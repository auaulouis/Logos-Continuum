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56B4BC" w14:textId="77777777" w:rsidR="00AF1A76" w:rsidRDefault="00AF1A76" w:rsidP="00AF1A76">
      <w:pPr>
        <w:pStyle w:val="Heading1"/>
      </w:pPr>
      <w:r>
        <w:t>Taiwan Aff</w:t>
      </w:r>
    </w:p>
    <w:p w14:paraId="6B6083D6" w14:textId="77777777" w:rsidR="00AF1A76" w:rsidRDefault="00AF1A76" w:rsidP="00AF1A76">
      <w:pPr>
        <w:pStyle w:val="Heading2"/>
      </w:pPr>
      <w:r>
        <w:lastRenderedPageBreak/>
        <w:t>1AC</w:t>
      </w:r>
    </w:p>
    <w:p w14:paraId="70AE862D" w14:textId="77777777" w:rsidR="00AF1A76" w:rsidRDefault="00AF1A76" w:rsidP="00AF1A76">
      <w:pPr>
        <w:pStyle w:val="Heading3"/>
      </w:pPr>
      <w:r>
        <w:t>Plan</w:t>
      </w:r>
    </w:p>
    <w:p w14:paraId="725E59AA" w14:textId="74BBA275" w:rsidR="00AF1A76" w:rsidRPr="00842091" w:rsidRDefault="00AF1A76" w:rsidP="00AF1A76">
      <w:pPr>
        <w:pStyle w:val="Heading4"/>
      </w:pPr>
      <w:r>
        <w:t xml:space="preserve">The United States federal government should substantially increase its diplomatic engagement with the People’s Republic of China by offering to end the American </w:t>
      </w:r>
      <w:r w:rsidR="00AD6967">
        <w:t xml:space="preserve">defense </w:t>
      </w:r>
      <w:r>
        <w:t xml:space="preserve">commitment </w:t>
      </w:r>
      <w:r w:rsidR="00AD6967">
        <w:t xml:space="preserve">to </w:t>
      </w:r>
      <w:bookmarkStart w:id="0" w:name="_GoBack"/>
      <w:bookmarkEnd w:id="0"/>
      <w:r>
        <w:t>Taiwan if the People’s Republic of China agrees to peacefully resolves its territorial disputes in the East and South China Seas on fair terms as well as offi</w:t>
      </w:r>
      <w:r w:rsidR="00687667">
        <w:t>cially accepts the United State</w:t>
      </w:r>
      <w:r>
        <w:t>s</w:t>
      </w:r>
      <w:r w:rsidR="00687667">
        <w:t>’</w:t>
      </w:r>
      <w:r>
        <w:t xml:space="preserve"> long-term security role in East Asia. </w:t>
      </w:r>
    </w:p>
    <w:p w14:paraId="28A2CF90" w14:textId="77777777" w:rsidR="00AF1A76" w:rsidRDefault="00AF1A76" w:rsidP="00AF1A76">
      <w:pPr>
        <w:pStyle w:val="Heading3"/>
      </w:pPr>
      <w:r>
        <w:t xml:space="preserve">Advantage 1 – Security Dilemma </w:t>
      </w:r>
    </w:p>
    <w:p w14:paraId="09018415" w14:textId="77777777" w:rsidR="00AF1A76" w:rsidRDefault="00AF1A76" w:rsidP="00AF1A76">
      <w:pPr>
        <w:pStyle w:val="Heading4"/>
      </w:pPr>
      <w:r>
        <w:t>A power transition in Asia is inevitable – China’s rise can be peaceful, but failing to resolve the security dilemma will cause an arms race and war</w:t>
      </w:r>
    </w:p>
    <w:p w14:paraId="1A34D905" w14:textId="77777777" w:rsidR="00AF1A76" w:rsidRDefault="00AF1A76" w:rsidP="00AF1A76">
      <w:r w:rsidRPr="003B14DB">
        <w:t xml:space="preserve">Adam </w:t>
      </w:r>
      <w:r w:rsidRPr="003B14DB">
        <w:rPr>
          <w:rStyle w:val="StyleStyleBold12pt"/>
        </w:rPr>
        <w:t>Liff</w:t>
      </w:r>
      <w:r w:rsidRPr="003B14DB">
        <w:t xml:space="preserve"> </w:t>
      </w:r>
      <w:r w:rsidRPr="003B14DB">
        <w:rPr>
          <w:rStyle w:val="StyleStyleBold12pt"/>
        </w:rPr>
        <w:t>and</w:t>
      </w:r>
      <w:r w:rsidRPr="003B14DB">
        <w:t xml:space="preserve"> John </w:t>
      </w:r>
      <w:r w:rsidRPr="003B14DB">
        <w:rPr>
          <w:rStyle w:val="StyleStyleBold12pt"/>
        </w:rPr>
        <w:t>Ikenberry</w:t>
      </w:r>
      <w:r w:rsidRPr="003B14DB">
        <w:t xml:space="preserve">, Fall </w:t>
      </w:r>
      <w:r w:rsidRPr="003B14DB">
        <w:rPr>
          <w:rStyle w:val="StyleStyleBold12pt"/>
        </w:rPr>
        <w:t>2014</w:t>
      </w:r>
      <w:r w:rsidRPr="003B14DB">
        <w:t>, (Liff is an assistant professor at the school of global and international studies at indiana university; Ikenberry is a professor of politics and international affairs at princeton), Foreign Affairs, 39(2), Project Muse, mm</w:t>
      </w:r>
    </w:p>
    <w:p w14:paraId="787661EA" w14:textId="77777777" w:rsidR="00AF1A76" w:rsidRPr="003B14DB" w:rsidRDefault="00AF1A76" w:rsidP="00AF1A76"/>
    <w:p w14:paraId="70974AB0" w14:textId="77777777" w:rsidR="00AF1A76" w:rsidRDefault="00AF1A76" w:rsidP="00AF1A76">
      <w:pPr>
        <w:rPr>
          <w:sz w:val="16"/>
        </w:rPr>
      </w:pPr>
      <w:r w:rsidRPr="003B14DB">
        <w:rPr>
          <w:rStyle w:val="StyleBoldUnderline"/>
        </w:rPr>
        <w:t xml:space="preserve">The </w:t>
      </w:r>
      <w:r w:rsidRPr="00CE5F56">
        <w:rPr>
          <w:rStyle w:val="StyleBoldUnderline"/>
          <w:highlight w:val="cyan"/>
        </w:rPr>
        <w:t>Asia</w:t>
      </w:r>
      <w:r w:rsidRPr="003B14DB">
        <w:rPr>
          <w:rStyle w:val="StyleBoldUnderline"/>
        </w:rPr>
        <w:t xml:space="preserve"> Pacific </w:t>
      </w:r>
      <w:r w:rsidRPr="00CE5F56">
        <w:rPr>
          <w:rStyle w:val="StyleBoldUnderline"/>
          <w:highlight w:val="cyan"/>
        </w:rPr>
        <w:t>is</w:t>
      </w:r>
      <w:r w:rsidRPr="008D3947">
        <w:rPr>
          <w:sz w:val="16"/>
        </w:rPr>
        <w:t xml:space="preserve"> a region </w:t>
      </w:r>
      <w:r w:rsidRPr="00CE5F56">
        <w:rPr>
          <w:rStyle w:val="StyleBoldUnderline"/>
          <w:highlight w:val="cyan"/>
        </w:rPr>
        <w:t>in</w:t>
      </w:r>
      <w:r w:rsidRPr="003B14DB">
        <w:rPr>
          <w:rStyle w:val="StyleBoldUnderline"/>
        </w:rPr>
        <w:t xml:space="preserve"> geopolitical </w:t>
      </w:r>
      <w:r w:rsidRPr="00CE5F56">
        <w:rPr>
          <w:rStyle w:val="StyleBoldUnderline"/>
          <w:highlight w:val="cyan"/>
        </w:rPr>
        <w:t>transition</w:t>
      </w:r>
      <w:r w:rsidRPr="008D3947">
        <w:rPr>
          <w:sz w:val="16"/>
        </w:rPr>
        <w:t xml:space="preserve">. For decades, regional stability has been maintained primarily through a U.S.-led alliance system. Since the turn of the millennium, however, </w:t>
      </w:r>
      <w:r w:rsidRPr="00CE5F56">
        <w:rPr>
          <w:rStyle w:val="StyleBoldUnderline"/>
          <w:highlight w:val="cyan"/>
        </w:rPr>
        <w:t>the shifting</w:t>
      </w:r>
      <w:r w:rsidRPr="008D3947">
        <w:rPr>
          <w:sz w:val="16"/>
        </w:rPr>
        <w:t xml:space="preserve"> political and economic </w:t>
      </w:r>
      <w:r w:rsidRPr="00CE5F56">
        <w:rPr>
          <w:rStyle w:val="StyleBoldUnderline"/>
          <w:highlight w:val="cyan"/>
        </w:rPr>
        <w:t>terrain</w:t>
      </w:r>
      <w:r w:rsidRPr="008D3947">
        <w:rPr>
          <w:sz w:val="16"/>
        </w:rPr>
        <w:t xml:space="preserve"> </w:t>
      </w:r>
      <w:r w:rsidRPr="008D3947">
        <w:rPr>
          <w:rStyle w:val="StyleBoldUnderline"/>
        </w:rPr>
        <w:t>has</w:t>
      </w:r>
      <w:r w:rsidRPr="008D3947">
        <w:rPr>
          <w:sz w:val="16"/>
        </w:rPr>
        <w:t xml:space="preserve"> </w:t>
      </w:r>
      <w:r w:rsidRPr="00CE5F56">
        <w:rPr>
          <w:rStyle w:val="StyleBoldUnderline"/>
          <w:highlight w:val="cyan"/>
        </w:rPr>
        <w:t>led</w:t>
      </w:r>
      <w:r w:rsidRPr="008D3947">
        <w:rPr>
          <w:sz w:val="16"/>
        </w:rPr>
        <w:t xml:space="preserve"> many </w:t>
      </w:r>
      <w:r w:rsidRPr="00CE5F56">
        <w:rPr>
          <w:rStyle w:val="StyleBoldUnderline"/>
          <w:highlight w:val="cyan"/>
        </w:rPr>
        <w:t>observers</w:t>
      </w:r>
      <w:r w:rsidRPr="008D3947">
        <w:rPr>
          <w:sz w:val="16"/>
        </w:rPr>
        <w:t xml:space="preserve"> </w:t>
      </w:r>
      <w:r w:rsidRPr="00CE5F56">
        <w:rPr>
          <w:rStyle w:val="StyleBoldUnderline"/>
          <w:highlight w:val="cyan"/>
        </w:rPr>
        <w:t>to</w:t>
      </w:r>
      <w:r w:rsidRPr="008D3947">
        <w:rPr>
          <w:rStyle w:val="StyleBoldUnderline"/>
        </w:rPr>
        <w:t xml:space="preserve"> </w:t>
      </w:r>
      <w:r w:rsidRPr="00CE5F56">
        <w:rPr>
          <w:rStyle w:val="StyleBoldUnderline"/>
          <w:highlight w:val="cyan"/>
        </w:rPr>
        <w:t>expect</w:t>
      </w:r>
      <w:r w:rsidRPr="008D3947">
        <w:rPr>
          <w:rStyle w:val="StyleBoldUnderline"/>
        </w:rPr>
        <w:t xml:space="preserve"> an upsurge in military </w:t>
      </w:r>
      <w:r w:rsidRPr="00CE5F56">
        <w:rPr>
          <w:rStyle w:val="StyleBoldUnderline"/>
          <w:highlight w:val="cyan"/>
        </w:rPr>
        <w:t>competition</w:t>
      </w:r>
      <w:r w:rsidRPr="008D3947">
        <w:rPr>
          <w:rStyle w:val="StyleBoldUnderline"/>
        </w:rPr>
        <w:t xml:space="preserve">, </w:t>
      </w:r>
      <w:r w:rsidRPr="00CE5F56">
        <w:rPr>
          <w:rStyle w:val="StyleBoldUnderline"/>
          <w:highlight w:val="cyan"/>
        </w:rPr>
        <w:t>arms races, and the</w:t>
      </w:r>
      <w:r w:rsidRPr="008D3947">
        <w:rPr>
          <w:rStyle w:val="StyleBoldUnderline"/>
        </w:rPr>
        <w:t xml:space="preserve"> </w:t>
      </w:r>
      <w:r w:rsidRPr="00CE5F56">
        <w:rPr>
          <w:rStyle w:val="StyleBoldUnderline"/>
          <w:highlight w:val="cyan"/>
        </w:rPr>
        <w:t xml:space="preserve">possibility of a </w:t>
      </w:r>
      <w:r w:rsidRPr="00CE5F56">
        <w:rPr>
          <w:rStyle w:val="Emphasis"/>
          <w:highlight w:val="cyan"/>
        </w:rPr>
        <w:t>catastrophic military conflict</w:t>
      </w:r>
      <w:r w:rsidRPr="008D3947">
        <w:rPr>
          <w:rStyle w:val="StyleBoldUnderline"/>
        </w:rPr>
        <w:t>.</w:t>
      </w:r>
      <w:r w:rsidRPr="008D3947">
        <w:rPr>
          <w:rStyle w:val="StyleBoldUnderline"/>
          <w:b w:val="0"/>
          <w:sz w:val="12"/>
          <w:u w:val="none"/>
        </w:rPr>
        <w:t>¶</w:t>
      </w:r>
      <w:r w:rsidRPr="008D3947">
        <w:rPr>
          <w:rStyle w:val="StyleBoldUnderline"/>
          <w:sz w:val="12"/>
        </w:rPr>
        <w:t xml:space="preserve"> </w:t>
      </w:r>
      <w:r w:rsidRPr="008D3947">
        <w:rPr>
          <w:sz w:val="16"/>
        </w:rPr>
        <w:t>The rapid transformation of the region is not exclusively a story about China. Indeed, the economies and militaries of the countries in Southeast Asia, as well as China’s large neighbors India and Russia, have also experienced rapid growth. Meanwhile, U.S. allies South Korea and Australia are significantly strengthening their militaries and becoming increasingly active players in regional security. For its part, Japan remains the world’s third-largest economy, has considerable wealth and military capabilities, and has begun to gradually increase its defense spending. More generally, Japan’s traditionally low-key security profile appears to be undergoing changes of potentially immense long-term significance.</w:t>
      </w:r>
      <w:r w:rsidRPr="008D3947">
        <w:rPr>
          <w:sz w:val="12"/>
        </w:rPr>
        <w:t>¶</w:t>
      </w:r>
      <w:r w:rsidRPr="008D3947">
        <w:rPr>
          <w:sz w:val="16"/>
        </w:rPr>
        <w:t xml:space="preserve"> Yet </w:t>
      </w:r>
      <w:r w:rsidRPr="008D3947">
        <w:rPr>
          <w:rStyle w:val="StyleBoldUnderline"/>
        </w:rPr>
        <w:t>the rapid rise of China</w:t>
      </w:r>
      <w:r w:rsidRPr="008D3947">
        <w:rPr>
          <w:sz w:val="16"/>
        </w:rPr>
        <w:t xml:space="preserve">, the resulting shift in the distribution of regional material capabilities, </w:t>
      </w:r>
      <w:r w:rsidRPr="008D3947">
        <w:rPr>
          <w:rStyle w:val="StyleBoldUnderline"/>
        </w:rPr>
        <w:t>and uncertainty about China’s</w:t>
      </w:r>
      <w:r w:rsidRPr="008D3947">
        <w:rPr>
          <w:sz w:val="16"/>
        </w:rPr>
        <w:t xml:space="preserve"> future </w:t>
      </w:r>
      <w:r w:rsidRPr="008D3947">
        <w:rPr>
          <w:rStyle w:val="StyleBoldUnderline"/>
        </w:rPr>
        <w:t>trajectory</w:t>
      </w:r>
      <w:r w:rsidRPr="008D3947">
        <w:rPr>
          <w:sz w:val="16"/>
        </w:rPr>
        <w:t xml:space="preserve"> </w:t>
      </w:r>
      <w:r w:rsidRPr="008D3947">
        <w:rPr>
          <w:rStyle w:val="StyleBoldUnderline"/>
        </w:rPr>
        <w:t>are</w:t>
      </w:r>
      <w:r w:rsidRPr="008D3947">
        <w:rPr>
          <w:sz w:val="16"/>
        </w:rPr>
        <w:t xml:space="preserve"> arguably th</w:t>
      </w:r>
      <w:r w:rsidRPr="008D3947">
        <w:rPr>
          <w:rStyle w:val="StyleBoldUnderline"/>
        </w:rPr>
        <w:t>e main forces driving concerns about possible arms races</w:t>
      </w:r>
      <w:r w:rsidRPr="008D3947">
        <w:rPr>
          <w:sz w:val="16"/>
        </w:rPr>
        <w:t>, now or in the [End Page 55] future. In 2010 China became the world’s second-largest economy. Its official defense spending has nearly quintupled in nominal renminbi terms since 2002 and now ranks second only to that of the (globally distributed) U.S. military. China’s defense spending remains largely constant as a percentage of its (rapidly growing) gross domestic product, though that long-term trend has reversed itself for the last several years, including a twice-as-fast projected increase in 2014.5 Widespread concerns about the objective reality of China’s rapidly increasing military capabilities are exacerbated by its low military transparency, which deepens general uncertainty and specific worries about its capabilities and intentions.</w:t>
      </w:r>
      <w:r w:rsidRPr="008D3947">
        <w:rPr>
          <w:sz w:val="12"/>
        </w:rPr>
        <w:t>¶</w:t>
      </w:r>
      <w:r w:rsidRPr="008D3947">
        <w:rPr>
          <w:sz w:val="16"/>
        </w:rPr>
        <w:t xml:space="preserve"> </w:t>
      </w:r>
      <w:r w:rsidRPr="008D3947">
        <w:rPr>
          <w:rStyle w:val="StyleBoldUnderline"/>
        </w:rPr>
        <w:t>China’s worsening relations with its neighbors</w:t>
      </w:r>
      <w:r w:rsidRPr="008D3947">
        <w:rPr>
          <w:sz w:val="16"/>
        </w:rPr>
        <w:t xml:space="preserve"> </w:t>
      </w:r>
      <w:r w:rsidRPr="008D3947">
        <w:rPr>
          <w:rStyle w:val="StyleBoldUnderline"/>
        </w:rPr>
        <w:t>may</w:t>
      </w:r>
      <w:r w:rsidRPr="008D3947">
        <w:rPr>
          <w:sz w:val="16"/>
        </w:rPr>
        <w:t xml:space="preserve"> </w:t>
      </w:r>
      <w:r w:rsidRPr="008D3947">
        <w:rPr>
          <w:rStyle w:val="StyleBoldUnderline"/>
        </w:rPr>
        <w:t>exemplify the challenge</w:t>
      </w:r>
      <w:r w:rsidRPr="008D3947">
        <w:rPr>
          <w:sz w:val="16"/>
        </w:rPr>
        <w:t xml:space="preserve"> that any state </w:t>
      </w:r>
      <w:r w:rsidRPr="008D3947">
        <w:rPr>
          <w:rStyle w:val="StyleBoldUnderline"/>
        </w:rPr>
        <w:t>with</w:t>
      </w:r>
      <w:r w:rsidRPr="008D3947">
        <w:rPr>
          <w:sz w:val="16"/>
        </w:rPr>
        <w:t xml:space="preserve"> such rapidly increasing material capabilities has in </w:t>
      </w:r>
      <w:r w:rsidRPr="008D3947">
        <w:rPr>
          <w:rStyle w:val="StyleBoldUnderline"/>
        </w:rPr>
        <w:t>signaling restraint</w:t>
      </w:r>
      <w:r w:rsidRPr="008D3947">
        <w:rPr>
          <w:sz w:val="16"/>
        </w:rPr>
        <w:t xml:space="preserve">. As </w:t>
      </w:r>
      <w:r w:rsidRPr="00CE5F56">
        <w:rPr>
          <w:rStyle w:val="StyleBoldUnderline"/>
          <w:highlight w:val="cyan"/>
        </w:rPr>
        <w:t>China’s</w:t>
      </w:r>
      <w:r w:rsidRPr="00CE5F56">
        <w:rPr>
          <w:sz w:val="16"/>
          <w:highlight w:val="cyan"/>
        </w:rPr>
        <w:t xml:space="preserve"> </w:t>
      </w:r>
      <w:r w:rsidRPr="00CE5F56">
        <w:rPr>
          <w:rStyle w:val="StyleBoldUnderline"/>
          <w:highlight w:val="cyan"/>
        </w:rPr>
        <w:t>leaders</w:t>
      </w:r>
      <w:r w:rsidRPr="008D3947">
        <w:rPr>
          <w:sz w:val="16"/>
        </w:rPr>
        <w:t xml:space="preserve"> state, Beijing may be modernizing its military forces primarily to compensate for decades of neglect, and its leaders </w:t>
      </w:r>
      <w:r w:rsidRPr="00CE5F56">
        <w:rPr>
          <w:rStyle w:val="StyleBoldUnderline"/>
          <w:highlight w:val="cyan"/>
        </w:rPr>
        <w:t>may</w:t>
      </w:r>
      <w:r w:rsidRPr="008D3947">
        <w:rPr>
          <w:rStyle w:val="StyleBoldUnderline"/>
        </w:rPr>
        <w:t xml:space="preserve"> sincerely </w:t>
      </w:r>
      <w:r w:rsidRPr="00CE5F56">
        <w:rPr>
          <w:rStyle w:val="StyleBoldUnderline"/>
          <w:highlight w:val="cyan"/>
        </w:rPr>
        <w:t>view its policies</w:t>
      </w:r>
      <w:r w:rsidRPr="008D3947">
        <w:rPr>
          <w:rStyle w:val="StyleBoldUnderline"/>
        </w:rPr>
        <w:t xml:space="preserve"> toward its neighbors </w:t>
      </w:r>
      <w:r w:rsidRPr="00CE5F56">
        <w:rPr>
          <w:rStyle w:val="StyleBoldUnderline"/>
          <w:highlight w:val="cyan"/>
        </w:rPr>
        <w:t>as</w:t>
      </w:r>
      <w:r w:rsidRPr="008D3947">
        <w:rPr>
          <w:rStyle w:val="StyleBoldUnderline"/>
        </w:rPr>
        <w:t xml:space="preserve"> reactive and </w:t>
      </w:r>
      <w:r w:rsidRPr="00CE5F56">
        <w:rPr>
          <w:rStyle w:val="StyleBoldUnderline"/>
          <w:highlight w:val="cyan"/>
        </w:rPr>
        <w:t>defensive</w:t>
      </w:r>
      <w:r w:rsidRPr="00A1584A">
        <w:rPr>
          <w:rStyle w:val="StyleBoldUnderline"/>
        </w:rPr>
        <w:t>.</w:t>
      </w:r>
      <w:r w:rsidRPr="008D3947">
        <w:rPr>
          <w:sz w:val="16"/>
        </w:rPr>
        <w:t xml:space="preserve"> </w:t>
      </w:r>
      <w:r w:rsidRPr="00CE5F56">
        <w:rPr>
          <w:rStyle w:val="StyleBoldUnderline"/>
          <w:highlight w:val="cyan"/>
        </w:rPr>
        <w:t>Yet</w:t>
      </w:r>
      <w:r w:rsidRPr="008D3947">
        <w:rPr>
          <w:sz w:val="16"/>
        </w:rPr>
        <w:t xml:space="preserve"> the more important point is that regardless of China’s actual intentions, to other</w:t>
      </w:r>
      <w:r w:rsidRPr="008D3947">
        <w:rPr>
          <w:rStyle w:val="StyleBoldUnderline"/>
        </w:rPr>
        <w:t xml:space="preserve"> states</w:t>
      </w:r>
      <w:r w:rsidRPr="008D3947">
        <w:rPr>
          <w:sz w:val="16"/>
        </w:rPr>
        <w:t xml:space="preserve"> the objective reality of </w:t>
      </w:r>
      <w:r w:rsidRPr="00CE5F56">
        <w:rPr>
          <w:rStyle w:val="StyleBoldUnderline"/>
          <w:highlight w:val="cyan"/>
        </w:rPr>
        <w:t>Beijing’s</w:t>
      </w:r>
      <w:r w:rsidRPr="008D3947">
        <w:rPr>
          <w:sz w:val="16"/>
        </w:rPr>
        <w:t xml:space="preserve"> growing military power, coupled with its rapidly expanding military </w:t>
      </w:r>
      <w:r w:rsidRPr="00CE5F56">
        <w:rPr>
          <w:rStyle w:val="StyleBoldUnderline"/>
          <w:highlight w:val="cyan"/>
        </w:rPr>
        <w:t>capabilities</w:t>
      </w:r>
      <w:r w:rsidRPr="008D3947">
        <w:rPr>
          <w:sz w:val="16"/>
        </w:rPr>
        <w:t xml:space="preserve"> and recent policies vis-à-vis disputed territory and features on its periphery, </w:t>
      </w:r>
      <w:r w:rsidRPr="00CE5F56">
        <w:rPr>
          <w:rStyle w:val="StyleBoldUnderline"/>
          <w:highlight w:val="cyan"/>
        </w:rPr>
        <w:t>appear provocative</w:t>
      </w:r>
      <w:r w:rsidRPr="008D3947">
        <w:rPr>
          <w:rStyle w:val="StyleBoldUnderline"/>
        </w:rPr>
        <w:t xml:space="preserve"> and</w:t>
      </w:r>
      <w:r w:rsidRPr="008D3947">
        <w:rPr>
          <w:sz w:val="16"/>
        </w:rPr>
        <w:t xml:space="preserve"> newly “</w:t>
      </w:r>
      <w:r w:rsidRPr="008D3947">
        <w:rPr>
          <w:rStyle w:val="StyleBoldUnderline"/>
        </w:rPr>
        <w:t>assertive</w:t>
      </w:r>
      <w:r w:rsidRPr="008D3947">
        <w:rPr>
          <w:sz w:val="16"/>
        </w:rPr>
        <w:t xml:space="preserve">,” even aggressive.6 As a case in point, however controversial and destabilizing, China’s vast claims over islands and features in the South and East China Seas predate its current “rise” by decades. Yet as China’s military capabilities grow, Beijing is increasingly capable of asserting these claims in a manner that it was unable to only a few years ago. Similarly, the growing frequency and geographical scope of its patrols and </w:t>
      </w:r>
      <w:r w:rsidRPr="00CE5F56">
        <w:rPr>
          <w:sz w:val="16"/>
        </w:rPr>
        <w:t>exercises worsen tensions by creating far more opportunities for a clash or incident, as Chinese [End Page 56] vessels and aircraft increasingly cross paths with foreign militaries in international waters.</w:t>
      </w:r>
      <w:r w:rsidRPr="00CE5F56">
        <w:rPr>
          <w:sz w:val="12"/>
        </w:rPr>
        <w:t>¶</w:t>
      </w:r>
      <w:r w:rsidRPr="00CE5F56">
        <w:rPr>
          <w:sz w:val="16"/>
        </w:rPr>
        <w:t xml:space="preserve"> </w:t>
      </w:r>
      <w:r w:rsidRPr="00CE5F56">
        <w:rPr>
          <w:rStyle w:val="StyleBoldUnderline"/>
        </w:rPr>
        <w:t>A decade ago, China’s leaders appeared far more sensitive to the dilemma their country faces as a rising power</w:t>
      </w:r>
      <w:r w:rsidRPr="00CE5F56">
        <w:rPr>
          <w:sz w:val="16"/>
        </w:rPr>
        <w:t xml:space="preserve">; </w:t>
      </w:r>
      <w:r w:rsidRPr="00CE5F56">
        <w:rPr>
          <w:rStyle w:val="StyleBoldUnderline"/>
        </w:rPr>
        <w:t>the slogan “peaceful rise” and</w:t>
      </w:r>
      <w:r w:rsidRPr="008D3947">
        <w:rPr>
          <w:rStyle w:val="StyleBoldUnderline"/>
        </w:rPr>
        <w:t xml:space="preserve"> China’s engagement and reassurance of neighboring states of its peaceful intentions encapsulated this self-awareness</w:t>
      </w:r>
      <w:r w:rsidRPr="008D3947">
        <w:rPr>
          <w:sz w:val="16"/>
        </w:rPr>
        <w:t xml:space="preserve">.7 At least seen from Beijing, </w:t>
      </w:r>
      <w:r w:rsidRPr="00CE5F56">
        <w:rPr>
          <w:rStyle w:val="StyleBoldUnderline"/>
          <w:highlight w:val="cyan"/>
        </w:rPr>
        <w:t>China’s intentions may continue to be “peaceful</w:t>
      </w:r>
      <w:r w:rsidRPr="008D3947">
        <w:rPr>
          <w:rStyle w:val="StyleBoldUnderline"/>
        </w:rPr>
        <w:t>” and its military policy “defensive”</w:t>
      </w:r>
      <w:r w:rsidRPr="008D3947">
        <w:rPr>
          <w:sz w:val="16"/>
        </w:rPr>
        <w:t xml:space="preserve">—both now and in the future—as its leaders often assert. Yet its future intentions are unknowable—even to the most prescient of Chinese leaders. Under anarchy and in the context of Beijing’s rapid enhancement of military capabilities, this uncertainty can create or exacerbate regional instability. </w:t>
      </w:r>
      <w:r w:rsidRPr="008D3947">
        <w:rPr>
          <w:rStyle w:val="StyleBoldUnderline"/>
        </w:rPr>
        <w:t xml:space="preserve">To the extent that China’s intentions are truly peaceful and defensive, </w:t>
      </w:r>
      <w:r w:rsidRPr="00CE5F56">
        <w:rPr>
          <w:rStyle w:val="StyleBoldUnderline"/>
          <w:highlight w:val="cyan"/>
        </w:rPr>
        <w:t>if Beijing is unable to credibly convey them, its rise is likely to</w:t>
      </w:r>
      <w:r w:rsidRPr="008D3947">
        <w:rPr>
          <w:rStyle w:val="StyleBoldUnderline"/>
        </w:rPr>
        <w:t xml:space="preserve"> increasingly </w:t>
      </w:r>
      <w:r w:rsidRPr="00CE5F56">
        <w:rPr>
          <w:rStyle w:val="StyleBoldUnderline"/>
          <w:highlight w:val="cyan"/>
        </w:rPr>
        <w:t>elicit</w:t>
      </w:r>
      <w:r w:rsidRPr="008D3947">
        <w:rPr>
          <w:rStyle w:val="StyleBoldUnderline"/>
        </w:rPr>
        <w:t xml:space="preserve"> backlash and </w:t>
      </w:r>
      <w:r w:rsidRPr="00CE5F56">
        <w:rPr>
          <w:rStyle w:val="StyleBoldUnderline"/>
          <w:highlight w:val="cyan"/>
        </w:rPr>
        <w:t>counterbalancing</w:t>
      </w:r>
      <w:r w:rsidRPr="008D3947">
        <w:rPr>
          <w:rStyle w:val="StyleBoldUnderline"/>
        </w:rPr>
        <w:t xml:space="preserve"> from its neighbors</w:t>
      </w:r>
      <w:r w:rsidRPr="008D3947">
        <w:rPr>
          <w:sz w:val="16"/>
        </w:rPr>
        <w:t xml:space="preserve">. </w:t>
      </w:r>
      <w:r w:rsidRPr="008D3947">
        <w:rPr>
          <w:rStyle w:val="StyleBoldUnderline"/>
        </w:rPr>
        <w:t>The</w:t>
      </w:r>
      <w:r w:rsidRPr="008D3947">
        <w:rPr>
          <w:sz w:val="16"/>
        </w:rPr>
        <w:t xml:space="preserve"> perhaps unintended </w:t>
      </w:r>
      <w:r w:rsidRPr="008D3947">
        <w:rPr>
          <w:rStyle w:val="StyleBoldUnderline"/>
        </w:rPr>
        <w:t>result will be to</w:t>
      </w:r>
      <w:r w:rsidRPr="008D3947">
        <w:rPr>
          <w:sz w:val="16"/>
        </w:rPr>
        <w:t xml:space="preserve"> </w:t>
      </w:r>
      <w:r w:rsidRPr="008D3947">
        <w:rPr>
          <w:rStyle w:val="StyleBoldUnderline"/>
        </w:rPr>
        <w:t>worsen</w:t>
      </w:r>
      <w:r w:rsidRPr="008D3947">
        <w:rPr>
          <w:sz w:val="16"/>
        </w:rPr>
        <w:t xml:space="preserve">, rather than enhance, </w:t>
      </w:r>
      <w:r w:rsidRPr="008D3947">
        <w:rPr>
          <w:rStyle w:val="StyleBoldUnderline"/>
        </w:rPr>
        <w:t>China’s security</w:t>
      </w:r>
      <w:r w:rsidRPr="008D3947">
        <w:rPr>
          <w:sz w:val="16"/>
        </w:rPr>
        <w:t>—even to the point of self-encirclement. The net result is high costs all around—in terms of wasteful military spending and an increasingly unstable region even if a military conflict does not occur—that leave all parties worse off.</w:t>
      </w:r>
      <w:r w:rsidRPr="008D3947">
        <w:rPr>
          <w:sz w:val="12"/>
        </w:rPr>
        <w:t>¶</w:t>
      </w:r>
      <w:r w:rsidRPr="008D3947">
        <w:rPr>
          <w:sz w:val="16"/>
        </w:rPr>
        <w:t xml:space="preserve"> </w:t>
      </w:r>
      <w:r w:rsidRPr="008D3947">
        <w:rPr>
          <w:rStyle w:val="StyleBoldUnderline"/>
        </w:rPr>
        <w:t>As in any strategic interaction, it takes two to tango</w:t>
      </w:r>
      <w:r w:rsidRPr="008D3947">
        <w:rPr>
          <w:sz w:val="16"/>
        </w:rPr>
        <w:t xml:space="preserve">. Indeed, </w:t>
      </w:r>
      <w:r w:rsidRPr="00CE5F56">
        <w:rPr>
          <w:rStyle w:val="StyleBoldUnderline"/>
          <w:highlight w:val="cyan"/>
        </w:rPr>
        <w:t>the United States and its</w:t>
      </w:r>
      <w:r w:rsidRPr="008D3947">
        <w:rPr>
          <w:rStyle w:val="StyleBoldUnderline"/>
        </w:rPr>
        <w:t xml:space="preserve"> </w:t>
      </w:r>
      <w:r w:rsidRPr="008D3947">
        <w:rPr>
          <w:sz w:val="16"/>
        </w:rPr>
        <w:t xml:space="preserve">Asia Pacific security </w:t>
      </w:r>
      <w:r w:rsidRPr="00CE5F56">
        <w:rPr>
          <w:rStyle w:val="StyleBoldUnderline"/>
          <w:highlight w:val="cyan"/>
        </w:rPr>
        <w:t>allies</w:t>
      </w:r>
      <w:r w:rsidRPr="008D3947">
        <w:rPr>
          <w:sz w:val="16"/>
        </w:rPr>
        <w:t xml:space="preserve"> and partners </w:t>
      </w:r>
      <w:r w:rsidRPr="00CE5F56">
        <w:rPr>
          <w:rStyle w:val="StyleBoldUnderline"/>
          <w:highlight w:val="cyan"/>
        </w:rPr>
        <w:t>are engaging in extensive efforts to hedge</w:t>
      </w:r>
      <w:r w:rsidRPr="008D3947">
        <w:rPr>
          <w:sz w:val="16"/>
        </w:rPr>
        <w:t xml:space="preserve"> against both uncertainty and Beijing’s specific policies by balancing against China.8 Despite severe domestic pressure to reduce defense spending, Washington has enhanced what Secretary of State Hillary Clinton called “forward-deployed” diplomacy, strengthening security ties with and among its allies and partners and generally buttressing its military presence throughout the Asia Pacific.9 Seen from Washington, the associated policies are, inter alia, a defensive reaction to China’s growing power and its policies. They </w:t>
      </w:r>
      <w:r w:rsidRPr="00CE5F56">
        <w:rPr>
          <w:sz w:val="16"/>
        </w:rPr>
        <w:t xml:space="preserve">are intended to bolster the credibility of the long-standing role of the United States in the region as “resident power,” security provider, and leader. Yet, regardless of </w:t>
      </w:r>
      <w:r w:rsidRPr="00CE5F56">
        <w:rPr>
          <w:rStyle w:val="StyleBoldUnderline"/>
        </w:rPr>
        <w:t>Washington’s</w:t>
      </w:r>
      <w:r w:rsidRPr="00CE5F56">
        <w:rPr>
          <w:sz w:val="16"/>
        </w:rPr>
        <w:t xml:space="preserve"> actual </w:t>
      </w:r>
      <w:r w:rsidRPr="00CE5F56">
        <w:rPr>
          <w:rStyle w:val="StyleBoldUnderline"/>
        </w:rPr>
        <w:t>intentions</w:t>
      </w:r>
      <w:r w:rsidRPr="00CE5F56">
        <w:rPr>
          <w:sz w:val="16"/>
        </w:rPr>
        <w:t xml:space="preserve">, the associated policies and [End Page 57] rhetoric </w:t>
      </w:r>
      <w:r w:rsidRPr="00CE5F56">
        <w:rPr>
          <w:rStyle w:val="StyleBoldUnderline"/>
        </w:rPr>
        <w:t>may appear threatening to Beijing and,</w:t>
      </w:r>
      <w:r w:rsidRPr="00CE5F56">
        <w:rPr>
          <w:sz w:val="16"/>
        </w:rPr>
        <w:t xml:space="preserve"> consequently, </w:t>
      </w:r>
      <w:r w:rsidRPr="00CE5F56">
        <w:rPr>
          <w:rStyle w:val="StyleBoldUnderline"/>
        </w:rPr>
        <w:t>could trigger unwanted defensive counterresponses</w:t>
      </w:r>
      <w:r w:rsidRPr="00CE5F56">
        <w:rPr>
          <w:sz w:val="16"/>
        </w:rPr>
        <w:t>.</w:t>
      </w:r>
      <w:r w:rsidRPr="008D3947">
        <w:rPr>
          <w:sz w:val="16"/>
        </w:rPr>
        <w:t>10</w:t>
      </w:r>
      <w:r w:rsidRPr="008D3947">
        <w:rPr>
          <w:sz w:val="12"/>
        </w:rPr>
        <w:t>¶</w:t>
      </w:r>
      <w:r w:rsidRPr="008D3947">
        <w:rPr>
          <w:sz w:val="16"/>
        </w:rPr>
        <w:t xml:space="preserve"> In short, at least on the surface, </w:t>
      </w:r>
      <w:r w:rsidRPr="00CE5F56">
        <w:rPr>
          <w:rStyle w:val="StyleBoldUnderline"/>
          <w:highlight w:val="cyan"/>
        </w:rPr>
        <w:t>deepening</w:t>
      </w:r>
      <w:r w:rsidRPr="008D3947">
        <w:rPr>
          <w:sz w:val="16"/>
        </w:rPr>
        <w:t xml:space="preserve"> political </w:t>
      </w:r>
      <w:r w:rsidRPr="00CE5F56">
        <w:rPr>
          <w:rStyle w:val="StyleBoldUnderline"/>
          <w:highlight w:val="cyan"/>
        </w:rPr>
        <w:t>tensions</w:t>
      </w:r>
      <w:r w:rsidRPr="008D3947">
        <w:rPr>
          <w:sz w:val="16"/>
        </w:rPr>
        <w:t xml:space="preserve"> and military competition unfolding in the contemporary Asia Pacific </w:t>
      </w:r>
      <w:r w:rsidRPr="00CE5F56">
        <w:rPr>
          <w:rStyle w:val="StyleBoldUnderline"/>
          <w:highlight w:val="cyan"/>
        </w:rPr>
        <w:t>appear to be driven</w:t>
      </w:r>
      <w:r w:rsidRPr="008D3947">
        <w:rPr>
          <w:sz w:val="16"/>
        </w:rPr>
        <w:t xml:space="preserve"> largely </w:t>
      </w:r>
      <w:r w:rsidRPr="00CE5F56">
        <w:rPr>
          <w:rStyle w:val="StyleBoldUnderline"/>
          <w:highlight w:val="cyan"/>
        </w:rPr>
        <w:t>by</w:t>
      </w:r>
      <w:r w:rsidRPr="008D3947">
        <w:rPr>
          <w:sz w:val="16"/>
        </w:rPr>
        <w:t xml:space="preserve"> action-reaction dynamics emblematic of </w:t>
      </w:r>
      <w:r w:rsidRPr="00CE5F56">
        <w:rPr>
          <w:rStyle w:val="StyleBoldUnderline"/>
          <w:highlight w:val="cyan"/>
        </w:rPr>
        <w:t>a</w:t>
      </w:r>
      <w:r w:rsidRPr="008D3947">
        <w:rPr>
          <w:sz w:val="16"/>
        </w:rPr>
        <w:t xml:space="preserve"> structurally driven </w:t>
      </w:r>
      <w:r w:rsidRPr="00CE5F56">
        <w:rPr>
          <w:rStyle w:val="StyleBoldUnderline"/>
          <w:highlight w:val="cyan"/>
        </w:rPr>
        <w:t>security dilemma</w:t>
      </w:r>
      <w:r w:rsidRPr="008D3947">
        <w:rPr>
          <w:sz w:val="16"/>
        </w:rPr>
        <w:t>. Military competition, however, can have different causes and take different forms. To what extent is the Asia Pacific experiencing a security dilemma?</w:t>
      </w:r>
    </w:p>
    <w:p w14:paraId="7719255D" w14:textId="77777777" w:rsidR="00AF1A76" w:rsidRDefault="00AF1A76" w:rsidP="00AF1A76">
      <w:pPr>
        <w:rPr>
          <w:sz w:val="16"/>
        </w:rPr>
      </w:pPr>
    </w:p>
    <w:p w14:paraId="1ABB627D" w14:textId="77777777" w:rsidR="00AF1A76" w:rsidRDefault="00AF1A76" w:rsidP="00AF1A76">
      <w:pPr>
        <w:pStyle w:val="Heading4"/>
      </w:pPr>
      <w:r>
        <w:t>Diplomatic engagement solves the security dilemma – mutual bargaining creates certainty on both sides</w:t>
      </w:r>
    </w:p>
    <w:p w14:paraId="21BE1913" w14:textId="77777777" w:rsidR="00AF1A76" w:rsidRDefault="00AF1A76" w:rsidP="00AF1A76">
      <w:r w:rsidRPr="00202BA5">
        <w:t xml:space="preserve">Adam </w:t>
      </w:r>
      <w:r w:rsidRPr="00202BA5">
        <w:rPr>
          <w:rStyle w:val="StyleStyleBold12pt"/>
        </w:rPr>
        <w:t>Liff</w:t>
      </w:r>
      <w:r w:rsidRPr="00202BA5">
        <w:t xml:space="preserve"> </w:t>
      </w:r>
      <w:r w:rsidRPr="00202BA5">
        <w:rPr>
          <w:rStyle w:val="StyleStyleBold12pt"/>
        </w:rPr>
        <w:t>and</w:t>
      </w:r>
      <w:r w:rsidRPr="00202BA5">
        <w:t xml:space="preserve"> John </w:t>
      </w:r>
      <w:r w:rsidRPr="00202BA5">
        <w:rPr>
          <w:rStyle w:val="StyleStyleBold12pt"/>
        </w:rPr>
        <w:t>Ikenberry</w:t>
      </w:r>
      <w:r w:rsidRPr="00202BA5">
        <w:t xml:space="preserve">, Fall </w:t>
      </w:r>
      <w:r w:rsidRPr="00202BA5">
        <w:rPr>
          <w:rStyle w:val="StyleStyleBold12pt"/>
        </w:rPr>
        <w:t>2014</w:t>
      </w:r>
      <w:r w:rsidRPr="00202BA5">
        <w:t>, (Liff is an assistant professor at the school of global and international studies at indiana university; Ikenberry is a professor of politics and international affairs at princeton), Foreign Affairs, 39(2), Project Muse, mm</w:t>
      </w:r>
    </w:p>
    <w:p w14:paraId="14D4A235" w14:textId="77777777" w:rsidR="00AF1A76" w:rsidRPr="00202BA5" w:rsidRDefault="00AF1A76" w:rsidP="00AF1A76"/>
    <w:p w14:paraId="3C5F767D" w14:textId="77777777" w:rsidR="00AF1A76" w:rsidRDefault="00AF1A76" w:rsidP="00AF1A76">
      <w:pPr>
        <w:rPr>
          <w:sz w:val="16"/>
        </w:rPr>
      </w:pPr>
      <w:r w:rsidRPr="00202BA5">
        <w:rPr>
          <w:rStyle w:val="StyleBoldUnderline"/>
        </w:rPr>
        <w:t xml:space="preserve">While </w:t>
      </w:r>
      <w:r w:rsidRPr="00CE5F56">
        <w:rPr>
          <w:rStyle w:val="StyleBoldUnderline"/>
          <w:highlight w:val="cyan"/>
        </w:rPr>
        <w:t>the</w:t>
      </w:r>
      <w:r w:rsidRPr="00202BA5">
        <w:rPr>
          <w:rStyle w:val="StyleBoldUnderline"/>
        </w:rPr>
        <w:t xml:space="preserve"> sources of </w:t>
      </w:r>
      <w:r w:rsidRPr="00CE5F56">
        <w:rPr>
          <w:rStyle w:val="StyleBoldUnderline"/>
          <w:highlight w:val="cyan"/>
        </w:rPr>
        <w:t>security dilemma</w:t>
      </w:r>
      <w:r w:rsidRPr="00202BA5">
        <w:rPr>
          <w:sz w:val="16"/>
        </w:rPr>
        <w:t xml:space="preserve"> military competition </w:t>
      </w:r>
      <w:r w:rsidRPr="00202BA5">
        <w:rPr>
          <w:rStyle w:val="StyleBoldUnderline"/>
        </w:rPr>
        <w:t>may have deep structural roots</w:t>
      </w:r>
      <w:r w:rsidRPr="00202BA5">
        <w:rPr>
          <w:sz w:val="16"/>
        </w:rPr>
        <w:t xml:space="preserve">, in the Asia Pacific today, </w:t>
      </w:r>
      <w:r w:rsidRPr="00202BA5">
        <w:rPr>
          <w:rStyle w:val="StyleBoldUnderline"/>
        </w:rPr>
        <w:t xml:space="preserve">its intensity </w:t>
      </w:r>
      <w:r w:rsidRPr="00CE5F56">
        <w:rPr>
          <w:rStyle w:val="StyleBoldUnderline"/>
          <w:highlight w:val="cyan"/>
        </w:rPr>
        <w:t>is</w:t>
      </w:r>
      <w:r w:rsidRPr="00202BA5">
        <w:rPr>
          <w:rStyle w:val="StyleBoldUnderline"/>
        </w:rPr>
        <w:t xml:space="preserve"> </w:t>
      </w:r>
      <w:r w:rsidRPr="00CE5F56">
        <w:rPr>
          <w:rStyle w:val="StyleBoldUnderline"/>
          <w:highlight w:val="cyan"/>
        </w:rPr>
        <w:t>heavily contingent on situational variables</w:t>
      </w:r>
      <w:r w:rsidRPr="00202BA5">
        <w:rPr>
          <w:sz w:val="16"/>
        </w:rPr>
        <w:t xml:space="preserve">—uncertainty, misperceptions, strategic mistrust, and the failure to establish credible assurances of restraint. Indeed, </w:t>
      </w:r>
      <w:r w:rsidRPr="00202BA5">
        <w:rPr>
          <w:rStyle w:val="StyleBoldUnderline"/>
        </w:rPr>
        <w:t>if the involved states recognize that current tensions</w:t>
      </w:r>
      <w:r w:rsidRPr="00202BA5">
        <w:rPr>
          <w:sz w:val="16"/>
        </w:rPr>
        <w:t xml:space="preserve"> </w:t>
      </w:r>
      <w:r w:rsidRPr="00202BA5">
        <w:rPr>
          <w:rStyle w:val="StyleBoldUnderline"/>
        </w:rPr>
        <w:t>are</w:t>
      </w:r>
      <w:r w:rsidRPr="00202BA5">
        <w:rPr>
          <w:sz w:val="16"/>
        </w:rPr>
        <w:t xml:space="preserve"> to some degree </w:t>
      </w:r>
      <w:r w:rsidRPr="00202BA5">
        <w:rPr>
          <w:rStyle w:val="StyleBoldUnderline"/>
        </w:rPr>
        <w:t xml:space="preserve">driven by a security dilemma, </w:t>
      </w:r>
      <w:r w:rsidRPr="00CE5F56">
        <w:rPr>
          <w:rStyle w:val="StyleBoldUnderline"/>
          <w:highlight w:val="cyan"/>
        </w:rPr>
        <w:t>opportunities to ameliorate frictions exist</w:t>
      </w:r>
      <w:r w:rsidRPr="00CE5F56">
        <w:rPr>
          <w:sz w:val="16"/>
          <w:highlight w:val="cyan"/>
        </w:rPr>
        <w:t>.</w:t>
      </w:r>
      <w:r w:rsidRPr="00202BA5">
        <w:rPr>
          <w:sz w:val="16"/>
        </w:rPr>
        <w:t xml:space="preserve"> Specific to China’s rise and its consequences, five types of steps may be particularly effective. Given space constraints, we focus our recommendations specifically on the United States and China.</w:t>
      </w:r>
      <w:r w:rsidRPr="00202BA5">
        <w:rPr>
          <w:sz w:val="12"/>
        </w:rPr>
        <w:t>¶</w:t>
      </w:r>
      <w:r w:rsidRPr="00202BA5">
        <w:rPr>
          <w:sz w:val="16"/>
        </w:rPr>
        <w:t xml:space="preserve"> First, </w:t>
      </w:r>
      <w:r w:rsidRPr="00202BA5">
        <w:rPr>
          <w:rStyle w:val="StyleBoldUnderline"/>
        </w:rPr>
        <w:t>Beijing and Washington must both recognize that they are</w:t>
      </w:r>
      <w:r w:rsidRPr="00202BA5">
        <w:rPr>
          <w:sz w:val="16"/>
        </w:rPr>
        <w:t xml:space="preserve"> at least partially [End Page 88] </w:t>
      </w:r>
      <w:r w:rsidRPr="00202BA5">
        <w:rPr>
          <w:rStyle w:val="StyleBoldUnderline"/>
        </w:rPr>
        <w:t>caught in a security dilemma.</w:t>
      </w:r>
      <w:r w:rsidRPr="00202BA5">
        <w:rPr>
          <w:sz w:val="16"/>
        </w:rPr>
        <w:t xml:space="preserve"> Self-understood defensively oriented policies are generating insecurity and military responses on the other side that make both countries less secure and trigger new rounds of competition. </w:t>
      </w:r>
      <w:r w:rsidRPr="00CE5F56">
        <w:rPr>
          <w:rStyle w:val="StyleBoldUnderline"/>
          <w:highlight w:val="cyan"/>
        </w:rPr>
        <w:t>The United States must avoid being</w:t>
      </w:r>
      <w:r w:rsidRPr="00202BA5">
        <w:rPr>
          <w:rStyle w:val="StyleBoldUnderline"/>
        </w:rPr>
        <w:t xml:space="preserve"> unnecessarily </w:t>
      </w:r>
      <w:r w:rsidRPr="00CE5F56">
        <w:rPr>
          <w:rStyle w:val="StyleBoldUnderline"/>
          <w:highlight w:val="cyan"/>
        </w:rPr>
        <w:t>provocative</w:t>
      </w:r>
      <w:r w:rsidRPr="00202BA5">
        <w:rPr>
          <w:sz w:val="16"/>
        </w:rPr>
        <w:t xml:space="preserve"> in its strategic moves </w:t>
      </w:r>
      <w:r w:rsidRPr="00CE5F56">
        <w:rPr>
          <w:rStyle w:val="StyleBoldUnderline"/>
          <w:highlight w:val="cyan"/>
        </w:rPr>
        <w:t>and</w:t>
      </w:r>
      <w:r w:rsidRPr="00202BA5">
        <w:rPr>
          <w:sz w:val="16"/>
        </w:rPr>
        <w:t xml:space="preserve"> rhetoric, </w:t>
      </w:r>
      <w:r w:rsidRPr="00CE5F56">
        <w:rPr>
          <w:rStyle w:val="StyleBoldUnderline"/>
          <w:highlight w:val="cyan"/>
        </w:rPr>
        <w:t>more proactively explaining the</w:t>
      </w:r>
      <w:r w:rsidRPr="00202BA5">
        <w:rPr>
          <w:rStyle w:val="StyleBoldUnderline"/>
        </w:rPr>
        <w:t xml:space="preserve"> </w:t>
      </w:r>
      <w:r w:rsidRPr="00202BA5">
        <w:rPr>
          <w:sz w:val="16"/>
        </w:rPr>
        <w:t xml:space="preserve">comprehensive (not military-specific) </w:t>
      </w:r>
      <w:r w:rsidRPr="00CE5F56">
        <w:rPr>
          <w:rStyle w:val="StyleBoldUnderline"/>
          <w:highlight w:val="cyan"/>
        </w:rPr>
        <w:t>nature of its</w:t>
      </w:r>
      <w:r w:rsidRPr="00202BA5">
        <w:rPr>
          <w:rStyle w:val="StyleBoldUnderline"/>
        </w:rPr>
        <w:t xml:space="preserve"> growing </w:t>
      </w:r>
      <w:r w:rsidRPr="00CE5F56">
        <w:rPr>
          <w:rStyle w:val="StyleBoldUnderline"/>
          <w:highlight w:val="cyan"/>
        </w:rPr>
        <w:t>focus on</w:t>
      </w:r>
      <w:r w:rsidRPr="00202BA5">
        <w:rPr>
          <w:rStyle w:val="StyleBoldUnderline"/>
        </w:rPr>
        <w:t xml:space="preserve"> the </w:t>
      </w:r>
      <w:r w:rsidRPr="00CE5F56">
        <w:rPr>
          <w:rStyle w:val="StyleBoldUnderline"/>
          <w:highlight w:val="cyan"/>
        </w:rPr>
        <w:t>Asia</w:t>
      </w:r>
      <w:r w:rsidRPr="00202BA5">
        <w:rPr>
          <w:rStyle w:val="StyleBoldUnderline"/>
        </w:rPr>
        <w:t xml:space="preserve"> Pacific </w:t>
      </w:r>
      <w:r w:rsidRPr="00CE5F56">
        <w:rPr>
          <w:rStyle w:val="StyleBoldUnderline"/>
          <w:highlight w:val="cyan"/>
        </w:rPr>
        <w:t>and linking it</w:t>
      </w:r>
      <w:r w:rsidRPr="00202BA5">
        <w:rPr>
          <w:rStyle w:val="StyleBoldUnderline"/>
        </w:rPr>
        <w:t xml:space="preserve"> explicitly </w:t>
      </w:r>
      <w:r w:rsidRPr="00CE5F56">
        <w:rPr>
          <w:rStyle w:val="StyleBoldUnderline"/>
          <w:highlight w:val="cyan"/>
        </w:rPr>
        <w:t>to a stable regional status quo</w:t>
      </w:r>
      <w:r w:rsidRPr="00202BA5">
        <w:rPr>
          <w:rStyle w:val="StyleBoldUnderline"/>
        </w:rPr>
        <w:t xml:space="preserve"> that serves the interests of all.</w:t>
      </w:r>
      <w:r w:rsidRPr="00202BA5">
        <w:rPr>
          <w:sz w:val="16"/>
        </w:rPr>
        <w:t xml:space="preserve"> </w:t>
      </w:r>
      <w:r w:rsidRPr="00202BA5">
        <w:rPr>
          <w:rStyle w:val="StyleBoldUnderline"/>
        </w:rPr>
        <w:t>China’s leaders</w:t>
      </w:r>
      <w:r w:rsidRPr="00202BA5">
        <w:rPr>
          <w:sz w:val="16"/>
        </w:rPr>
        <w:t xml:space="preserve"> </w:t>
      </w:r>
      <w:r w:rsidRPr="00202BA5">
        <w:rPr>
          <w:rStyle w:val="StyleBoldUnderline"/>
        </w:rPr>
        <w:t>need to</w:t>
      </w:r>
      <w:r w:rsidRPr="00202BA5">
        <w:rPr>
          <w:sz w:val="16"/>
        </w:rPr>
        <w:t xml:space="preserve"> appreciate the security dilemma as a concept—and as a security problem that threatens China’s own interests—and </w:t>
      </w:r>
      <w:r w:rsidRPr="00202BA5">
        <w:rPr>
          <w:rStyle w:val="StyleBoldUnderline"/>
        </w:rPr>
        <w:t>adopt measures to significantly reduce widespread uncertainty about Beijing’s military capabilities and intentions</w:t>
      </w:r>
      <w:r w:rsidRPr="00202BA5">
        <w:rPr>
          <w:sz w:val="16"/>
        </w:rPr>
        <w:t xml:space="preserve">. China must recognize that its rise is not occurring in a strategic vacuum; while it has the right to develop military power commensurate with its coveted status, regardless of its true intentions, under anarchy doing so will have consequences as other states adopt measures to enhance their own security. Yet anarchy is by no means determinative of outcomes; </w:t>
      </w:r>
      <w:r w:rsidRPr="00202BA5">
        <w:rPr>
          <w:rStyle w:val="StyleBoldUnderline"/>
        </w:rPr>
        <w:t>without major changes</w:t>
      </w:r>
      <w:r w:rsidRPr="00202BA5">
        <w:rPr>
          <w:sz w:val="16"/>
        </w:rPr>
        <w:t xml:space="preserve"> to its policies and rhetoric, </w:t>
      </w:r>
      <w:r w:rsidRPr="00202BA5">
        <w:rPr>
          <w:rStyle w:val="StyleBoldUnderline"/>
        </w:rPr>
        <w:t>Beijing’s military buildup may trigger even more severe</w:t>
      </w:r>
      <w:r w:rsidRPr="00202BA5">
        <w:rPr>
          <w:sz w:val="16"/>
        </w:rPr>
        <w:t xml:space="preserve">, and unwelcome, </w:t>
      </w:r>
      <w:r w:rsidRPr="00202BA5">
        <w:rPr>
          <w:rStyle w:val="StyleBoldUnderline"/>
        </w:rPr>
        <w:t>defensive responses from the United States and others</w:t>
      </w:r>
      <w:r w:rsidRPr="00202BA5">
        <w:rPr>
          <w:sz w:val="16"/>
        </w:rPr>
        <w:t xml:space="preserve">. Even well-intentioned states whose leaders do not harbor what Beijing often uncritically dismisses as “ulterior motives” to “contain China’s peaceful rise” are likely to respond to its growing capabilities and uncertainty over its future intentions in ways that will leave China less secure. </w:t>
      </w:r>
      <w:r w:rsidRPr="00CE5F56">
        <w:rPr>
          <w:rStyle w:val="StyleBoldUnderline"/>
          <w:highlight w:val="cyan"/>
        </w:rPr>
        <w:t>For</w:t>
      </w:r>
      <w:r w:rsidRPr="00202BA5">
        <w:rPr>
          <w:sz w:val="16"/>
        </w:rPr>
        <w:t xml:space="preserve"> leaders on </w:t>
      </w:r>
      <w:r w:rsidRPr="00CE5F56">
        <w:rPr>
          <w:rStyle w:val="StyleBoldUnderline"/>
          <w:highlight w:val="cyan"/>
        </w:rPr>
        <w:t>both sides to acknowledge a security dilemma</w:t>
      </w:r>
      <w:r w:rsidRPr="00202BA5">
        <w:rPr>
          <w:sz w:val="16"/>
        </w:rPr>
        <w:t xml:space="preserve"> at work </w:t>
      </w:r>
      <w:r w:rsidRPr="00CE5F56">
        <w:rPr>
          <w:rStyle w:val="StyleBoldUnderline"/>
          <w:highlight w:val="cyan"/>
        </w:rPr>
        <w:t>is to open up a bargaining space for reciprocal steps</w:t>
      </w:r>
      <w:r w:rsidRPr="00CE5F56">
        <w:rPr>
          <w:sz w:val="16"/>
          <w:highlight w:val="cyan"/>
        </w:rPr>
        <w:t xml:space="preserve"> </w:t>
      </w:r>
      <w:r w:rsidRPr="00CE5F56">
        <w:rPr>
          <w:rStyle w:val="StyleBoldUnderline"/>
          <w:highlight w:val="cyan"/>
        </w:rPr>
        <w:t>to</w:t>
      </w:r>
      <w:r w:rsidRPr="00202BA5">
        <w:rPr>
          <w:sz w:val="16"/>
        </w:rPr>
        <w:t xml:space="preserve"> manage and </w:t>
      </w:r>
      <w:r w:rsidRPr="00CE5F56">
        <w:rPr>
          <w:rStyle w:val="StyleBoldUnderline"/>
          <w:highlight w:val="cyan"/>
        </w:rPr>
        <w:t>moderate</w:t>
      </w:r>
      <w:r w:rsidRPr="00CE5F56">
        <w:rPr>
          <w:sz w:val="16"/>
          <w:highlight w:val="cyan"/>
        </w:rPr>
        <w:t xml:space="preserve"> </w:t>
      </w:r>
      <w:r w:rsidRPr="00CE5F56">
        <w:rPr>
          <w:rStyle w:val="StyleBoldUnderline"/>
          <w:highlight w:val="cyan"/>
        </w:rPr>
        <w:t>the</w:t>
      </w:r>
      <w:r w:rsidRPr="00202BA5">
        <w:rPr>
          <w:sz w:val="16"/>
        </w:rPr>
        <w:t xml:space="preserve"> otherwise potentially dangerous spirals of </w:t>
      </w:r>
      <w:r w:rsidRPr="00CE5F56">
        <w:rPr>
          <w:rStyle w:val="StyleBoldUnderline"/>
          <w:highlight w:val="cyan"/>
        </w:rPr>
        <w:t>competition</w:t>
      </w:r>
      <w:r w:rsidRPr="00202BA5">
        <w:rPr>
          <w:sz w:val="16"/>
        </w:rPr>
        <w:t>.</w:t>
      </w:r>
      <w:r w:rsidRPr="00202BA5">
        <w:rPr>
          <w:sz w:val="12"/>
        </w:rPr>
        <w:t>¶</w:t>
      </w:r>
      <w:r w:rsidRPr="00202BA5">
        <w:rPr>
          <w:sz w:val="16"/>
        </w:rPr>
        <w:t xml:space="preserve"> Second, each side should do more to candidly share information about its interpretations of the other’s policies and rhetoric. To do so effectively necessitates more active diplomacy—dialogues, exchanges, and ongoing intergovernmental working groups—and this must be a two-way street. The Strategic and Economic Dialogue held annually among policymakers in Washington and Beijing is a good first step. The goal of these dialogues is to provide more systematic and credible information about the intentions of the other side. This is particularly important in the area of intermilitary dialogues, where both sides must candidly explain their strategic intentions, operational goals, and doctrines. Intermilitary dialogues have increased, but remain infrequent, under-institutionalized, and superficial. They must not be conditional on the vicissitudes of political relations.</w:t>
      </w:r>
      <w:r w:rsidRPr="00202BA5">
        <w:rPr>
          <w:sz w:val="12"/>
        </w:rPr>
        <w:t>¶</w:t>
      </w:r>
      <w:r w:rsidRPr="00202BA5">
        <w:rPr>
          <w:sz w:val="16"/>
        </w:rPr>
        <w:t xml:space="preserve"> Third, both sides should increase transparency of their military capabilities, strategic objectives, and military policy decisionmaking. Greater transparency can reduce uncertainty, thereby decreasing the risks of miscalculations that [End Page 89] lead to war. Washington must more effectively explain why exactly China’s low transparency harms strategic trust, making clear how the paucity of reliable information creates strong incentives for defensively oriented worst-case scenario planning. Beijing should understand that if its motives are in fact status quo-oriented, it does both itself and its neighbors a severe disservice by not being more transparent about the drivers and content of its military policies. Regardless of per capita income or other developmental metrics, China has the world’s second-largest economy and military budget, with both growing rapidly. Under these conditions, and regardless of the Chinese Communist Party’s and PLA’s extremely conservative political culture and traditions, for policymaking to remain a closed and opaque system is unnecessarily destabilizing and invites miscalculation and military competition.</w:t>
      </w:r>
      <w:r w:rsidRPr="00202BA5">
        <w:rPr>
          <w:sz w:val="12"/>
        </w:rPr>
        <w:t>¶</w:t>
      </w:r>
      <w:r w:rsidRPr="00202BA5">
        <w:rPr>
          <w:sz w:val="16"/>
        </w:rPr>
        <w:t xml:space="preserve"> Fourth, </w:t>
      </w:r>
      <w:r w:rsidRPr="00CE5F56">
        <w:rPr>
          <w:rStyle w:val="StyleBoldUnderline"/>
          <w:highlight w:val="cyan"/>
        </w:rPr>
        <w:t>both sides should establish and strengthen diplomatic mechanisms for bargaining</w:t>
      </w:r>
      <w:r w:rsidRPr="00202BA5">
        <w:rPr>
          <w:sz w:val="16"/>
        </w:rPr>
        <w:t xml:space="preserve">. When the presence of a security dilemma is recognized by both sides, </w:t>
      </w:r>
      <w:r w:rsidRPr="00202BA5">
        <w:rPr>
          <w:rStyle w:val="StyleBoldUnderline"/>
        </w:rPr>
        <w:t>mechanisms need to be available for leaders to offer reciprocal, and verifiable, gestures of restraint</w:t>
      </w:r>
      <w:r w:rsidRPr="00202BA5">
        <w:rPr>
          <w:sz w:val="16"/>
        </w:rPr>
        <w:t>. These sorts of bargains will ultimately need to be negotiated at the highest levels. Beijing and Washington also have strong incentives to significantly expand routine communications and strengthen personal relationships at all levels, which help to build confidence generally and, in the event of an unintended clash, can also significantly enhance crisis management.</w:t>
      </w:r>
      <w:r w:rsidRPr="00202BA5">
        <w:rPr>
          <w:sz w:val="12"/>
        </w:rPr>
        <w:t>¶</w:t>
      </w:r>
      <w:r w:rsidRPr="00202BA5">
        <w:rPr>
          <w:sz w:val="16"/>
        </w:rPr>
        <w:t xml:space="preserve"> Finally, China, the United States, and other countries in the region need to continue to shape and improve the wider political and strategic context in which military competition is unfolding. One check on security dilemma–driven military competition is the diffuse benefits in other domains (e.g., political, economic) put at risk by worsening spirals and strategic rivalry. Even in the military domain, </w:t>
      </w:r>
      <w:r w:rsidRPr="00202BA5">
        <w:rPr>
          <w:rStyle w:val="StyleBoldUnderline"/>
        </w:rPr>
        <w:t>cooperation</w:t>
      </w:r>
      <w:r w:rsidRPr="00202BA5">
        <w:rPr>
          <w:sz w:val="16"/>
        </w:rPr>
        <w:t xml:space="preserve"> in other areas—such as nontraditional security—</w:t>
      </w:r>
      <w:r w:rsidRPr="00CE5F56">
        <w:rPr>
          <w:rStyle w:val="StyleBoldUnderline"/>
        </w:rPr>
        <w:t>can</w:t>
      </w:r>
      <w:r w:rsidRPr="00202BA5">
        <w:rPr>
          <w:sz w:val="16"/>
        </w:rPr>
        <w:t xml:space="preserve"> </w:t>
      </w:r>
      <w:r w:rsidRPr="00202BA5">
        <w:rPr>
          <w:rStyle w:val="StyleBoldUnderline"/>
        </w:rPr>
        <w:t>facilitate confidence building and expand the aperture beyond an exclusive focus of leaders on areas of friction and potential threat.</w:t>
      </w:r>
      <w:r w:rsidRPr="00202BA5">
        <w:rPr>
          <w:sz w:val="16"/>
        </w:rPr>
        <w:t xml:space="preserve"> The involvement of the PLA Navy in the 2014 RIMPAC multilateral exercises and, since 2008, the multinational antipiracy operation in the Gulf of Aden have demonstrated mutually beneficial gains from cooperation. </w:t>
      </w:r>
      <w:r w:rsidRPr="00CE5F56">
        <w:rPr>
          <w:rStyle w:val="StyleBoldUnderline"/>
          <w:highlight w:val="cyan"/>
        </w:rPr>
        <w:t>With regard to maritime and territorial sovereignty disputes</w:t>
      </w:r>
      <w:r w:rsidRPr="00202BA5">
        <w:rPr>
          <w:rStyle w:val="StyleBoldUnderline"/>
        </w:rPr>
        <w:t>,</w:t>
      </w:r>
      <w:r w:rsidRPr="00202BA5">
        <w:rPr>
          <w:sz w:val="16"/>
        </w:rPr>
        <w:t xml:space="preserve"> until peaceful resolutions are achieved, </w:t>
      </w:r>
      <w:r w:rsidRPr="00CE5F56">
        <w:rPr>
          <w:rStyle w:val="StyleBoldUnderline"/>
          <w:highlight w:val="cyan"/>
        </w:rPr>
        <w:t>the likelihood of an unintended clash can be reduced significantly</w:t>
      </w:r>
      <w:r w:rsidRPr="00CE5F56">
        <w:rPr>
          <w:sz w:val="16"/>
          <w:highlight w:val="cyan"/>
        </w:rPr>
        <w:t xml:space="preserve"> </w:t>
      </w:r>
      <w:r w:rsidRPr="00CE5F56">
        <w:rPr>
          <w:rStyle w:val="StyleBoldUnderline"/>
          <w:highlight w:val="cyan"/>
        </w:rPr>
        <w:t>through</w:t>
      </w:r>
      <w:r w:rsidRPr="00202BA5">
        <w:rPr>
          <w:sz w:val="16"/>
        </w:rPr>
        <w:t xml:space="preserve"> concrete and enforceable codes of conduct, shared exploitation of resources in the disputed areas, side payments, enhanced crisis management mechanisms, and regular </w:t>
      </w:r>
      <w:r w:rsidRPr="00CE5F56">
        <w:rPr>
          <w:rStyle w:val="StyleBoldUnderline"/>
          <w:highlight w:val="cyan"/>
        </w:rPr>
        <w:t>investments in active diplomacy</w:t>
      </w:r>
      <w:r w:rsidRPr="00202BA5">
        <w:rPr>
          <w:sz w:val="16"/>
        </w:rPr>
        <w:t>.</w:t>
      </w:r>
    </w:p>
    <w:p w14:paraId="35516BD5" w14:textId="77777777" w:rsidR="00AF1A76" w:rsidRDefault="00AF1A76" w:rsidP="00AF1A76">
      <w:pPr>
        <w:rPr>
          <w:sz w:val="16"/>
        </w:rPr>
      </w:pPr>
    </w:p>
    <w:p w14:paraId="0FA29CBA" w14:textId="77777777" w:rsidR="00AF1A76" w:rsidRDefault="00AF1A76" w:rsidP="00AF1A76">
      <w:pPr>
        <w:pStyle w:val="Heading4"/>
      </w:pPr>
      <w:r>
        <w:t>China’s rise can be peaceful – but Taiwan creates a security dilemma that fuels conflict – accommodation is key</w:t>
      </w:r>
    </w:p>
    <w:p w14:paraId="6C6356F2" w14:textId="77777777" w:rsidR="00AF1A76" w:rsidRDefault="00AF1A76" w:rsidP="00AF1A76">
      <w:r w:rsidRPr="00971872">
        <w:t xml:space="preserve">Charles </w:t>
      </w:r>
      <w:r w:rsidRPr="00E95813">
        <w:rPr>
          <w:rStyle w:val="StyleStyleBold12pt"/>
        </w:rPr>
        <w:t>Glaser</w:t>
      </w:r>
      <w:r w:rsidRPr="00971872">
        <w:t xml:space="preserve">, Mar/April </w:t>
      </w:r>
      <w:r w:rsidRPr="00E95813">
        <w:rPr>
          <w:rStyle w:val="StyleStyleBold12pt"/>
        </w:rPr>
        <w:t>2011</w:t>
      </w:r>
      <w:r w:rsidRPr="00971872">
        <w:t>, (Glaser is a professor in the Elliott School of International Affairs at George Washington University. He is also a fellow in the Kissinger Institute at the Woodrow Wilson International Center for Scholars). Foreign Affairs, “will china’s rise lead to war? EBSCOhost, mm</w:t>
      </w:r>
    </w:p>
    <w:p w14:paraId="3A0B77C7" w14:textId="77777777" w:rsidR="00AF1A76" w:rsidRPr="00BD0869" w:rsidRDefault="00AF1A76" w:rsidP="00AF1A76"/>
    <w:p w14:paraId="64FEDC7E" w14:textId="2C69AB68" w:rsidR="00AF1A76" w:rsidRDefault="00AF1A76" w:rsidP="00AF1A76">
      <w:pPr>
        <w:rPr>
          <w:sz w:val="16"/>
        </w:rPr>
      </w:pPr>
      <w:r w:rsidRPr="00BD0869">
        <w:rPr>
          <w:rStyle w:val="StyleBoldUnderline"/>
        </w:rPr>
        <w:t xml:space="preserve">Realist analyses of </w:t>
      </w:r>
      <w:r w:rsidRPr="00BD0869">
        <w:rPr>
          <w:sz w:val="16"/>
        </w:rPr>
        <w:t xml:space="preserve">how </w:t>
      </w:r>
      <w:r w:rsidRPr="00BD0869">
        <w:rPr>
          <w:rStyle w:val="StyleBoldUnderline"/>
        </w:rPr>
        <w:t>power transitions</w:t>
      </w:r>
      <w:r w:rsidRPr="00BD0869">
        <w:rPr>
          <w:sz w:val="16"/>
        </w:rPr>
        <w:t xml:space="preserve"> will play out </w:t>
      </w:r>
      <w:r w:rsidRPr="00BD0869">
        <w:rPr>
          <w:rStyle w:val="StyleBoldUnderline"/>
        </w:rPr>
        <w:t>are based on the assumption that states accurately perceive and respond to the international situations they face</w:t>
      </w:r>
      <w:r w:rsidRPr="00BD0869">
        <w:rPr>
          <w:sz w:val="16"/>
        </w:rPr>
        <w:t xml:space="preserve">. </w:t>
      </w:r>
      <w:r w:rsidRPr="00BD0869">
        <w:rPr>
          <w:rStyle w:val="StyleBoldUnderline"/>
        </w:rPr>
        <w:t>Realist optimism</w:t>
      </w:r>
      <w:r w:rsidRPr="00BD0869">
        <w:rPr>
          <w:sz w:val="16"/>
        </w:rPr>
        <w:t xml:space="preserve"> in this case thus </w:t>
      </w:r>
      <w:r w:rsidRPr="00BD0869">
        <w:rPr>
          <w:rStyle w:val="StyleBoldUnderline"/>
        </w:rPr>
        <w:t xml:space="preserve">rests on the assumption that U.S. </w:t>
      </w:r>
      <w:r w:rsidRPr="00BD0869">
        <w:rPr>
          <w:sz w:val="16"/>
        </w:rPr>
        <w:t xml:space="preserve">leaders appreciate, and </w:t>
      </w:r>
      <w:r w:rsidRPr="00BD0869">
        <w:rPr>
          <w:rStyle w:val="StyleBoldUnderline"/>
        </w:rPr>
        <w:t>will</w:t>
      </w:r>
      <w:r w:rsidRPr="00BD0869">
        <w:rPr>
          <w:sz w:val="16"/>
        </w:rPr>
        <w:t xml:space="preserve"> be able to </w:t>
      </w:r>
      <w:r w:rsidRPr="00BD0869">
        <w:rPr>
          <w:rStyle w:val="StyleBoldUnderline"/>
        </w:rPr>
        <w:t>act on</w:t>
      </w:r>
      <w:r w:rsidRPr="00BD0869">
        <w:rPr>
          <w:sz w:val="16"/>
        </w:rPr>
        <w:t xml:space="preserve">, </w:t>
      </w:r>
      <w:r w:rsidRPr="00BD0869">
        <w:rPr>
          <w:rStyle w:val="StyleBoldUnderline"/>
        </w:rPr>
        <w:t>the</w:t>
      </w:r>
      <w:r w:rsidRPr="00BD0869">
        <w:rPr>
          <w:sz w:val="16"/>
        </w:rPr>
        <w:t xml:space="preserve"> unusually </w:t>
      </w:r>
      <w:r w:rsidRPr="00BD0869">
        <w:rPr>
          <w:rStyle w:val="StyleBoldUnderline"/>
        </w:rPr>
        <w:t>high degree of security that the United States actually enjoys</w:t>
      </w:r>
      <w:r w:rsidRPr="00BD0869">
        <w:rPr>
          <w:sz w:val="16"/>
        </w:rPr>
        <w:t xml:space="preserve">. Should this assumption prove incorrect, and </w:t>
      </w:r>
      <w:r w:rsidRPr="00CE5F56">
        <w:rPr>
          <w:rStyle w:val="StyleBoldUnderline"/>
          <w:highlight w:val="cyan"/>
        </w:rPr>
        <w:t>should the United States exaggerate the threat</w:t>
      </w:r>
      <w:r w:rsidRPr="00BD0869">
        <w:rPr>
          <w:rStyle w:val="StyleBoldUnderline"/>
        </w:rPr>
        <w:t xml:space="preserve"> China poses, </w:t>
      </w:r>
      <w:r w:rsidRPr="00CE5F56">
        <w:rPr>
          <w:rStyle w:val="StyleBoldUnderline"/>
          <w:highlight w:val="cyan"/>
        </w:rPr>
        <w:t>the risks of future conflict will be greater</w:t>
      </w:r>
      <w:r w:rsidRPr="00BD0869">
        <w:rPr>
          <w:sz w:val="16"/>
        </w:rPr>
        <w:t>. Unfortunately, there are some reasons for worrying that the assumption might in fact be wrong.</w:t>
      </w:r>
      <w:r w:rsidRPr="00BD0869">
        <w:rPr>
          <w:sz w:val="12"/>
        </w:rPr>
        <w:t>¶</w:t>
      </w:r>
      <w:r w:rsidRPr="00BD0869">
        <w:rPr>
          <w:sz w:val="16"/>
        </w:rPr>
        <w:t xml:space="preserve"> For example, </w:t>
      </w:r>
      <w:r w:rsidRPr="00CE5F56">
        <w:rPr>
          <w:rStyle w:val="StyleBoldUnderline"/>
          <w:highlight w:val="cyan"/>
        </w:rPr>
        <w:t>the</w:t>
      </w:r>
      <w:r w:rsidRPr="00BD0869">
        <w:rPr>
          <w:sz w:val="16"/>
        </w:rPr>
        <w:t xml:space="preserve"> popular </w:t>
      </w:r>
      <w:r w:rsidRPr="00CE5F56">
        <w:rPr>
          <w:rStyle w:val="StyleBoldUnderline"/>
          <w:highlight w:val="cyan"/>
        </w:rPr>
        <w:t>belief that a rising China</w:t>
      </w:r>
      <w:r w:rsidRPr="00BD0869">
        <w:rPr>
          <w:rStyle w:val="StyleBoldUnderline"/>
        </w:rPr>
        <w:t xml:space="preserve"> </w:t>
      </w:r>
      <w:r w:rsidRPr="00CE5F56">
        <w:rPr>
          <w:rStyle w:val="StyleBoldUnderline"/>
          <w:highlight w:val="cyan"/>
        </w:rPr>
        <w:t>will</w:t>
      </w:r>
      <w:r w:rsidRPr="00BD0869">
        <w:rPr>
          <w:rStyle w:val="StyleBoldUnderline"/>
        </w:rPr>
        <w:t xml:space="preserve"> severely </w:t>
      </w:r>
      <w:r w:rsidRPr="00CE5F56">
        <w:rPr>
          <w:rStyle w:val="StyleBoldUnderline"/>
          <w:highlight w:val="cyan"/>
        </w:rPr>
        <w:t>threaten</w:t>
      </w:r>
      <w:r w:rsidRPr="00BD0869">
        <w:rPr>
          <w:rStyle w:val="StyleBoldUnderline"/>
        </w:rPr>
        <w:t xml:space="preserve"> U.S. </w:t>
      </w:r>
      <w:r w:rsidRPr="00CE5F56">
        <w:rPr>
          <w:rStyle w:val="StyleBoldUnderline"/>
          <w:highlight w:val="cyan"/>
        </w:rPr>
        <w:t>security</w:t>
      </w:r>
      <w:r w:rsidRPr="00BD0869">
        <w:rPr>
          <w:rStyle w:val="StyleBoldUnderline"/>
        </w:rPr>
        <w:t xml:space="preserve"> </w:t>
      </w:r>
      <w:r w:rsidRPr="00CE5F56">
        <w:rPr>
          <w:rStyle w:val="StyleBoldUnderline"/>
          <w:highlight w:val="cyan"/>
        </w:rPr>
        <w:t>could become a self-fulfilling prophecy</w:t>
      </w:r>
      <w:r w:rsidRPr="00BD0869">
        <w:rPr>
          <w:rStyle w:val="StyleBoldUnderline"/>
        </w:rPr>
        <w:t>.</w:t>
      </w:r>
      <w:r w:rsidRPr="00BD0869">
        <w:rPr>
          <w:sz w:val="16"/>
        </w:rPr>
        <w:t xml:space="preserve"> Should </w:t>
      </w:r>
      <w:r w:rsidRPr="00BD0869">
        <w:rPr>
          <w:rStyle w:val="StyleBoldUnderline"/>
        </w:rPr>
        <w:t>Washington</w:t>
      </w:r>
      <w:r w:rsidRPr="00BD0869">
        <w:rPr>
          <w:sz w:val="16"/>
        </w:rPr>
        <w:t xml:space="preserve"> fail to understand that Chinas growing military capabilities do not threaten vital U.S. interests, it </w:t>
      </w:r>
      <w:r w:rsidRPr="00BD0869">
        <w:rPr>
          <w:rStyle w:val="StyleBoldUnderline"/>
        </w:rPr>
        <w:t>may adopt overly competitive military and foreign policies</w:t>
      </w:r>
      <w:r w:rsidRPr="00BD0869">
        <w:rPr>
          <w:sz w:val="16"/>
        </w:rPr>
        <w:t xml:space="preserve">, which may in turn signal to China that the United States has malign motives. Should </w:t>
      </w:r>
      <w:r w:rsidRPr="00BD0869">
        <w:rPr>
          <w:rStyle w:val="StyleBoldUnderline"/>
        </w:rPr>
        <w:t>China</w:t>
      </w:r>
      <w:r w:rsidRPr="00BD0869">
        <w:rPr>
          <w:sz w:val="16"/>
        </w:rPr>
        <w:t xml:space="preserve"> then feel less secure, it </w:t>
      </w:r>
      <w:r w:rsidRPr="00CE5F56">
        <w:rPr>
          <w:rStyle w:val="StyleBoldUnderline"/>
        </w:rPr>
        <w:t>will</w:t>
      </w:r>
      <w:r w:rsidRPr="00BD0869">
        <w:rPr>
          <w:sz w:val="16"/>
        </w:rPr>
        <w:t xml:space="preserve"> </w:t>
      </w:r>
      <w:r w:rsidRPr="00BD0869">
        <w:rPr>
          <w:rStyle w:val="StyleBoldUnderline"/>
        </w:rPr>
        <w:t>be more likely to adopt competitive policies</w:t>
      </w:r>
      <w:r w:rsidRPr="00BD0869">
        <w:rPr>
          <w:sz w:val="16"/>
        </w:rPr>
        <w:t xml:space="preserve"> that the United States will see as more threatening. </w:t>
      </w:r>
      <w:r w:rsidRPr="00CE5F56">
        <w:rPr>
          <w:rStyle w:val="StyleBoldUnderline"/>
          <w:highlight w:val="cyan"/>
        </w:rPr>
        <w:t>The result would be a negative spiral driven</w:t>
      </w:r>
      <w:r w:rsidRPr="00BD0869">
        <w:rPr>
          <w:rStyle w:val="StyleBoldUnderline"/>
        </w:rPr>
        <w:t xml:space="preserve"> </w:t>
      </w:r>
      <w:r w:rsidRPr="00BD0869">
        <w:rPr>
          <w:sz w:val="16"/>
        </w:rPr>
        <w:t xml:space="preserve">not by the international situation the states actually faced but </w:t>
      </w:r>
      <w:r w:rsidRPr="00CE5F56">
        <w:rPr>
          <w:rStyle w:val="StyleBoldUnderline"/>
          <w:highlight w:val="cyan"/>
        </w:rPr>
        <w:t>by</w:t>
      </w:r>
      <w:r w:rsidRPr="00BD0869">
        <w:rPr>
          <w:sz w:val="16"/>
        </w:rPr>
        <w:t xml:space="preserve"> their </w:t>
      </w:r>
      <w:r w:rsidRPr="00CE5F56">
        <w:rPr>
          <w:rStyle w:val="StyleBoldUnderline"/>
          <w:highlight w:val="cyan"/>
        </w:rPr>
        <w:t>exaggerated insecurities</w:t>
      </w:r>
      <w:r w:rsidRPr="00BD0869">
        <w:rPr>
          <w:rStyle w:val="StyleBoldUnderline"/>
        </w:rPr>
        <w:t>.</w:t>
      </w:r>
      <w:r w:rsidRPr="00BD0869">
        <w:rPr>
          <w:sz w:val="12"/>
        </w:rPr>
        <w:t>¶</w:t>
      </w:r>
      <w:r w:rsidRPr="00BD0869">
        <w:rPr>
          <w:sz w:val="16"/>
        </w:rPr>
        <w:t xml:space="preserve"> Moreover, states have often overestimated their insecurity by failing to appreciate the extent to which military capabilities favored defense. Before World War I, Germany exaggerated the ease of invasion and therefore believed that Russia's growing power threatened its survival. As a result, Germany launched an unnecessary preventive war. During the Cold War, the United States exaggerated the nuclear threat posed by the Soviet Union, failing to appreciate that large improvements in Soviet forces left the key aspect of the American deterrent--a massive retaliatory capability--entirely intact. This did not lead to war, thankfully, but it did increase the risks of one and led to much unnecessary tension and expenditure. Washington will have to guard against making similar errors down the road as China's conventional and nuclear forces grow and as clashes over secondary issues strain relations.</w:t>
      </w:r>
      <w:r w:rsidRPr="00BD0869">
        <w:rPr>
          <w:sz w:val="12"/>
        </w:rPr>
        <w:t>¶</w:t>
      </w:r>
      <w:r w:rsidRPr="00BD0869">
        <w:rPr>
          <w:sz w:val="16"/>
        </w:rPr>
        <w:t xml:space="preserve"> There has been no U.S. overreaction to the growth in Chinas military capabilities yet, but the potential for one certainly exists. The current U.S. National Security Strategy, for example, calls for the United States to maintain its conventional military superiority, but it does not spell out why this superiority is required or what forces and capabilities this requires. For the foreseeable future, China will lack power-projection capabilities comparable to those of the United States, but its military buildup is already reducing the United States' ability to fight along China's periphery. This will soon raise questions such as precisely why the United States requires across-the-board conventional superiority, what specific missions the U.S. military will be unable to perform without it, and how much the inability to execute those missions would damage U.S. security. Without clear answers, the United States may well overestimate the implications of China's growing military forces.</w:t>
      </w:r>
      <w:r w:rsidRPr="00BD0869">
        <w:rPr>
          <w:sz w:val="12"/>
        </w:rPr>
        <w:t>¶</w:t>
      </w:r>
      <w:r w:rsidRPr="00BD0869">
        <w:rPr>
          <w:sz w:val="16"/>
        </w:rPr>
        <w:t xml:space="preserve"> The danger of an exaggerated security threat is even greater in the nuclear realm. The Obama administration's 2010 Nuclear Posture Review holds that "the United States and China's Asian neighbors remain concerned about China's current military modernization efforts, including its qualitative and quantitative modernization of its nuclear arsenal." The NPR, however, does not identify just what danger China's military modernization poses. There is no prospect that any conceivable nuclear modernization in the foreseeable future will enable China to destroy the bulk of U.S. nuclear forces and undermine the United States' ability to retaliate massively. The most such modernization might do is eliminate a significant U.S. nuclear advantage by providing China with a larger and more survivable force, thereby reducing the United States' ability to credibly threaten China with nuclear escalation during a severe crisis.</w:t>
      </w:r>
      <w:r w:rsidRPr="00BD0869">
        <w:rPr>
          <w:sz w:val="12"/>
        </w:rPr>
        <w:t>¶</w:t>
      </w:r>
      <w:r w:rsidRPr="00BD0869">
        <w:rPr>
          <w:sz w:val="16"/>
        </w:rPr>
        <w:t xml:space="preserve"> The NPR says that the United States "must continue to maintain stable strategic relationships with Russia and China," but China has always lacked the type of force that would provide stability according to U.S. standards. If the United States decides that its security requires preserving its nuclear advantage vis-à-vis China, it will have to invest in capabilities dedicated to destroying China's new nuclear forces. Such an effort would be in line with the United States' Cold War nuclear strategy, which placed great importance on being able to destroy Soviet nuclear forces. This kind of arms race would be even more unnecessary now than it was then. The United States can retain formidable deterrent capabilities even if China modernizes its arsenal, and a competitive nuclear policy could well decrease U.S. security by signaling to China that the United States is hostile, thereby increasing Chinese insecurity and damaging U.S.-Chinese relations.</w:t>
      </w:r>
      <w:r w:rsidRPr="00BD0869">
        <w:rPr>
          <w:sz w:val="12"/>
        </w:rPr>
        <w:t>¶</w:t>
      </w:r>
      <w:r w:rsidRPr="00BD0869">
        <w:rPr>
          <w:sz w:val="16"/>
        </w:rPr>
        <w:t xml:space="preserve"> There is no question that China's conventional and nuclear buildups will reduce some U.S. capabilities that Washington would prefer to retain. But the United States should not rush to impute malign motives to those buildups and should instead be sensitive to the possibility that they simply reflect China's legitimate desire for security. When Donald Rumsfeld was U.S. secretary of defense, he said, apropos of China's increased defense spending, that "since no nation threatens China, one must wonder: Why this growing investment? Why these continuing large and expanding arms purchases?" The answer should have been obvious. If China were able to operate carrier battle groups near the U.S. coast and attack the U.S. homeland with long-range bombers, Washington would naturally want the ability to blunt such capabilities, and if the United States had a strategic nuclear force as vulnerable and comparatively small as China's (now somewhere between a tenth and a hundredth the size of the U.S. force), it would try to catch up as quickly as it had the resources to do so. Those actions would not have been driven by any nefarious plan to subjugate the world, and so far there are strong reasons to believe that the same holds true for China's course.</w:t>
      </w:r>
      <w:r w:rsidRPr="00BD0869">
        <w:rPr>
          <w:sz w:val="12"/>
        </w:rPr>
        <w:t>¶</w:t>
      </w:r>
      <w:r w:rsidRPr="00BD0869">
        <w:rPr>
          <w:sz w:val="16"/>
        </w:rPr>
        <w:t xml:space="preserve"> In sum, </w:t>
      </w:r>
      <w:r w:rsidRPr="00CE5F56">
        <w:rPr>
          <w:rStyle w:val="StyleBoldUnderline"/>
          <w:highlight w:val="cyan"/>
        </w:rPr>
        <w:t>China's rise can be peaceful, but this outcome is far from guaranteed</w:t>
      </w:r>
      <w:r w:rsidRPr="00BD0869">
        <w:rPr>
          <w:sz w:val="16"/>
        </w:rPr>
        <w:t xml:space="preserve">. Contrary to the standard realist argument, </w:t>
      </w:r>
      <w:r w:rsidRPr="00BD0869">
        <w:rPr>
          <w:rStyle w:val="StyleBoldUnderline"/>
        </w:rPr>
        <w:t>the basic pressures generated by the international system will not force the United States and China into conflict</w:t>
      </w:r>
      <w:r w:rsidRPr="00BD0869">
        <w:rPr>
          <w:sz w:val="16"/>
        </w:rPr>
        <w:t xml:space="preserve">. Nuclear weapons, separation by the Pacific Ocean, and political relations that are currently relatively good should enable both countries to maintain high levels of security and avoid military policies that severely strain their relationship. The United States' need to protect its allies in Northeast Asia complicates matters somewhat, but there are strong grounds for believing that Washington can credibly extend its deterrent to Japan and South Korea, its most important regional partners. </w:t>
      </w:r>
      <w:r w:rsidRPr="00CE5F56">
        <w:rPr>
          <w:rStyle w:val="StyleBoldUnderline"/>
          <w:highlight w:val="cyan"/>
        </w:rPr>
        <w:t>The challenge</w:t>
      </w:r>
      <w:r w:rsidRPr="00CE5F56">
        <w:rPr>
          <w:sz w:val="16"/>
          <w:highlight w:val="cyan"/>
        </w:rPr>
        <w:t xml:space="preserve"> </w:t>
      </w:r>
      <w:r w:rsidRPr="00CE5F56">
        <w:rPr>
          <w:rStyle w:val="StyleBoldUnderline"/>
          <w:highlight w:val="cyan"/>
        </w:rPr>
        <w:t>for the U</w:t>
      </w:r>
      <w:r w:rsidRPr="00BD0869">
        <w:rPr>
          <w:rStyle w:val="StyleBoldUnderline"/>
        </w:rPr>
        <w:t xml:space="preserve">nited </w:t>
      </w:r>
      <w:r w:rsidRPr="00CE5F56">
        <w:rPr>
          <w:rStyle w:val="StyleBoldUnderline"/>
          <w:highlight w:val="cyan"/>
        </w:rPr>
        <w:t>S</w:t>
      </w:r>
      <w:r w:rsidRPr="00BD0869">
        <w:rPr>
          <w:rStyle w:val="StyleBoldUnderline"/>
        </w:rPr>
        <w:t xml:space="preserve">tates </w:t>
      </w:r>
      <w:r w:rsidRPr="00CE5F56">
        <w:rPr>
          <w:rStyle w:val="StyleBoldUnderline"/>
          <w:highlight w:val="cyan"/>
        </w:rPr>
        <w:t>will come in making adjustments t</w:t>
      </w:r>
      <w:r w:rsidRPr="00BD0869">
        <w:rPr>
          <w:rStyle w:val="StyleBoldUnderline"/>
        </w:rPr>
        <w:t>o its</w:t>
      </w:r>
      <w:r w:rsidRPr="00BD0869">
        <w:rPr>
          <w:sz w:val="16"/>
        </w:rPr>
        <w:t xml:space="preserve"> </w:t>
      </w:r>
      <w:r w:rsidRPr="00BD0869">
        <w:rPr>
          <w:rStyle w:val="StyleBoldUnderline"/>
        </w:rPr>
        <w:t xml:space="preserve">policies in situations in which less-than-vital interests (such as </w:t>
      </w:r>
      <w:r w:rsidR="00CE5F56" w:rsidRPr="00CE5F56">
        <w:rPr>
          <w:rStyle w:val="StyleBoldUnderline"/>
          <w:highlight w:val="cyan"/>
        </w:rPr>
        <w:t>Taiwan</w:t>
      </w:r>
      <w:r w:rsidRPr="00BD0869">
        <w:rPr>
          <w:rStyle w:val="StyleBoldUnderline"/>
        </w:rPr>
        <w:t>)</w:t>
      </w:r>
      <w:r w:rsidRPr="00BD0869">
        <w:rPr>
          <w:sz w:val="16"/>
        </w:rPr>
        <w:t xml:space="preserve"> </w:t>
      </w:r>
      <w:r w:rsidRPr="00BD0869">
        <w:rPr>
          <w:rStyle w:val="StyleBoldUnderline"/>
        </w:rPr>
        <w:t xml:space="preserve">might cause </w:t>
      </w:r>
      <w:r w:rsidRPr="00CE5F56">
        <w:rPr>
          <w:rStyle w:val="StyleBoldUnderline"/>
        </w:rPr>
        <w:t>problems and in</w:t>
      </w:r>
      <w:r w:rsidRPr="00BD0869">
        <w:rPr>
          <w:rStyle w:val="StyleBoldUnderline"/>
        </w:rPr>
        <w:t xml:space="preserve"> making sure it does not exaggerate the risks posed by China's growing power and military capabilities</w:t>
      </w:r>
      <w:r w:rsidRPr="00BD0869">
        <w:rPr>
          <w:sz w:val="16"/>
        </w:rPr>
        <w:t>.</w:t>
      </w:r>
    </w:p>
    <w:p w14:paraId="205DA764" w14:textId="77777777" w:rsidR="00AF1A76" w:rsidRPr="00C40A8F" w:rsidRDefault="00AF1A76" w:rsidP="00AF1A76">
      <w:pPr>
        <w:pStyle w:val="Heading4"/>
      </w:pPr>
      <w:r>
        <w:t>Deterrence won’t check a Taiwan conflict – escalates to nuclear war</w:t>
      </w:r>
    </w:p>
    <w:p w14:paraId="43EB6418" w14:textId="77777777" w:rsidR="00AF1A76" w:rsidRDefault="00AF1A76" w:rsidP="00AF1A76">
      <w:r w:rsidRPr="00971872">
        <w:t xml:space="preserve">Charles </w:t>
      </w:r>
      <w:r w:rsidRPr="00E95813">
        <w:rPr>
          <w:rStyle w:val="StyleStyleBold12pt"/>
        </w:rPr>
        <w:t>Glaser</w:t>
      </w:r>
      <w:r w:rsidRPr="00971872">
        <w:t xml:space="preserve">, Mar/April </w:t>
      </w:r>
      <w:r w:rsidRPr="00E95813">
        <w:rPr>
          <w:rStyle w:val="StyleStyleBold12pt"/>
        </w:rPr>
        <w:t>2011</w:t>
      </w:r>
      <w:r w:rsidRPr="00971872">
        <w:t>, (Glaser is a professor in the Elliott School of International Affairs at George Washington University. He is also a fellow in the Kissinger Institute at the Woodrow Wilson International Center for Scholars). Foreign Affairs, “will china’s rise lead to war? EBSCOhost, mm</w:t>
      </w:r>
    </w:p>
    <w:p w14:paraId="386BD279" w14:textId="77777777" w:rsidR="00AF1A76" w:rsidRPr="001646C2" w:rsidRDefault="00AF1A76" w:rsidP="00AF1A76"/>
    <w:p w14:paraId="1B763910" w14:textId="77777777" w:rsidR="00AF1A76" w:rsidRDefault="00AF1A76" w:rsidP="00AF1A76">
      <w:pPr>
        <w:rPr>
          <w:sz w:val="14"/>
        </w:rPr>
      </w:pPr>
      <w:r w:rsidRPr="00CE5F56">
        <w:rPr>
          <w:rStyle w:val="StyleBoldUnderline"/>
          <w:highlight w:val="cyan"/>
        </w:rPr>
        <w:t>A crisis over Taiwan</w:t>
      </w:r>
      <w:r w:rsidRPr="001646C2">
        <w:rPr>
          <w:rStyle w:val="StyleBoldUnderline"/>
        </w:rPr>
        <w:t xml:space="preserve"> </w:t>
      </w:r>
      <w:r w:rsidRPr="00CE5F56">
        <w:rPr>
          <w:rStyle w:val="StyleBoldUnderline"/>
          <w:highlight w:val="cyan"/>
        </w:rPr>
        <w:t>could</w:t>
      </w:r>
      <w:r w:rsidRPr="001646C2">
        <w:rPr>
          <w:sz w:val="14"/>
        </w:rPr>
        <w:t xml:space="preserve"> fairly </w:t>
      </w:r>
      <w:r w:rsidRPr="001646C2">
        <w:rPr>
          <w:rStyle w:val="StyleBoldUnderline"/>
        </w:rPr>
        <w:t xml:space="preserve">easily </w:t>
      </w:r>
      <w:r w:rsidRPr="00CE5F56">
        <w:rPr>
          <w:rStyle w:val="StyleBoldUnderline"/>
          <w:highlight w:val="cyan"/>
        </w:rPr>
        <w:t>escalate to nuclear war</w:t>
      </w:r>
      <w:r w:rsidRPr="001646C2">
        <w:rPr>
          <w:rStyle w:val="StyleBoldUnderline"/>
        </w:rPr>
        <w:t>,</w:t>
      </w:r>
      <w:r w:rsidRPr="001646C2">
        <w:rPr>
          <w:sz w:val="14"/>
        </w:rPr>
        <w:t xml:space="preserve"> </w:t>
      </w:r>
      <w:r w:rsidRPr="00CE5F56">
        <w:rPr>
          <w:rStyle w:val="StyleBoldUnderline"/>
          <w:highlight w:val="cyan"/>
        </w:rPr>
        <w:t>because each step</w:t>
      </w:r>
      <w:r w:rsidRPr="001646C2">
        <w:rPr>
          <w:rStyle w:val="StyleBoldUnderline"/>
        </w:rPr>
        <w:t xml:space="preserve"> along the way </w:t>
      </w:r>
      <w:r w:rsidRPr="00CE5F56">
        <w:rPr>
          <w:rStyle w:val="StyleBoldUnderline"/>
          <w:highlight w:val="cyan"/>
        </w:rPr>
        <w:t>might</w:t>
      </w:r>
      <w:r w:rsidRPr="001646C2">
        <w:rPr>
          <w:rStyle w:val="StyleBoldUnderline"/>
        </w:rPr>
        <w:t xml:space="preserve"> well </w:t>
      </w:r>
      <w:r w:rsidRPr="00CE5F56">
        <w:rPr>
          <w:rStyle w:val="StyleBoldUnderline"/>
          <w:highlight w:val="cyan"/>
        </w:rPr>
        <w:t>seem rational</w:t>
      </w:r>
      <w:r w:rsidRPr="001646C2">
        <w:rPr>
          <w:rStyle w:val="StyleBoldUnderline"/>
        </w:rPr>
        <w:t xml:space="preserve"> to the actors involved.</w:t>
      </w:r>
      <w:r w:rsidRPr="001646C2">
        <w:rPr>
          <w:sz w:val="14"/>
        </w:rPr>
        <w:t xml:space="preserve"> Current U.S. policy is designed to reduce the probability that Taiwan will declare independence and to make clear that the United States will not come to Taiwan's aid if it does. Nevertheless, </w:t>
      </w:r>
      <w:r w:rsidRPr="00CE5F56">
        <w:rPr>
          <w:rStyle w:val="StyleBoldUnderline"/>
          <w:highlight w:val="cyan"/>
        </w:rPr>
        <w:t>the U</w:t>
      </w:r>
      <w:r w:rsidRPr="001646C2">
        <w:rPr>
          <w:rStyle w:val="StyleBoldUnderline"/>
        </w:rPr>
        <w:t xml:space="preserve">nited </w:t>
      </w:r>
      <w:r w:rsidRPr="00CE5F56">
        <w:rPr>
          <w:rStyle w:val="StyleBoldUnderline"/>
          <w:highlight w:val="cyan"/>
        </w:rPr>
        <w:t>S</w:t>
      </w:r>
      <w:r w:rsidRPr="001646C2">
        <w:rPr>
          <w:rStyle w:val="StyleBoldUnderline"/>
        </w:rPr>
        <w:t xml:space="preserve">tates </w:t>
      </w:r>
      <w:r w:rsidRPr="00CE5F56">
        <w:rPr>
          <w:rStyle w:val="StyleBoldUnderline"/>
          <w:highlight w:val="cyan"/>
        </w:rPr>
        <w:t>would find itself under pressure to protect Taiwan</w:t>
      </w:r>
      <w:r w:rsidRPr="001646C2">
        <w:rPr>
          <w:rStyle w:val="StyleBoldUnderline"/>
        </w:rPr>
        <w:t xml:space="preserve"> against any sort of attack, no matter how it originated</w:t>
      </w:r>
      <w:r w:rsidRPr="001646C2">
        <w:rPr>
          <w:sz w:val="14"/>
        </w:rPr>
        <w:t xml:space="preserve">. Given the different interests and perceptions of the various parties and the limited control Washington has over Taipei's behavior, </w:t>
      </w:r>
      <w:r w:rsidRPr="001646C2">
        <w:rPr>
          <w:rStyle w:val="StyleBoldUnderline"/>
        </w:rPr>
        <w:t>a crisis could unfold in which the United States found itself following events rather than leading them</w:t>
      </w:r>
      <w:r w:rsidRPr="001646C2">
        <w:rPr>
          <w:sz w:val="14"/>
        </w:rPr>
        <w:t>.</w:t>
      </w:r>
      <w:r w:rsidRPr="001646C2">
        <w:rPr>
          <w:sz w:val="12"/>
        </w:rPr>
        <w:t>¶</w:t>
      </w:r>
      <w:r w:rsidRPr="001646C2">
        <w:rPr>
          <w:sz w:val="14"/>
        </w:rPr>
        <w:t xml:space="preserve"> Such dangers have been around for decades, but </w:t>
      </w:r>
      <w:r w:rsidRPr="00CE5F56">
        <w:rPr>
          <w:rStyle w:val="StyleBoldUnderline"/>
          <w:highlight w:val="cyan"/>
        </w:rPr>
        <w:t>ongoing improvements in China's military capabilities may make Beijing more willing to escalate a Taiwan crisis</w:t>
      </w:r>
      <w:r w:rsidRPr="001646C2">
        <w:rPr>
          <w:sz w:val="14"/>
        </w:rPr>
        <w:t>. In addition to its improved conventional capabilities</w:t>
      </w:r>
      <w:r w:rsidRPr="001646C2">
        <w:rPr>
          <w:rStyle w:val="StyleBoldUnderline"/>
        </w:rPr>
        <w:t xml:space="preserve">, </w:t>
      </w:r>
      <w:r w:rsidRPr="00CE5F56">
        <w:rPr>
          <w:rStyle w:val="StyleBoldUnderline"/>
        </w:rPr>
        <w:t>China is modernizing its nuclear forces to</w:t>
      </w:r>
      <w:r w:rsidRPr="001646C2">
        <w:rPr>
          <w:rStyle w:val="StyleBoldUnderline"/>
        </w:rPr>
        <w:t xml:space="preserve"> increase their ability to survive and retaliate following a large-scale U.S. attack</w:t>
      </w:r>
      <w:r w:rsidRPr="001646C2">
        <w:rPr>
          <w:sz w:val="14"/>
        </w:rPr>
        <w:t xml:space="preserve">. </w:t>
      </w:r>
      <w:r w:rsidRPr="001646C2">
        <w:rPr>
          <w:rStyle w:val="StyleBoldUnderline"/>
        </w:rPr>
        <w:t xml:space="preserve">Standard </w:t>
      </w:r>
      <w:r w:rsidRPr="00CE5F56">
        <w:rPr>
          <w:rStyle w:val="StyleBoldUnderline"/>
          <w:highlight w:val="cyan"/>
        </w:rPr>
        <w:t>deterrence</w:t>
      </w:r>
      <w:r w:rsidRPr="001646C2">
        <w:rPr>
          <w:rStyle w:val="StyleBoldUnderline"/>
        </w:rPr>
        <w:t xml:space="preserve"> theory </w:t>
      </w:r>
      <w:r w:rsidRPr="00CE5F56">
        <w:rPr>
          <w:rStyle w:val="StyleBoldUnderline"/>
          <w:highlight w:val="cyan"/>
        </w:rPr>
        <w:t>holds that Washington's</w:t>
      </w:r>
      <w:r w:rsidRPr="001646C2">
        <w:rPr>
          <w:sz w:val="14"/>
        </w:rPr>
        <w:t xml:space="preserve"> current </w:t>
      </w:r>
      <w:r w:rsidRPr="00CE5F56">
        <w:rPr>
          <w:rStyle w:val="StyleBoldUnderline"/>
          <w:highlight w:val="cyan"/>
        </w:rPr>
        <w:t>ability to destroy</w:t>
      </w:r>
      <w:r w:rsidRPr="001646C2">
        <w:rPr>
          <w:sz w:val="14"/>
        </w:rPr>
        <w:t xml:space="preserve"> most or all of </w:t>
      </w:r>
      <w:r w:rsidRPr="00CE5F56">
        <w:rPr>
          <w:rStyle w:val="StyleBoldUnderline"/>
          <w:highlight w:val="cyan"/>
        </w:rPr>
        <w:t>China's</w:t>
      </w:r>
      <w:r w:rsidRPr="00CE5F56">
        <w:rPr>
          <w:sz w:val="14"/>
          <w:highlight w:val="cyan"/>
        </w:rPr>
        <w:t xml:space="preserve"> </w:t>
      </w:r>
      <w:r w:rsidRPr="00CE5F56">
        <w:rPr>
          <w:rStyle w:val="StyleBoldUnderline"/>
          <w:highlight w:val="cyan"/>
        </w:rPr>
        <w:t>nuclear</w:t>
      </w:r>
      <w:r w:rsidRPr="00CE5F56">
        <w:rPr>
          <w:sz w:val="14"/>
          <w:highlight w:val="cyan"/>
        </w:rPr>
        <w:t xml:space="preserve"> </w:t>
      </w:r>
      <w:r w:rsidRPr="00CE5F56">
        <w:rPr>
          <w:rStyle w:val="StyleBoldUnderline"/>
          <w:highlight w:val="cyan"/>
        </w:rPr>
        <w:t>force</w:t>
      </w:r>
      <w:r w:rsidRPr="00CE5F56">
        <w:rPr>
          <w:sz w:val="14"/>
          <w:highlight w:val="cyan"/>
        </w:rPr>
        <w:t xml:space="preserve"> </w:t>
      </w:r>
      <w:r w:rsidRPr="00CE5F56">
        <w:rPr>
          <w:rStyle w:val="StyleBoldUnderline"/>
          <w:highlight w:val="cyan"/>
        </w:rPr>
        <w:t>enhances its bargaining position.</w:t>
      </w:r>
      <w:r w:rsidRPr="00CE5F56">
        <w:rPr>
          <w:sz w:val="14"/>
          <w:highlight w:val="cyan"/>
        </w:rPr>
        <w:t xml:space="preserve"> </w:t>
      </w:r>
      <w:r w:rsidRPr="00CE5F56">
        <w:rPr>
          <w:rStyle w:val="StyleBoldUnderline"/>
          <w:highlight w:val="cyan"/>
        </w:rPr>
        <w:t>China's nuclear modernization</w:t>
      </w:r>
      <w:r w:rsidRPr="00CE5F56">
        <w:rPr>
          <w:sz w:val="14"/>
          <w:highlight w:val="cyan"/>
        </w:rPr>
        <w:t xml:space="preserve"> </w:t>
      </w:r>
      <w:r w:rsidRPr="00CE5F56">
        <w:rPr>
          <w:rStyle w:val="Emphasis"/>
          <w:highlight w:val="cyan"/>
        </w:rPr>
        <w:t>might remove that check</w:t>
      </w:r>
      <w:r w:rsidRPr="001646C2">
        <w:rPr>
          <w:rStyle w:val="Emphasis"/>
        </w:rPr>
        <w:t xml:space="preserve"> </w:t>
      </w:r>
      <w:r w:rsidRPr="001646C2">
        <w:rPr>
          <w:sz w:val="14"/>
        </w:rPr>
        <w:t xml:space="preserve">on Chinese action, </w:t>
      </w:r>
      <w:r w:rsidRPr="001646C2">
        <w:rPr>
          <w:rStyle w:val="StyleBoldUnderline"/>
        </w:rPr>
        <w:t>leading Beijing to behave more boldly</w:t>
      </w:r>
      <w:r w:rsidRPr="001646C2">
        <w:rPr>
          <w:sz w:val="14"/>
        </w:rPr>
        <w:t xml:space="preserve"> in future crises than it has in past ones. </w:t>
      </w:r>
      <w:r w:rsidRPr="00CE5F56">
        <w:rPr>
          <w:rStyle w:val="StyleBoldUnderline"/>
          <w:highlight w:val="cyan"/>
        </w:rPr>
        <w:t>A U.S. attempt to preserve its ability to defend Taiwan</w:t>
      </w:r>
      <w:r w:rsidRPr="00CE5F56">
        <w:rPr>
          <w:sz w:val="14"/>
          <w:highlight w:val="cyan"/>
        </w:rPr>
        <w:t>,</w:t>
      </w:r>
      <w:r w:rsidRPr="001646C2">
        <w:rPr>
          <w:sz w:val="14"/>
        </w:rPr>
        <w:t xml:space="preserve"> meanwhile, </w:t>
      </w:r>
      <w:r w:rsidRPr="00CE5F56">
        <w:rPr>
          <w:rStyle w:val="StyleBoldUnderline"/>
          <w:highlight w:val="cyan"/>
        </w:rPr>
        <w:t>could fuel a conventional and nuclear arms race</w:t>
      </w:r>
      <w:r w:rsidRPr="001646C2">
        <w:rPr>
          <w:rStyle w:val="StyleBoldUnderline"/>
        </w:rPr>
        <w:t>.</w:t>
      </w:r>
      <w:r w:rsidRPr="001646C2">
        <w:rPr>
          <w:sz w:val="14"/>
        </w:rPr>
        <w:t xml:space="preserve"> Enhancements to U.S. offensive targeting capabilities and strategic ballistic missile defenses might be interpreted by China as a signal of malign U.S. motives, leading to further Chinese military efforts and a general poisoning of U.S.-Chinese relations.</w:t>
      </w:r>
      <w:r w:rsidRPr="001646C2">
        <w:rPr>
          <w:sz w:val="12"/>
        </w:rPr>
        <w:t>¶</w:t>
      </w:r>
      <w:r w:rsidRPr="001646C2">
        <w:rPr>
          <w:sz w:val="14"/>
        </w:rPr>
        <w:t xml:space="preserve"> Given such risks, </w:t>
      </w:r>
      <w:r w:rsidRPr="001646C2">
        <w:rPr>
          <w:rStyle w:val="StyleBoldUnderline"/>
        </w:rPr>
        <w:t xml:space="preserve">the United States should consider </w:t>
      </w:r>
      <w:r w:rsidRPr="00CE5F56">
        <w:rPr>
          <w:rStyle w:val="StyleBoldUnderline"/>
          <w:highlight w:val="cyan"/>
        </w:rPr>
        <w:t>backing away from</w:t>
      </w:r>
      <w:r w:rsidRPr="001646C2">
        <w:rPr>
          <w:rStyle w:val="StyleBoldUnderline"/>
        </w:rPr>
        <w:t xml:space="preserve"> its commitment to </w:t>
      </w:r>
      <w:r w:rsidRPr="00CE5F56">
        <w:rPr>
          <w:rStyle w:val="StyleBoldUnderline"/>
          <w:highlight w:val="cyan"/>
        </w:rPr>
        <w:t>Taiwan</w:t>
      </w:r>
      <w:r w:rsidRPr="001646C2">
        <w:rPr>
          <w:sz w:val="14"/>
        </w:rPr>
        <w:t xml:space="preserve">. </w:t>
      </w:r>
      <w:r w:rsidRPr="001646C2">
        <w:rPr>
          <w:rStyle w:val="StyleBoldUnderline"/>
        </w:rPr>
        <w:t xml:space="preserve">This </w:t>
      </w:r>
      <w:r w:rsidRPr="00CE5F56">
        <w:rPr>
          <w:rStyle w:val="StyleBoldUnderline"/>
          <w:highlight w:val="cyan"/>
        </w:rPr>
        <w:t>would remove the most obvious</w:t>
      </w:r>
      <w:r w:rsidRPr="001646C2">
        <w:rPr>
          <w:rStyle w:val="StyleBoldUnderline"/>
        </w:rPr>
        <w:t xml:space="preserve"> and contentious </w:t>
      </w:r>
      <w:r w:rsidRPr="00CE5F56">
        <w:rPr>
          <w:rStyle w:val="StyleBoldUnderline"/>
          <w:highlight w:val="cyan"/>
        </w:rPr>
        <w:t>flash point</w:t>
      </w:r>
      <w:r w:rsidRPr="001646C2">
        <w:rPr>
          <w:rStyle w:val="StyleBoldUnderline"/>
        </w:rPr>
        <w:t xml:space="preserve"> between the United States and China and smooth the way for better relations between them in the decades to come.</w:t>
      </w:r>
      <w:r w:rsidRPr="001646C2">
        <w:rPr>
          <w:sz w:val="14"/>
        </w:rPr>
        <w:t xml:space="preserv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w:t>
      </w:r>
      <w:r w:rsidRPr="00CE5F56">
        <w:rPr>
          <w:rStyle w:val="StyleBoldUnderline"/>
          <w:highlight w:val="cyan"/>
        </w:rPr>
        <w:t xml:space="preserve">accommodation can be </w:t>
      </w:r>
      <w:r w:rsidRPr="00CE5F56">
        <w:rPr>
          <w:rStyle w:val="StyleBoldUnderline"/>
        </w:rPr>
        <w:t xml:space="preserve">an </w:t>
      </w:r>
      <w:r w:rsidRPr="00CE5F56">
        <w:rPr>
          <w:rStyle w:val="StyleBoldUnderline"/>
          <w:highlight w:val="cyan"/>
        </w:rPr>
        <w:t>effective</w:t>
      </w:r>
      <w:r w:rsidRPr="001646C2">
        <w:rPr>
          <w:rStyle w:val="StyleBoldUnderline"/>
        </w:rPr>
        <w:t xml:space="preserve"> policy tool</w:t>
      </w:r>
      <w:r w:rsidRPr="001646C2">
        <w:rPr>
          <w:sz w:val="14"/>
        </w:rPr>
        <w:t>. When an adversary has limited territorial goals, granting them can lead not to further demands but rather to satisfaction with the new status quo and a reduction of tension.</w:t>
      </w:r>
    </w:p>
    <w:p w14:paraId="2177CAC5" w14:textId="77777777" w:rsidR="00AF1A76" w:rsidRDefault="00AF1A76" w:rsidP="00AF1A76">
      <w:pPr>
        <w:rPr>
          <w:sz w:val="14"/>
        </w:rPr>
      </w:pPr>
    </w:p>
    <w:p w14:paraId="0BAAA4A3" w14:textId="77777777" w:rsidR="00AF1A76" w:rsidRDefault="00AF1A76" w:rsidP="00AF1A76">
      <w:pPr>
        <w:pStyle w:val="Heading4"/>
      </w:pPr>
      <w:r>
        <w:t>Maritime disputes in the ECS/SCS causes war – resolving the security dilemma is key</w:t>
      </w:r>
    </w:p>
    <w:p w14:paraId="2C7AB61E" w14:textId="77777777" w:rsidR="00AF1A76" w:rsidRPr="003B14DB" w:rsidRDefault="00AF1A76" w:rsidP="00AF1A76">
      <w:r w:rsidRPr="003B14DB">
        <w:t xml:space="preserve">Adam </w:t>
      </w:r>
      <w:r w:rsidRPr="003B14DB">
        <w:rPr>
          <w:rStyle w:val="StyleStyleBold12pt"/>
        </w:rPr>
        <w:t>Liff</w:t>
      </w:r>
      <w:r w:rsidRPr="003B14DB">
        <w:t xml:space="preserve"> and John </w:t>
      </w:r>
      <w:r w:rsidRPr="003B14DB">
        <w:rPr>
          <w:rStyle w:val="StyleStyleBold12pt"/>
        </w:rPr>
        <w:t>Ikenberry</w:t>
      </w:r>
      <w:r w:rsidRPr="003B14DB">
        <w:t xml:space="preserve">, Fall </w:t>
      </w:r>
      <w:r w:rsidRPr="003B14DB">
        <w:rPr>
          <w:rStyle w:val="StyleStyleBold12pt"/>
        </w:rPr>
        <w:t>2014</w:t>
      </w:r>
      <w:r w:rsidRPr="003B14DB">
        <w:t>, (Liff is an assistant professor at the school of global and international studies at indiana university; Ikenberry is a professor of politics and international affairs at princeton), Foreign Affairs, 39(2), Project Muse, mm</w:t>
      </w:r>
    </w:p>
    <w:p w14:paraId="7AA95983" w14:textId="77777777" w:rsidR="00AF1A76" w:rsidRDefault="00AF1A76" w:rsidP="00AF1A76"/>
    <w:p w14:paraId="4DDBF4C5" w14:textId="77777777" w:rsidR="00AF1A76" w:rsidRDefault="00AF1A76" w:rsidP="00AF1A76">
      <w:pPr>
        <w:rPr>
          <w:sz w:val="16"/>
        </w:rPr>
      </w:pPr>
      <w:r w:rsidRPr="003B14DB">
        <w:rPr>
          <w:rStyle w:val="StyleBoldUnderline"/>
        </w:rPr>
        <w:t>In the past, several cases of rising powers, rivalries between major powers, and arms races fomented “hot” or “cold” wars that were financially costly and devastating for international peace, stability, and the global economy</w:t>
      </w:r>
      <w:r w:rsidRPr="003B14DB">
        <w:rPr>
          <w:sz w:val="16"/>
        </w:rPr>
        <w:t xml:space="preserve">.2 </w:t>
      </w:r>
      <w:r w:rsidRPr="00E0209C">
        <w:rPr>
          <w:rStyle w:val="StyleBoldUnderline"/>
          <w:highlight w:val="cyan"/>
        </w:rPr>
        <w:t>Were</w:t>
      </w:r>
      <w:r w:rsidRPr="003B14DB">
        <w:rPr>
          <w:rStyle w:val="StyleBoldUnderline"/>
        </w:rPr>
        <w:t xml:space="preserve"> either</w:t>
      </w:r>
      <w:r w:rsidRPr="003B14DB">
        <w:rPr>
          <w:sz w:val="16"/>
        </w:rPr>
        <w:t xml:space="preserve"> [End Page 52] </w:t>
      </w:r>
      <w:r w:rsidRPr="003B14DB">
        <w:rPr>
          <w:rStyle w:val="StyleBoldUnderline"/>
        </w:rPr>
        <w:t xml:space="preserve">type of </w:t>
      </w:r>
      <w:r w:rsidRPr="00E0209C">
        <w:rPr>
          <w:rStyle w:val="StyleBoldUnderline"/>
          <w:highlight w:val="cyan"/>
        </w:rPr>
        <w:t>conflict to occur in</w:t>
      </w:r>
      <w:r w:rsidRPr="003B14DB">
        <w:rPr>
          <w:rStyle w:val="StyleBoldUnderline"/>
        </w:rPr>
        <w:t xml:space="preserve"> the </w:t>
      </w:r>
      <w:r w:rsidRPr="00E0209C">
        <w:rPr>
          <w:rStyle w:val="StyleBoldUnderline"/>
          <w:highlight w:val="cyan"/>
        </w:rPr>
        <w:t>Asia</w:t>
      </w:r>
      <w:r w:rsidRPr="003B14DB">
        <w:rPr>
          <w:rStyle w:val="StyleBoldUnderline"/>
        </w:rPr>
        <w:t xml:space="preserve"> Pacific today</w:t>
      </w:r>
      <w:r w:rsidRPr="00E0209C">
        <w:rPr>
          <w:rStyle w:val="StyleBoldUnderline"/>
          <w:highlight w:val="cyan"/>
        </w:rPr>
        <w:t>, its effects could be</w:t>
      </w:r>
      <w:r w:rsidRPr="003B14DB">
        <w:rPr>
          <w:rStyle w:val="StyleBoldUnderline"/>
        </w:rPr>
        <w:t xml:space="preserve"> disastrous for the region and impose </w:t>
      </w:r>
      <w:r w:rsidRPr="00E0209C">
        <w:rPr>
          <w:rStyle w:val="StyleBoldUnderline"/>
          <w:highlight w:val="cyan"/>
        </w:rPr>
        <w:t>catastrophic</w:t>
      </w:r>
      <w:r w:rsidRPr="003B14DB">
        <w:rPr>
          <w:rStyle w:val="StyleBoldUnderline"/>
        </w:rPr>
        <w:t xml:space="preserve"> costs on the global economy and international order</w:t>
      </w:r>
      <w:r w:rsidRPr="003B14DB">
        <w:rPr>
          <w:sz w:val="16"/>
        </w:rPr>
        <w:t xml:space="preserve">. Yet China’s growing power and regional relationships, marked by widespread uncertainties and insecurities about the future, appear to be important facts of life in the contemporary Asia Pacific. </w:t>
      </w:r>
      <w:r w:rsidRPr="003B14DB">
        <w:rPr>
          <w:rStyle w:val="StyleBoldUnderline"/>
        </w:rPr>
        <w:t xml:space="preserve">Political </w:t>
      </w:r>
      <w:r w:rsidRPr="00E0209C">
        <w:rPr>
          <w:rStyle w:val="StyleBoldUnderline"/>
        </w:rPr>
        <w:t>frictions and mistrust among major actors in this unfolding drama are exacerbating the effects of objectively</w:t>
      </w:r>
      <w:r w:rsidRPr="003B14DB">
        <w:rPr>
          <w:rStyle w:val="StyleBoldUnderline"/>
        </w:rPr>
        <w:t xml:space="preserve"> measurable and rapid material shifts</w:t>
      </w:r>
      <w:r w:rsidRPr="003B14DB">
        <w:rPr>
          <w:sz w:val="16"/>
        </w:rPr>
        <w:t xml:space="preserve">. </w:t>
      </w:r>
      <w:r w:rsidRPr="003B14DB">
        <w:rPr>
          <w:rStyle w:val="StyleBoldUnderline"/>
        </w:rPr>
        <w:t xml:space="preserve">To make matters worse, long-standing </w:t>
      </w:r>
      <w:r w:rsidRPr="00E0209C">
        <w:rPr>
          <w:rStyle w:val="StyleBoldUnderline"/>
          <w:highlight w:val="cyan"/>
        </w:rPr>
        <w:t>disputes over</w:t>
      </w:r>
      <w:r w:rsidRPr="003B14DB">
        <w:rPr>
          <w:rStyle w:val="StyleBoldUnderline"/>
        </w:rPr>
        <w:t xml:space="preserve"> maritime boundaries and </w:t>
      </w:r>
      <w:r w:rsidRPr="00E0209C">
        <w:rPr>
          <w:rStyle w:val="StyleBoldUnderline"/>
          <w:highlight w:val="cyan"/>
        </w:rPr>
        <w:t>territorial claims</w:t>
      </w:r>
      <w:r w:rsidRPr="003B14DB">
        <w:rPr>
          <w:rStyle w:val="StyleBoldUnderline"/>
        </w:rPr>
        <w:t>,</w:t>
      </w:r>
      <w:r w:rsidRPr="003B14DB">
        <w:rPr>
          <w:sz w:val="16"/>
        </w:rPr>
        <w:t xml:space="preserve"> not to mention history, </w:t>
      </w:r>
      <w:r w:rsidRPr="00E0209C">
        <w:rPr>
          <w:rStyle w:val="StyleBoldUnderline"/>
          <w:highlight w:val="cyan"/>
        </w:rPr>
        <w:t>fester</w:t>
      </w:r>
      <w:r w:rsidRPr="003B14DB">
        <w:rPr>
          <w:sz w:val="16"/>
        </w:rPr>
        <w:t>. For evidence of the disturbing trend line, in 2012 aggregate military spending in Asia surpassed that of Europe for the first time in modern history.3</w:t>
      </w:r>
      <w:r w:rsidRPr="003B14DB">
        <w:rPr>
          <w:sz w:val="12"/>
        </w:rPr>
        <w:t>¶</w:t>
      </w:r>
      <w:r w:rsidRPr="003B14DB">
        <w:rPr>
          <w:sz w:val="16"/>
        </w:rPr>
        <w:t xml:space="preserve"> At the center of this drama is the rise of China and China’s relationship with the United States. Rapid economic growth across the Asia Pacific and China’s surging investment in military power—itself aimed in large part at mitigating the military superiority of the United States and some key U.S. allies—have been central drivers of Washington’s so-called rebalance toward the Asia Pacific. In response, Beijing cries foul, bemoans alleged U.S. efforts to “contain its peaceful rise”—a popular meme in Chinese commentary on U.S. strategic intentions toward Asia—further ramps up its military spending and bolsters its warfighting capabilities. A vicious, unavoidable, and tragic action-reaction cycle is born.</w:t>
      </w:r>
      <w:r w:rsidRPr="003B14DB">
        <w:rPr>
          <w:sz w:val="12"/>
        </w:rPr>
        <w:t>¶</w:t>
      </w:r>
      <w:r w:rsidRPr="003B14DB">
        <w:rPr>
          <w:sz w:val="16"/>
        </w:rPr>
        <w:t xml:space="preserve"> Or is it? Given the apparently increasing volatility of the contemporary Asia Pacific, </w:t>
      </w:r>
      <w:r w:rsidRPr="00E0209C">
        <w:rPr>
          <w:rStyle w:val="StyleBoldUnderline"/>
          <w:highlight w:val="cyan"/>
        </w:rPr>
        <w:t>a key question</w:t>
      </w:r>
      <w:r w:rsidRPr="003B14DB">
        <w:rPr>
          <w:rStyle w:val="StyleBoldUnderline"/>
        </w:rPr>
        <w:t xml:space="preserve"> for scholars and policymakers </w:t>
      </w:r>
      <w:r w:rsidRPr="00E0209C">
        <w:rPr>
          <w:rStyle w:val="StyleBoldUnderline"/>
          <w:highlight w:val="cyan"/>
        </w:rPr>
        <w:t>is whether states</w:t>
      </w:r>
      <w:r w:rsidRPr="003B14DB">
        <w:rPr>
          <w:rStyle w:val="StyleBoldUnderline"/>
        </w:rPr>
        <w:t xml:space="preserve"> in the region </w:t>
      </w:r>
      <w:r w:rsidRPr="00E0209C">
        <w:rPr>
          <w:rStyle w:val="StyleBoldUnderline"/>
          <w:highlight w:val="cyan"/>
        </w:rPr>
        <w:t>can find ways to engage in strategic restraint</w:t>
      </w:r>
      <w:r w:rsidRPr="003B14DB">
        <w:rPr>
          <w:sz w:val="16"/>
        </w:rPr>
        <w:t xml:space="preserve">, peacefully address conflicts of interests, </w:t>
      </w:r>
      <w:r w:rsidRPr="00E0209C">
        <w:rPr>
          <w:rStyle w:val="StyleBoldUnderline"/>
        </w:rPr>
        <w:t>and</w:t>
      </w:r>
      <w:r w:rsidRPr="003B14DB">
        <w:rPr>
          <w:rStyle w:val="StyleBoldUnderline"/>
        </w:rPr>
        <w:t xml:space="preserve"> manage nascent rivalries amid China’s rapid rise</w:t>
      </w:r>
      <w:r w:rsidRPr="003B14DB">
        <w:rPr>
          <w:sz w:val="16"/>
        </w:rPr>
        <w:t>. Or are these actors merely players in a structurally determined tragedy, inevitably locked in a web of escalating hostility and arms competition?</w:t>
      </w:r>
      <w:r w:rsidRPr="003B14DB">
        <w:rPr>
          <w:sz w:val="12"/>
        </w:rPr>
        <w:t>¶</w:t>
      </w:r>
      <w:r w:rsidRPr="003B14DB">
        <w:rPr>
          <w:sz w:val="16"/>
        </w:rPr>
        <w:t xml:space="preserve"> To begin to answer this question, we examine the evolving patterns of military competition in the Asia Pacific and explore the underlying drivers. We focus primarily on assessing the extent to which worsening regional dynamics flow from one possible major driver of nascent competition: emerging security [End Page 53] dilemmas brought about by the combination of an anarchic international system and China’s rapidly growing material power and military capabilities. </w:t>
      </w:r>
      <w:r w:rsidRPr="00E0209C">
        <w:rPr>
          <w:rStyle w:val="StyleBoldUnderline"/>
          <w:highlight w:val="cyan"/>
        </w:rPr>
        <w:t>Security dilemmas are</w:t>
      </w:r>
      <w:r w:rsidRPr="003B14DB">
        <w:rPr>
          <w:rStyle w:val="StyleBoldUnderline"/>
        </w:rPr>
        <w:t xml:space="preserve"> situations in which both sides have defensive</w:t>
      </w:r>
      <w:r w:rsidRPr="003B14DB">
        <w:rPr>
          <w:sz w:val="16"/>
        </w:rPr>
        <w:t xml:space="preserve">, or status quo, </w:t>
      </w:r>
      <w:r w:rsidRPr="003B14DB">
        <w:rPr>
          <w:rStyle w:val="StyleBoldUnderline"/>
        </w:rPr>
        <w:t>intentions</w:t>
      </w:r>
      <w:r w:rsidRPr="003B14DB">
        <w:rPr>
          <w:sz w:val="16"/>
        </w:rPr>
        <w:t xml:space="preserve"> and would prefer to avoid costly and destabilizing competition and mutual arming.4 </w:t>
      </w:r>
      <w:r w:rsidRPr="003B14DB">
        <w:rPr>
          <w:rStyle w:val="StyleBoldUnderline"/>
        </w:rPr>
        <w:t>Yet because of insecurity and uncertainty</w:t>
      </w:r>
      <w:r w:rsidRPr="003B14DB">
        <w:rPr>
          <w:sz w:val="16"/>
        </w:rPr>
        <w:t xml:space="preserve"> about the other’s true intentions, </w:t>
      </w:r>
      <w:r w:rsidRPr="003B14DB">
        <w:rPr>
          <w:rStyle w:val="StyleBoldUnderline"/>
        </w:rPr>
        <w:t>each side concludes that it has no alternative</w:t>
      </w:r>
      <w:r w:rsidRPr="003B14DB">
        <w:rPr>
          <w:sz w:val="16"/>
        </w:rPr>
        <w:t xml:space="preserve">. </w:t>
      </w:r>
      <w:r w:rsidRPr="003B14DB">
        <w:rPr>
          <w:rStyle w:val="StyleBoldUnderline"/>
        </w:rPr>
        <w:t xml:space="preserve">The result is </w:t>
      </w:r>
      <w:r w:rsidRPr="00E0209C">
        <w:rPr>
          <w:rStyle w:val="StyleBoldUnderline"/>
          <w:highlight w:val="cyan"/>
        </w:rPr>
        <w:t>a costly</w:t>
      </w:r>
      <w:r w:rsidRPr="003B14DB">
        <w:rPr>
          <w:rStyle w:val="StyleBoldUnderline"/>
        </w:rPr>
        <w:t xml:space="preserve"> and potentially disastrous </w:t>
      </w:r>
      <w:r w:rsidRPr="00E0209C">
        <w:rPr>
          <w:rStyle w:val="StyleBoldUnderline"/>
          <w:highlight w:val="cyan"/>
        </w:rPr>
        <w:t>action-reaction sequence that could be mitigated if</w:t>
      </w:r>
      <w:r w:rsidRPr="003B14DB">
        <w:rPr>
          <w:rStyle w:val="StyleBoldUnderline"/>
        </w:rPr>
        <w:t xml:space="preserve"> only </w:t>
      </w:r>
      <w:r w:rsidRPr="00E0209C">
        <w:rPr>
          <w:rStyle w:val="StyleBoldUnderline"/>
          <w:highlight w:val="cyan"/>
        </w:rPr>
        <w:t>both sides</w:t>
      </w:r>
      <w:r w:rsidRPr="003B14DB">
        <w:rPr>
          <w:rStyle w:val="StyleBoldUnderline"/>
        </w:rPr>
        <w:t xml:space="preserve"> were able to </w:t>
      </w:r>
      <w:r w:rsidRPr="00E0209C">
        <w:rPr>
          <w:rStyle w:val="StyleBoldUnderline"/>
          <w:highlight w:val="cyan"/>
        </w:rPr>
        <w:t>engage in</w:t>
      </w:r>
      <w:r w:rsidRPr="003B14DB">
        <w:rPr>
          <w:rStyle w:val="StyleBoldUnderline"/>
        </w:rPr>
        <w:t xml:space="preserve"> more credible </w:t>
      </w:r>
      <w:r w:rsidRPr="00E0209C">
        <w:rPr>
          <w:rStyle w:val="StyleBoldUnderline"/>
          <w:highlight w:val="cyan"/>
        </w:rPr>
        <w:t>restraint and signal their defensive intentions</w:t>
      </w:r>
      <w:r w:rsidRPr="003B14DB">
        <w:rPr>
          <w:sz w:val="16"/>
        </w:rPr>
        <w:t>. Yet under anarchy this is difficult to do.</w:t>
      </w:r>
      <w:r w:rsidRPr="003B14DB">
        <w:rPr>
          <w:sz w:val="12"/>
        </w:rPr>
        <w:t>¶</w:t>
      </w:r>
      <w:r w:rsidRPr="003B14DB">
        <w:rPr>
          <w:sz w:val="16"/>
        </w:rPr>
        <w:t xml:space="preserve"> The article argues the following. First, </w:t>
      </w:r>
      <w:r w:rsidRPr="003B14DB">
        <w:rPr>
          <w:rStyle w:val="StyleBoldUnderline"/>
        </w:rPr>
        <w:t>there is</w:t>
      </w:r>
      <w:r w:rsidRPr="003B14DB">
        <w:rPr>
          <w:sz w:val="16"/>
        </w:rPr>
        <w:t xml:space="preserve"> already some </w:t>
      </w:r>
      <w:r w:rsidRPr="003B14DB">
        <w:rPr>
          <w:rStyle w:val="StyleBoldUnderline"/>
        </w:rPr>
        <w:t xml:space="preserve">evidence of </w:t>
      </w:r>
      <w:r w:rsidRPr="00E0209C">
        <w:rPr>
          <w:rStyle w:val="StyleBoldUnderline"/>
          <w:highlight w:val="cyan"/>
        </w:rPr>
        <w:t>security dilemma–driven military competition</w:t>
      </w:r>
      <w:r w:rsidRPr="003B14DB">
        <w:rPr>
          <w:rStyle w:val="StyleBoldUnderline"/>
        </w:rPr>
        <w:t xml:space="preserve"> </w:t>
      </w:r>
      <w:r w:rsidRPr="00E0209C">
        <w:rPr>
          <w:rStyle w:val="StyleBoldUnderline"/>
          <w:highlight w:val="cyan"/>
        </w:rPr>
        <w:t>in</w:t>
      </w:r>
      <w:r w:rsidRPr="003B14DB">
        <w:rPr>
          <w:rStyle w:val="StyleBoldUnderline"/>
        </w:rPr>
        <w:t xml:space="preserve"> the </w:t>
      </w:r>
      <w:r w:rsidRPr="00E0209C">
        <w:rPr>
          <w:rStyle w:val="StyleBoldUnderline"/>
          <w:highlight w:val="cyan"/>
        </w:rPr>
        <w:t>Asia</w:t>
      </w:r>
      <w:r w:rsidRPr="003B14DB">
        <w:rPr>
          <w:rStyle w:val="StyleBoldUnderline"/>
        </w:rPr>
        <w:t xml:space="preserve"> Pacific</w:t>
      </w:r>
      <w:r w:rsidRPr="003B14DB">
        <w:rPr>
          <w:sz w:val="16"/>
        </w:rPr>
        <w:t xml:space="preserve">, </w:t>
      </w:r>
      <w:r w:rsidRPr="00E0209C">
        <w:rPr>
          <w:rStyle w:val="StyleBoldUnderline"/>
          <w:highlight w:val="cyan"/>
        </w:rPr>
        <w:t>which</w:t>
      </w:r>
      <w:r w:rsidRPr="003B14DB">
        <w:rPr>
          <w:rStyle w:val="StyleBoldUnderline"/>
        </w:rPr>
        <w:t xml:space="preserve"> </w:t>
      </w:r>
      <w:r w:rsidRPr="00E0209C">
        <w:rPr>
          <w:rStyle w:val="StyleBoldUnderline"/>
          <w:highlight w:val="cyan"/>
        </w:rPr>
        <w:t>could worsen</w:t>
      </w:r>
      <w:r w:rsidRPr="003B14DB">
        <w:rPr>
          <w:rStyle w:val="StyleBoldUnderline"/>
        </w:rPr>
        <w:t xml:space="preserve"> significantly </w:t>
      </w:r>
      <w:r w:rsidRPr="00E0209C">
        <w:rPr>
          <w:rStyle w:val="StyleBoldUnderline"/>
          <w:highlight w:val="cyan"/>
        </w:rPr>
        <w:t>in the near future</w:t>
      </w:r>
      <w:r w:rsidRPr="003B14DB">
        <w:rPr>
          <w:rStyle w:val="StyleBoldUnderline"/>
        </w:rPr>
        <w:t>. These</w:t>
      </w:r>
      <w:r w:rsidRPr="003B14DB">
        <w:rPr>
          <w:sz w:val="16"/>
        </w:rPr>
        <w:t xml:space="preserve"> dynamics manifest despite the available evidence showing that the region is not now engaged in a full-scale arms race. Second, our empirical analysis finds that the security dilemma is not the only cause of action-reaction-type military buildups taking place today. In several cases, military competition is also, or primarily, driven by clearly identifiable conflicts of interest where one or both sides is/are perceived by the other to seek de facto changes to, not maintenance of, the status quo. The distinction between these dynamics and security dilemma–driven action-reaction spirals has both theoretical and practical significance. Third, we argue that “arming”—traditionally conceived of as defense budget increases and quantitative arms buildups—is not the only type of state behavior that can cause or be fueled by a security dilemma. Specifically, both government rhetoric and </w:t>
      </w:r>
      <w:r w:rsidRPr="00E0209C">
        <w:rPr>
          <w:sz w:val="16"/>
        </w:rPr>
        <w:t xml:space="preserve">many of the measures that states are adopting to enhance their military capabilities, while in most cases stopping short of full-scale quantitative arms buildups, can also affect assessments of one another’s intentions and thus create or exacerbate an existing, destabilizing spiral. Fourth, one or </w:t>
      </w:r>
      <w:r w:rsidRPr="00E0209C">
        <w:rPr>
          <w:rStyle w:val="StyleBoldUnderline"/>
          <w:highlight w:val="cyan"/>
        </w:rPr>
        <w:t>both sides could adopt policies to ameliorate</w:t>
      </w:r>
      <w:r w:rsidRPr="00E0209C">
        <w:rPr>
          <w:rStyle w:val="StyleBoldUnderline"/>
        </w:rPr>
        <w:t xml:space="preserve"> extant </w:t>
      </w:r>
      <w:r w:rsidRPr="00E0209C">
        <w:rPr>
          <w:rStyle w:val="StyleBoldUnderline"/>
          <w:highlight w:val="cyan"/>
        </w:rPr>
        <w:t>security dilemmas</w:t>
      </w:r>
      <w:r w:rsidRPr="00E0209C">
        <w:rPr>
          <w:sz w:val="16"/>
        </w:rPr>
        <w:t>. Although</w:t>
      </w:r>
      <w:r w:rsidRPr="003B14DB">
        <w:rPr>
          <w:sz w:val="16"/>
        </w:rPr>
        <w:t xml:space="preserve"> not panaceas, </w:t>
      </w:r>
      <w:r w:rsidRPr="003B14DB">
        <w:rPr>
          <w:rStyle w:val="StyleBoldUnderline"/>
        </w:rPr>
        <w:t>these measures could reduce the perceived need for mutual arming, in addition to significantly reducing the risks of miscalculation or unintended escalation</w:t>
      </w:r>
      <w:r w:rsidRPr="003B14DB">
        <w:rPr>
          <w:sz w:val="16"/>
        </w:rPr>
        <w:t>.</w:t>
      </w:r>
    </w:p>
    <w:p w14:paraId="0A49FEEA" w14:textId="77777777" w:rsidR="00AF1A76" w:rsidRDefault="00AF1A76" w:rsidP="00AF1A76">
      <w:pPr>
        <w:rPr>
          <w:sz w:val="14"/>
        </w:rPr>
      </w:pPr>
    </w:p>
    <w:p w14:paraId="53C50636" w14:textId="77777777" w:rsidR="00AF1A76" w:rsidRDefault="00AF1A76" w:rsidP="00AF1A76">
      <w:pPr>
        <w:pStyle w:val="Heading4"/>
      </w:pPr>
      <w:r>
        <w:t>A conflict in the ECS/SCS would quickly escalate to nuclear war</w:t>
      </w:r>
    </w:p>
    <w:p w14:paraId="488C3017" w14:textId="77777777" w:rsidR="00AF1A76" w:rsidRDefault="00AF1A76" w:rsidP="00AF1A76">
      <w:r w:rsidRPr="00701C96">
        <w:t xml:space="preserve">Hugh </w:t>
      </w:r>
      <w:r w:rsidRPr="00701C96">
        <w:rPr>
          <w:rStyle w:val="StyleStyleBold12pt"/>
        </w:rPr>
        <w:t>White</w:t>
      </w:r>
      <w:r w:rsidRPr="00701C96">
        <w:t xml:space="preserve">, </w:t>
      </w:r>
      <w:r w:rsidRPr="00701C96">
        <w:rPr>
          <w:rStyle w:val="StyleStyleBold12pt"/>
        </w:rPr>
        <w:t>2012</w:t>
      </w:r>
      <w:r w:rsidRPr="00701C96">
        <w:t>, (professor of strategic studies at the australian national university), The China Choice,</w:t>
      </w:r>
      <w:r>
        <w:t xml:space="preserve"> p. 120 – 124, mm</w:t>
      </w:r>
    </w:p>
    <w:p w14:paraId="451DC077" w14:textId="77777777" w:rsidR="00AF1A76" w:rsidRPr="00701C96" w:rsidRDefault="00AF1A76" w:rsidP="00AF1A76"/>
    <w:p w14:paraId="216D7477" w14:textId="77777777" w:rsidR="00AF1A76" w:rsidRDefault="00AF1A76" w:rsidP="00AF1A76">
      <w:pPr>
        <w:rPr>
          <w:sz w:val="16"/>
        </w:rPr>
      </w:pPr>
      <w:r w:rsidRPr="00701C96">
        <w:rPr>
          <w:sz w:val="16"/>
        </w:rPr>
        <w:t>These risks are best seen by exploring a simple scenario. Over</w:t>
      </w:r>
      <w:r w:rsidRPr="00701C96">
        <w:rPr>
          <w:sz w:val="12"/>
        </w:rPr>
        <w:t>¶</w:t>
      </w:r>
      <w:r w:rsidRPr="00701C96">
        <w:rPr>
          <w:sz w:val="16"/>
        </w:rPr>
        <w:t xml:space="preserve"> the last few years, </w:t>
      </w:r>
      <w:r w:rsidRPr="00701C96">
        <w:rPr>
          <w:rStyle w:val="StyleBoldUnderline"/>
        </w:rPr>
        <w:t>America has responded to China’s</w:t>
      </w:r>
      <w:r w:rsidRPr="00701C96">
        <w:rPr>
          <w:sz w:val="16"/>
        </w:rPr>
        <w:t xml:space="preserve"> strident</w:t>
      </w:r>
      <w:r w:rsidRPr="00701C96">
        <w:rPr>
          <w:sz w:val="12"/>
        </w:rPr>
        <w:t>¶</w:t>
      </w:r>
      <w:r w:rsidRPr="00701C96">
        <w:rPr>
          <w:sz w:val="16"/>
        </w:rPr>
        <w:t xml:space="preserve"> assertion of its </w:t>
      </w:r>
      <w:r w:rsidRPr="00701C96">
        <w:rPr>
          <w:rStyle w:val="StyleBoldUnderline"/>
        </w:rPr>
        <w:t>claims</w:t>
      </w:r>
      <w:r w:rsidRPr="00701C96">
        <w:rPr>
          <w:sz w:val="16"/>
        </w:rPr>
        <w:t xml:space="preserve"> </w:t>
      </w:r>
      <w:r w:rsidRPr="00701C96">
        <w:rPr>
          <w:rStyle w:val="StyleBoldUnderline"/>
        </w:rPr>
        <w:t xml:space="preserve">to the </w:t>
      </w:r>
      <w:r w:rsidRPr="00E0209C">
        <w:rPr>
          <w:rStyle w:val="StyleBoldUnderline"/>
        </w:rPr>
        <w:t>disputed</w:t>
      </w:r>
      <w:r w:rsidRPr="00701C96">
        <w:rPr>
          <w:sz w:val="16"/>
        </w:rPr>
        <w:t xml:space="preserve"> waters and islands of the</w:t>
      </w:r>
      <w:r w:rsidRPr="00701C96">
        <w:rPr>
          <w:sz w:val="12"/>
        </w:rPr>
        <w:t>¶</w:t>
      </w:r>
      <w:r w:rsidRPr="00701C96">
        <w:rPr>
          <w:sz w:val="16"/>
        </w:rPr>
        <w:t xml:space="preserve"> </w:t>
      </w:r>
      <w:r w:rsidRPr="00701C96">
        <w:rPr>
          <w:rStyle w:val="StyleBoldUnderline"/>
        </w:rPr>
        <w:t>South China Sea by</w:t>
      </w:r>
      <w:r w:rsidRPr="00701C96">
        <w:rPr>
          <w:sz w:val="16"/>
        </w:rPr>
        <w:t xml:space="preserve"> clearly </w:t>
      </w:r>
      <w:r w:rsidRPr="00701C96">
        <w:rPr>
          <w:rStyle w:val="StyleBoldUnderline"/>
        </w:rPr>
        <w:t>stepping up its support</w:t>
      </w:r>
      <w:r w:rsidRPr="00701C96">
        <w:rPr>
          <w:sz w:val="16"/>
        </w:rPr>
        <w:t xml:space="preserve"> for other</w:t>
      </w:r>
      <w:r w:rsidRPr="00701C96">
        <w:rPr>
          <w:sz w:val="12"/>
        </w:rPr>
        <w:t>¶</w:t>
      </w:r>
      <w:r w:rsidRPr="00701C96">
        <w:rPr>
          <w:sz w:val="16"/>
        </w:rPr>
        <w:t xml:space="preserve"> claimants, especially Vietnam and the Philippines.23 As the</w:t>
      </w:r>
      <w:r w:rsidRPr="00701C96">
        <w:rPr>
          <w:sz w:val="12"/>
        </w:rPr>
        <w:t>¶</w:t>
      </w:r>
      <w:r w:rsidRPr="00701C96">
        <w:rPr>
          <w:sz w:val="16"/>
        </w:rPr>
        <w:t xml:space="preserve"> United States and China up the ante in this way, it has become</w:t>
      </w:r>
      <w:r w:rsidRPr="00701C96">
        <w:rPr>
          <w:sz w:val="12"/>
        </w:rPr>
        <w:t>¶</w:t>
      </w:r>
      <w:r w:rsidRPr="00701C96">
        <w:rPr>
          <w:sz w:val="16"/>
        </w:rPr>
        <w:t xml:space="preserve"> clear that for both of them the substantive issues at stake are</w:t>
      </w:r>
      <w:r w:rsidRPr="00701C96">
        <w:rPr>
          <w:sz w:val="12"/>
        </w:rPr>
        <w:t>¶</w:t>
      </w:r>
      <w:r w:rsidRPr="00701C96">
        <w:rPr>
          <w:sz w:val="16"/>
        </w:rPr>
        <w:t xml:space="preserve"> less important than what the dispute symbolises about their</w:t>
      </w:r>
      <w:r w:rsidRPr="00701C96">
        <w:rPr>
          <w:sz w:val="12"/>
        </w:rPr>
        <w:t>¶</w:t>
      </w:r>
      <w:r w:rsidRPr="00701C96">
        <w:rPr>
          <w:sz w:val="16"/>
        </w:rPr>
        <w:t xml:space="preserve"> respective positions as maritime powers in the Western Pacific.</w:t>
      </w:r>
      <w:r w:rsidRPr="00701C96">
        <w:rPr>
          <w:sz w:val="12"/>
        </w:rPr>
        <w:t>¶</w:t>
      </w:r>
      <w:r w:rsidRPr="00701C96">
        <w:rPr>
          <w:sz w:val="16"/>
        </w:rPr>
        <w:t xml:space="preserve"> That makes the situation much more dangerous. Both Beijing</w:t>
      </w:r>
      <w:r w:rsidRPr="00701C96">
        <w:rPr>
          <w:sz w:val="12"/>
        </w:rPr>
        <w:t>¶</w:t>
      </w:r>
      <w:r w:rsidRPr="00701C96">
        <w:rPr>
          <w:sz w:val="16"/>
        </w:rPr>
        <w:t xml:space="preserve"> and Washington are now committed to positions from which</w:t>
      </w:r>
      <w:r w:rsidRPr="00701C96">
        <w:rPr>
          <w:sz w:val="12"/>
        </w:rPr>
        <w:t>¶</w:t>
      </w:r>
      <w:r w:rsidRPr="00701C96">
        <w:rPr>
          <w:sz w:val="16"/>
        </w:rPr>
        <w:t xml:space="preserve"> they cannot withdraw without conceding a win to the other. If</w:t>
      </w:r>
      <w:r w:rsidRPr="00701C96">
        <w:rPr>
          <w:sz w:val="12"/>
        </w:rPr>
        <w:t>¶</w:t>
      </w:r>
      <w:r w:rsidRPr="00701C96">
        <w:rPr>
          <w:sz w:val="16"/>
        </w:rPr>
        <w:t xml:space="preserve"> China backs off, America’s status as the dominant maritime</w:t>
      </w:r>
      <w:r w:rsidRPr="00701C96">
        <w:rPr>
          <w:sz w:val="12"/>
        </w:rPr>
        <w:t>¶</w:t>
      </w:r>
      <w:r w:rsidRPr="00701C96">
        <w:rPr>
          <w:sz w:val="16"/>
        </w:rPr>
        <w:t xml:space="preserve"> power in Asia will have been confirmed. If Washington fails to</w:t>
      </w:r>
      <w:r w:rsidRPr="00701C96">
        <w:rPr>
          <w:sz w:val="12"/>
        </w:rPr>
        <w:t>¶</w:t>
      </w:r>
      <w:r w:rsidRPr="00701C96">
        <w:rPr>
          <w:sz w:val="16"/>
        </w:rPr>
        <w:t xml:space="preserve"> back Hanoi or Manila against Chinese pressure, Beijing’s ascendency will have been confirmed, and America’s claims to</w:t>
      </w:r>
      <w:r w:rsidRPr="00701C96">
        <w:rPr>
          <w:sz w:val="12"/>
        </w:rPr>
        <w:t>¶</w:t>
      </w:r>
      <w:r w:rsidRPr="00701C96">
        <w:rPr>
          <w:sz w:val="16"/>
        </w:rPr>
        <w:t xml:space="preserve"> maritime primacy in Asia badly dented. So for both the United</w:t>
      </w:r>
      <w:r w:rsidRPr="00701C96">
        <w:rPr>
          <w:sz w:val="12"/>
        </w:rPr>
        <w:t>¶</w:t>
      </w:r>
      <w:r w:rsidRPr="00701C96">
        <w:rPr>
          <w:sz w:val="16"/>
        </w:rPr>
        <w:t xml:space="preserve"> States and China there is a lot more at stake now than rocks and</w:t>
      </w:r>
      <w:r w:rsidRPr="00701C96">
        <w:rPr>
          <w:sz w:val="12"/>
        </w:rPr>
        <w:t>¶</w:t>
      </w:r>
      <w:r w:rsidRPr="00701C96">
        <w:rPr>
          <w:sz w:val="16"/>
        </w:rPr>
        <w:t xml:space="preserve"> reefs, or even oil and gas.</w:t>
      </w:r>
      <w:r w:rsidRPr="00701C96">
        <w:rPr>
          <w:sz w:val="12"/>
        </w:rPr>
        <w:t>¶</w:t>
      </w:r>
      <w:r w:rsidRPr="00701C96">
        <w:rPr>
          <w:sz w:val="16"/>
        </w:rPr>
        <w:t xml:space="preserve"> </w:t>
      </w:r>
      <w:r w:rsidRPr="00701C96">
        <w:rPr>
          <w:rStyle w:val="StyleBoldUnderline"/>
        </w:rPr>
        <w:t xml:space="preserve">Against this background, </w:t>
      </w:r>
      <w:r w:rsidRPr="00E0209C">
        <w:rPr>
          <w:rStyle w:val="StyleBoldUnderline"/>
          <w:highlight w:val="cyan"/>
        </w:rPr>
        <w:t>what happens if a future</w:t>
      </w:r>
      <w:r w:rsidRPr="00701C96">
        <w:rPr>
          <w:sz w:val="16"/>
        </w:rPr>
        <w:t xml:space="preserve"> China–</w:t>
      </w:r>
      <w:r w:rsidRPr="00701C96">
        <w:rPr>
          <w:sz w:val="12"/>
        </w:rPr>
        <w:t>¶</w:t>
      </w:r>
      <w:r w:rsidRPr="00701C96">
        <w:rPr>
          <w:sz w:val="16"/>
        </w:rPr>
        <w:t xml:space="preserve"> Vietnam </w:t>
      </w:r>
      <w:r w:rsidRPr="00E0209C">
        <w:rPr>
          <w:rStyle w:val="StyleBoldUnderline"/>
          <w:highlight w:val="cyan"/>
        </w:rPr>
        <w:t>incident</w:t>
      </w:r>
      <w:r w:rsidRPr="00701C96">
        <w:rPr>
          <w:sz w:val="16"/>
        </w:rPr>
        <w:t xml:space="preserve"> in disputed waters </w:t>
      </w:r>
      <w:r w:rsidRPr="00E0209C">
        <w:rPr>
          <w:rStyle w:val="StyleBoldUnderline"/>
          <w:highlight w:val="cyan"/>
        </w:rPr>
        <w:t>escalates?</w:t>
      </w:r>
      <w:r w:rsidRPr="00701C96">
        <w:rPr>
          <w:sz w:val="16"/>
        </w:rPr>
        <w:t xml:space="preserve"> Say a Chinese</w:t>
      </w:r>
      <w:r w:rsidRPr="00701C96">
        <w:rPr>
          <w:sz w:val="12"/>
        </w:rPr>
        <w:t>¶</w:t>
      </w:r>
      <w:r w:rsidRPr="00701C96">
        <w:rPr>
          <w:sz w:val="16"/>
        </w:rPr>
        <w:t xml:space="preserve"> patrol vessel once again interferes with Vietnamese seismic surveys</w:t>
      </w:r>
      <w:r w:rsidRPr="00701C96">
        <w:rPr>
          <w:sz w:val="12"/>
        </w:rPr>
        <w:t>¶</w:t>
      </w:r>
      <w:r w:rsidRPr="00701C96">
        <w:rPr>
          <w:sz w:val="16"/>
        </w:rPr>
        <w:t xml:space="preserve"> in disputed waters around the Spratly Islands in the South</w:t>
      </w:r>
      <w:r w:rsidRPr="00701C96">
        <w:rPr>
          <w:sz w:val="12"/>
        </w:rPr>
        <w:t>¶</w:t>
      </w:r>
      <w:r w:rsidRPr="00701C96">
        <w:rPr>
          <w:sz w:val="16"/>
        </w:rPr>
        <w:t xml:space="preserve"> China Sea, and in response the Vietnamese fire on a Chinese</w:t>
      </w:r>
      <w:r w:rsidRPr="00701C96">
        <w:rPr>
          <w:sz w:val="12"/>
        </w:rPr>
        <w:t>¶</w:t>
      </w:r>
      <w:r w:rsidRPr="00701C96">
        <w:rPr>
          <w:sz w:val="16"/>
        </w:rPr>
        <w:t xml:space="preserve"> ship. China fires back and a skirmish ensues. China increases its</w:t>
      </w:r>
      <w:r w:rsidRPr="00701C96">
        <w:rPr>
          <w:sz w:val="12"/>
        </w:rPr>
        <w:t>¶</w:t>
      </w:r>
      <w:r w:rsidRPr="00701C96">
        <w:rPr>
          <w:sz w:val="16"/>
        </w:rPr>
        <w:t xml:space="preserve"> forces in the conflict zone, while Vietnam turns to America for</w:t>
      </w:r>
      <w:r w:rsidRPr="00701C96">
        <w:rPr>
          <w:sz w:val="12"/>
        </w:rPr>
        <w:t>¶</w:t>
      </w:r>
      <w:r w:rsidRPr="00701C96">
        <w:rPr>
          <w:sz w:val="16"/>
        </w:rPr>
        <w:t xml:space="preserve"> support. America has no treaty obligations to Vietnam, but it</w:t>
      </w:r>
      <w:r w:rsidRPr="00701C96">
        <w:rPr>
          <w:sz w:val="12"/>
        </w:rPr>
        <w:t>¶</w:t>
      </w:r>
      <w:r w:rsidRPr="00701C96">
        <w:rPr>
          <w:sz w:val="16"/>
        </w:rPr>
        <w:t xml:space="preserve"> has sent Hanoi strong signals of support in standing up to</w:t>
      </w:r>
      <w:r w:rsidRPr="00701C96">
        <w:rPr>
          <w:sz w:val="12"/>
        </w:rPr>
        <w:t>¶</w:t>
      </w:r>
      <w:r w:rsidRPr="00701C96">
        <w:rPr>
          <w:sz w:val="16"/>
        </w:rPr>
        <w:t xml:space="preserve"> China over the Spratlys. </w:t>
      </w:r>
      <w:r w:rsidRPr="00701C96">
        <w:rPr>
          <w:rStyle w:val="StyleBoldUnderline"/>
        </w:rPr>
        <w:t>America would</w:t>
      </w:r>
      <w:r w:rsidRPr="00701C96">
        <w:rPr>
          <w:sz w:val="16"/>
        </w:rPr>
        <w:t xml:space="preserve"> therefore </w:t>
      </w:r>
      <w:r w:rsidRPr="00701C96">
        <w:rPr>
          <w:rStyle w:val="StyleBoldUnderline"/>
        </w:rPr>
        <w:t>face an awkward</w:t>
      </w:r>
      <w:r w:rsidRPr="00701C96">
        <w:rPr>
          <w:rStyle w:val="StyleBoldUnderline"/>
          <w:b w:val="0"/>
          <w:sz w:val="12"/>
          <w:u w:val="none"/>
        </w:rPr>
        <w:t>¶</w:t>
      </w:r>
      <w:r w:rsidRPr="00701C96">
        <w:rPr>
          <w:rStyle w:val="StyleBoldUnderline"/>
          <w:sz w:val="12"/>
        </w:rPr>
        <w:t xml:space="preserve"> </w:t>
      </w:r>
      <w:r w:rsidRPr="00701C96">
        <w:rPr>
          <w:rStyle w:val="StyleBoldUnderline"/>
        </w:rPr>
        <w:t>choice</w:t>
      </w:r>
      <w:r w:rsidRPr="00701C96">
        <w:rPr>
          <w:sz w:val="16"/>
        </w:rPr>
        <w:t>. If it supports Vietnam, it risks being drawn into a</w:t>
      </w:r>
      <w:r w:rsidRPr="00701C96">
        <w:rPr>
          <w:sz w:val="12"/>
        </w:rPr>
        <w:t>¶</w:t>
      </w:r>
      <w:r w:rsidRPr="00701C96">
        <w:rPr>
          <w:sz w:val="16"/>
        </w:rPr>
        <w:t xml:space="preserve"> conflict with China. </w:t>
      </w:r>
      <w:r w:rsidRPr="00701C96">
        <w:rPr>
          <w:rStyle w:val="StyleBoldUnderline"/>
        </w:rPr>
        <w:t>If it stands back, it risks damaging its standing</w:t>
      </w:r>
      <w:r w:rsidRPr="00701C96">
        <w:rPr>
          <w:sz w:val="12"/>
        </w:rPr>
        <w:t>¶</w:t>
      </w:r>
      <w:r w:rsidRPr="00701C96">
        <w:rPr>
          <w:sz w:val="16"/>
        </w:rPr>
        <w:t xml:space="preserve"> in Asia as a reliable bulwark against China’s power. The fear</w:t>
      </w:r>
      <w:r w:rsidRPr="00701C96">
        <w:rPr>
          <w:sz w:val="12"/>
        </w:rPr>
        <w:t>¶</w:t>
      </w:r>
      <w:r w:rsidRPr="00701C96">
        <w:rPr>
          <w:sz w:val="16"/>
        </w:rPr>
        <w:t xml:space="preserve"> in Washington would be that not just in Hanoi, but also in</w:t>
      </w:r>
      <w:r w:rsidRPr="00701C96">
        <w:rPr>
          <w:sz w:val="12"/>
        </w:rPr>
        <w:t>¶</w:t>
      </w:r>
      <w:r w:rsidRPr="00701C96">
        <w:rPr>
          <w:sz w:val="16"/>
        </w:rPr>
        <w:t xml:space="preserve"> Manila, Singapore and Jakarta, and even in Delhi, Seoul and</w:t>
      </w:r>
      <w:r w:rsidRPr="00701C96">
        <w:rPr>
          <w:sz w:val="12"/>
        </w:rPr>
        <w:t>¶</w:t>
      </w:r>
      <w:r w:rsidRPr="00701C96">
        <w:rPr>
          <w:sz w:val="16"/>
        </w:rPr>
        <w:t xml:space="preserve"> Tokyo, America’s standing as an Asian power would be weakened.</w:t>
      </w:r>
      <w:r w:rsidRPr="00701C96">
        <w:rPr>
          <w:sz w:val="12"/>
        </w:rPr>
        <w:t>¶</w:t>
      </w:r>
      <w:r w:rsidRPr="00701C96">
        <w:rPr>
          <w:sz w:val="16"/>
        </w:rPr>
        <w:t xml:space="preserve"> Americans would fear that they would be seen to have</w:t>
      </w:r>
      <w:r w:rsidRPr="00701C96">
        <w:rPr>
          <w:sz w:val="12"/>
        </w:rPr>
        <w:t>¶</w:t>
      </w:r>
      <w:r w:rsidRPr="00701C96">
        <w:rPr>
          <w:sz w:val="16"/>
        </w:rPr>
        <w:t xml:space="preserve"> backed down to Beijing, thereby surrendering a big share of the</w:t>
      </w:r>
      <w:r w:rsidRPr="00701C96">
        <w:rPr>
          <w:sz w:val="12"/>
        </w:rPr>
        <w:t>¶</w:t>
      </w:r>
      <w:r w:rsidRPr="00701C96">
        <w:rPr>
          <w:sz w:val="16"/>
        </w:rPr>
        <w:t xml:space="preserve"> maritime power that Washington has for so long claimed and</w:t>
      </w:r>
      <w:r w:rsidRPr="00701C96">
        <w:rPr>
          <w:sz w:val="12"/>
        </w:rPr>
        <w:t>¶</w:t>
      </w:r>
      <w:r w:rsidRPr="00701C96">
        <w:rPr>
          <w:sz w:val="16"/>
        </w:rPr>
        <w:t xml:space="preserve"> exercised in the Western Pacific. </w:t>
      </w:r>
      <w:r w:rsidRPr="00E0209C">
        <w:rPr>
          <w:rStyle w:val="StyleBoldUnderline"/>
          <w:highlight w:val="cyan"/>
        </w:rPr>
        <w:t>The domestic politics of this in</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StyleBoldUnderline"/>
          <w:highlight w:val="cyan"/>
        </w:rPr>
        <w:t>the United States would be strident</w:t>
      </w:r>
      <w:r w:rsidRPr="00701C96">
        <w:rPr>
          <w:rStyle w:val="StyleBoldUnderline"/>
        </w:rPr>
        <w:t>.</w:t>
      </w:r>
      <w:r w:rsidRPr="00701C96">
        <w:rPr>
          <w:sz w:val="16"/>
        </w:rPr>
        <w:t xml:space="preserve"> </w:t>
      </w:r>
      <w:r w:rsidRPr="00E0209C">
        <w:rPr>
          <w:rStyle w:val="StyleBoldUnderline"/>
          <w:highlight w:val="cyan"/>
        </w:rPr>
        <w:t>Saying no</w:t>
      </w:r>
      <w:r w:rsidRPr="00701C96">
        <w:rPr>
          <w:sz w:val="16"/>
        </w:rPr>
        <w:t xml:space="preserve"> to Vietnam </w:t>
      </w:r>
      <w:r w:rsidRPr="00E0209C">
        <w:rPr>
          <w:rStyle w:val="StyleBoldUnderline"/>
          <w:highlight w:val="cyan"/>
        </w:rPr>
        <w:t>might</w:t>
      </w:r>
      <w:r w:rsidRPr="00701C96">
        <w:rPr>
          <w:rStyle w:val="StyleBoldUnderline"/>
          <w:b w:val="0"/>
          <w:sz w:val="12"/>
          <w:u w:val="none"/>
        </w:rPr>
        <w:t>¶</w:t>
      </w:r>
      <w:r w:rsidRPr="00701C96">
        <w:rPr>
          <w:rStyle w:val="StyleBoldUnderline"/>
          <w:sz w:val="12"/>
        </w:rPr>
        <w:t xml:space="preserve"> </w:t>
      </w:r>
      <w:r w:rsidRPr="00701C96">
        <w:rPr>
          <w:rStyle w:val="StyleBoldUnderline"/>
        </w:rPr>
        <w:t xml:space="preserve">well </w:t>
      </w:r>
      <w:r w:rsidRPr="00E0209C">
        <w:rPr>
          <w:rStyle w:val="StyleBoldUnderline"/>
          <w:highlight w:val="cyan"/>
        </w:rPr>
        <w:t>seem impossible</w:t>
      </w:r>
      <w:r w:rsidRPr="00701C96">
        <w:rPr>
          <w:sz w:val="16"/>
        </w:rPr>
        <w:t>. So they say yes.</w:t>
      </w:r>
      <w:r w:rsidRPr="00701C96">
        <w:rPr>
          <w:sz w:val="12"/>
        </w:rPr>
        <w:t>¶</w:t>
      </w:r>
      <w:r w:rsidRPr="00701C96">
        <w:rPr>
          <w:sz w:val="16"/>
        </w:rPr>
        <w:t xml:space="preserve"> Having said yes, what can America do? Fifteen years ago the</w:t>
      </w:r>
      <w:r w:rsidRPr="00701C96">
        <w:rPr>
          <w:sz w:val="12"/>
        </w:rPr>
        <w:t>¶</w:t>
      </w:r>
      <w:r w:rsidRPr="00701C96">
        <w:rPr>
          <w:sz w:val="16"/>
        </w:rPr>
        <w:t xml:space="preserve"> answer would have been simple. CINCPAC would have sent a</w:t>
      </w:r>
      <w:r w:rsidRPr="00701C96">
        <w:rPr>
          <w:sz w:val="12"/>
        </w:rPr>
        <w:t>¶</w:t>
      </w:r>
      <w:r w:rsidRPr="00701C96">
        <w:rPr>
          <w:sz w:val="16"/>
        </w:rPr>
        <w:t xml:space="preserve"> couple of Aircraft Carrier Battle Groups steaming through the</w:t>
      </w:r>
      <w:r w:rsidRPr="00701C96">
        <w:rPr>
          <w:sz w:val="12"/>
        </w:rPr>
        <w:t>¶</w:t>
      </w:r>
      <w:r w:rsidRPr="00701C96">
        <w:rPr>
          <w:sz w:val="16"/>
        </w:rPr>
        <w:t xml:space="preserve"> South China Sea, confident that this formidable display of</w:t>
      </w:r>
      <w:r w:rsidRPr="00701C96">
        <w:rPr>
          <w:sz w:val="12"/>
        </w:rPr>
        <w:t>¶</w:t>
      </w:r>
      <w:r w:rsidRPr="00701C96">
        <w:rPr>
          <w:sz w:val="16"/>
        </w:rPr>
        <w:t xml:space="preserve"> seapower would deter the Chinese from any further action. Today it is not so simple. America can still sail its carriers through</w:t>
      </w:r>
      <w:r w:rsidRPr="00701C96">
        <w:rPr>
          <w:sz w:val="12"/>
        </w:rPr>
        <w:t>¶</w:t>
      </w:r>
      <w:r w:rsidRPr="00701C96">
        <w:rPr>
          <w:sz w:val="16"/>
        </w:rPr>
        <w:t xml:space="preserve"> the South China Sea, but as we saw in Chapter Four, China has</w:t>
      </w:r>
      <w:r w:rsidRPr="00701C96">
        <w:rPr>
          <w:sz w:val="12"/>
        </w:rPr>
        <w:t>¶</w:t>
      </w:r>
      <w:r w:rsidRPr="00701C96">
        <w:rPr>
          <w:sz w:val="16"/>
        </w:rPr>
        <w:t xml:space="preserve"> a much better chance of sinking one of them now than it had</w:t>
      </w:r>
      <w:r w:rsidRPr="00701C96">
        <w:rPr>
          <w:sz w:val="12"/>
        </w:rPr>
        <w:t>¶</w:t>
      </w:r>
      <w:r w:rsidRPr="00701C96">
        <w:rPr>
          <w:sz w:val="16"/>
        </w:rPr>
        <w:t xml:space="preserve"> fifteen years ago. The US Navy might calculate that China</w:t>
      </w:r>
      <w:r w:rsidRPr="00701C96">
        <w:rPr>
          <w:sz w:val="12"/>
        </w:rPr>
        <w:t>¶</w:t>
      </w:r>
      <w:r w:rsidRPr="00701C96">
        <w:rPr>
          <w:sz w:val="16"/>
        </w:rPr>
        <w:t xml:space="preserve"> would not attack a carrier unless US forces attacked them first,</w:t>
      </w:r>
      <w:r w:rsidRPr="00701C96">
        <w:rPr>
          <w:sz w:val="12"/>
        </w:rPr>
        <w:t>¶</w:t>
      </w:r>
      <w:r w:rsidRPr="00701C96">
        <w:rPr>
          <w:sz w:val="16"/>
        </w:rPr>
        <w:t xml:space="preserve"> but in that case, what use are the carriers? Their presence and</w:t>
      </w:r>
      <w:r w:rsidRPr="00701C96">
        <w:rPr>
          <w:sz w:val="12"/>
        </w:rPr>
        <w:t>¶</w:t>
      </w:r>
      <w:r w:rsidRPr="00701C96">
        <w:rPr>
          <w:sz w:val="16"/>
        </w:rPr>
        <w:t xml:space="preserve"> vulnerability inhibits rather than empowers the United States,</w:t>
      </w:r>
      <w:r w:rsidRPr="00701C96">
        <w:rPr>
          <w:sz w:val="12"/>
        </w:rPr>
        <w:t>¶</w:t>
      </w:r>
      <w:r w:rsidRPr="00701C96">
        <w:rPr>
          <w:sz w:val="16"/>
        </w:rPr>
        <w:t xml:space="preserve"> because the need to protect them would discourage action that</w:t>
      </w:r>
      <w:r w:rsidRPr="00701C96">
        <w:rPr>
          <w:sz w:val="12"/>
        </w:rPr>
        <w:t>¶</w:t>
      </w:r>
      <w:r w:rsidRPr="00701C96">
        <w:rPr>
          <w:sz w:val="16"/>
        </w:rPr>
        <w:t xml:space="preserve"> might escalate the crisis. China could continue to act against the</w:t>
      </w:r>
      <w:r w:rsidRPr="00701C96">
        <w:rPr>
          <w:sz w:val="12"/>
        </w:rPr>
        <w:t>¶</w:t>
      </w:r>
      <w:r w:rsidRPr="00701C96">
        <w:rPr>
          <w:sz w:val="16"/>
        </w:rPr>
        <w:t xml:space="preserve"> Vietnamese forces, secure in the knowledge that America would</w:t>
      </w:r>
      <w:r w:rsidRPr="00701C96">
        <w:rPr>
          <w:sz w:val="12"/>
        </w:rPr>
        <w:t>¶</w:t>
      </w:r>
      <w:r w:rsidRPr="00701C96">
        <w:rPr>
          <w:sz w:val="16"/>
        </w:rPr>
        <w:t xml:space="preserve"> not intervene for fear of Chinese retaliation against a carrier.</w:t>
      </w:r>
      <w:r w:rsidRPr="00701C96">
        <w:rPr>
          <w:sz w:val="12"/>
        </w:rPr>
        <w:t>¶</w:t>
      </w:r>
      <w:r w:rsidRPr="00701C96">
        <w:rPr>
          <w:sz w:val="16"/>
        </w:rPr>
        <w:t xml:space="preserve"> The carrier deployment then becomes more a demonstration of</w:t>
      </w:r>
      <w:r w:rsidRPr="00701C96">
        <w:rPr>
          <w:sz w:val="12"/>
        </w:rPr>
        <w:t>¶</w:t>
      </w:r>
      <w:r w:rsidRPr="00701C96">
        <w:rPr>
          <w:sz w:val="16"/>
        </w:rPr>
        <w:t xml:space="preserve"> weakness than a show of strength, and all the negative consequences</w:t>
      </w:r>
      <w:r w:rsidRPr="00701C96">
        <w:rPr>
          <w:sz w:val="12"/>
        </w:rPr>
        <w:t>¶</w:t>
      </w:r>
      <w:r w:rsidRPr="00701C96">
        <w:rPr>
          <w:sz w:val="16"/>
        </w:rPr>
        <w:t xml:space="preserve"> that America hoped to avoid by agreeing to support</w:t>
      </w:r>
      <w:r w:rsidRPr="00701C96">
        <w:rPr>
          <w:sz w:val="12"/>
        </w:rPr>
        <w:t>¶</w:t>
      </w:r>
      <w:r w:rsidRPr="00701C96">
        <w:rPr>
          <w:sz w:val="16"/>
        </w:rPr>
        <w:t xml:space="preserve"> Vietnam happen anyway. The brutal conclusion is that once its willingness to support</w:t>
      </w:r>
      <w:r w:rsidRPr="00701C96">
        <w:rPr>
          <w:sz w:val="12"/>
        </w:rPr>
        <w:t>¶</w:t>
      </w:r>
      <w:r w:rsidRPr="00701C96">
        <w:rPr>
          <w:sz w:val="16"/>
        </w:rPr>
        <w:t xml:space="preserve"> its Asian friends and allies is put to the test, </w:t>
      </w:r>
      <w:r w:rsidRPr="00701C96">
        <w:rPr>
          <w:rStyle w:val="StyleBoldUnderline"/>
        </w:rPr>
        <w:t>America can only</w:t>
      </w:r>
      <w:r w:rsidRPr="00701C96">
        <w:rPr>
          <w:rStyle w:val="StyleBoldUnderline"/>
          <w:b w:val="0"/>
          <w:sz w:val="12"/>
          <w:u w:val="none"/>
        </w:rPr>
        <w:t>¶</w:t>
      </w:r>
      <w:r w:rsidRPr="00701C96">
        <w:rPr>
          <w:rStyle w:val="StyleBoldUnderline"/>
          <w:sz w:val="12"/>
        </w:rPr>
        <w:t xml:space="preserve"> </w:t>
      </w:r>
      <w:r w:rsidRPr="00701C96">
        <w:rPr>
          <w:rStyle w:val="StyleBoldUnderline"/>
        </w:rPr>
        <w:t>protect its position</w:t>
      </w:r>
      <w:r w:rsidRPr="00701C96">
        <w:rPr>
          <w:sz w:val="16"/>
        </w:rPr>
        <w:t xml:space="preserve"> in Asia </w:t>
      </w:r>
      <w:r w:rsidRPr="00701C96">
        <w:rPr>
          <w:rStyle w:val="StyleBoldUnderline"/>
        </w:rPr>
        <w:t>by being willing to engage in combat</w:t>
      </w:r>
      <w:r w:rsidRPr="00701C96">
        <w:rPr>
          <w:rStyle w:val="StyleBoldUnderline"/>
          <w:b w:val="0"/>
          <w:sz w:val="12"/>
          <w:u w:val="none"/>
        </w:rPr>
        <w:t>¶</w:t>
      </w:r>
      <w:r w:rsidRPr="00701C96">
        <w:rPr>
          <w:rStyle w:val="StyleBoldUnderline"/>
          <w:sz w:val="12"/>
        </w:rPr>
        <w:t xml:space="preserve"> </w:t>
      </w:r>
      <w:r w:rsidRPr="00701C96">
        <w:rPr>
          <w:rStyle w:val="StyleBoldUnderline"/>
        </w:rPr>
        <w:t>with Chinese forces.</w:t>
      </w:r>
      <w:r w:rsidRPr="00701C96">
        <w:rPr>
          <w:sz w:val="16"/>
        </w:rPr>
        <w:t xml:space="preserve"> So the carriers launch their aircraft and</w:t>
      </w:r>
      <w:r w:rsidRPr="00701C96">
        <w:rPr>
          <w:sz w:val="12"/>
        </w:rPr>
        <w:t>¶</w:t>
      </w:r>
      <w:r w:rsidRPr="00701C96">
        <w:rPr>
          <w:sz w:val="16"/>
        </w:rPr>
        <w:t xml:space="preserve"> sink some Chinese </w:t>
      </w:r>
      <w:r w:rsidRPr="00E0209C">
        <w:rPr>
          <w:sz w:val="16"/>
        </w:rPr>
        <w:t xml:space="preserve">ships. </w:t>
      </w:r>
      <w:r w:rsidRPr="00E0209C">
        <w:rPr>
          <w:rStyle w:val="StyleBoldUnderline"/>
        </w:rPr>
        <w:t>How does Beijing respond?</w:t>
      </w:r>
      <w:r w:rsidRPr="00E0209C">
        <w:rPr>
          <w:sz w:val="16"/>
        </w:rPr>
        <w:t xml:space="preserve"> It now</w:t>
      </w:r>
      <w:r w:rsidRPr="00701C96">
        <w:rPr>
          <w:sz w:val="12"/>
        </w:rPr>
        <w:t>¶</w:t>
      </w:r>
      <w:r w:rsidRPr="00701C96">
        <w:rPr>
          <w:sz w:val="16"/>
        </w:rPr>
        <w:t xml:space="preserve"> faces the same problem Washington faced a few days earlier: if it</w:t>
      </w:r>
      <w:r w:rsidRPr="00701C96">
        <w:rPr>
          <w:sz w:val="12"/>
        </w:rPr>
        <w:t>¶</w:t>
      </w:r>
      <w:r w:rsidRPr="00701C96">
        <w:rPr>
          <w:sz w:val="16"/>
        </w:rPr>
        <w:t xml:space="preserve"> backs down, its claims to a leading role as a maritime power in</w:t>
      </w:r>
      <w:r w:rsidRPr="00701C96">
        <w:rPr>
          <w:sz w:val="12"/>
        </w:rPr>
        <w:t>¶</w:t>
      </w:r>
      <w:r w:rsidRPr="00701C96">
        <w:rPr>
          <w:sz w:val="16"/>
        </w:rPr>
        <w:t xml:space="preserve"> Asia are dashed, and public opinion in China is no doubt outraged.</w:t>
      </w:r>
      <w:r w:rsidRPr="00701C96">
        <w:rPr>
          <w:sz w:val="12"/>
        </w:rPr>
        <w:t>¶</w:t>
      </w:r>
      <w:r w:rsidRPr="00701C96">
        <w:rPr>
          <w:sz w:val="16"/>
        </w:rPr>
        <w:t xml:space="preserve"> </w:t>
      </w:r>
      <w:r w:rsidRPr="00E0209C">
        <w:rPr>
          <w:rStyle w:val="StyleBoldUnderline"/>
          <w:highlight w:val="cyan"/>
        </w:rPr>
        <w:t>For China’s leaders</w:t>
      </w:r>
      <w:r w:rsidRPr="00701C96">
        <w:rPr>
          <w:rStyle w:val="StyleBoldUnderline"/>
        </w:rPr>
        <w:t xml:space="preserve">, </w:t>
      </w:r>
      <w:r w:rsidRPr="00E0209C">
        <w:rPr>
          <w:rStyle w:val="StyleBoldUnderline"/>
          <w:highlight w:val="cyan"/>
        </w:rPr>
        <w:t>not responding</w:t>
      </w:r>
      <w:r w:rsidRPr="00701C96">
        <w:rPr>
          <w:sz w:val="16"/>
        </w:rPr>
        <w:t xml:space="preserve"> to the sinking of a</w:t>
      </w:r>
      <w:r w:rsidRPr="00701C96">
        <w:rPr>
          <w:sz w:val="12"/>
        </w:rPr>
        <w:t>¶</w:t>
      </w:r>
      <w:r w:rsidRPr="00701C96">
        <w:rPr>
          <w:sz w:val="16"/>
        </w:rPr>
        <w:t xml:space="preserve"> PLA Navy ship by the US Navy </w:t>
      </w:r>
      <w:r w:rsidRPr="00E0209C">
        <w:rPr>
          <w:rStyle w:val="StyleBoldUnderline"/>
          <w:highlight w:val="cyan"/>
        </w:rPr>
        <w:t>would seem</w:t>
      </w:r>
      <w:r w:rsidRPr="00701C96">
        <w:rPr>
          <w:sz w:val="16"/>
        </w:rPr>
        <w:t xml:space="preserve"> to be </w:t>
      </w:r>
      <w:r w:rsidRPr="00E0209C">
        <w:rPr>
          <w:rStyle w:val="StyleBoldUnderline"/>
          <w:highlight w:val="cyan"/>
        </w:rPr>
        <w:t>impossible</w:t>
      </w:r>
      <w:r w:rsidRPr="00701C96">
        <w:rPr>
          <w:sz w:val="16"/>
        </w:rPr>
        <w:t>. So</w:t>
      </w:r>
      <w:r w:rsidRPr="00701C96">
        <w:rPr>
          <w:sz w:val="12"/>
        </w:rPr>
        <w:t>¶</w:t>
      </w:r>
      <w:r w:rsidRPr="00701C96">
        <w:rPr>
          <w:sz w:val="16"/>
        </w:rPr>
        <w:t xml:space="preserve"> they sink an American ship. If they are smart, it would not be a</w:t>
      </w:r>
      <w:r w:rsidRPr="00701C96">
        <w:rPr>
          <w:sz w:val="12"/>
        </w:rPr>
        <w:t>¶</w:t>
      </w:r>
      <w:r w:rsidRPr="00701C96">
        <w:rPr>
          <w:sz w:val="16"/>
        </w:rPr>
        <w:t xml:space="preserve"> carrier but something smaller. Let’s hope they are smart, because</w:t>
      </w:r>
      <w:r w:rsidRPr="00701C96">
        <w:rPr>
          <w:sz w:val="12"/>
        </w:rPr>
        <w:t>¶</w:t>
      </w:r>
      <w:r w:rsidRPr="00701C96">
        <w:rPr>
          <w:sz w:val="16"/>
        </w:rPr>
        <w:t xml:space="preserve"> once China sinks a carrier, all hope of resolving the crisis would</w:t>
      </w:r>
      <w:r w:rsidRPr="00701C96">
        <w:rPr>
          <w:sz w:val="12"/>
        </w:rPr>
        <w:t>¶</w:t>
      </w:r>
      <w:r w:rsidRPr="00701C96">
        <w:rPr>
          <w:sz w:val="16"/>
        </w:rPr>
        <w:t xml:space="preserve"> be ended. If they sink a small destroyer, there is still a small</w:t>
      </w:r>
      <w:r w:rsidRPr="00701C96">
        <w:rPr>
          <w:sz w:val="12"/>
        </w:rPr>
        <w:t>¶</w:t>
      </w:r>
      <w:r w:rsidRPr="00701C96">
        <w:rPr>
          <w:sz w:val="16"/>
        </w:rPr>
        <w:t xml:space="preserve"> chance that, with very adroit diplomacy and great political courage</w:t>
      </w:r>
      <w:r w:rsidRPr="00701C96">
        <w:rPr>
          <w:sz w:val="12"/>
        </w:rPr>
        <w:t>¶</w:t>
      </w:r>
      <w:r w:rsidRPr="00701C96">
        <w:rPr>
          <w:sz w:val="16"/>
        </w:rPr>
        <w:t xml:space="preserve"> on both sides, it might be possible to pull back from the brink. </w:t>
      </w:r>
      <w:r w:rsidRPr="00E0209C">
        <w:rPr>
          <w:rStyle w:val="StyleBoldUnderline"/>
          <w:highlight w:val="cyan"/>
        </w:rPr>
        <w:t>The chances are</w:t>
      </w:r>
      <w:r w:rsidRPr="00701C96">
        <w:rPr>
          <w:sz w:val="16"/>
        </w:rPr>
        <w:t xml:space="preserve">, however, </w:t>
      </w:r>
      <w:r w:rsidRPr="00701C96">
        <w:rPr>
          <w:rStyle w:val="StyleBoldUnderline"/>
        </w:rPr>
        <w:t xml:space="preserve">that these will either not be </w:t>
      </w:r>
      <w:r w:rsidRPr="00701C96">
        <w:rPr>
          <w:sz w:val="16"/>
        </w:rPr>
        <w:t>in</w:t>
      </w:r>
      <w:r w:rsidRPr="00701C96">
        <w:rPr>
          <w:sz w:val="12"/>
        </w:rPr>
        <w:t>¶</w:t>
      </w:r>
      <w:r w:rsidRPr="00701C96">
        <w:rPr>
          <w:sz w:val="16"/>
        </w:rPr>
        <w:t xml:space="preserve"> </w:t>
      </w:r>
      <w:r w:rsidRPr="00701C96">
        <w:rPr>
          <w:rStyle w:val="StyleBoldUnderline"/>
        </w:rPr>
        <w:t>evidence</w:t>
      </w:r>
      <w:r w:rsidRPr="00701C96">
        <w:rPr>
          <w:sz w:val="16"/>
        </w:rPr>
        <w:t xml:space="preserve"> or not be sufficient </w:t>
      </w:r>
      <w:r w:rsidRPr="00701C96">
        <w:rPr>
          <w:rStyle w:val="StyleBoldUnderline"/>
        </w:rPr>
        <w:t>to prevent governments being</w:t>
      </w:r>
      <w:r w:rsidRPr="00701C96">
        <w:rPr>
          <w:rStyle w:val="StyleBoldUnderline"/>
          <w:b w:val="0"/>
          <w:sz w:val="12"/>
          <w:u w:val="none"/>
        </w:rPr>
        <w:t>¶</w:t>
      </w:r>
      <w:r w:rsidRPr="00701C96">
        <w:rPr>
          <w:rStyle w:val="StyleBoldUnderline"/>
          <w:sz w:val="12"/>
        </w:rPr>
        <w:t xml:space="preserve"> </w:t>
      </w:r>
      <w:r w:rsidRPr="00701C96">
        <w:rPr>
          <w:rStyle w:val="StyleBoldUnderline"/>
        </w:rPr>
        <w:t>swept along both by their own anger and anxiety, and by</w:t>
      </w:r>
      <w:r w:rsidRPr="00701C96">
        <w:rPr>
          <w:rStyle w:val="StyleBoldUnderline"/>
          <w:b w:val="0"/>
          <w:sz w:val="12"/>
          <w:u w:val="none"/>
        </w:rPr>
        <w:t>¶</w:t>
      </w:r>
      <w:r w:rsidRPr="00701C96">
        <w:rPr>
          <w:rStyle w:val="StyleBoldUnderline"/>
          <w:sz w:val="12"/>
        </w:rPr>
        <w:t xml:space="preserve"> </w:t>
      </w:r>
      <w:r w:rsidRPr="00701C96">
        <w:rPr>
          <w:rStyle w:val="StyleBoldUnderline"/>
        </w:rPr>
        <w:t xml:space="preserve">immense public pressure, </w:t>
      </w:r>
      <w:r w:rsidRPr="00701C96">
        <w:rPr>
          <w:rStyle w:val="Emphasis"/>
        </w:rPr>
        <w:t xml:space="preserve">towards </w:t>
      </w:r>
      <w:r w:rsidRPr="00E0209C">
        <w:rPr>
          <w:rStyle w:val="Emphasis"/>
          <w:highlight w:val="cyan"/>
        </w:rPr>
        <w:t>escalation</w:t>
      </w:r>
      <w:r w:rsidRPr="00701C96">
        <w:rPr>
          <w:sz w:val="16"/>
        </w:rPr>
        <w:t>.</w:t>
      </w:r>
      <w:r w:rsidRPr="00701C96">
        <w:rPr>
          <w:sz w:val="12"/>
        </w:rPr>
        <w:t>¶</w:t>
      </w:r>
      <w:r w:rsidRPr="00701C96">
        <w:rPr>
          <w:sz w:val="16"/>
        </w:rPr>
        <w:t xml:space="preserve"> From here </w:t>
      </w:r>
      <w:r w:rsidRPr="00E0209C">
        <w:rPr>
          <w:rStyle w:val="StyleBoldUnderline"/>
          <w:highlight w:val="cyan"/>
        </w:rPr>
        <w:t xml:space="preserve">the step to major war </w:t>
      </w:r>
      <w:r w:rsidRPr="00E0209C">
        <w:rPr>
          <w:rStyle w:val="Emphasis"/>
          <w:highlight w:val="cyan"/>
        </w:rPr>
        <w:t>is short and sharp</w:t>
      </w:r>
      <w:r w:rsidRPr="00701C96">
        <w:rPr>
          <w:sz w:val="16"/>
        </w:rPr>
        <w:t>. As we saw</w:t>
      </w:r>
      <w:r w:rsidRPr="00701C96">
        <w:rPr>
          <w:sz w:val="12"/>
        </w:rPr>
        <w:t>¶</w:t>
      </w:r>
      <w:r w:rsidRPr="00701C96">
        <w:rPr>
          <w:sz w:val="16"/>
        </w:rPr>
        <w:t xml:space="preserve"> in Chapter Four, </w:t>
      </w:r>
      <w:r w:rsidRPr="00701C96">
        <w:rPr>
          <w:rStyle w:val="StyleBoldUnderline"/>
        </w:rPr>
        <w:t>under</w:t>
      </w:r>
      <w:r w:rsidRPr="00701C96">
        <w:rPr>
          <w:sz w:val="16"/>
        </w:rPr>
        <w:t xml:space="preserve"> America’s evolving operational concept</w:t>
      </w:r>
      <w:r w:rsidRPr="00701C96">
        <w:rPr>
          <w:sz w:val="12"/>
        </w:rPr>
        <w:t>¶</w:t>
      </w:r>
      <w:r w:rsidRPr="00701C96">
        <w:rPr>
          <w:sz w:val="16"/>
        </w:rPr>
        <w:t xml:space="preserve"> for war against China – the </w:t>
      </w:r>
      <w:r w:rsidRPr="00E0209C">
        <w:rPr>
          <w:rStyle w:val="StyleBoldUnderline"/>
          <w:highlight w:val="cyan"/>
        </w:rPr>
        <w:t>Air–Sea Battle</w:t>
      </w:r>
      <w:r w:rsidRPr="00701C96">
        <w:rPr>
          <w:sz w:val="16"/>
        </w:rPr>
        <w:t xml:space="preserve"> – </w:t>
      </w:r>
      <w:r w:rsidRPr="00701C96">
        <w:rPr>
          <w:rStyle w:val="StyleBoldUnderline"/>
        </w:rPr>
        <w:t>the United States</w:t>
      </w:r>
      <w:r w:rsidRPr="00701C96">
        <w:rPr>
          <w:rStyle w:val="StyleBoldUnderline"/>
          <w:b w:val="0"/>
          <w:sz w:val="12"/>
          <w:u w:val="none"/>
        </w:rPr>
        <w:t>¶</w:t>
      </w:r>
      <w:r w:rsidRPr="00701C96">
        <w:rPr>
          <w:rStyle w:val="StyleBoldUnderline"/>
          <w:sz w:val="12"/>
        </w:rPr>
        <w:t xml:space="preserve"> </w:t>
      </w:r>
      <w:r w:rsidRPr="00701C96">
        <w:rPr>
          <w:rStyle w:val="StyleBoldUnderline"/>
        </w:rPr>
        <w:t>would start hostilities with a massive strike campaign</w:t>
      </w:r>
      <w:r w:rsidRPr="00701C96">
        <w:rPr>
          <w:sz w:val="16"/>
        </w:rPr>
        <w:t xml:space="preserve"> to destroy</w:t>
      </w:r>
      <w:r w:rsidRPr="00701C96">
        <w:rPr>
          <w:sz w:val="12"/>
        </w:rPr>
        <w:t>¶</w:t>
      </w:r>
      <w:r w:rsidRPr="00701C96">
        <w:rPr>
          <w:sz w:val="16"/>
        </w:rPr>
        <w:t xml:space="preserve"> China’s air and naval forces so that its maritime forces could</w:t>
      </w:r>
      <w:r w:rsidRPr="00701C96">
        <w:rPr>
          <w:sz w:val="12"/>
        </w:rPr>
        <w:t>¶</w:t>
      </w:r>
      <w:r w:rsidRPr="00701C96">
        <w:rPr>
          <w:sz w:val="16"/>
        </w:rPr>
        <w:t xml:space="preserve"> operate with impunity. While that makes operational sense, it</w:t>
      </w:r>
      <w:r w:rsidRPr="00701C96">
        <w:rPr>
          <w:sz w:val="12"/>
        </w:rPr>
        <w:t>¶</w:t>
      </w:r>
      <w:r w:rsidRPr="00701C96">
        <w:rPr>
          <w:sz w:val="16"/>
        </w:rPr>
        <w:t xml:space="preserve"> has very grave strategic implications, because </w:t>
      </w:r>
      <w:r w:rsidRPr="00701C96">
        <w:rPr>
          <w:rStyle w:val="StyleBoldUnderline"/>
        </w:rPr>
        <w:t xml:space="preserve">it </w:t>
      </w:r>
      <w:r w:rsidRPr="00E0209C">
        <w:rPr>
          <w:rStyle w:val="StyleBoldUnderline"/>
          <w:highlight w:val="cyan"/>
        </w:rPr>
        <w:t>guarantees</w:t>
      </w:r>
      <w:r w:rsidRPr="00701C96">
        <w:rPr>
          <w:rStyle w:val="StyleBoldUnderline"/>
        </w:rPr>
        <w:t xml:space="preserve"> </w:t>
      </w:r>
      <w:r w:rsidRPr="00E0209C">
        <w:rPr>
          <w:rStyle w:val="StyleBoldUnderline"/>
          <w:highlight w:val="cyan"/>
        </w:rPr>
        <w:t>that</w:t>
      </w:r>
      <w:r w:rsidRPr="00701C96">
        <w:rPr>
          <w:rStyle w:val="StyleBoldUnderline"/>
          <w:b w:val="0"/>
          <w:sz w:val="12"/>
          <w:u w:val="none"/>
        </w:rPr>
        <w:t>¶</w:t>
      </w:r>
      <w:r w:rsidRPr="00701C96">
        <w:rPr>
          <w:rStyle w:val="StyleBoldUnderline"/>
          <w:sz w:val="12"/>
        </w:rPr>
        <w:t xml:space="preserve"> </w:t>
      </w:r>
      <w:r w:rsidRPr="00E0209C">
        <w:rPr>
          <w:rStyle w:val="StyleBoldUnderline"/>
          <w:highlight w:val="cyan"/>
        </w:rPr>
        <w:t>any conflict with China</w:t>
      </w:r>
      <w:r w:rsidRPr="00701C96">
        <w:rPr>
          <w:rStyle w:val="StyleBoldUnderline"/>
        </w:rPr>
        <w:t xml:space="preserve"> immediately </w:t>
      </w:r>
      <w:r w:rsidRPr="00E0209C">
        <w:rPr>
          <w:rStyle w:val="StyleBoldUnderline"/>
        </w:rPr>
        <w:t>escalates to very high levels</w:t>
      </w:r>
      <w:r w:rsidRPr="00E0209C">
        <w:rPr>
          <w:rStyle w:val="StyleBoldUnderline"/>
          <w:b w:val="0"/>
          <w:sz w:val="12"/>
          <w:u w:val="none"/>
        </w:rPr>
        <w:t>¶</w:t>
      </w:r>
      <w:r w:rsidRPr="00E0209C">
        <w:rPr>
          <w:rStyle w:val="StyleBoldUnderline"/>
          <w:sz w:val="12"/>
        </w:rPr>
        <w:t xml:space="preserve"> </w:t>
      </w:r>
      <w:r w:rsidRPr="00E0209C">
        <w:rPr>
          <w:rStyle w:val="StyleBoldUnderline"/>
        </w:rPr>
        <w:t>of intensity</w:t>
      </w:r>
      <w:r w:rsidRPr="00E0209C">
        <w:rPr>
          <w:sz w:val="16"/>
        </w:rPr>
        <w:t>, with wide-ranging US attacks directly on Chinese</w:t>
      </w:r>
      <w:r w:rsidRPr="00E0209C">
        <w:rPr>
          <w:sz w:val="12"/>
        </w:rPr>
        <w:t>¶</w:t>
      </w:r>
      <w:r w:rsidRPr="00E0209C">
        <w:rPr>
          <w:sz w:val="16"/>
        </w:rPr>
        <w:t xml:space="preserve"> territory. Therefore, this operational concept alone guarantees</w:t>
      </w:r>
      <w:r w:rsidRPr="00E0209C">
        <w:rPr>
          <w:sz w:val="12"/>
        </w:rPr>
        <w:t>¶</w:t>
      </w:r>
      <w:r w:rsidRPr="00E0209C">
        <w:rPr>
          <w:sz w:val="16"/>
        </w:rPr>
        <w:t xml:space="preserve"> that </w:t>
      </w:r>
      <w:r w:rsidRPr="00E0209C">
        <w:rPr>
          <w:rStyle w:val="StyleBoldUnderline"/>
        </w:rPr>
        <w:t>the conflict [</w:t>
      </w:r>
      <w:r w:rsidRPr="00E0209C">
        <w:rPr>
          <w:rStyle w:val="StyleBoldUnderline"/>
          <w:highlight w:val="cyan"/>
        </w:rPr>
        <w:t>would</w:t>
      </w:r>
      <w:r w:rsidRPr="00E0209C">
        <w:rPr>
          <w:sz w:val="16"/>
        </w:rPr>
        <w:t>] very</w:t>
      </w:r>
      <w:r w:rsidRPr="00701C96">
        <w:rPr>
          <w:sz w:val="16"/>
        </w:rPr>
        <w:t xml:space="preserve"> quickly </w:t>
      </w:r>
      <w:r w:rsidRPr="00E0209C">
        <w:rPr>
          <w:rStyle w:val="StyleBoldUnderline"/>
          <w:highlight w:val="cyan"/>
        </w:rPr>
        <w:t>becomes the biggest war</w:t>
      </w:r>
      <w:r w:rsidRPr="00701C96">
        <w:rPr>
          <w:sz w:val="16"/>
        </w:rPr>
        <w:t xml:space="preserve"> for many</w:t>
      </w:r>
      <w:r w:rsidRPr="00701C96">
        <w:rPr>
          <w:sz w:val="12"/>
        </w:rPr>
        <w:t>¶</w:t>
      </w:r>
      <w:r w:rsidRPr="00701C96">
        <w:rPr>
          <w:sz w:val="16"/>
        </w:rPr>
        <w:t xml:space="preserve"> decades, and quite possibly the biggest </w:t>
      </w:r>
      <w:r w:rsidRPr="00E0209C">
        <w:rPr>
          <w:rStyle w:val="StyleBoldUnderline"/>
          <w:highlight w:val="cyan"/>
        </w:rPr>
        <w:t>since the Second World</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StyleBoldUnderline"/>
          <w:highlight w:val="cyan"/>
        </w:rPr>
        <w:t>War.</w:t>
      </w:r>
      <w:r w:rsidRPr="00701C96">
        <w:rPr>
          <w:sz w:val="16"/>
        </w:rPr>
        <w:t xml:space="preserve"> But America would still be no closer to achieving its overall</w:t>
      </w:r>
      <w:r w:rsidRPr="00701C96">
        <w:rPr>
          <w:sz w:val="12"/>
        </w:rPr>
        <w:t>¶</w:t>
      </w:r>
      <w:r w:rsidRPr="00701C96">
        <w:rPr>
          <w:sz w:val="16"/>
        </w:rPr>
        <w:t xml:space="preserve"> strategic objectives, however they might be defined. What</w:t>
      </w:r>
      <w:r w:rsidRPr="00701C96">
        <w:rPr>
          <w:sz w:val="12"/>
        </w:rPr>
        <w:t>¶</w:t>
      </w:r>
      <w:r w:rsidRPr="00701C96">
        <w:rPr>
          <w:sz w:val="16"/>
        </w:rPr>
        <w:t xml:space="preserve"> would count as winning the war that could justify the immense</w:t>
      </w:r>
      <w:r w:rsidRPr="00701C96">
        <w:rPr>
          <w:sz w:val="12"/>
        </w:rPr>
        <w:t>¶</w:t>
      </w:r>
      <w:r w:rsidRPr="00701C96">
        <w:rPr>
          <w:sz w:val="16"/>
        </w:rPr>
        <w:t xml:space="preserve"> cost of the conflict now unleashed? </w:t>
      </w:r>
      <w:r w:rsidRPr="00E0209C">
        <w:rPr>
          <w:rStyle w:val="StyleBoldUnderline"/>
        </w:rPr>
        <w:t>Even more than most wars,</w:t>
      </w:r>
      <w:r w:rsidRPr="00E0209C">
        <w:rPr>
          <w:rStyle w:val="StyleBoldUnderline"/>
          <w:b w:val="0"/>
          <w:sz w:val="12"/>
          <w:u w:val="none"/>
        </w:rPr>
        <w:t>¶</w:t>
      </w:r>
      <w:r w:rsidRPr="00E0209C">
        <w:rPr>
          <w:rStyle w:val="StyleBoldUnderline"/>
          <w:sz w:val="12"/>
        </w:rPr>
        <w:t xml:space="preserve"> </w:t>
      </w:r>
      <w:r w:rsidRPr="00E0209C">
        <w:rPr>
          <w:rStyle w:val="StyleBoldUnderline"/>
        </w:rPr>
        <w:t>this one would turn out to be easy to start, but very hard to end</w:t>
      </w:r>
      <w:r w:rsidRPr="00E0209C">
        <w:rPr>
          <w:sz w:val="16"/>
        </w:rPr>
        <w:t xml:space="preserve">. </w:t>
      </w:r>
      <w:r w:rsidRPr="00E0209C">
        <w:rPr>
          <w:rStyle w:val="StyleBoldUnderline"/>
        </w:rPr>
        <w:t>Finally, there is the nuclear dimension</w:t>
      </w:r>
      <w:r w:rsidRPr="00E0209C">
        <w:rPr>
          <w:sz w:val="16"/>
        </w:rPr>
        <w:t>. We can only guess</w:t>
      </w:r>
      <w:r w:rsidRPr="00E0209C">
        <w:rPr>
          <w:sz w:val="12"/>
        </w:rPr>
        <w:t>¶</w:t>
      </w:r>
      <w:r w:rsidRPr="00E0209C">
        <w:rPr>
          <w:sz w:val="16"/>
        </w:rPr>
        <w:t xml:space="preserve"> about where </w:t>
      </w:r>
      <w:r w:rsidRPr="00E0209C">
        <w:rPr>
          <w:rStyle w:val="StyleBoldUnderline"/>
        </w:rPr>
        <w:t>the nuclear threshold</w:t>
      </w:r>
      <w:r w:rsidRPr="00E0209C">
        <w:rPr>
          <w:sz w:val="16"/>
        </w:rPr>
        <w:t xml:space="preserve"> would lie in a crisis like the</w:t>
      </w:r>
      <w:r w:rsidRPr="00E0209C">
        <w:rPr>
          <w:sz w:val="12"/>
        </w:rPr>
        <w:t>¶</w:t>
      </w:r>
      <w:r w:rsidRPr="00E0209C">
        <w:rPr>
          <w:sz w:val="16"/>
        </w:rPr>
        <w:t xml:space="preserve"> one we are envisaging. And in fact the threshold </w:t>
      </w:r>
      <w:r w:rsidRPr="00E0209C">
        <w:rPr>
          <w:rStyle w:val="StyleBoldUnderline"/>
        </w:rPr>
        <w:t>is</w:t>
      </w:r>
      <w:r w:rsidRPr="00E0209C">
        <w:rPr>
          <w:sz w:val="16"/>
        </w:rPr>
        <w:t xml:space="preserve"> probably as</w:t>
      </w:r>
      <w:r w:rsidRPr="00E0209C">
        <w:rPr>
          <w:sz w:val="12"/>
        </w:rPr>
        <w:t>¶</w:t>
      </w:r>
      <w:r w:rsidRPr="00E0209C">
        <w:rPr>
          <w:sz w:val="16"/>
        </w:rPr>
        <w:t xml:space="preserve"> </w:t>
      </w:r>
      <w:r w:rsidRPr="00E0209C">
        <w:rPr>
          <w:rStyle w:val="StyleBoldUnderline"/>
        </w:rPr>
        <w:t>unclear</w:t>
      </w:r>
      <w:r w:rsidRPr="00E0209C">
        <w:rPr>
          <w:sz w:val="16"/>
        </w:rPr>
        <w:t xml:space="preserve"> to those responsible for managing the crisis as it is</w:t>
      </w:r>
      <w:r w:rsidRPr="00701C96">
        <w:rPr>
          <w:sz w:val="16"/>
        </w:rPr>
        <w:t xml:space="preserve"> to the</w:t>
      </w:r>
      <w:r w:rsidRPr="00701C96">
        <w:rPr>
          <w:sz w:val="12"/>
        </w:rPr>
        <w:t>¶</w:t>
      </w:r>
      <w:r w:rsidRPr="00701C96">
        <w:rPr>
          <w:sz w:val="16"/>
        </w:rPr>
        <w:t xml:space="preserve"> rest of us. In the Cold War, the conditions under which each</w:t>
      </w:r>
      <w:r w:rsidRPr="00701C96">
        <w:rPr>
          <w:sz w:val="12"/>
        </w:rPr>
        <w:t>¶</w:t>
      </w:r>
      <w:r w:rsidRPr="00701C96">
        <w:rPr>
          <w:sz w:val="16"/>
        </w:rPr>
        <w:t xml:space="preserve"> side would resort to nuclear weapons were </w:t>
      </w:r>
      <w:r w:rsidRPr="00E0209C">
        <w:rPr>
          <w:sz w:val="16"/>
        </w:rPr>
        <w:t>extensively discussed</w:t>
      </w:r>
      <w:r w:rsidRPr="00E0209C">
        <w:rPr>
          <w:sz w:val="12"/>
        </w:rPr>
        <w:t>¶</w:t>
      </w:r>
      <w:r w:rsidRPr="00E0209C">
        <w:rPr>
          <w:sz w:val="16"/>
        </w:rPr>
        <w:t xml:space="preserve"> and – within limits at least – well understood. Between the</w:t>
      </w:r>
      <w:r w:rsidRPr="00E0209C">
        <w:rPr>
          <w:sz w:val="12"/>
        </w:rPr>
        <w:t>¶</w:t>
      </w:r>
      <w:r w:rsidRPr="00E0209C">
        <w:rPr>
          <w:sz w:val="16"/>
        </w:rPr>
        <w:t xml:space="preserve"> United States and China these issues are much less clear, and </w:t>
      </w:r>
      <w:r w:rsidRPr="00E0209C">
        <w:rPr>
          <w:rStyle w:val="StyleBoldUnderline"/>
        </w:rPr>
        <w:t>the</w:t>
      </w:r>
      <w:r w:rsidRPr="00E0209C">
        <w:rPr>
          <w:rStyle w:val="StyleBoldUnderline"/>
          <w:b w:val="0"/>
          <w:sz w:val="12"/>
          <w:u w:val="none"/>
        </w:rPr>
        <w:t>¶</w:t>
      </w:r>
      <w:r w:rsidRPr="00E0209C">
        <w:rPr>
          <w:rStyle w:val="StyleBoldUnderline"/>
          <w:sz w:val="12"/>
        </w:rPr>
        <w:t xml:space="preserve"> </w:t>
      </w:r>
      <w:r w:rsidRPr="00E0209C">
        <w:rPr>
          <w:rStyle w:val="StyleBoldUnderline"/>
        </w:rPr>
        <w:t>scope for misunderstanding is huge.</w:t>
      </w:r>
      <w:r w:rsidRPr="00E0209C">
        <w:rPr>
          <w:sz w:val="16"/>
        </w:rPr>
        <w:t xml:space="preserve"> Suffice to say that once</w:t>
      </w:r>
      <w:r w:rsidRPr="00E0209C">
        <w:rPr>
          <w:sz w:val="12"/>
        </w:rPr>
        <w:t>¶</w:t>
      </w:r>
      <w:r w:rsidRPr="00E0209C">
        <w:rPr>
          <w:sz w:val="16"/>
        </w:rPr>
        <w:t xml:space="preserve"> operations against China on the scale of the Air–Sea Battle</w:t>
      </w:r>
      <w:r w:rsidRPr="00701C96">
        <w:rPr>
          <w:sz w:val="16"/>
        </w:rPr>
        <w:t xml:space="preserve"> were launched, </w:t>
      </w:r>
      <w:r w:rsidRPr="00E0209C">
        <w:rPr>
          <w:rStyle w:val="StyleBoldUnderline"/>
          <w:highlight w:val="cyan"/>
        </w:rPr>
        <w:t>it would be</w:t>
      </w:r>
      <w:r w:rsidRPr="00701C96">
        <w:rPr>
          <w:sz w:val="16"/>
        </w:rPr>
        <w:t xml:space="preserve"> very </w:t>
      </w:r>
      <w:r w:rsidRPr="00E0209C">
        <w:rPr>
          <w:rStyle w:val="StyleBoldUnderline"/>
          <w:highlight w:val="cyan"/>
        </w:rPr>
        <w:t>unwise to assume that China would</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StyleBoldUnderline"/>
          <w:highlight w:val="cyan"/>
        </w:rPr>
        <w:t>not consider the use of nuclear forces</w:t>
      </w:r>
      <w:r w:rsidRPr="00701C96">
        <w:rPr>
          <w:sz w:val="16"/>
        </w:rPr>
        <w:t xml:space="preserve"> against the bases from</w:t>
      </w:r>
      <w:r w:rsidRPr="00701C96">
        <w:rPr>
          <w:sz w:val="12"/>
        </w:rPr>
        <w:t>¶</w:t>
      </w:r>
      <w:r w:rsidRPr="00701C96">
        <w:rPr>
          <w:sz w:val="16"/>
        </w:rPr>
        <w:t xml:space="preserve"> which those operations were being mounted, for instance</w:t>
      </w:r>
      <w:r w:rsidRPr="00701C96">
        <w:rPr>
          <w:sz w:val="12"/>
        </w:rPr>
        <w:t>¶</w:t>
      </w:r>
      <w:r w:rsidRPr="00701C96">
        <w:rPr>
          <w:sz w:val="16"/>
        </w:rPr>
        <w:t xml:space="preserve"> Guam. As we saw in Chapter Four, China’s leaders might well</w:t>
      </w:r>
      <w:r w:rsidRPr="00701C96">
        <w:rPr>
          <w:sz w:val="12"/>
        </w:rPr>
        <w:t>¶</w:t>
      </w:r>
      <w:r w:rsidRPr="00701C96">
        <w:rPr>
          <w:sz w:val="16"/>
        </w:rPr>
        <w:t xml:space="preserve"> believe that America would not retaliate with nuclear force for</w:t>
      </w:r>
      <w:r w:rsidRPr="00701C96">
        <w:rPr>
          <w:sz w:val="12"/>
        </w:rPr>
        <w:t>¶</w:t>
      </w:r>
      <w:r w:rsidRPr="00701C96">
        <w:rPr>
          <w:sz w:val="16"/>
        </w:rPr>
        <w:t xml:space="preserve"> fear that China might then launch its intercontinental ballistic</w:t>
      </w:r>
      <w:r w:rsidRPr="00701C96">
        <w:rPr>
          <w:sz w:val="12"/>
        </w:rPr>
        <w:t>¶</w:t>
      </w:r>
      <w:r w:rsidRPr="00701C96">
        <w:rPr>
          <w:sz w:val="16"/>
        </w:rPr>
        <w:t xml:space="preserve"> missiles against cities in the United States. Who knows if they’d</w:t>
      </w:r>
      <w:r w:rsidRPr="00701C96">
        <w:rPr>
          <w:sz w:val="12"/>
        </w:rPr>
        <w:t>¶</w:t>
      </w:r>
      <w:r w:rsidRPr="00701C96">
        <w:rPr>
          <w:sz w:val="16"/>
        </w:rPr>
        <w:t xml:space="preserve"> be right?</w:t>
      </w:r>
    </w:p>
    <w:p w14:paraId="7F19CDE5" w14:textId="77777777" w:rsidR="00AF1A76" w:rsidRDefault="00AF1A76" w:rsidP="00AF1A76">
      <w:pPr>
        <w:pStyle w:val="Heading4"/>
      </w:pPr>
      <w:r>
        <w:t>US/China war causes nuclear winter and extinction</w:t>
      </w:r>
    </w:p>
    <w:p w14:paraId="1BFCD423" w14:textId="77777777" w:rsidR="00AF1A76" w:rsidRPr="00DF5767" w:rsidRDefault="00AF1A76" w:rsidP="00AF1A76">
      <w:pPr>
        <w:contextualSpacing/>
        <w:rPr>
          <w:rFonts w:eastAsia="Cambria"/>
        </w:rPr>
      </w:pPr>
      <w:r w:rsidRPr="00DF5767">
        <w:rPr>
          <w:rFonts w:eastAsia="Cambria"/>
          <w:b/>
          <w:bCs/>
          <w:sz w:val="26"/>
        </w:rPr>
        <w:t>Wittner 11</w:t>
      </w:r>
      <w:r w:rsidRPr="00DF5767">
        <w:rPr>
          <w:rFonts w:eastAsia="Cambria"/>
        </w:rPr>
        <w:t xml:space="preserve"> – Professor of History @ State University of New York-Albany</w:t>
      </w:r>
    </w:p>
    <w:p w14:paraId="4D6305A0" w14:textId="77777777" w:rsidR="00AF1A76" w:rsidRPr="00B3250B" w:rsidRDefault="00AF1A76" w:rsidP="00AF1A76">
      <w:pPr>
        <w:contextualSpacing/>
      </w:pPr>
      <w:r w:rsidRPr="00DF5767">
        <w:rPr>
          <w:rFonts w:eastAsia="Cambria"/>
        </w:rPr>
        <w:t xml:space="preserve">Lawrence S. Wittner, “Is a Nuclear War with China Possible?,” Huntington News, Monday, November 28, 2011 - 18:37 pg. </w:t>
      </w:r>
      <w:hyperlink r:id="rId6" w:history="1">
        <w:r w:rsidRPr="00B3250B">
          <w:t>http://www.huntingtonnews.net/14446</w:t>
        </w:r>
      </w:hyperlink>
    </w:p>
    <w:p w14:paraId="6ADBACD4" w14:textId="77777777" w:rsidR="00AF1A76" w:rsidRPr="000A4665" w:rsidRDefault="00AF1A76" w:rsidP="00AF1A76">
      <w:pPr>
        <w:rPr>
          <w:rFonts w:eastAsia="Calibri"/>
          <w:sz w:val="16"/>
        </w:rPr>
      </w:pPr>
      <w:r w:rsidRPr="000A4665">
        <w:rPr>
          <w:rFonts w:eastAsia="Cambria"/>
          <w:sz w:val="16"/>
        </w:rPr>
        <w:t xml:space="preserve">While nuclear weapons exist, there remains a danger that they will be used.  After all, </w:t>
      </w:r>
      <w:r w:rsidRPr="00BF6B35">
        <w:rPr>
          <w:rStyle w:val="StyleBoldUnderline"/>
        </w:rPr>
        <w:t xml:space="preserve">for centuries national conflicts have led to wars, with nations employing their deadliest weapons.  The current deterioration of U.S. relations with China might end up providing us with yet another example of this phenomenon.  </w:t>
      </w:r>
      <w:r w:rsidRPr="000A4665">
        <w:rPr>
          <w:rStyle w:val="StyleBoldUnderline"/>
          <w:highlight w:val="cyan"/>
        </w:rPr>
        <w:t>The gathering tension between the United States and China is clear</w:t>
      </w:r>
      <w:r w:rsidRPr="00BF6B35">
        <w:rPr>
          <w:rStyle w:val="StyleBoldUnderline"/>
        </w:rPr>
        <w:t xml:space="preserve"> </w:t>
      </w:r>
      <w:r w:rsidRPr="000A4665">
        <w:rPr>
          <w:rFonts w:eastAsia="Cambria"/>
          <w:sz w:val="16"/>
        </w:rPr>
        <w:t xml:space="preserve">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w:t>
      </w:r>
      <w:r w:rsidRPr="00BF6B35">
        <w:rPr>
          <w:rStyle w:val="StyleBoldUnderline"/>
        </w:rPr>
        <w:t>the United States was “asserting our own position as a Pacific power.” But need this lead to nuclear war?</w:t>
      </w:r>
      <w:r w:rsidRPr="000A4665">
        <w:rPr>
          <w:rFonts w:eastAsia="Cambria"/>
          <w:sz w:val="16"/>
        </w:rPr>
        <w:t xml:space="preserve">  Not necessarily.  And yet, there are signs that </w:t>
      </w:r>
      <w:r w:rsidRPr="00BF6B35">
        <w:rPr>
          <w:rStyle w:val="StyleBoldUnderline"/>
        </w:rPr>
        <w:t xml:space="preserve">it could.  </w:t>
      </w:r>
      <w:r w:rsidRPr="000A4665">
        <w:rPr>
          <w:rFonts w:eastAsia="Cambria"/>
          <w:sz w:val="16"/>
        </w:rPr>
        <w:t xml:space="preserve">After all, </w:t>
      </w:r>
      <w:r w:rsidRPr="00BF6B35">
        <w:rPr>
          <w:rStyle w:val="StyleBoldUnderline"/>
        </w:rPr>
        <w:t xml:space="preserve">both </w:t>
      </w:r>
      <w:r w:rsidRPr="000A4665">
        <w:rPr>
          <w:rStyle w:val="StyleBoldUnderline"/>
          <w:highlight w:val="cyan"/>
        </w:rPr>
        <w:t>the United States and China possess large numbers of nuclear weapons</w:t>
      </w:r>
      <w:r w:rsidRPr="00BF6B35">
        <w:rPr>
          <w:rStyle w:val="StyleBoldUnderline"/>
        </w:rPr>
        <w:t>.  The U.S</w:t>
      </w:r>
      <w:r w:rsidRPr="000A4665">
        <w:rPr>
          <w:rFonts w:eastAsia="Cambria"/>
          <w:sz w:val="16"/>
        </w:rPr>
        <w:t xml:space="preserve">. government </w:t>
      </w:r>
      <w:r w:rsidRPr="00BF6B35">
        <w:rPr>
          <w:rStyle w:val="StyleBoldUnderline"/>
        </w:rPr>
        <w:t xml:space="preserve">threatened to attack China with nuclear weapons during the Korean War </w:t>
      </w:r>
      <w:r w:rsidRPr="000A4665">
        <w:rPr>
          <w:rFonts w:eastAsia="Cambria"/>
          <w:sz w:val="16"/>
        </w:rPr>
        <w:t xml:space="preserve">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w:t>
      </w:r>
      <w:r w:rsidRPr="000A4665">
        <w:rPr>
          <w:rStyle w:val="StyleBoldUnderline"/>
          <w:highlight w:val="cyan"/>
        </w:rPr>
        <w:t>the loose nuclear threats of U.S. and Soviet</w:t>
      </w:r>
      <w:r w:rsidRPr="00BF6B35">
        <w:rPr>
          <w:rStyle w:val="StyleBoldUnderline"/>
        </w:rPr>
        <w:t xml:space="preserve"> </w:t>
      </w:r>
      <w:r w:rsidRPr="000A4665">
        <w:rPr>
          <w:rFonts w:eastAsia="Cambria"/>
          <w:sz w:val="16"/>
        </w:rPr>
        <w:t xml:space="preserve">government </w:t>
      </w:r>
      <w:r w:rsidRPr="000A4665">
        <w:rPr>
          <w:rStyle w:val="StyleBoldUnderline"/>
          <w:highlight w:val="cyan"/>
        </w:rPr>
        <w:t>officials</w:t>
      </w:r>
      <w:r w:rsidRPr="000A4665">
        <w:rPr>
          <w:rFonts w:eastAsia="Cambria"/>
          <w:sz w:val="16"/>
        </w:rPr>
        <w:t xml:space="preserve"> during the Cold War, when both nations had vast nuclear arsenals, </w:t>
      </w:r>
      <w:r w:rsidRPr="000A4665">
        <w:rPr>
          <w:rStyle w:val="StyleBoldUnderline"/>
          <w:highlight w:val="cyan"/>
        </w:rPr>
        <w:t>should convince us that, even as the military ante is raised, nuclear saber-rattling persists</w:t>
      </w:r>
      <w:r w:rsidRPr="00BF6B35">
        <w:rPr>
          <w:rStyle w:val="StyleBoldUnderline"/>
        </w:rPr>
        <w:t xml:space="preserve">.  </w:t>
      </w:r>
      <w:r w:rsidRPr="000A4665">
        <w:rPr>
          <w:rFonts w:eastAsia="Cambria"/>
          <w:sz w:val="16"/>
        </w:rPr>
        <w:t xml:space="preserve">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nuclear-ularmed Soviet Union.  Furthermore, </w:t>
      </w:r>
      <w:r w:rsidRPr="000A4665">
        <w:rPr>
          <w:rStyle w:val="StyleBoldUnderline"/>
        </w:rPr>
        <w:t>if U.S</w:t>
      </w:r>
      <w:r w:rsidRPr="00BF6B35">
        <w:rPr>
          <w:rFonts w:eastAsia="Cambria"/>
        </w:rPr>
        <w:t>.</w:t>
      </w:r>
      <w:r w:rsidRPr="000A4665">
        <w:rPr>
          <w:rFonts w:eastAsia="Cambria"/>
          <w:sz w:val="16"/>
        </w:rPr>
        <w:t xml:space="preserve"> government officials really </w:t>
      </w:r>
      <w:r w:rsidRPr="000A4665">
        <w:rPr>
          <w:rStyle w:val="StyleBoldUnderline"/>
        </w:rPr>
        <w:t>believed that nuclear deterrence worked, they would not</w:t>
      </w:r>
      <w:r w:rsidRPr="000A4665">
        <w:rPr>
          <w:rFonts w:eastAsia="Cambria"/>
          <w:sz w:val="16"/>
        </w:rPr>
        <w:t xml:space="preserve"> have resorted to </w:t>
      </w:r>
      <w:r w:rsidRPr="000A4665">
        <w:rPr>
          <w:rStyle w:val="StyleBoldUnderline"/>
        </w:rPr>
        <w:t>championing</w:t>
      </w:r>
      <w:r w:rsidRPr="000A4665">
        <w:rPr>
          <w:rFonts w:eastAsia="Cambria"/>
          <w:sz w:val="16"/>
        </w:rPr>
        <w:t xml:space="preserve"> “Star Wars” and its modern variant, national </w:t>
      </w:r>
      <w:r w:rsidRPr="000A4665">
        <w:rPr>
          <w:rStyle w:val="StyleBoldUnderline"/>
        </w:rPr>
        <w:t>missile defense</w:t>
      </w:r>
      <w:r w:rsidRPr="000A4665">
        <w:rPr>
          <w:rFonts w:eastAsia="Cambria"/>
          <w:sz w:val="16"/>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0A4665">
        <w:rPr>
          <w:rStyle w:val="StyleBoldUnderline"/>
          <w:highlight w:val="cyan"/>
        </w:rPr>
        <w:t>about forty</w:t>
      </w:r>
      <w:r w:rsidRPr="000A4665">
        <w:rPr>
          <w:rFonts w:eastAsia="Cambria"/>
          <w:sz w:val="16"/>
        </w:rPr>
        <w:t xml:space="preserve"> of these </w:t>
      </w:r>
      <w:r w:rsidRPr="000A4665">
        <w:rPr>
          <w:rStyle w:val="StyleBoldUnderline"/>
          <w:highlight w:val="cyan"/>
        </w:rPr>
        <w:t>Chinese nuclear weapons can reach the U</w:t>
      </w:r>
      <w:r w:rsidRPr="000A4665">
        <w:rPr>
          <w:rFonts w:eastAsia="Cambria"/>
          <w:sz w:val="16"/>
        </w:rPr>
        <w:t xml:space="preserve">nited </w:t>
      </w:r>
      <w:r w:rsidRPr="000A4665">
        <w:rPr>
          <w:rStyle w:val="StyleBoldUnderline"/>
          <w:highlight w:val="cyan"/>
        </w:rPr>
        <w:t>S</w:t>
      </w:r>
      <w:r w:rsidRPr="000A4665">
        <w:rPr>
          <w:rFonts w:eastAsia="Cambria"/>
          <w:sz w:val="16"/>
        </w:rPr>
        <w:t xml:space="preserve">tates.  Surely the United States would “win” any nuclear war with China.  But what would that “victory” entail?  </w:t>
      </w:r>
      <w:r w:rsidRPr="000A4665">
        <w:rPr>
          <w:rStyle w:val="StyleBoldUnderline"/>
          <w:highlight w:val="cyan"/>
        </w:rPr>
        <w:t>A nuclear attack by China would immediately slaughter at least 10 million Americans</w:t>
      </w:r>
      <w:r w:rsidRPr="00BF6B35">
        <w:rPr>
          <w:rStyle w:val="StyleBoldUnderline"/>
        </w:rPr>
        <w:t xml:space="preserve"> </w:t>
      </w:r>
      <w:r w:rsidRPr="000A4665">
        <w:rPr>
          <w:rFonts w:eastAsia="Cambria"/>
          <w:sz w:val="16"/>
        </w:rPr>
        <w:t xml:space="preserve">in a great storm of blast and fire, while leaving many more dying horribly of sickness and radiation poisoning.  </w:t>
      </w:r>
      <w:r w:rsidRPr="00BF6B35">
        <w:rPr>
          <w:rStyle w:val="StyleBoldUnderline"/>
        </w:rPr>
        <w:t xml:space="preserve">The Chinese death toll </w:t>
      </w:r>
      <w:r w:rsidRPr="000A4665">
        <w:rPr>
          <w:rFonts w:eastAsia="Cambria"/>
          <w:sz w:val="16"/>
        </w:rPr>
        <w:t xml:space="preserve">in a nuclear war </w:t>
      </w:r>
      <w:r w:rsidRPr="00BF6B35">
        <w:rPr>
          <w:rStyle w:val="StyleBoldUnderline"/>
        </w:rPr>
        <w:t xml:space="preserve">would be far higher.  </w:t>
      </w:r>
      <w:r w:rsidRPr="000A4665">
        <w:rPr>
          <w:rStyle w:val="StyleBoldUnderline"/>
          <w:highlight w:val="cyan"/>
        </w:rPr>
        <w:t>Both nations would be reduced to smoldering, radioactive wastelands</w:t>
      </w:r>
      <w:r w:rsidRPr="000A4665">
        <w:rPr>
          <w:rFonts w:eastAsia="Cambria"/>
          <w:sz w:val="16"/>
          <w:highlight w:val="cyan"/>
        </w:rPr>
        <w:t>.</w:t>
      </w:r>
      <w:r w:rsidRPr="000A4665">
        <w:rPr>
          <w:rFonts w:eastAsia="Cambria"/>
          <w:sz w:val="16"/>
        </w:rPr>
        <w:t xml:space="preserve">  Also, </w:t>
      </w:r>
      <w:r w:rsidRPr="000A4665">
        <w:rPr>
          <w:rStyle w:val="StyleBoldUnderline"/>
          <w:highlight w:val="cyan"/>
        </w:rPr>
        <w:t>radioactive debris</w:t>
      </w:r>
      <w:r w:rsidRPr="00BF6B35">
        <w:rPr>
          <w:rStyle w:val="StyleBoldUnderline"/>
        </w:rPr>
        <w:t xml:space="preserve"> </w:t>
      </w:r>
      <w:r w:rsidRPr="000A4665">
        <w:rPr>
          <w:rFonts w:eastAsia="Cambria"/>
          <w:sz w:val="16"/>
        </w:rPr>
        <w:t xml:space="preserve">sent aloft by the nuclear explosions </w:t>
      </w:r>
      <w:r w:rsidRPr="000A4665">
        <w:rPr>
          <w:rStyle w:val="StyleBoldUnderline"/>
          <w:highlight w:val="cyan"/>
        </w:rPr>
        <w:t xml:space="preserve">would blot out the sun and bring on a </w:t>
      </w:r>
      <w:r w:rsidRPr="000A4665">
        <w:rPr>
          <w:rStyle w:val="Emphasis"/>
          <w:highlight w:val="cyan"/>
        </w:rPr>
        <w:t xml:space="preserve">“nuclear winter” </w:t>
      </w:r>
      <w:r w:rsidRPr="000A4665">
        <w:rPr>
          <w:rStyle w:val="StyleBoldUnderline"/>
          <w:highlight w:val="cyan"/>
        </w:rPr>
        <w:t>around the globe</w:t>
      </w:r>
      <w:r w:rsidRPr="00BF6B35">
        <w:rPr>
          <w:rStyle w:val="StyleBoldUnderline"/>
        </w:rPr>
        <w:t xml:space="preserve">—destroying agriculture, [and] </w:t>
      </w:r>
      <w:r w:rsidRPr="000A4665">
        <w:rPr>
          <w:rStyle w:val="StyleBoldUnderline"/>
          <w:highlight w:val="cyan"/>
        </w:rPr>
        <w:t>creating worldwide famine</w:t>
      </w:r>
      <w:r w:rsidRPr="000A4665">
        <w:rPr>
          <w:rFonts w:eastAsia="Cambria"/>
          <w:sz w:val="16"/>
        </w:rPr>
        <w:t xml:space="preserve">, and generating chaos and destruction.   Moreover, in another decade the extent of this catastrophe would be far worse.  </w:t>
      </w:r>
      <w:r w:rsidRPr="000A4665">
        <w:rPr>
          <w:rStyle w:val="StyleBoldUnderline"/>
          <w:highlight w:val="cyan"/>
        </w:rPr>
        <w:t>The Chinese government is currently expanding its nuclear arsenal</w:t>
      </w:r>
      <w:r w:rsidRPr="00BF6B35">
        <w:rPr>
          <w:rStyle w:val="StyleBoldUnderline"/>
        </w:rPr>
        <w:t>, and by the year 2020 it is expected to more than double its number of nuclear weapons that can hit the United States.</w:t>
      </w:r>
      <w:r w:rsidRPr="000A4665">
        <w:rPr>
          <w:rFonts w:eastAsia="Cambria"/>
          <w:sz w:val="16"/>
        </w:rPr>
        <w:t xml:space="preserve">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w:t>
      </w:r>
      <w:r w:rsidRPr="000A4665">
        <w:rPr>
          <w:rFonts w:eastAsia="Calibri"/>
          <w:sz w:val="16"/>
        </w:rPr>
        <w:t xml:space="preserve"> </w:t>
      </w:r>
    </w:p>
    <w:p w14:paraId="08823BD4" w14:textId="77777777" w:rsidR="00AF1A76" w:rsidRPr="000A4665" w:rsidRDefault="00AF1A76" w:rsidP="00AF1A76"/>
    <w:p w14:paraId="073DDC68" w14:textId="77777777" w:rsidR="00AF1A76" w:rsidRPr="001646C2" w:rsidRDefault="00AF1A76" w:rsidP="00AF1A76">
      <w:pPr>
        <w:rPr>
          <w:sz w:val="14"/>
        </w:rPr>
      </w:pPr>
    </w:p>
    <w:p w14:paraId="6B3D3195" w14:textId="77777777" w:rsidR="00AF1A76" w:rsidRDefault="00AF1A76" w:rsidP="00AF1A76">
      <w:pPr>
        <w:rPr>
          <w:sz w:val="16"/>
        </w:rPr>
      </w:pPr>
    </w:p>
    <w:p w14:paraId="25A41CFD" w14:textId="77777777" w:rsidR="00AF1A76" w:rsidRDefault="00AF1A76" w:rsidP="00AF1A76">
      <w:pPr>
        <w:rPr>
          <w:sz w:val="16"/>
        </w:rPr>
      </w:pPr>
    </w:p>
    <w:p w14:paraId="23F8D321" w14:textId="77777777" w:rsidR="00AF1A76" w:rsidRPr="00A1584A" w:rsidRDefault="00AF1A76" w:rsidP="00AF1A76">
      <w:pPr>
        <w:pStyle w:val="ListParagraph"/>
        <w:numPr>
          <w:ilvl w:val="0"/>
          <w:numId w:val="6"/>
        </w:numPr>
        <w:rPr>
          <w:sz w:val="16"/>
        </w:rPr>
      </w:pPr>
    </w:p>
    <w:p w14:paraId="1BC85BD4" w14:textId="77777777" w:rsidR="00AF1A76" w:rsidRPr="00A1584A" w:rsidRDefault="00AF1A76" w:rsidP="00AF1A76"/>
    <w:p w14:paraId="70778863" w14:textId="77777777" w:rsidR="00AF1A76" w:rsidRDefault="00AF1A76" w:rsidP="00AF1A76">
      <w:pPr>
        <w:pStyle w:val="Heading3"/>
      </w:pPr>
      <w:r>
        <w:t>Advantage 2 – China Relations</w:t>
      </w:r>
    </w:p>
    <w:p w14:paraId="34B83CE5" w14:textId="77777777" w:rsidR="00AF1A76" w:rsidRPr="00A5398F" w:rsidRDefault="00AF1A76" w:rsidP="00AF1A76">
      <w:pPr>
        <w:pStyle w:val="Heading4"/>
      </w:pPr>
      <w:r>
        <w:t>Relations collapse coming now over Taiwan – it is the single most important issue</w:t>
      </w:r>
    </w:p>
    <w:p w14:paraId="1B04EBA5" w14:textId="77777777" w:rsidR="00AF1A76" w:rsidRPr="00AA01F0" w:rsidRDefault="00AF1A76" w:rsidP="00AF1A76">
      <w:r w:rsidRPr="00957344">
        <w:t xml:space="preserve">Charles </w:t>
      </w:r>
      <w:r w:rsidRPr="00957344">
        <w:rPr>
          <w:rStyle w:val="StyleStyleBold12pt"/>
        </w:rPr>
        <w:t>Glaser</w:t>
      </w:r>
      <w:r w:rsidRPr="00957344">
        <w:t xml:space="preserve">, Spring </w:t>
      </w:r>
      <w:r w:rsidRPr="00957344">
        <w:rPr>
          <w:rStyle w:val="StyleStyleBold12pt"/>
        </w:rPr>
        <w:t>2015</w:t>
      </w:r>
      <w:r w:rsidRPr="00957344">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70-71, mm</w:t>
      </w:r>
    </w:p>
    <w:p w14:paraId="26D0D33D" w14:textId="77777777" w:rsidR="00AF1A76" w:rsidRDefault="00AF1A76" w:rsidP="00AF1A76"/>
    <w:p w14:paraId="34448AC6" w14:textId="77777777" w:rsidR="00AF1A76" w:rsidRPr="001B12DD" w:rsidRDefault="00AF1A76" w:rsidP="00AF1A76">
      <w:pPr>
        <w:rPr>
          <w:sz w:val="16"/>
        </w:rPr>
      </w:pPr>
      <w:r w:rsidRPr="00957344">
        <w:rPr>
          <w:sz w:val="16"/>
        </w:rPr>
        <w:t>More important, however, is that focusing on the quality of current crossstrait</w:t>
      </w:r>
      <w:r w:rsidRPr="00957344">
        <w:rPr>
          <w:sz w:val="12"/>
        </w:rPr>
        <w:t>¶</w:t>
      </w:r>
      <w:r w:rsidRPr="00957344">
        <w:rPr>
          <w:sz w:val="16"/>
        </w:rPr>
        <w:t xml:space="preserve"> relations overlooks two other less direct, but potentially more significant,</w:t>
      </w:r>
      <w:r w:rsidRPr="00957344">
        <w:rPr>
          <w:sz w:val="12"/>
        </w:rPr>
        <w:t>¶</w:t>
      </w:r>
      <w:r w:rsidRPr="00957344">
        <w:rPr>
          <w:sz w:val="16"/>
        </w:rPr>
        <w:t xml:space="preserve"> benefits of U.S. accommodation on Taiwan. First, </w:t>
      </w:r>
      <w:r w:rsidRPr="00957344">
        <w:rPr>
          <w:rStyle w:val="StyleBoldUnderline"/>
        </w:rPr>
        <w:t xml:space="preserve">U.S. support for </w:t>
      </w:r>
      <w:r w:rsidRPr="00E0209C">
        <w:rPr>
          <w:rStyle w:val="StyleBoldUnderline"/>
          <w:highlight w:val="cyan"/>
        </w:rPr>
        <w:t>Taiwan is</w:t>
      </w:r>
      <w:r w:rsidRPr="00E0209C">
        <w:rPr>
          <w:sz w:val="12"/>
          <w:highlight w:val="cyan"/>
        </w:rPr>
        <w:t>¶</w:t>
      </w:r>
      <w:r w:rsidRPr="00957344">
        <w:rPr>
          <w:sz w:val="16"/>
        </w:rPr>
        <w:t xml:space="preserve"> one of the most important, possibly </w:t>
      </w:r>
      <w:r w:rsidRPr="00E0209C">
        <w:rPr>
          <w:rStyle w:val="Emphasis"/>
          <w:highlight w:val="cyan"/>
        </w:rPr>
        <w:t>the most important</w:t>
      </w:r>
      <w:r w:rsidRPr="00E0209C">
        <w:rPr>
          <w:sz w:val="16"/>
          <w:highlight w:val="cyan"/>
        </w:rPr>
        <w:t xml:space="preserve">, </w:t>
      </w:r>
      <w:r w:rsidRPr="00E0209C">
        <w:rPr>
          <w:rStyle w:val="StyleBoldUnderline"/>
          <w:highlight w:val="cyan"/>
        </w:rPr>
        <w:t>policy-driven sources</w:t>
      </w:r>
      <w:r w:rsidRPr="00957344">
        <w:rPr>
          <w:rStyle w:val="StyleBoldUnderline"/>
          <w:b w:val="0"/>
          <w:sz w:val="12"/>
          <w:u w:val="none"/>
        </w:rPr>
        <w:t>¶</w:t>
      </w:r>
      <w:r w:rsidRPr="00957344">
        <w:rPr>
          <w:rStyle w:val="StyleBoldUnderline"/>
          <w:sz w:val="12"/>
        </w:rPr>
        <w:t xml:space="preserve"> </w:t>
      </w:r>
      <w:r w:rsidRPr="00E0209C">
        <w:rPr>
          <w:rStyle w:val="StyleBoldUnderline"/>
          <w:highlight w:val="cyan"/>
        </w:rPr>
        <w:t>of China’s suspicions</w:t>
      </w:r>
      <w:r w:rsidRPr="00957344">
        <w:rPr>
          <w:rStyle w:val="StyleBoldUnderline"/>
        </w:rPr>
        <w:t xml:space="preserve"> about U.S. motives and intentions</w:t>
      </w:r>
      <w:r w:rsidRPr="00957344">
        <w:rPr>
          <w:sz w:val="16"/>
        </w:rPr>
        <w:t>. Although the United States does not take a position on what the final outcome of the Taiwan issue</w:t>
      </w:r>
      <w:r w:rsidRPr="00957344">
        <w:rPr>
          <w:sz w:val="12"/>
        </w:rPr>
        <w:t>¶</w:t>
      </w:r>
      <w:r w:rsidRPr="00957344">
        <w:rPr>
          <w:sz w:val="16"/>
        </w:rPr>
        <w:t xml:space="preserve"> should be, </w:t>
      </w:r>
      <w:r w:rsidRPr="00E0209C">
        <w:rPr>
          <w:rStyle w:val="StyleBoldUnderline"/>
          <w:highlight w:val="cyan"/>
        </w:rPr>
        <w:t>China considers U.S. support of Taiwan a key source of “strategic</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StyleBoldUnderline"/>
          <w:highlight w:val="cyan"/>
        </w:rPr>
        <w:t>distrust</w:t>
      </w:r>
      <w:r w:rsidRPr="00957344">
        <w:rPr>
          <w:rStyle w:val="StyleBoldUnderline"/>
        </w:rPr>
        <w:t>.</w:t>
      </w:r>
      <w:r w:rsidRPr="00957344">
        <w:rPr>
          <w:sz w:val="16"/>
        </w:rPr>
        <w:t>” A recent study by two leading authorities on U.S.-China relations</w:t>
      </w:r>
      <w:r w:rsidRPr="00957344">
        <w:rPr>
          <w:sz w:val="12"/>
        </w:rPr>
        <w:t>¶</w:t>
      </w:r>
      <w:r w:rsidRPr="00957344">
        <w:rPr>
          <w:sz w:val="16"/>
        </w:rPr>
        <w:t xml:space="preserve"> concludes that Beijing views U.S. arms sales to Taiwan “as confirming</w:t>
      </w:r>
      <w:r w:rsidRPr="00957344">
        <w:rPr>
          <w:sz w:val="12"/>
        </w:rPr>
        <w:t>¶</w:t>
      </w:r>
      <w:r w:rsidRPr="00957344">
        <w:rPr>
          <w:sz w:val="16"/>
        </w:rPr>
        <w:t xml:space="preserve"> American arrogance and determination to interfere in China’s domestic affairs</w:t>
      </w:r>
      <w:r w:rsidRPr="00957344">
        <w:rPr>
          <w:sz w:val="12"/>
        </w:rPr>
        <w:t>¶</w:t>
      </w:r>
      <w:r w:rsidRPr="00957344">
        <w:rPr>
          <w:sz w:val="16"/>
        </w:rPr>
        <w:t xml:space="preserve"> and to prevent peaceful unification from occurring, thereby harming a</w:t>
      </w:r>
      <w:r w:rsidRPr="00957344">
        <w:rPr>
          <w:sz w:val="12"/>
        </w:rPr>
        <w:t>¶</w:t>
      </w:r>
      <w:r w:rsidRPr="00957344">
        <w:rPr>
          <w:sz w:val="16"/>
        </w:rPr>
        <w:t xml:space="preserve"> clearly-articulated Chinese core interest.” In a similar vein, their report argues</w:t>
      </w:r>
      <w:r w:rsidRPr="00957344">
        <w:rPr>
          <w:sz w:val="12"/>
        </w:rPr>
        <w:t>¶</w:t>
      </w:r>
      <w:r w:rsidRPr="00957344">
        <w:rPr>
          <w:sz w:val="16"/>
        </w:rPr>
        <w:t xml:space="preserve"> that “</w:t>
      </w:r>
      <w:r w:rsidRPr="00957344">
        <w:rPr>
          <w:rStyle w:val="StyleBoldUnderline"/>
        </w:rPr>
        <w:t>continuing to provide Taiwan with advanced weapons</w:t>
      </w:r>
      <w:r w:rsidRPr="00957344">
        <w:rPr>
          <w:sz w:val="16"/>
        </w:rPr>
        <w:t xml:space="preserve"> . . . </w:t>
      </w:r>
      <w:r w:rsidRPr="00957344">
        <w:rPr>
          <w:rStyle w:val="StyleBoldUnderline"/>
        </w:rPr>
        <w:t>is viewed as</w:t>
      </w:r>
      <w:r w:rsidRPr="00957344">
        <w:rPr>
          <w:rStyle w:val="StyleBoldUnderline"/>
          <w:b w:val="0"/>
          <w:sz w:val="12"/>
          <w:u w:val="none"/>
        </w:rPr>
        <w:t>¶</w:t>
      </w:r>
      <w:r w:rsidRPr="00957344">
        <w:rPr>
          <w:rStyle w:val="StyleBoldUnderline"/>
          <w:sz w:val="12"/>
        </w:rPr>
        <w:t xml:space="preserve"> </w:t>
      </w:r>
      <w:r w:rsidRPr="00957344">
        <w:rPr>
          <w:rStyle w:val="StyleBoldUnderline"/>
        </w:rPr>
        <w:t>pernicious in Chinese eyes and has added to suspicion that Washington will</w:t>
      </w:r>
      <w:r w:rsidRPr="00957344">
        <w:rPr>
          <w:rStyle w:val="StyleBoldUnderline"/>
          <w:b w:val="0"/>
          <w:sz w:val="12"/>
          <w:u w:val="none"/>
        </w:rPr>
        <w:t>¶</w:t>
      </w:r>
      <w:r w:rsidRPr="00957344">
        <w:rPr>
          <w:rStyle w:val="StyleBoldUnderline"/>
          <w:sz w:val="12"/>
        </w:rPr>
        <w:t xml:space="preserve"> </w:t>
      </w:r>
      <w:r w:rsidRPr="00957344">
        <w:rPr>
          <w:rStyle w:val="StyleBoldUnderline"/>
        </w:rPr>
        <w:t>disregard Chinese interests and sentiments as long as China’s power position</w:t>
      </w:r>
      <w:r w:rsidRPr="00957344">
        <w:rPr>
          <w:rStyle w:val="StyleBoldUnderline"/>
          <w:b w:val="0"/>
          <w:sz w:val="12"/>
          <w:u w:val="none"/>
        </w:rPr>
        <w:t>¶</w:t>
      </w:r>
      <w:r w:rsidRPr="00957344">
        <w:rPr>
          <w:rStyle w:val="StyleBoldUnderline"/>
          <w:sz w:val="12"/>
        </w:rPr>
        <w:t xml:space="preserve"> </w:t>
      </w:r>
      <w:r w:rsidRPr="00957344">
        <w:rPr>
          <w:rStyle w:val="StyleBoldUnderline"/>
        </w:rPr>
        <w:t>is secondary to America’s</w:t>
      </w:r>
      <w:r w:rsidRPr="00957344">
        <w:rPr>
          <w:sz w:val="16"/>
        </w:rPr>
        <w:t>.”68 Nathan and Scobell conclude that “most Chinese</w:t>
      </w:r>
      <w:r w:rsidRPr="00957344">
        <w:rPr>
          <w:sz w:val="12"/>
        </w:rPr>
        <w:t>¶</w:t>
      </w:r>
      <w:r w:rsidRPr="00957344">
        <w:rPr>
          <w:sz w:val="16"/>
        </w:rPr>
        <w:t xml:space="preserve"> see strategic motives at the root of American behavior. They believe that keeping</w:t>
      </w:r>
      <w:r w:rsidRPr="00957344">
        <w:rPr>
          <w:sz w:val="12"/>
        </w:rPr>
        <w:t>¶</w:t>
      </w:r>
      <w:r w:rsidRPr="00957344">
        <w:rPr>
          <w:sz w:val="16"/>
        </w:rPr>
        <w:t xml:space="preserve"> the Taiwan problem going helps the U.S. tie China down.”69 Similarly, a</w:t>
      </w:r>
      <w:r w:rsidRPr="00957344">
        <w:rPr>
          <w:sz w:val="12"/>
        </w:rPr>
        <w:t>¶</w:t>
      </w:r>
      <w:r w:rsidRPr="00957344">
        <w:rPr>
          <w:sz w:val="16"/>
        </w:rPr>
        <w:t xml:space="preserve"> prominent Chinese analyst argues: “</w:t>
      </w:r>
      <w:r w:rsidRPr="00E0209C">
        <w:rPr>
          <w:rStyle w:val="StyleBoldUnderline"/>
          <w:highlight w:val="cyan"/>
        </w:rPr>
        <w:t>The position the U.S. takes on the Taiwan</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StyleBoldUnderline"/>
          <w:highlight w:val="cyan"/>
        </w:rPr>
        <w:t>issue determines the essence of American strategy toward China, and thus determines</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Emphasis"/>
          <w:highlight w:val="cyan"/>
        </w:rPr>
        <w:t>the quality and status of U.S.-China relations</w:t>
      </w:r>
      <w:r w:rsidRPr="00957344">
        <w:rPr>
          <w:sz w:val="16"/>
        </w:rPr>
        <w:t>.”70 Xu Hui, a professor</w:t>
      </w:r>
      <w:r w:rsidRPr="00957344">
        <w:rPr>
          <w:sz w:val="12"/>
        </w:rPr>
        <w:t>¶</w:t>
      </w:r>
      <w:r w:rsidRPr="00957344">
        <w:rPr>
          <w:sz w:val="16"/>
        </w:rPr>
        <w:t xml:space="preserve"> at China’s National Defense University, holds that “U.S. policies toward</w:t>
      </w:r>
      <w:r w:rsidRPr="00957344">
        <w:rPr>
          <w:sz w:val="12"/>
        </w:rPr>
        <w:t>¶</w:t>
      </w:r>
      <w:r w:rsidRPr="00957344">
        <w:rPr>
          <w:sz w:val="16"/>
        </w:rPr>
        <w:t xml:space="preserve"> Taiwan have been and are the fundamental cause of some anti-American sentiment</w:t>
      </w:r>
      <w:r w:rsidRPr="00957344">
        <w:rPr>
          <w:sz w:val="12"/>
        </w:rPr>
        <w:t>¶</w:t>
      </w:r>
      <w:r w:rsidRPr="00957344">
        <w:rPr>
          <w:sz w:val="16"/>
        </w:rPr>
        <w:t xml:space="preserve"> among the Chinese public. . . . I assure you that </w:t>
      </w:r>
      <w:r w:rsidRPr="00E0209C">
        <w:rPr>
          <w:rStyle w:val="StyleBoldUnderline"/>
          <w:highlight w:val="cyan"/>
        </w:rPr>
        <w:t>a posture change</w:t>
      </w:r>
      <w:r w:rsidRPr="00957344">
        <w:rPr>
          <w:rStyle w:val="StyleBoldUnderline"/>
        </w:rPr>
        <w:t xml:space="preserve"> of the</w:t>
      </w:r>
      <w:r w:rsidRPr="00957344">
        <w:rPr>
          <w:rStyle w:val="StyleBoldUnderline"/>
          <w:b w:val="0"/>
          <w:sz w:val="12"/>
          <w:u w:val="none"/>
        </w:rPr>
        <w:t>¶</w:t>
      </w:r>
      <w:r w:rsidRPr="00957344">
        <w:rPr>
          <w:rStyle w:val="StyleBoldUnderline"/>
          <w:sz w:val="12"/>
        </w:rPr>
        <w:t xml:space="preserve"> </w:t>
      </w:r>
      <w:r w:rsidRPr="00957344">
        <w:rPr>
          <w:rStyle w:val="StyleBoldUnderline"/>
        </w:rPr>
        <w:t xml:space="preserve">U.S. policy on Taiwan </w:t>
      </w:r>
      <w:r w:rsidRPr="00E0209C">
        <w:rPr>
          <w:rStyle w:val="StyleBoldUnderline"/>
          <w:highlight w:val="cyan"/>
        </w:rPr>
        <w:t>will remove the major obstacle for</w:t>
      </w:r>
      <w:r w:rsidRPr="00957344">
        <w:rPr>
          <w:rStyle w:val="StyleBoldUnderline"/>
        </w:rPr>
        <w:t xml:space="preserve"> our military-to-military</w:t>
      </w:r>
      <w:r w:rsidRPr="00957344">
        <w:rPr>
          <w:rStyle w:val="StyleBoldUnderline"/>
          <w:b w:val="0"/>
          <w:sz w:val="12"/>
          <w:u w:val="none"/>
        </w:rPr>
        <w:t>¶</w:t>
      </w:r>
      <w:r w:rsidRPr="00957344">
        <w:rPr>
          <w:rStyle w:val="StyleBoldUnderline"/>
          <w:sz w:val="12"/>
        </w:rPr>
        <w:t xml:space="preserve"> </w:t>
      </w:r>
      <w:r w:rsidRPr="00E0209C">
        <w:rPr>
          <w:rStyle w:val="StyleBoldUnderline"/>
          <w:highlight w:val="cyan"/>
        </w:rPr>
        <w:t>relations</w:t>
      </w:r>
      <w:r w:rsidRPr="00957344">
        <w:rPr>
          <w:rStyle w:val="StyleBoldUnderline"/>
        </w:rPr>
        <w:t xml:space="preserve"> </w:t>
      </w:r>
      <w:r w:rsidRPr="00E0209C">
        <w:rPr>
          <w:rStyle w:val="StyleBoldUnderline"/>
          <w:highlight w:val="cyan"/>
        </w:rPr>
        <w:t>and</w:t>
      </w:r>
      <w:r w:rsidRPr="00957344">
        <w:rPr>
          <w:rStyle w:val="StyleBoldUnderline"/>
        </w:rPr>
        <w:t xml:space="preserve"> also </w:t>
      </w:r>
      <w:r w:rsidRPr="00E0209C">
        <w:rPr>
          <w:rStyle w:val="StyleBoldUnderline"/>
          <w:highlight w:val="cyan"/>
        </w:rPr>
        <w:t>strengthen</w:t>
      </w:r>
      <w:r w:rsidRPr="00957344">
        <w:rPr>
          <w:rStyle w:val="StyleBoldUnderline"/>
        </w:rPr>
        <w:t xml:space="preserve"> Sino-American </w:t>
      </w:r>
      <w:r w:rsidRPr="00E0209C">
        <w:rPr>
          <w:rStyle w:val="StyleBoldUnderline"/>
          <w:highlight w:val="cyan"/>
        </w:rPr>
        <w:t xml:space="preserve">cooperation by </w:t>
      </w:r>
      <w:r w:rsidRPr="00E0209C">
        <w:rPr>
          <w:rStyle w:val="Emphasis"/>
          <w:highlight w:val="cyan"/>
        </w:rPr>
        <w:t>winning the hearts and minds of 1.3 billion Chinese people</w:t>
      </w:r>
      <w:r w:rsidRPr="00957344">
        <w:rPr>
          <w:sz w:val="16"/>
        </w:rPr>
        <w:t xml:space="preserve">.”71 In short, </w:t>
      </w:r>
      <w:r w:rsidRPr="00E0209C">
        <w:rPr>
          <w:rStyle w:val="StyleBoldUnderline"/>
          <w:highlight w:val="cyan"/>
        </w:rPr>
        <w:t>ending</w:t>
      </w:r>
      <w:r w:rsidRPr="00957344">
        <w:rPr>
          <w:rStyle w:val="StyleBoldUnderline"/>
        </w:rPr>
        <w:t xml:space="preserve"> </w:t>
      </w:r>
      <w:r w:rsidRPr="00E0209C">
        <w:rPr>
          <w:rStyle w:val="StyleBoldUnderline"/>
          <w:highlight w:val="cyan"/>
        </w:rPr>
        <w:t>the</w:t>
      </w:r>
      <w:r w:rsidRPr="00957344">
        <w:rPr>
          <w:rStyle w:val="StyleBoldUnderline"/>
        </w:rPr>
        <w:t xml:space="preserve"> U.S.</w:t>
      </w:r>
      <w:r w:rsidRPr="00957344">
        <w:rPr>
          <w:rStyle w:val="StyleBoldUnderline"/>
          <w:b w:val="0"/>
          <w:sz w:val="12"/>
          <w:u w:val="none"/>
        </w:rPr>
        <w:t>¶</w:t>
      </w:r>
      <w:r w:rsidRPr="00957344">
        <w:rPr>
          <w:rStyle w:val="StyleBoldUnderline"/>
          <w:sz w:val="12"/>
        </w:rPr>
        <w:t xml:space="preserve"> </w:t>
      </w:r>
      <w:r w:rsidRPr="00E0209C">
        <w:rPr>
          <w:rStyle w:val="StyleBoldUnderline"/>
          <w:highlight w:val="cyan"/>
        </w:rPr>
        <w:t>commitment</w:t>
      </w:r>
      <w:r w:rsidRPr="00957344">
        <w:rPr>
          <w:rStyle w:val="StyleBoldUnderline"/>
        </w:rPr>
        <w:t xml:space="preserve"> to Taiwan has </w:t>
      </w:r>
      <w:r w:rsidRPr="00E0209C">
        <w:rPr>
          <w:rStyle w:val="StyleBoldUnderline"/>
          <w:highlight w:val="cyan"/>
        </w:rPr>
        <w:t>the potential to dramatically improve U.S.-China</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StyleBoldUnderline"/>
          <w:highlight w:val="cyan"/>
        </w:rPr>
        <w:t>relations, which</w:t>
      </w:r>
      <w:r w:rsidRPr="00957344">
        <w:rPr>
          <w:rStyle w:val="StyleBoldUnderline"/>
        </w:rPr>
        <w:t xml:space="preserve"> in turn </w:t>
      </w:r>
      <w:r w:rsidRPr="00E0209C">
        <w:rPr>
          <w:rStyle w:val="StyleBoldUnderline"/>
          <w:highlight w:val="cyan"/>
        </w:rPr>
        <w:t>could</w:t>
      </w:r>
      <w:r w:rsidRPr="00957344">
        <w:rPr>
          <w:rStyle w:val="StyleBoldUnderline"/>
        </w:rPr>
        <w:t xml:space="preserve"> </w:t>
      </w:r>
      <w:r w:rsidRPr="00E0209C">
        <w:rPr>
          <w:rStyle w:val="StyleBoldUnderline"/>
          <w:highlight w:val="cyan"/>
        </w:rPr>
        <w:t>increase</w:t>
      </w:r>
      <w:r w:rsidRPr="00957344">
        <w:rPr>
          <w:rStyle w:val="StyleBoldUnderline"/>
        </w:rPr>
        <w:t xml:space="preserve"> the possibility of </w:t>
      </w:r>
      <w:r w:rsidRPr="00E0209C">
        <w:rPr>
          <w:rStyle w:val="StyleBoldUnderline"/>
          <w:highlight w:val="cyan"/>
        </w:rPr>
        <w:t>cooperation on other</w:t>
      </w:r>
      <w:r w:rsidRPr="00E0209C">
        <w:rPr>
          <w:rStyle w:val="StyleBoldUnderline"/>
          <w:b w:val="0"/>
          <w:sz w:val="12"/>
          <w:highlight w:val="cyan"/>
          <w:u w:val="none"/>
        </w:rPr>
        <w:t>¶</w:t>
      </w:r>
      <w:r w:rsidRPr="00E0209C">
        <w:rPr>
          <w:rStyle w:val="StyleBoldUnderline"/>
          <w:sz w:val="12"/>
          <w:highlight w:val="cyan"/>
        </w:rPr>
        <w:t xml:space="preserve"> </w:t>
      </w:r>
      <w:r w:rsidRPr="00E0209C">
        <w:rPr>
          <w:rStyle w:val="StyleBoldUnderline"/>
          <w:highlight w:val="cyan"/>
        </w:rPr>
        <w:t>issues</w:t>
      </w:r>
      <w:r w:rsidRPr="00957344">
        <w:rPr>
          <w:rStyle w:val="StyleBoldUnderline"/>
        </w:rPr>
        <w:t xml:space="preserve"> and reduce the probability of competition and conflict</w:t>
      </w:r>
      <w:r w:rsidRPr="00957344">
        <w:rPr>
          <w:sz w:val="16"/>
        </w:rPr>
        <w:t>.</w:t>
      </w:r>
    </w:p>
    <w:p w14:paraId="21579515" w14:textId="77777777" w:rsidR="00AF1A76" w:rsidRDefault="00AF1A76" w:rsidP="00AF1A76">
      <w:pPr>
        <w:rPr>
          <w:sz w:val="16"/>
        </w:rPr>
      </w:pPr>
    </w:p>
    <w:p w14:paraId="37FF1647" w14:textId="77777777" w:rsidR="00AF1A76" w:rsidRDefault="00AF1A76" w:rsidP="00AF1A76">
      <w:pPr>
        <w:pStyle w:val="Heading4"/>
      </w:pPr>
      <w:r>
        <w:t>Accommodation on Taiwan is key to US/Sino cooperation – that solves warming, econ decline, and prolif</w:t>
      </w:r>
    </w:p>
    <w:p w14:paraId="50067EDA" w14:textId="77777777" w:rsidR="00AF1A76" w:rsidRDefault="00AF1A76" w:rsidP="00AF1A76">
      <w:r w:rsidRPr="00EE51C2">
        <w:t xml:space="preserve">Bruce </w:t>
      </w:r>
      <w:r w:rsidRPr="00C379E8">
        <w:rPr>
          <w:rStyle w:val="StyleStyleBold12pt"/>
        </w:rPr>
        <w:t>Gilley</w:t>
      </w:r>
      <w:r w:rsidRPr="00EE51C2">
        <w:t xml:space="preserve">, January/February </w:t>
      </w:r>
      <w:r w:rsidRPr="00C379E8">
        <w:rPr>
          <w:rStyle w:val="StyleStyleBold12pt"/>
        </w:rPr>
        <w:t>2010</w:t>
      </w:r>
      <w:r w:rsidRPr="00EE51C2">
        <w:t>, Foreign Affairs, “not so dire straits,” 89(1), EbscoHost, mm</w:t>
      </w:r>
    </w:p>
    <w:p w14:paraId="243D61F7" w14:textId="77777777" w:rsidR="00AF1A76" w:rsidRPr="00EE51C2" w:rsidRDefault="00AF1A76" w:rsidP="00AF1A76"/>
    <w:p w14:paraId="61E4025E" w14:textId="77777777" w:rsidR="00AF1A76" w:rsidRDefault="00AF1A76" w:rsidP="00AF1A76">
      <w:pPr>
        <w:rPr>
          <w:sz w:val="16"/>
        </w:rPr>
      </w:pPr>
      <w:r w:rsidRPr="00C379E8">
        <w:rPr>
          <w:sz w:val="16"/>
        </w:rPr>
        <w:t xml:space="preserve">Taiwan has played a strategic role in U.S. foreign policy since the 1940s--first it served as a buffer against communist expansion out of North Korea, and more recently it has been a bulwark against a rising China. It is strategically located along East Asian shipping lanes and could provide another naval resupply site if China continues to limit U.S. naval visits to Hong Kong. </w:t>
      </w:r>
      <w:r w:rsidRPr="00C379E8">
        <w:rPr>
          <w:rStyle w:val="StyleBoldUnderline"/>
        </w:rPr>
        <w:t xml:space="preserve">Keeping </w:t>
      </w:r>
      <w:r w:rsidRPr="00E0209C">
        <w:rPr>
          <w:rStyle w:val="StyleBoldUnderline"/>
          <w:highlight w:val="cyan"/>
        </w:rPr>
        <w:t>Taiwan</w:t>
      </w:r>
      <w:r w:rsidRPr="00C379E8">
        <w:rPr>
          <w:rStyle w:val="StyleBoldUnderline"/>
        </w:rPr>
        <w:t xml:space="preserve"> within the U.S. orbit</w:t>
      </w:r>
      <w:r w:rsidRPr="00C379E8">
        <w:rPr>
          <w:sz w:val="16"/>
        </w:rPr>
        <w:t xml:space="preserve"> has served Washington's interests by demonstrating that the United States will continue to engage in Asia, despite talk of a declining U.S. role in the region. The tragic result of this policy, however, </w:t>
      </w:r>
      <w:r w:rsidRPr="00E0209C">
        <w:rPr>
          <w:rStyle w:val="StyleBoldUnderline"/>
          <w:highlight w:val="cyan"/>
        </w:rPr>
        <w:t>has</w:t>
      </w:r>
      <w:r w:rsidRPr="00C379E8">
        <w:rPr>
          <w:sz w:val="16"/>
        </w:rPr>
        <w:t xml:space="preserve"> been that it has </w:t>
      </w:r>
      <w:r w:rsidRPr="00E0209C">
        <w:rPr>
          <w:rStyle w:val="StyleBoldUnderline"/>
          <w:highlight w:val="cyan"/>
        </w:rPr>
        <w:t>played into Beijing's fears of encirclement</w:t>
      </w:r>
      <w:r w:rsidRPr="00C379E8">
        <w:rPr>
          <w:sz w:val="16"/>
        </w:rPr>
        <w:t xml:space="preserve"> and naval inferiority, </w:t>
      </w:r>
      <w:r w:rsidRPr="00C379E8">
        <w:rPr>
          <w:rStyle w:val="StyleBoldUnderline"/>
        </w:rPr>
        <w:t>which</w:t>
      </w:r>
      <w:r w:rsidRPr="00C379E8">
        <w:rPr>
          <w:sz w:val="16"/>
        </w:rPr>
        <w:t xml:space="preserve"> in turn has </w:t>
      </w:r>
      <w:r w:rsidRPr="00C379E8">
        <w:rPr>
          <w:rStyle w:val="StyleBoldUnderline"/>
        </w:rPr>
        <w:t>prompted China's</w:t>
      </w:r>
      <w:r w:rsidRPr="00C379E8">
        <w:rPr>
          <w:sz w:val="16"/>
        </w:rPr>
        <w:t xml:space="preserve"> own </w:t>
      </w:r>
      <w:r w:rsidRPr="00C379E8">
        <w:rPr>
          <w:rStyle w:val="StyleBoldUnderline"/>
        </w:rPr>
        <w:t>military buildup</w:t>
      </w:r>
      <w:r w:rsidRPr="00C379E8">
        <w:rPr>
          <w:sz w:val="16"/>
        </w:rPr>
        <w:t>.</w:t>
      </w:r>
      <w:r w:rsidRPr="00C379E8">
        <w:rPr>
          <w:sz w:val="12"/>
        </w:rPr>
        <w:t>¶</w:t>
      </w:r>
      <w:r w:rsidRPr="00C379E8">
        <w:rPr>
          <w:sz w:val="16"/>
        </w:rPr>
        <w:t xml:space="preserve"> </w:t>
      </w:r>
      <w:r w:rsidRPr="00E0209C">
        <w:rPr>
          <w:rStyle w:val="StyleBoldUnderline"/>
          <w:highlight w:val="cyan"/>
        </w:rPr>
        <w:t>Finlandization wil</w:t>
      </w:r>
      <w:r w:rsidRPr="00C379E8">
        <w:rPr>
          <w:rStyle w:val="StyleBoldUnderline"/>
        </w:rPr>
        <w:t xml:space="preserve">l allow </w:t>
      </w:r>
      <w:r w:rsidRPr="00E0209C">
        <w:rPr>
          <w:rStyle w:val="StyleBoldUnderline"/>
          <w:highlight w:val="cyan"/>
        </w:rPr>
        <w:t>Taiwan to break this cycle</w:t>
      </w:r>
      <w:r w:rsidRPr="00C379E8">
        <w:rPr>
          <w:rStyle w:val="StyleBoldUnderline"/>
        </w:rPr>
        <w:t xml:space="preserve"> </w:t>
      </w:r>
      <w:r w:rsidRPr="00E0209C">
        <w:rPr>
          <w:rStyle w:val="StyleBoldUnderline"/>
          <w:highlight w:val="cyan"/>
        </w:rPr>
        <w:t>by</w:t>
      </w:r>
      <w:r w:rsidRPr="00C379E8">
        <w:rPr>
          <w:rStyle w:val="StyleBoldUnderline"/>
        </w:rPr>
        <w:t xml:space="preserve"> taking itself out of the game and </w:t>
      </w:r>
      <w:r w:rsidRPr="00E0209C">
        <w:rPr>
          <w:rStyle w:val="StyleBoldUnderline"/>
          <w:highlight w:val="cyan"/>
        </w:rPr>
        <w:t>moderating the security dilemma</w:t>
      </w:r>
      <w:r w:rsidRPr="00C379E8">
        <w:rPr>
          <w:sz w:val="16"/>
        </w:rPr>
        <w:t xml:space="preserve"> </w:t>
      </w:r>
      <w:r w:rsidRPr="00C379E8">
        <w:rPr>
          <w:rStyle w:val="StyleBoldUnderline"/>
        </w:rPr>
        <w:t>that haunts the Washington-Belling relationship</w:t>
      </w:r>
      <w:r w:rsidRPr="00C379E8">
        <w:rPr>
          <w:sz w:val="16"/>
        </w:rPr>
        <w:t xml:space="preserve">. The cross-strait freeze of 1995-2005 raised fears in Washington that Taiwan was becoming a strategic liability for the United States. Ma's policies have momentarily resolved that concern. And if the United States uses the current opportunity to adjust its own policies and support the détente, that concern could be rendered moot. </w:t>
      </w:r>
      <w:r w:rsidRPr="00C379E8">
        <w:rPr>
          <w:rStyle w:val="StyleBoldUnderline"/>
        </w:rPr>
        <w:t>This would make future provocations</w:t>
      </w:r>
      <w:r w:rsidRPr="00C379E8">
        <w:rPr>
          <w:sz w:val="16"/>
        </w:rPr>
        <w:t xml:space="preserve"> by either side </w:t>
      </w:r>
      <w:r w:rsidRPr="00C379E8">
        <w:rPr>
          <w:rStyle w:val="StyleBoldUnderline"/>
        </w:rPr>
        <w:t>less likely.</w:t>
      </w:r>
      <w:r w:rsidRPr="00C379E8">
        <w:rPr>
          <w:rStyle w:val="StyleBoldUnderline"/>
          <w:b w:val="0"/>
          <w:sz w:val="12"/>
          <w:u w:val="none"/>
        </w:rPr>
        <w:t>¶</w:t>
      </w:r>
      <w:r w:rsidRPr="00C379E8">
        <w:rPr>
          <w:rStyle w:val="StyleBoldUnderline"/>
          <w:sz w:val="12"/>
        </w:rPr>
        <w:t xml:space="preserve"> </w:t>
      </w:r>
      <w:r w:rsidRPr="00C379E8">
        <w:rPr>
          <w:sz w:val="16"/>
        </w:rPr>
        <w:t xml:space="preserve">Taipei's decision to chart a new course is a godsend for </w:t>
      </w:r>
      <w:r w:rsidRPr="00E0209C">
        <w:rPr>
          <w:rStyle w:val="StyleBoldUnderline"/>
          <w:highlight w:val="cyan"/>
        </w:rPr>
        <w:t>a U.S</w:t>
      </w:r>
      <w:r w:rsidRPr="00C379E8">
        <w:rPr>
          <w:rStyle w:val="StyleBoldUnderline"/>
        </w:rPr>
        <w:t>.</w:t>
      </w:r>
      <w:r w:rsidRPr="00C379E8">
        <w:rPr>
          <w:sz w:val="16"/>
        </w:rPr>
        <w:t xml:space="preserve"> administration that increasingly </w:t>
      </w:r>
      <w:r w:rsidRPr="00E0209C">
        <w:rPr>
          <w:rStyle w:val="StyleBoldUnderline"/>
          <w:highlight w:val="cyan"/>
        </w:rPr>
        <w:t>needs China's cooperation in</w:t>
      </w:r>
      <w:r w:rsidRPr="00E0209C">
        <w:rPr>
          <w:sz w:val="16"/>
          <w:highlight w:val="cyan"/>
        </w:rPr>
        <w:t xml:space="preserve"> a</w:t>
      </w:r>
      <w:r w:rsidRPr="00C379E8">
        <w:rPr>
          <w:sz w:val="16"/>
        </w:rPr>
        <w:t xml:space="preserve">chieving its highest priority: </w:t>
      </w:r>
      <w:r w:rsidRPr="00E0209C">
        <w:rPr>
          <w:rStyle w:val="StyleBoldUnderline"/>
          <w:highlight w:val="cyan"/>
        </w:rPr>
        <w:t>maintaining the peaceful international liberal order</w:t>
      </w:r>
      <w:r w:rsidRPr="00E0209C">
        <w:rPr>
          <w:sz w:val="16"/>
          <w:highlight w:val="cyan"/>
        </w:rPr>
        <w:t xml:space="preserve">. </w:t>
      </w:r>
      <w:r w:rsidRPr="00E0209C">
        <w:rPr>
          <w:rStyle w:val="StyleBoldUnderline"/>
          <w:highlight w:val="cyan"/>
        </w:rPr>
        <w:t xml:space="preserve">The United States requires Beijing's support on a host of pressing world issues--from </w:t>
      </w:r>
      <w:r w:rsidRPr="00E0209C">
        <w:rPr>
          <w:rStyle w:val="Emphasis"/>
          <w:highlight w:val="cyan"/>
        </w:rPr>
        <w:t>climate change to financial stability and nuclear nonproliferation.</w:t>
      </w:r>
      <w:r w:rsidRPr="00C379E8">
        <w:rPr>
          <w:rStyle w:val="Emphasis"/>
        </w:rPr>
        <w:t xml:space="preserve"> </w:t>
      </w:r>
      <w:r w:rsidRPr="00C379E8">
        <w:rPr>
          <w:sz w:val="16"/>
        </w:rPr>
        <w:t>William Stanton, Washington's de facto ambassador to Taiwan, admitted as much in October 2009, declaring that "it's in everybody's interests, including Taiwan's as well, that the U.S. try to have a cooperative relationship with China."</w:t>
      </w:r>
      <w:r w:rsidRPr="00C379E8">
        <w:rPr>
          <w:sz w:val="12"/>
        </w:rPr>
        <w:t>¶</w:t>
      </w:r>
      <w:r w:rsidRPr="00C379E8">
        <w:rPr>
          <w:sz w:val="16"/>
        </w:rPr>
        <w:t xml:space="preserve"> In recent years, the U.S.-Taiwanese relationship has been increasingly dictated by the interests of narrow lobbies rather than grand strategy. The U.S. arms industry, the Taiwanese military, and Taiwanese independence activists together make a formidable force. Before the current détente, Taiwan's staunch anticommunism and adversarial policy toward China aligned well with Washington's own ideology and militarized approach to the Taiwan Strait. But the recent evolution of tactical and strategic thinking in Taipei and Beijing has created a disjuncture. The adversarial status quo that the United States has protected is no longer the status quo that the Taiwanese want protected.</w:t>
      </w:r>
      <w:r w:rsidRPr="00C379E8">
        <w:rPr>
          <w:sz w:val="12"/>
        </w:rPr>
        <w:t>¶</w:t>
      </w:r>
      <w:r w:rsidRPr="00C379E8">
        <w:rPr>
          <w:sz w:val="16"/>
        </w:rPr>
        <w:t xml:space="preserve"> Obviously, if Ma were to compromise Taiwan's democratic institutions in pursuit of détente with China, Washington would have reason to complain. But if a democratic Taiwan continues to move into Chinas orbit, Washington should follow the lead of the Taiwanese people in redefining their future. In the past, U.S. "noninterference" meant maintaining the balance of power across the strait and challenging Beijing's provocations. Today, it means reducing the militarization of the conflict and not interfering with Taiwan's Finlandization.</w:t>
      </w:r>
      <w:r w:rsidRPr="00C379E8">
        <w:rPr>
          <w:sz w:val="12"/>
        </w:rPr>
        <w:t>¶</w:t>
      </w:r>
      <w:r w:rsidRPr="00C379E8">
        <w:rPr>
          <w:sz w:val="16"/>
        </w:rPr>
        <w:t xml:space="preserve"> Even from a strictly realist perspective, </w:t>
      </w:r>
      <w:r w:rsidRPr="00C379E8">
        <w:rPr>
          <w:rStyle w:val="StyleBoldUnderline"/>
        </w:rPr>
        <w:t>there is no need for the United States to keep Taiwan within its strategic orbit, given that U.S. military security can be attained through other Asian bases and operations.</w:t>
      </w:r>
      <w:r w:rsidRPr="00C379E8">
        <w:rPr>
          <w:sz w:val="16"/>
        </w:rPr>
        <w:t xml:space="preserve"> </w:t>
      </w:r>
      <w:r w:rsidRPr="00E0209C">
        <w:rPr>
          <w:rStyle w:val="StyleBoldUnderline"/>
          <w:highlight w:val="cyan"/>
        </w:rPr>
        <w:t>Taiwan's Finlandization should be seen</w:t>
      </w:r>
      <w:r w:rsidRPr="00C379E8">
        <w:rPr>
          <w:sz w:val="16"/>
        </w:rPr>
        <w:t xml:space="preserve"> not as a necessary sacrifice to a rising China but rather </w:t>
      </w:r>
      <w:r w:rsidRPr="00C379E8">
        <w:rPr>
          <w:rStyle w:val="StyleBoldUnderline"/>
        </w:rPr>
        <w:t xml:space="preserve">as </w:t>
      </w:r>
      <w:r w:rsidRPr="00E0209C">
        <w:rPr>
          <w:rStyle w:val="StyleBoldUnderline"/>
          <w:highlight w:val="cyan"/>
        </w:rPr>
        <w:t>an alternative strategy for pacifying China</w:t>
      </w:r>
      <w:r w:rsidRPr="00E0209C">
        <w:rPr>
          <w:sz w:val="16"/>
          <w:highlight w:val="cyan"/>
        </w:rPr>
        <w:t xml:space="preserve">. </w:t>
      </w:r>
      <w:r w:rsidRPr="00E0209C">
        <w:rPr>
          <w:rStyle w:val="StyleBoldUnderline"/>
          <w:highlight w:val="cyan"/>
        </w:rPr>
        <w:t>Washington should drop its zero-sum view</w:t>
      </w:r>
      <w:r w:rsidRPr="00C379E8">
        <w:rPr>
          <w:sz w:val="16"/>
        </w:rPr>
        <w:t xml:space="preserve"> of the Taipei-Beijing relationship </w:t>
      </w:r>
      <w:r w:rsidRPr="00E0209C">
        <w:rPr>
          <w:rStyle w:val="StyleBoldUnderline"/>
          <w:highlight w:val="cyan"/>
        </w:rPr>
        <w:t>and embrace</w:t>
      </w:r>
      <w:r w:rsidRPr="00C379E8">
        <w:rPr>
          <w:sz w:val="16"/>
        </w:rPr>
        <w:t xml:space="preserve"> the strategic logic underlying the </w:t>
      </w:r>
      <w:r w:rsidRPr="00E0209C">
        <w:rPr>
          <w:rStyle w:val="StyleBoldUnderline"/>
          <w:highlight w:val="cyan"/>
        </w:rPr>
        <w:t>rapprochement</w:t>
      </w:r>
      <w:r w:rsidRPr="00C379E8">
        <w:rPr>
          <w:sz w:val="16"/>
        </w:rPr>
        <w:t>--in effect "losing China" a second time by allowing Taiwan to drift into the PRC's sphere of influence.</w:t>
      </w:r>
    </w:p>
    <w:p w14:paraId="033BAE7D" w14:textId="77777777" w:rsidR="00AF1A76" w:rsidRDefault="00AF1A76" w:rsidP="00AF1A76">
      <w:pPr>
        <w:rPr>
          <w:sz w:val="16"/>
        </w:rPr>
      </w:pPr>
    </w:p>
    <w:p w14:paraId="23A198D3" w14:textId="77777777" w:rsidR="00AF1A76" w:rsidRPr="00B34FC0" w:rsidRDefault="00AF1A76" w:rsidP="00AF1A76">
      <w:pPr>
        <w:keepNext/>
        <w:keepLines/>
        <w:spacing w:before="40"/>
        <w:outlineLvl w:val="3"/>
        <w:rPr>
          <w:rFonts w:eastAsia="MS Gothic"/>
          <w:b/>
          <w:iCs/>
          <w:sz w:val="26"/>
        </w:rPr>
      </w:pPr>
      <w:r w:rsidRPr="00B34FC0">
        <w:rPr>
          <w:rFonts w:eastAsia="MS Gothic"/>
          <w:b/>
          <w:iCs/>
          <w:sz w:val="26"/>
        </w:rPr>
        <w:t xml:space="preserve">Warming is real, anthropogenic and causes </w:t>
      </w:r>
      <w:r w:rsidRPr="00B34FC0">
        <w:rPr>
          <w:rFonts w:eastAsia="MS Gothic"/>
          <w:b/>
          <w:iCs/>
          <w:sz w:val="26"/>
          <w:u w:val="single"/>
        </w:rPr>
        <w:t>extinction</w:t>
      </w:r>
    </w:p>
    <w:p w14:paraId="09709EF7" w14:textId="77777777" w:rsidR="00AF1A76" w:rsidRPr="00B34FC0" w:rsidRDefault="00AF1A76" w:rsidP="00AF1A76">
      <w:pPr>
        <w:rPr>
          <w:rFonts w:eastAsia="Calibri"/>
        </w:rPr>
      </w:pPr>
      <w:r w:rsidRPr="00B34FC0">
        <w:rPr>
          <w:rFonts w:eastAsia="Calibri"/>
          <w:b/>
          <w:bCs/>
          <w:sz w:val="26"/>
        </w:rPr>
        <w:t xml:space="preserve">Flournoy </w:t>
      </w:r>
      <w:r w:rsidRPr="00094A26">
        <w:t>20</w:t>
      </w:r>
      <w:r w:rsidRPr="00B34FC0">
        <w:rPr>
          <w:rFonts w:eastAsia="Calibri"/>
          <w:b/>
          <w:bCs/>
          <w:sz w:val="26"/>
        </w:rPr>
        <w:t>12</w:t>
      </w:r>
      <w:r w:rsidRPr="00B34FC0">
        <w:rPr>
          <w:rFonts w:eastAsia="Calibri"/>
        </w:rPr>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408F18B6" w14:textId="77777777" w:rsidR="00AF1A76" w:rsidRDefault="00AF1A76" w:rsidP="00AF1A76">
      <w:pPr>
        <w:rPr>
          <w:rFonts w:eastAsia="Calibri"/>
          <w:sz w:val="16"/>
        </w:rPr>
      </w:pPr>
      <w:r w:rsidRPr="00594680">
        <w:rPr>
          <w:rFonts w:eastAsia="Calibri"/>
          <w:sz w:val="16"/>
        </w:rPr>
        <w:t>In the Online Journal of Space Communication , Dr. Feng Hsu, a  NASA scientist at Goddard Space Flight Center, a research center in the forefront of science of space and Earth, writes, “</w:t>
      </w:r>
      <w:r w:rsidRPr="00E27AB7">
        <w:rPr>
          <w:rStyle w:val="StyleBoldUnderline"/>
          <w:highlight w:val="cyan"/>
        </w:rPr>
        <w:t>The evidence of global warming is alarming</w:t>
      </w:r>
      <w:r w:rsidRPr="00E27AB7">
        <w:rPr>
          <w:rFonts w:eastAsia="Calibri"/>
          <w:sz w:val="16"/>
        </w:rPr>
        <w:t xml:space="preserve">,” noting the </w:t>
      </w:r>
      <w:r w:rsidRPr="00E27AB7">
        <w:rPr>
          <w:rStyle w:val="StyleBoldUnderline"/>
        </w:rPr>
        <w:t>potential for a catastrophic planetary climate change is real and troubling</w:t>
      </w:r>
      <w:r w:rsidRPr="00E27AB7">
        <w:rPr>
          <w:rFonts w:eastAsia="Calibri"/>
          <w:sz w:val="16"/>
        </w:rPr>
        <w:t> (Hsu 2010 ) . </w:t>
      </w:r>
      <w:r w:rsidRPr="00E27AB7">
        <w:rPr>
          <w:rStyle w:val="StyleBoldUnderline"/>
        </w:rPr>
        <w:t>Hsu and his NASA colleagues were</w:t>
      </w:r>
      <w:r w:rsidRPr="00E27AB7">
        <w:rPr>
          <w:rFonts w:eastAsia="Calibri"/>
          <w:sz w:val="16"/>
        </w:rPr>
        <w:t xml:space="preserve"> engaged in </w:t>
      </w:r>
      <w:r w:rsidRPr="00E27AB7">
        <w:rPr>
          <w:rStyle w:val="StyleBoldUnderline"/>
        </w:rPr>
        <w:t xml:space="preserve">monitoring and analyzing climate changes on a global scale, through which they received first-hand scientific information and data </w:t>
      </w:r>
      <w:r w:rsidRPr="00E27AB7">
        <w:rPr>
          <w:rFonts w:eastAsia="Calibri"/>
          <w:sz w:val="16"/>
        </w:rPr>
        <w:t xml:space="preserve">relating to global warming issues, </w:t>
      </w:r>
      <w:r w:rsidRPr="00E27AB7">
        <w:rPr>
          <w:rStyle w:val="StyleBoldUnderline"/>
        </w:rPr>
        <w:t>including</w:t>
      </w:r>
      <w:r w:rsidRPr="00E27AB7">
        <w:rPr>
          <w:rFonts w:eastAsia="Calibri"/>
          <w:sz w:val="16"/>
        </w:rPr>
        <w:t xml:space="preserve"> the dynamics of </w:t>
      </w:r>
      <w:r w:rsidRPr="00E27AB7">
        <w:rPr>
          <w:rStyle w:val="StyleBoldUnderline"/>
        </w:rPr>
        <w:t>polar ice cap melting</w:t>
      </w:r>
      <w:r w:rsidRPr="00E27AB7">
        <w:rPr>
          <w:rFonts w:eastAsia="Calibri"/>
          <w:b/>
          <w:u w:val="single"/>
        </w:rPr>
        <w:t>.</w:t>
      </w:r>
      <w:r w:rsidRPr="00E27AB7">
        <w:rPr>
          <w:rFonts w:eastAsia="Calibri"/>
          <w:sz w:val="16"/>
        </w:rPr>
        <w:t xml:space="preserve"> After discussing this research with colleagues who were world experts on the subject, he </w:t>
      </w:r>
      <w:r w:rsidRPr="00E27AB7">
        <w:rPr>
          <w:rStyle w:val="StyleBoldUnderline"/>
        </w:rPr>
        <w:t>wrote</w:t>
      </w:r>
      <w:r w:rsidRPr="00E27AB7">
        <w:rPr>
          <w:rFonts w:eastAsia="Calibri"/>
          <w:sz w:val="16"/>
        </w:rPr>
        <w:t xml:space="preserve">: </w:t>
      </w:r>
      <w:r w:rsidRPr="00E27AB7">
        <w:rPr>
          <w:rStyle w:val="StyleBoldUnderline"/>
        </w:rPr>
        <w:t xml:space="preserve">I now have no doubt global temperatures are rising, and </w:t>
      </w:r>
      <w:r w:rsidRPr="00E27AB7">
        <w:rPr>
          <w:rFonts w:eastAsia="Calibri"/>
          <w:sz w:val="16"/>
        </w:rPr>
        <w:t xml:space="preserve">that </w:t>
      </w:r>
      <w:r w:rsidRPr="00E27AB7">
        <w:rPr>
          <w:rStyle w:val="StyleBoldUnderline"/>
        </w:rPr>
        <w:t xml:space="preserve">global warming is a serious problem confronting all of humanity. No matter whether these trends are due to human interference or </w:t>
      </w:r>
      <w:r w:rsidRPr="00E27AB7">
        <w:rPr>
          <w:rFonts w:eastAsia="Calibri"/>
          <w:sz w:val="16"/>
        </w:rPr>
        <w:t xml:space="preserve">to the </w:t>
      </w:r>
      <w:r w:rsidRPr="00E27AB7">
        <w:rPr>
          <w:rStyle w:val="StyleBoldUnderline"/>
        </w:rPr>
        <w:t>cosmic</w:t>
      </w:r>
      <w:r w:rsidRPr="00094A26">
        <w:rPr>
          <w:rStyle w:val="StyleBoldUnderline"/>
        </w:rPr>
        <w:t xml:space="preserve"> cycling </w:t>
      </w:r>
      <w:r w:rsidRPr="00594680">
        <w:rPr>
          <w:rFonts w:eastAsia="Calibri"/>
          <w:sz w:val="16"/>
        </w:rPr>
        <w:t>of our solar system, there are two basic facts that are crystal clear: (a) </w:t>
      </w:r>
      <w:r w:rsidRPr="00E27AB7">
        <w:rPr>
          <w:rStyle w:val="StyleBoldUnderline"/>
          <w:highlight w:val="cyan"/>
        </w:rPr>
        <w:t>there is overwhelming scientific evidence showing positive correlations between</w:t>
      </w:r>
      <w:r w:rsidRPr="00094A26">
        <w:rPr>
          <w:rStyle w:val="StyleBoldUnderline"/>
        </w:rPr>
        <w:t xml:space="preserve"> the level of </w:t>
      </w:r>
      <w:r w:rsidRPr="00E27AB7">
        <w:rPr>
          <w:rStyle w:val="StyleBoldUnderline"/>
          <w:highlight w:val="cyan"/>
        </w:rPr>
        <w:t>CO2</w:t>
      </w:r>
      <w:r w:rsidRPr="00094A26">
        <w:rPr>
          <w:rStyle w:val="StyleBoldUnderline"/>
        </w:rPr>
        <w:t xml:space="preserve"> concentrations in Earth’s atmosphere </w:t>
      </w:r>
      <w:r w:rsidRPr="00E27AB7">
        <w:rPr>
          <w:rStyle w:val="StyleBoldUnderline"/>
          <w:highlight w:val="cyan"/>
        </w:rPr>
        <w:t>with respect to</w:t>
      </w:r>
      <w:r w:rsidRPr="00094A26">
        <w:rPr>
          <w:rStyle w:val="StyleBoldUnderline"/>
        </w:rPr>
        <w:t xml:space="preserve"> the historical fluctuations of global </w:t>
      </w:r>
      <w:r w:rsidRPr="00E27AB7">
        <w:rPr>
          <w:rStyle w:val="StyleBoldUnderline"/>
          <w:highlight w:val="cyan"/>
        </w:rPr>
        <w:t>temperature</w:t>
      </w:r>
      <w:r w:rsidRPr="00094A26">
        <w:rPr>
          <w:rStyle w:val="StyleBoldUnderline"/>
        </w:rPr>
        <w:t> changes; </w:t>
      </w:r>
      <w:r w:rsidRPr="00E27AB7">
        <w:rPr>
          <w:rStyle w:val="StyleBoldUnderline"/>
          <w:highlight w:val="cyan"/>
        </w:rPr>
        <w:t>and</w:t>
      </w:r>
      <w:r w:rsidRPr="00094A26">
        <w:rPr>
          <w:rStyle w:val="StyleBoldUnderline"/>
        </w:rPr>
        <w:t> (b) </w:t>
      </w:r>
      <w:r w:rsidRPr="00E27AB7">
        <w:rPr>
          <w:rStyle w:val="StyleBoldUnderline"/>
          <w:highlight w:val="cyan"/>
        </w:rPr>
        <w:t>the overwhelming majority of the world’s scientific community is in agreement</w:t>
      </w:r>
      <w:r w:rsidRPr="00094A26">
        <w:rPr>
          <w:rStyle w:val="StyleBoldUnderline"/>
        </w:rPr>
        <w:t xml:space="preserve"> </w:t>
      </w:r>
      <w:r w:rsidRPr="00E27AB7">
        <w:rPr>
          <w:rStyle w:val="StyleBoldUnderline"/>
          <w:highlight w:val="cyan"/>
        </w:rPr>
        <w:t>about the risks of a potential catastrophic global climate change</w:t>
      </w:r>
      <w:r w:rsidRPr="00594680">
        <w:rPr>
          <w:rFonts w:eastAsia="Calibri"/>
          <w:sz w:val="16"/>
        </w:rPr>
        <w:t xml:space="preserve">. That </w:t>
      </w:r>
      <w:r w:rsidRPr="00E27AB7">
        <w:rPr>
          <w:rFonts w:eastAsia="Calibri"/>
          <w:sz w:val="16"/>
        </w:rPr>
        <w:t xml:space="preserve">is, </w:t>
      </w:r>
      <w:r w:rsidRPr="00E27AB7">
        <w:rPr>
          <w:rStyle w:val="StyleBoldUnderline"/>
        </w:rPr>
        <w:t xml:space="preserve">if </w:t>
      </w:r>
      <w:r w:rsidRPr="00E27AB7">
        <w:rPr>
          <w:rFonts w:eastAsia="Calibri"/>
          <w:sz w:val="16"/>
        </w:rPr>
        <w:t xml:space="preserve">we </w:t>
      </w:r>
      <w:r w:rsidRPr="00E27AB7">
        <w:rPr>
          <w:rStyle w:val="StyleBoldUnderline"/>
        </w:rPr>
        <w:t>humans continue to ignore this problem</w:t>
      </w:r>
      <w:r w:rsidRPr="00E27AB7">
        <w:rPr>
          <w:rFonts w:eastAsia="Calibri"/>
          <w:sz w:val="16"/>
        </w:rPr>
        <w:t xml:space="preserve"> and do nothing, if we continue dumping huge quantities of greenhouse gases into Earth’s biosphere, </w:t>
      </w:r>
      <w:r w:rsidRPr="00E27AB7">
        <w:rPr>
          <w:rStyle w:val="StyleBoldUnderline"/>
        </w:rPr>
        <w:t xml:space="preserve">humanity will be at </w:t>
      </w:r>
      <w:r w:rsidRPr="00E27AB7">
        <w:rPr>
          <w:rStyle w:val="Emphasis"/>
        </w:rPr>
        <w:t>dire risk </w:t>
      </w:r>
      <w:r w:rsidRPr="00E27AB7">
        <w:rPr>
          <w:rFonts w:eastAsia="Calibri"/>
          <w:sz w:val="16"/>
        </w:rPr>
        <w:t>(Hsu 2010 ) . As a technology risk assessment expert, Hsu says he can show with some confidence that the planet will face more risk doing nothing to curb its fossil-based energy addictions than it will in making a fundamental</w:t>
      </w:r>
      <w:r w:rsidRPr="00594680">
        <w:rPr>
          <w:rFonts w:eastAsia="Calibri"/>
          <w:sz w:val="16"/>
        </w:rPr>
        <w:t xml:space="preserve"> shift in its energy supply. “This,” he writes, “is because </w:t>
      </w:r>
      <w:r w:rsidRPr="00E27AB7">
        <w:rPr>
          <w:rStyle w:val="StyleBoldUnderline"/>
          <w:highlight w:val="cyan"/>
        </w:rPr>
        <w:t xml:space="preserve">the risks of a catastrophic anthropogenic climate change can be potentially the </w:t>
      </w:r>
      <w:r w:rsidRPr="00E27AB7">
        <w:rPr>
          <w:rStyle w:val="Emphasis"/>
          <w:highlight w:val="cyan"/>
        </w:rPr>
        <w:t>extinction of human species</w:t>
      </w:r>
      <w:r w:rsidRPr="00594680">
        <w:rPr>
          <w:rFonts w:eastAsia="Calibri"/>
          <w:sz w:val="16"/>
        </w:rPr>
        <w:t>, a risk that is simply too high for us to take any chances” (Hsu 2010 ) </w:t>
      </w:r>
    </w:p>
    <w:p w14:paraId="4CB3D3AF" w14:textId="77777777" w:rsidR="00AF1A76" w:rsidRDefault="00AF1A76" w:rsidP="00AF1A76">
      <w:pPr>
        <w:rPr>
          <w:rFonts w:eastAsia="Calibri"/>
          <w:sz w:val="16"/>
        </w:rPr>
      </w:pPr>
    </w:p>
    <w:p w14:paraId="29CCCB0D" w14:textId="77777777" w:rsidR="00AF1A76" w:rsidRPr="00CA34BF" w:rsidRDefault="00AF1A76" w:rsidP="00AF1A76">
      <w:pPr>
        <w:pStyle w:val="Heading4"/>
      </w:pPr>
      <w:r w:rsidRPr="00CA34BF">
        <w:t xml:space="preserve">Economic decline triggers lash-out and global war---no checks </w:t>
      </w:r>
    </w:p>
    <w:p w14:paraId="30966978" w14:textId="77777777" w:rsidR="00AF1A76" w:rsidRPr="003C1CAA" w:rsidRDefault="00AF1A76" w:rsidP="00AF1A76">
      <w:r>
        <w:t xml:space="preserve">Harold </w:t>
      </w:r>
      <w:r w:rsidRPr="003C1CAA">
        <w:rPr>
          <w:rStyle w:val="StyleStyleBold12pt"/>
        </w:rPr>
        <w:t>James 14</w:t>
      </w:r>
      <w:r>
        <w:t>, Professor of history at Princeton University’s Woodrow Wilson School who specializes in European economic history, 7/2/14, “Debate: Is 2014, like 1914, a prelude to world war?,” http://www.theglobeandmail.com/globe-debate/read-and-vote-is-2014-like-1914-a-prelude-to-world-war/article19325504/</w:t>
      </w:r>
    </w:p>
    <w:p w14:paraId="1558FFD5" w14:textId="77777777" w:rsidR="00AF1A76" w:rsidRDefault="00AF1A76" w:rsidP="00AF1A76">
      <w:r w:rsidRPr="003C1CAA">
        <w:rPr>
          <w:sz w:val="16"/>
        </w:rPr>
        <w:t xml:space="preserve">As we get closer to the centenary of Gavrilo Princip’s act of terrorism in Sarajevo, there is an ever more vivid fear: </w:t>
      </w:r>
      <w:r w:rsidRPr="00E27AB7">
        <w:rPr>
          <w:rStyle w:val="StyleBoldUnderline"/>
          <w:highlight w:val="cyan"/>
          <w:bdr w:val="single" w:sz="4" w:space="0" w:color="auto"/>
        </w:rPr>
        <w:t>it could happen again</w:t>
      </w:r>
      <w:r w:rsidRPr="003C1CAA">
        <w:rPr>
          <w:sz w:val="16"/>
        </w:rPr>
        <w:t xml:space="preserve">. The approach of </w:t>
      </w:r>
      <w:r w:rsidRPr="00E27AB7">
        <w:rPr>
          <w:rStyle w:val="StyleBoldUnderline"/>
          <w:highlight w:val="cyan"/>
        </w:rPr>
        <w:t>the hundredth anniversary of 1914 has put a</w:t>
      </w:r>
      <w:r w:rsidRPr="00E27AB7">
        <w:rPr>
          <w:sz w:val="16"/>
          <w:highlight w:val="cyan"/>
        </w:rPr>
        <w:t xml:space="preserve"> </w:t>
      </w:r>
      <w:r w:rsidRPr="00E27AB7">
        <w:rPr>
          <w:rStyle w:val="StyleBoldUnderline"/>
          <w:highlight w:val="cyan"/>
          <w:bdr w:val="single" w:sz="4" w:space="0" w:color="auto"/>
        </w:rPr>
        <w:t>spotlight on the fragility of the world’s</w:t>
      </w:r>
      <w:r w:rsidRPr="003C1CAA">
        <w:rPr>
          <w:sz w:val="16"/>
        </w:rPr>
        <w:t xml:space="preserve"> political and </w:t>
      </w:r>
      <w:r w:rsidRPr="00E27AB7">
        <w:rPr>
          <w:rStyle w:val="StyleBoldUnderline"/>
          <w:highlight w:val="cyan"/>
          <w:bdr w:val="single" w:sz="4" w:space="0" w:color="auto"/>
        </w:rPr>
        <w:t>economic security systems</w:t>
      </w:r>
      <w:r w:rsidRPr="003C1CAA">
        <w:rPr>
          <w:sz w:val="16"/>
        </w:rPr>
        <w:t xml:space="preserve">. </w:t>
      </w:r>
      <w:r w:rsidRPr="00E939A1">
        <w:rPr>
          <w:sz w:val="12"/>
        </w:rPr>
        <w:t xml:space="preserve">¶ </w:t>
      </w:r>
      <w:r w:rsidRPr="003C1CAA">
        <w:rPr>
          <w:sz w:val="16"/>
        </w:rPr>
        <w:t xml:space="preserve">At the beginning of 2013, Luxembourg’s Prime Minister Jean-Claude Juncker was widely ridiculed for evoking the shades of 1913. By now he is looking like a prophet. By 2014, as </w:t>
      </w:r>
      <w:r w:rsidRPr="003C1CAA">
        <w:rPr>
          <w:rStyle w:val="StyleBoldUnderline"/>
        </w:rPr>
        <w:t>the security situation in the South China Sea deteriorated</w:t>
      </w:r>
      <w:r w:rsidRPr="003C1CAA">
        <w:rPr>
          <w:sz w:val="16"/>
        </w:rPr>
        <w:t xml:space="preserve">, Japanese Prime Minister Shinzo Abe cast China as the equivalent to Kaiser Wilhelm’s Germany; and the </w:t>
      </w:r>
      <w:r w:rsidRPr="003C1CAA">
        <w:rPr>
          <w:rStyle w:val="StyleBoldUnderline"/>
        </w:rPr>
        <w:t>fighting in Ukraine and in Iraq is a sharp reminder of the dangers of escalation</w:t>
      </w:r>
      <w:r w:rsidRPr="003C1CAA">
        <w:rPr>
          <w:sz w:val="16"/>
        </w:rPr>
        <w:t xml:space="preserve">. </w:t>
      </w:r>
      <w:r w:rsidRPr="00E939A1">
        <w:rPr>
          <w:sz w:val="12"/>
        </w:rPr>
        <w:t xml:space="preserve">¶ </w:t>
      </w:r>
      <w:r w:rsidRPr="003C1CAA">
        <w:rPr>
          <w:sz w:val="16"/>
        </w:rPr>
        <w:t xml:space="preserve">Lessons of 1914 are about more than simply the dangers of national and sectarian animosities. </w:t>
      </w:r>
      <w:r w:rsidRPr="00E27AB7">
        <w:rPr>
          <w:rStyle w:val="StyleBoldUnderline"/>
          <w:highlight w:val="cyan"/>
        </w:rPr>
        <w:t>The main story of today as then is the</w:t>
      </w:r>
      <w:r w:rsidRPr="00E27AB7">
        <w:rPr>
          <w:sz w:val="16"/>
          <w:highlight w:val="cyan"/>
        </w:rPr>
        <w:t xml:space="preserve"> </w:t>
      </w:r>
      <w:r w:rsidRPr="00E27AB7">
        <w:rPr>
          <w:rStyle w:val="StyleBoldUnderline"/>
          <w:highlight w:val="cyan"/>
          <w:bdr w:val="single" w:sz="4" w:space="0" w:color="auto"/>
        </w:rPr>
        <w:t>precariousness of financial globalization</w:t>
      </w:r>
      <w:r w:rsidRPr="00E27AB7">
        <w:rPr>
          <w:sz w:val="16"/>
          <w:highlight w:val="cyan"/>
        </w:rPr>
        <w:t>,</w:t>
      </w:r>
      <w:r w:rsidRPr="003C1CAA">
        <w:rPr>
          <w:sz w:val="16"/>
        </w:rPr>
        <w:t xml:space="preserve"> and the consequences that political leaders draw from it. </w:t>
      </w:r>
      <w:r w:rsidRPr="00E939A1">
        <w:rPr>
          <w:sz w:val="12"/>
        </w:rPr>
        <w:t xml:space="preserve">¶ </w:t>
      </w:r>
      <w:r w:rsidRPr="003C1CAA">
        <w:rPr>
          <w:sz w:val="16"/>
        </w:rPr>
        <w:t xml:space="preserve">In the </w:t>
      </w:r>
      <w:r w:rsidRPr="00E27AB7">
        <w:rPr>
          <w:sz w:val="16"/>
        </w:rPr>
        <w:t xml:space="preserve">influential view of Norman Angell in his 1910 book The Great Illusion, </w:t>
      </w:r>
      <w:r w:rsidRPr="00E27AB7">
        <w:rPr>
          <w:rStyle w:val="StyleBoldUnderline"/>
        </w:rPr>
        <w:t>the interdependency of the increasingly complex global economy made war impossible. But</w:t>
      </w:r>
      <w:r w:rsidRPr="00E27AB7">
        <w:rPr>
          <w:sz w:val="16"/>
        </w:rPr>
        <w:t xml:space="preserve"> </w:t>
      </w:r>
      <w:r w:rsidRPr="00E27AB7">
        <w:rPr>
          <w:rStyle w:val="StyleBoldUnderline"/>
          <w:bdr w:val="single" w:sz="4" w:space="0" w:color="auto"/>
        </w:rPr>
        <w:t>a quite opposite conclusion was possible and equally</w:t>
      </w:r>
      <w:r w:rsidRPr="00B45435">
        <w:rPr>
          <w:rStyle w:val="StyleBoldUnderline"/>
          <w:bdr w:val="single" w:sz="4" w:space="0" w:color="auto"/>
        </w:rPr>
        <w:t xml:space="preserve"> plausible</w:t>
      </w:r>
      <w:r w:rsidRPr="003C1CAA">
        <w:rPr>
          <w:sz w:val="16"/>
        </w:rPr>
        <w:t xml:space="preserve"> – </w:t>
      </w:r>
      <w:r w:rsidRPr="00B45435">
        <w:rPr>
          <w:rStyle w:val="StyleBoldUnderline"/>
        </w:rPr>
        <w:t>and</w:t>
      </w:r>
      <w:r w:rsidRPr="00B45435">
        <w:rPr>
          <w:sz w:val="16"/>
        </w:rPr>
        <w:t xml:space="preserve"> </w:t>
      </w:r>
      <w:r w:rsidRPr="006E7513">
        <w:rPr>
          <w:rStyle w:val="StyleBoldUnderline"/>
          <w:bdr w:val="single" w:sz="4" w:space="0" w:color="auto"/>
        </w:rPr>
        <w:t>proved to be the case</w:t>
      </w:r>
      <w:r w:rsidRPr="003C1CAA">
        <w:rPr>
          <w:sz w:val="16"/>
        </w:rPr>
        <w:t xml:space="preserve">. </w:t>
      </w:r>
      <w:r w:rsidRPr="00E27AB7">
        <w:rPr>
          <w:rStyle w:val="StyleBoldUnderline"/>
          <w:highlight w:val="cyan"/>
        </w:rPr>
        <w:t>Given</w:t>
      </w:r>
      <w:r w:rsidRPr="003C1CAA">
        <w:rPr>
          <w:rStyle w:val="StyleBoldUnderline"/>
        </w:rPr>
        <w:t xml:space="preserve"> </w:t>
      </w:r>
      <w:r w:rsidRPr="00E27AB7">
        <w:rPr>
          <w:rStyle w:val="StyleBoldUnderline"/>
          <w:highlight w:val="cyan"/>
        </w:rPr>
        <w:t>the</w:t>
      </w:r>
      <w:r w:rsidRPr="003C1CAA">
        <w:rPr>
          <w:rStyle w:val="StyleBoldUnderline"/>
        </w:rPr>
        <w:t xml:space="preserve"> extent of </w:t>
      </w:r>
      <w:r w:rsidRPr="00E27AB7">
        <w:rPr>
          <w:rStyle w:val="StyleBoldUnderline"/>
          <w:highlight w:val="cyan"/>
        </w:rPr>
        <w:t>fragility, a</w:t>
      </w:r>
      <w:r w:rsidRPr="003C1CAA">
        <w:rPr>
          <w:rStyle w:val="StyleBoldUnderline"/>
        </w:rPr>
        <w:t xml:space="preserve"> clever </w:t>
      </w:r>
      <w:r w:rsidRPr="00E27AB7">
        <w:rPr>
          <w:rStyle w:val="StyleBoldUnderline"/>
          <w:highlight w:val="cyan"/>
        </w:rPr>
        <w:t>twist</w:t>
      </w:r>
      <w:r w:rsidRPr="006E7513">
        <w:rPr>
          <w:rStyle w:val="StyleBoldUnderline"/>
        </w:rPr>
        <w:t xml:space="preserve"> to the control levers mi</w:t>
      </w:r>
      <w:r w:rsidRPr="00E27AB7">
        <w:rPr>
          <w:rStyle w:val="StyleBoldUnderline"/>
          <w:highlight w:val="cyan"/>
        </w:rPr>
        <w:t>ght make war easily winnable by the economic hegemon</w:t>
      </w:r>
      <w:r w:rsidRPr="003C1CAA">
        <w:rPr>
          <w:sz w:val="16"/>
        </w:rPr>
        <w:t xml:space="preserve">. </w:t>
      </w:r>
      <w:r w:rsidRPr="00E939A1">
        <w:rPr>
          <w:sz w:val="12"/>
        </w:rPr>
        <w:t xml:space="preserve">¶ </w:t>
      </w:r>
      <w:r w:rsidRPr="003C1CAA">
        <w:rPr>
          <w:rStyle w:val="StyleBoldUnderline"/>
        </w:rPr>
        <w:t>In the wake of an</w:t>
      </w:r>
      <w:r w:rsidRPr="003C1CAA">
        <w:rPr>
          <w:sz w:val="16"/>
        </w:rPr>
        <w:t xml:space="preserve"> </w:t>
      </w:r>
      <w:r w:rsidRPr="003C1CAA">
        <w:rPr>
          <w:rStyle w:val="StyleBoldUnderline"/>
          <w:bdr w:val="single" w:sz="4" w:space="0" w:color="auto"/>
        </w:rPr>
        <w:t>epochal financial crisis that almost brought a complete global collapse,</w:t>
      </w:r>
      <w:r w:rsidRPr="003C1CAA">
        <w:rPr>
          <w:sz w:val="16"/>
        </w:rPr>
        <w:t xml:space="preserve"> </w:t>
      </w:r>
      <w:r w:rsidRPr="003C1CAA">
        <w:rPr>
          <w:rStyle w:val="StyleBoldUnderline"/>
        </w:rPr>
        <w:t>in 1907</w:t>
      </w:r>
      <w:r w:rsidRPr="003C1CAA">
        <w:rPr>
          <w:sz w:val="16"/>
        </w:rPr>
        <w:t xml:space="preserve">, </w:t>
      </w:r>
      <w:r w:rsidRPr="003C1CAA">
        <w:rPr>
          <w:rStyle w:val="StyleBoldUnderline"/>
        </w:rPr>
        <w:t>several countries started to think of finance as primarily an instrument of raw power</w:t>
      </w:r>
      <w:r w:rsidRPr="003C1CAA">
        <w:rPr>
          <w:sz w:val="16"/>
        </w:rPr>
        <w:t xml:space="preserve">, one that could and should be turned to national advantage. </w:t>
      </w:r>
      <w:r w:rsidRPr="00E939A1">
        <w:rPr>
          <w:sz w:val="12"/>
        </w:rPr>
        <w:t xml:space="preserve">¶ </w:t>
      </w:r>
      <w:r w:rsidRPr="003C1CAA">
        <w:rPr>
          <w:sz w:val="16"/>
        </w:rPr>
        <w:t xml:space="preserve">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w:t>
      </w:r>
      <w:r w:rsidRPr="00E939A1">
        <w:rPr>
          <w:sz w:val="12"/>
        </w:rPr>
        <w:t xml:space="preserve">¶ </w:t>
      </w:r>
      <w:r w:rsidRPr="003C1CAA">
        <w:rPr>
          <w:sz w:val="16"/>
        </w:rPr>
        <w:t xml:space="preserve">Between 1905 and 1908, the British Admiralty evolved the broad outlines of a plan for financial and economic warfare that would wreck the financial system of its major European rival, Germany, and destroy its fighting capacity. </w:t>
      </w:r>
      <w:r w:rsidRPr="00E939A1">
        <w:rPr>
          <w:sz w:val="12"/>
        </w:rPr>
        <w:t xml:space="preserve">¶ </w:t>
      </w:r>
      <w:r w:rsidRPr="003C1CAA">
        <w:rPr>
          <w:sz w:val="16"/>
        </w:rPr>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r w:rsidRPr="00E939A1">
        <w:rPr>
          <w:sz w:val="12"/>
        </w:rPr>
        <w:t xml:space="preserve">¶ </w:t>
      </w:r>
      <w:r w:rsidRPr="003C1CAA">
        <w:rPr>
          <w:sz w:val="16"/>
        </w:rPr>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r w:rsidRPr="00E939A1">
        <w:rPr>
          <w:sz w:val="12"/>
        </w:rPr>
        <w:t xml:space="preserve">¶ </w:t>
      </w:r>
      <w:r w:rsidRPr="003C1CAA">
        <w:rPr>
          <w:sz w:val="16"/>
        </w:rPr>
        <w:t xml:space="preserve">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w:t>
      </w:r>
      <w:r w:rsidRPr="00E939A1">
        <w:rPr>
          <w:sz w:val="12"/>
        </w:rPr>
        <w:t xml:space="preserve">¶ </w:t>
      </w:r>
      <w:r w:rsidRPr="003C1CAA">
        <w:rPr>
          <w:sz w:val="16"/>
        </w:rPr>
        <w:t xml:space="preserve">Some of </w:t>
      </w:r>
      <w:r w:rsidRPr="003C1CAA">
        <w:rPr>
          <w:rStyle w:val="StyleBoldUnderline"/>
        </w:rPr>
        <w:t xml:space="preserve">the </w:t>
      </w:r>
      <w:r w:rsidRPr="00E27AB7">
        <w:rPr>
          <w:rStyle w:val="StyleBoldUnderline"/>
          <w:highlight w:val="cyan"/>
        </w:rPr>
        <w:t>dynamics of the pre-1914 financial world are now re-emerging</w:t>
      </w:r>
      <w:r w:rsidRPr="006E7513">
        <w:rPr>
          <w:sz w:val="16"/>
        </w:rPr>
        <w:t xml:space="preserve">. </w:t>
      </w:r>
      <w:r w:rsidRPr="006E7513">
        <w:rPr>
          <w:rStyle w:val="StyleBoldUnderline"/>
        </w:rPr>
        <w:t xml:space="preserve">Then an </w:t>
      </w:r>
      <w:r w:rsidRPr="006E7513">
        <w:rPr>
          <w:rStyle w:val="StyleBoldUnderline"/>
          <w:bdr w:val="single" w:sz="4" w:space="0" w:color="auto"/>
        </w:rPr>
        <w:t>economically declining power</w:t>
      </w:r>
      <w:r w:rsidRPr="003C1CAA">
        <w:rPr>
          <w:rStyle w:val="StyleBoldUnderline"/>
        </w:rPr>
        <w:t xml:space="preserve">, Britain, </w:t>
      </w:r>
      <w:r w:rsidRPr="006E7513">
        <w:rPr>
          <w:rStyle w:val="StyleBoldUnderline"/>
        </w:rPr>
        <w:t>wanted to use finance as a weapon</w:t>
      </w:r>
      <w:r w:rsidRPr="003C1CAA">
        <w:rPr>
          <w:sz w:val="16"/>
        </w:rPr>
        <w:t xml:space="preserve"> against its larger and faster growing competitors, Germany and the United States. </w:t>
      </w:r>
      <w:r w:rsidRPr="00B45435">
        <w:rPr>
          <w:rStyle w:val="StyleBoldUnderline"/>
        </w:rPr>
        <w:t xml:space="preserve">Now </w:t>
      </w:r>
      <w:r w:rsidRPr="006E7513">
        <w:rPr>
          <w:rStyle w:val="StyleBoldUnderline"/>
        </w:rPr>
        <w:t>America is</w:t>
      </w:r>
      <w:r w:rsidRPr="003C1CAA">
        <w:rPr>
          <w:sz w:val="16"/>
        </w:rPr>
        <w:t xml:space="preserve"> in turn </w:t>
      </w:r>
      <w:r w:rsidRPr="00B45435">
        <w:rPr>
          <w:rStyle w:val="StyleBoldUnderline"/>
          <w:bdr w:val="single" w:sz="4" w:space="0" w:color="auto"/>
        </w:rPr>
        <w:t xml:space="preserve">obsessed by </w:t>
      </w:r>
      <w:r w:rsidRPr="006E7513">
        <w:rPr>
          <w:rStyle w:val="StyleBoldUnderline"/>
          <w:bdr w:val="single" w:sz="4" w:space="0" w:color="auto"/>
        </w:rPr>
        <w:t xml:space="preserve">being overtaken </w:t>
      </w:r>
      <w:r w:rsidRPr="00B45435">
        <w:rPr>
          <w:rStyle w:val="StyleBoldUnderline"/>
          <w:bdr w:val="single" w:sz="4" w:space="0" w:color="auto"/>
        </w:rPr>
        <w:t>by China</w:t>
      </w:r>
      <w:r w:rsidRPr="003C1CAA">
        <w:rPr>
          <w:sz w:val="16"/>
        </w:rPr>
        <w:t xml:space="preserve"> – according to some calculations, set to become the world’s largest economy in 2014. </w:t>
      </w:r>
      <w:r w:rsidRPr="00E939A1">
        <w:rPr>
          <w:sz w:val="12"/>
        </w:rPr>
        <w:t xml:space="preserve">¶ </w:t>
      </w:r>
      <w:r w:rsidRPr="00B45435">
        <w:rPr>
          <w:rStyle w:val="StyleBoldUnderline"/>
        </w:rPr>
        <w:t>In the aftermath of</w:t>
      </w:r>
      <w:r w:rsidRPr="003C1CAA">
        <w:rPr>
          <w:rStyle w:val="StyleBoldUnderline"/>
        </w:rPr>
        <w:t xml:space="preserve"> the </w:t>
      </w:r>
      <w:r w:rsidRPr="00B45435">
        <w:rPr>
          <w:rStyle w:val="StyleBoldUnderline"/>
        </w:rPr>
        <w:t>2008</w:t>
      </w:r>
      <w:r w:rsidRPr="003C1CAA">
        <w:rPr>
          <w:rStyle w:val="StyleBoldUnderline"/>
        </w:rPr>
        <w:t xml:space="preserve"> financial crisis, </w:t>
      </w:r>
      <w:r w:rsidRPr="00E27AB7">
        <w:rPr>
          <w:rStyle w:val="StyleBoldUnderline"/>
          <w:highlight w:val="cyan"/>
        </w:rPr>
        <w:t>financial institutions appear</w:t>
      </w:r>
      <w:r w:rsidRPr="003C1CAA">
        <w:rPr>
          <w:sz w:val="16"/>
        </w:rPr>
        <w:t xml:space="preserve"> both </w:t>
      </w:r>
      <w:r w:rsidRPr="00E27AB7">
        <w:rPr>
          <w:rStyle w:val="StyleBoldUnderline"/>
          <w:highlight w:val="cyan"/>
          <w:bdr w:val="single" w:sz="4" w:space="0" w:color="auto"/>
        </w:rPr>
        <w:t>as dangerous weapons of mass destruction</w:t>
      </w:r>
      <w:r w:rsidRPr="00E27AB7">
        <w:rPr>
          <w:sz w:val="16"/>
          <w:highlight w:val="cyan"/>
        </w:rPr>
        <w:t>,</w:t>
      </w:r>
      <w:r w:rsidRPr="003C1CAA">
        <w:rPr>
          <w:sz w:val="16"/>
        </w:rPr>
        <w:t xml:space="preserve"> but also as potential instruments for the application of national power. </w:t>
      </w:r>
      <w:r w:rsidRPr="00E939A1">
        <w:rPr>
          <w:sz w:val="12"/>
        </w:rPr>
        <w:t xml:space="preserve">¶ </w:t>
      </w:r>
      <w:r w:rsidRPr="003C1CAA">
        <w:rPr>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w:t>
      </w:r>
      <w:r w:rsidRPr="00E939A1">
        <w:rPr>
          <w:sz w:val="12"/>
        </w:rPr>
        <w:t xml:space="preserve">¶ </w:t>
      </w:r>
      <w:r w:rsidRPr="003C1CAA">
        <w:rPr>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w:t>
      </w:r>
      <w:r w:rsidRPr="00E939A1">
        <w:rPr>
          <w:sz w:val="12"/>
        </w:rPr>
        <w:t xml:space="preserve">¶ </w:t>
      </w:r>
      <w:r w:rsidRPr="003C1CAA">
        <w:rPr>
          <w:sz w:val="16"/>
        </w:rPr>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r w:rsidRPr="00E939A1">
        <w:rPr>
          <w:sz w:val="12"/>
        </w:rPr>
        <w:t xml:space="preserve">¶ </w:t>
      </w:r>
      <w:r w:rsidRPr="003C1CAA">
        <w:rPr>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E939A1">
        <w:rPr>
          <w:sz w:val="12"/>
        </w:rPr>
        <w:t xml:space="preserve">¶ </w:t>
      </w:r>
      <w:r w:rsidRPr="006E7513">
        <w:rPr>
          <w:rStyle w:val="StyleBoldUnderline"/>
        </w:rPr>
        <w:t>The threat of</w:t>
      </w:r>
      <w:r w:rsidRPr="006E7513">
        <w:rPr>
          <w:sz w:val="16"/>
        </w:rPr>
        <w:t xml:space="preserve"> </w:t>
      </w:r>
      <w:r w:rsidRPr="00B45435">
        <w:rPr>
          <w:rStyle w:val="StyleBoldUnderline"/>
          <w:bdr w:val="single" w:sz="4" w:space="0" w:color="auto"/>
        </w:rPr>
        <w:t xml:space="preserve">systemic </w:t>
      </w:r>
      <w:r w:rsidRPr="006E7513">
        <w:rPr>
          <w:rStyle w:val="StyleBoldUnderline"/>
          <w:bdr w:val="single" w:sz="4" w:space="0" w:color="auto"/>
        </w:rPr>
        <w:t>disruption</w:t>
      </w:r>
      <w:r w:rsidRPr="006E7513">
        <w:rPr>
          <w:sz w:val="16"/>
        </w:rPr>
        <w:t xml:space="preserve"> </w:t>
      </w:r>
      <w:r w:rsidRPr="006E7513">
        <w:rPr>
          <w:rStyle w:val="StyleBoldUnderline"/>
        </w:rPr>
        <w:t>generates</w:t>
      </w:r>
      <w:r w:rsidRPr="003C1CAA">
        <w:rPr>
          <w:rStyle w:val="StyleBoldUnderline"/>
        </w:rPr>
        <w:t xml:space="preserve"> a new sort of </w:t>
      </w:r>
      <w:r w:rsidRPr="006E7513">
        <w:rPr>
          <w:rStyle w:val="StyleBoldUnderline"/>
        </w:rPr>
        <w:t>uncertainty</w:t>
      </w:r>
      <w:r w:rsidRPr="003C1CAA">
        <w:rPr>
          <w:sz w:val="16"/>
        </w:rPr>
        <w:t xml:space="preserve">, one </w:t>
      </w:r>
      <w:r w:rsidRPr="00B45435">
        <w:rPr>
          <w:rStyle w:val="StyleBoldUnderline"/>
        </w:rPr>
        <w:t>that mirrors</w:t>
      </w:r>
      <w:r w:rsidRPr="003C1CAA">
        <w:rPr>
          <w:rStyle w:val="StyleBoldUnderline"/>
        </w:rPr>
        <w:t xml:space="preserve"> the decisive feature of the crisis of the summer of </w:t>
      </w:r>
      <w:r w:rsidRPr="00B45435">
        <w:rPr>
          <w:rStyle w:val="StyleBoldUnderline"/>
        </w:rPr>
        <w:t>1914</w:t>
      </w:r>
      <w:r w:rsidRPr="00B45435">
        <w:rPr>
          <w:sz w:val="16"/>
        </w:rPr>
        <w:t xml:space="preserve">. </w:t>
      </w:r>
      <w:r w:rsidRPr="00B45435">
        <w:rPr>
          <w:rStyle w:val="StyleBoldUnderline"/>
        </w:rPr>
        <w:t>At that time, no one could</w:t>
      </w:r>
      <w:r w:rsidRPr="003C1CAA">
        <w:rPr>
          <w:rStyle w:val="StyleBoldUnderline"/>
        </w:rPr>
        <w:t xml:space="preserve"> really </w:t>
      </w:r>
      <w:r w:rsidRPr="00B45435">
        <w:rPr>
          <w:rStyle w:val="StyleBoldUnderline"/>
        </w:rPr>
        <w:t>know whether clashes would escalate</w:t>
      </w:r>
      <w:r w:rsidRPr="003C1CAA">
        <w:rPr>
          <w:rStyle w:val="StyleBoldUnderline"/>
        </w:rPr>
        <w:t xml:space="preserve"> or not</w:t>
      </w:r>
      <w:r w:rsidRPr="003C1CAA">
        <w:rPr>
          <w:sz w:val="16"/>
        </w:rPr>
        <w:t xml:space="preserve">. That feature contrasts remarkably with almost the entirety of the Cold War, especially since the 1960s, when </w:t>
      </w:r>
      <w:r w:rsidRPr="003C1CAA">
        <w:rPr>
          <w:rStyle w:val="StyleBoldUnderline"/>
        </w:rPr>
        <w:t xml:space="preserve">the </w:t>
      </w:r>
      <w:r w:rsidRPr="00E27AB7">
        <w:rPr>
          <w:rStyle w:val="StyleBoldUnderline"/>
          <w:highlight w:val="cyan"/>
        </w:rPr>
        <w:t xml:space="preserve">strategic doctrine of </w:t>
      </w:r>
      <w:r w:rsidRPr="00E27AB7">
        <w:rPr>
          <w:rStyle w:val="StyleBoldUnderline"/>
          <w:highlight w:val="cyan"/>
          <w:bdr w:val="single" w:sz="4" w:space="0" w:color="auto"/>
        </w:rPr>
        <w:t>M</w:t>
      </w:r>
      <w:r w:rsidRPr="00E27AB7">
        <w:rPr>
          <w:rStyle w:val="StyleBoldUnderline"/>
          <w:highlight w:val="cyan"/>
        </w:rPr>
        <w:t xml:space="preserve">utually </w:t>
      </w:r>
      <w:r w:rsidRPr="00E27AB7">
        <w:rPr>
          <w:rStyle w:val="StyleBoldUnderline"/>
          <w:highlight w:val="cyan"/>
          <w:bdr w:val="single" w:sz="4" w:space="0" w:color="auto"/>
        </w:rPr>
        <w:t>A</w:t>
      </w:r>
      <w:r w:rsidRPr="00E27AB7">
        <w:rPr>
          <w:rStyle w:val="StyleBoldUnderline"/>
          <w:highlight w:val="cyan"/>
        </w:rPr>
        <w:t xml:space="preserve">ssured </w:t>
      </w:r>
      <w:r w:rsidRPr="00E27AB7">
        <w:rPr>
          <w:rStyle w:val="StyleBoldUnderline"/>
          <w:highlight w:val="cyan"/>
          <w:bdr w:val="single" w:sz="4" w:space="0" w:color="auto"/>
        </w:rPr>
        <w:t>D</w:t>
      </w:r>
      <w:r w:rsidRPr="00E27AB7">
        <w:rPr>
          <w:rStyle w:val="StyleBoldUnderline"/>
          <w:highlight w:val="cyan"/>
        </w:rPr>
        <w:t>estruction</w:t>
      </w:r>
      <w:r w:rsidRPr="00E27AB7">
        <w:rPr>
          <w:sz w:val="16"/>
          <w:highlight w:val="cyan"/>
        </w:rPr>
        <w:t xml:space="preserve"> </w:t>
      </w:r>
      <w:r w:rsidRPr="00E27AB7">
        <w:rPr>
          <w:rStyle w:val="StyleBoldUnderline"/>
          <w:highlight w:val="cyan"/>
          <w:bdr w:val="single" w:sz="4" w:space="0" w:color="auto"/>
        </w:rPr>
        <w:t>left no doubt that any superpower conflict would inevitably escalate</w:t>
      </w:r>
      <w:r w:rsidRPr="003C1CAA">
        <w:rPr>
          <w:sz w:val="16"/>
        </w:rPr>
        <w:t xml:space="preserve">. </w:t>
      </w:r>
      <w:r w:rsidRPr="00E939A1">
        <w:rPr>
          <w:sz w:val="12"/>
        </w:rPr>
        <w:t xml:space="preserve">¶ </w:t>
      </w:r>
      <w:r w:rsidRPr="003C1CAA">
        <w:rPr>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E27AB7">
        <w:rPr>
          <w:rStyle w:val="StyleBoldUnderline"/>
          <w:highlight w:val="cyan"/>
        </w:rPr>
        <w:t>there is an enhanced temptation to roll the dice</w:t>
      </w:r>
      <w:r w:rsidRPr="00E27AB7">
        <w:rPr>
          <w:sz w:val="16"/>
          <w:highlight w:val="cyan"/>
        </w:rPr>
        <w:t xml:space="preserve">, </w:t>
      </w:r>
      <w:r w:rsidRPr="00E27AB7">
        <w:rPr>
          <w:rStyle w:val="StyleBoldUnderline"/>
          <w:highlight w:val="cyan"/>
          <w:bdr w:val="single" w:sz="4" w:space="0" w:color="auto"/>
        </w:rPr>
        <w:t>even though the game may be fatal</w:t>
      </w:r>
      <w:r>
        <w:t>.</w:t>
      </w:r>
    </w:p>
    <w:p w14:paraId="125B3CB0" w14:textId="77777777" w:rsidR="00AF1A76" w:rsidRDefault="00AF1A76" w:rsidP="00AF1A76"/>
    <w:p w14:paraId="5133E927" w14:textId="77777777" w:rsidR="00AF1A76" w:rsidRPr="002E6CA2" w:rsidRDefault="00AF1A76" w:rsidP="00AF1A76">
      <w:pPr>
        <w:pStyle w:val="Heading4"/>
      </w:pPr>
      <w:r>
        <w:t>Prolif causes extinction</w:t>
      </w:r>
    </w:p>
    <w:p w14:paraId="4F84665E" w14:textId="77777777" w:rsidR="00AF1A76" w:rsidRPr="002E6CA2" w:rsidRDefault="00AF1A76" w:rsidP="00AF1A76">
      <w:pPr>
        <w:rPr>
          <w:rFonts w:asciiTheme="minorHAnsi" w:hAnsiTheme="minorHAnsi" w:cstheme="minorHAnsi"/>
        </w:rPr>
      </w:pPr>
      <w:r w:rsidRPr="00A55826">
        <w:rPr>
          <w:rStyle w:val="StyleStyleBold12pt"/>
        </w:rPr>
        <w:t>Utgoff ‘2,</w:t>
      </w:r>
      <w:r w:rsidRPr="002E6CA2">
        <w:rPr>
          <w:rFonts w:asciiTheme="minorHAnsi" w:hAnsiTheme="minorHAnsi" w:cstheme="minorHAnsi"/>
        </w:rPr>
        <w:t xml:space="preserve"> Deputy Director of Strategy, Forces, and Resources Division of Institute for Defense Analysis</w:t>
      </w:r>
    </w:p>
    <w:p w14:paraId="2557FEE3" w14:textId="77777777" w:rsidR="00AF1A76" w:rsidRPr="002E6CA2" w:rsidRDefault="00AF1A76" w:rsidP="00AF1A76">
      <w:pPr>
        <w:rPr>
          <w:rFonts w:asciiTheme="minorHAnsi" w:hAnsiTheme="minorHAnsi" w:cstheme="minorHAnsi"/>
        </w:rPr>
      </w:pPr>
      <w:r w:rsidRPr="002E6CA2">
        <w:rPr>
          <w:rFonts w:asciiTheme="minorHAnsi" w:hAnsiTheme="minorHAnsi" w:cstheme="minorHAnsi"/>
          <w:kern w:val="32"/>
        </w:rPr>
        <w:t xml:space="preserve">[Victor A., “Proliferation, Missile Defence and American Ambitions,” </w:t>
      </w:r>
      <w:r w:rsidRPr="002E6CA2">
        <w:rPr>
          <w:rFonts w:asciiTheme="minorHAnsi" w:hAnsiTheme="minorHAnsi" w:cstheme="minorHAnsi"/>
          <w:i/>
          <w:iCs/>
          <w:kern w:val="32"/>
        </w:rPr>
        <w:t xml:space="preserve">Survival, </w:t>
      </w:r>
      <w:r w:rsidRPr="002E6CA2">
        <w:rPr>
          <w:rFonts w:asciiTheme="minorHAnsi" w:hAnsiTheme="minorHAnsi" w:cstheme="minorHAnsi"/>
          <w:kern w:val="32"/>
        </w:rPr>
        <w:t>Summer, p. 87-90]</w:t>
      </w:r>
    </w:p>
    <w:p w14:paraId="3BDA2308" w14:textId="77777777" w:rsidR="00AF1A76" w:rsidRPr="002E6CA2" w:rsidRDefault="00AF1A76" w:rsidP="00AF1A76">
      <w:pPr>
        <w:rPr>
          <w:rFonts w:asciiTheme="minorHAnsi" w:hAnsiTheme="minorHAnsi" w:cstheme="minorHAnsi"/>
          <w:sz w:val="16"/>
        </w:rPr>
      </w:pPr>
      <w:r w:rsidRPr="002E6CA2">
        <w:rPr>
          <w:rFonts w:asciiTheme="minorHAnsi" w:hAnsiTheme="minorHAnsi" w:cstheme="minorHAnsi"/>
          <w:sz w:val="16"/>
        </w:rPr>
        <w:t>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programmes by North Korea, Iran and Iraq, all involve states in the opposite situation: all judged that they faced serious military opposition and had little prospect of establishing a reliable supporting alliance with a suitably strong, nuclear-armed state. What would await the world if strong protectors, especially the United States, were [was] no longer seen as willing to protect states from nuclear-backed aggression? At least</w:t>
      </w:r>
      <w:r w:rsidRPr="002E6CA2">
        <w:rPr>
          <w:rFonts w:asciiTheme="minorHAnsi" w:hAnsiTheme="minorHAnsi" w:cstheme="minorHAnsi"/>
          <w:sz w:val="14"/>
        </w:rPr>
        <w:t xml:space="preserve"> </w:t>
      </w:r>
      <w:r w:rsidRPr="002E6CA2">
        <w:rPr>
          <w:rFonts w:asciiTheme="minorHAnsi" w:hAnsiTheme="minorHAnsi" w:cstheme="minorHAnsi"/>
          <w:sz w:val="16"/>
        </w:rPr>
        <w:t>a few additional states</w:t>
      </w:r>
      <w:r w:rsidRPr="002E6CA2">
        <w:rPr>
          <w:rFonts w:asciiTheme="minorHAnsi" w:hAnsiTheme="minorHAnsi" w:cstheme="minorHAnsi"/>
          <w:b/>
          <w:bCs/>
        </w:rPr>
        <w:t xml:space="preserve"> </w:t>
      </w:r>
      <w:r w:rsidRPr="002E6CA2">
        <w:rPr>
          <w:rFonts w:asciiTheme="minorHAnsi" w:hAnsiTheme="minorHAnsi" w:cstheme="minorHAnsi"/>
          <w:sz w:val="14"/>
        </w:rPr>
        <w:t xml:space="preserve">would </w:t>
      </w:r>
      <w:r w:rsidRPr="002E6CA2">
        <w:rPr>
          <w:rFonts w:asciiTheme="minorHAnsi" w:hAnsiTheme="minorHAnsi" w:cstheme="minorHAnsi"/>
          <w:sz w:val="16"/>
        </w:rPr>
        <w:t>begin to build</w:t>
      </w:r>
      <w:r w:rsidRPr="002E6CA2">
        <w:rPr>
          <w:rFonts w:asciiTheme="minorHAnsi" w:hAnsiTheme="minorHAnsi" w:cstheme="minorHAnsi"/>
          <w:b/>
          <w:bCs/>
        </w:rPr>
        <w:t xml:space="preserve"> </w:t>
      </w:r>
      <w:r w:rsidRPr="002E6CA2">
        <w:rPr>
          <w:rFonts w:asciiTheme="minorHAnsi" w:hAnsiTheme="minorHAnsi" w:cstheme="minorHAnsi"/>
          <w:sz w:val="14"/>
        </w:rPr>
        <w:t xml:space="preserve">their own </w:t>
      </w:r>
      <w:r w:rsidRPr="002E6CA2">
        <w:rPr>
          <w:rFonts w:asciiTheme="minorHAnsi" w:hAnsiTheme="minorHAnsi" w:cstheme="minorHAnsi"/>
          <w:sz w:val="16"/>
        </w:rPr>
        <w:t>nuclear weapons</w:t>
      </w:r>
      <w:r w:rsidRPr="002E6CA2">
        <w:rPr>
          <w:rFonts w:asciiTheme="minorHAnsi" w:hAnsiTheme="minorHAnsi" w:cstheme="minorHAnsi"/>
          <w:b/>
          <w:bCs/>
        </w:rPr>
        <w:t xml:space="preserve"> </w:t>
      </w:r>
      <w:r w:rsidRPr="002E6CA2">
        <w:rPr>
          <w:rFonts w:asciiTheme="minorHAnsi" w:hAnsiTheme="minorHAnsi" w:cstheme="minorHAnsi"/>
          <w:sz w:val="14"/>
        </w:rPr>
        <w:t xml:space="preserve">and the means to deliver them to distant targets, and </w:t>
      </w:r>
      <w:r w:rsidRPr="002E6CA2">
        <w:rPr>
          <w:rFonts w:asciiTheme="minorHAnsi" w:hAnsiTheme="minorHAnsi" w:cstheme="minorHAnsi"/>
          <w:sz w:val="16"/>
        </w:rPr>
        <w:t>these initiatives would spur increasing numbers of the world’s capable states to follow suit</w:t>
      </w:r>
      <w:r w:rsidRPr="002E6CA2">
        <w:rPr>
          <w:rFonts w:asciiTheme="minorHAnsi" w:hAnsiTheme="minorHAnsi" w:cstheme="minorHAnsi"/>
          <w:sz w:val="14"/>
        </w:rPr>
        <w:t xml:space="preserve">. Restraint would seem ever less necessary and ever more dangerous. Meanwhile, more states are becoming capable of building nuclear weapons and long-range missiles. Many, perhaps most, of the world’s states are becoming sufficiency wealthy, and the technology for building nuclear forces continues to improve and spread. Finally, it seems highly likely that at some point, halting proliferation will come to be seen as a lost cause and the restraints on it will disappear. Once that happens, </w:t>
      </w:r>
      <w:r w:rsidRPr="002E6CA2">
        <w:rPr>
          <w:rStyle w:val="UnderlineChar"/>
          <w:rFonts w:asciiTheme="minorHAnsi" w:hAnsiTheme="minorHAnsi" w:cstheme="minorHAnsi"/>
        </w:rPr>
        <w:t>the transition to a highly proliferated world would probably be very rapid</w:t>
      </w:r>
      <w:r w:rsidRPr="002E6CA2">
        <w:rPr>
          <w:rFonts w:asciiTheme="minorHAnsi" w:hAnsiTheme="minorHAnsi" w:cstheme="minorHAnsi"/>
          <w:sz w:val="14"/>
        </w:rPr>
        <w:t xml:space="preserve">. While some regions might be able to hold the line for a time, </w:t>
      </w:r>
      <w:r w:rsidRPr="002E6CA2">
        <w:rPr>
          <w:rFonts w:asciiTheme="minorHAnsi" w:hAnsiTheme="minorHAnsi" w:cstheme="minorHAnsi"/>
          <w:b/>
          <w:bCs/>
          <w:highlight w:val="yellow"/>
          <w:u w:val="single"/>
        </w:rPr>
        <w:t>the threats posed by wildfire proliferation</w:t>
      </w:r>
      <w:r w:rsidRPr="002E6CA2">
        <w:rPr>
          <w:rFonts w:asciiTheme="minorHAnsi" w:hAnsiTheme="minorHAnsi" w:cstheme="minorHAnsi"/>
          <w:b/>
          <w:bCs/>
          <w:highlight w:val="yellow"/>
        </w:rPr>
        <w:t xml:space="preserve"> </w:t>
      </w:r>
      <w:r w:rsidRPr="00E27AB7">
        <w:rPr>
          <w:rFonts w:asciiTheme="minorHAnsi" w:hAnsiTheme="minorHAnsi" w:cstheme="minorHAnsi"/>
          <w:sz w:val="14"/>
        </w:rPr>
        <w:t xml:space="preserve">in most other areas </w:t>
      </w:r>
      <w:r w:rsidRPr="00E27AB7">
        <w:rPr>
          <w:rFonts w:asciiTheme="minorHAnsi" w:hAnsiTheme="minorHAnsi" w:cstheme="minorHAnsi"/>
          <w:b/>
          <w:bCs/>
          <w:u w:val="single"/>
        </w:rPr>
        <w:t xml:space="preserve">could </w:t>
      </w:r>
      <w:r w:rsidRPr="002E6CA2">
        <w:rPr>
          <w:rFonts w:asciiTheme="minorHAnsi" w:hAnsiTheme="minorHAnsi" w:cstheme="minorHAnsi"/>
          <w:b/>
          <w:bCs/>
          <w:highlight w:val="yellow"/>
          <w:u w:val="single"/>
        </w:rPr>
        <w:t>create pressures that would finally overcome all restraint</w:t>
      </w:r>
      <w:r w:rsidRPr="002E6CA2">
        <w:rPr>
          <w:rFonts w:asciiTheme="minorHAnsi" w:hAnsiTheme="minorHAnsi" w:cstheme="minorHAnsi"/>
          <w:b/>
          <w:bCs/>
          <w:highlight w:val="yellow"/>
        </w:rPr>
        <w:t>.</w:t>
      </w:r>
      <w:r w:rsidRPr="002E6CA2">
        <w:rPr>
          <w:rFonts w:asciiTheme="minorHAnsi" w:hAnsiTheme="minorHAnsi" w:cstheme="minorHAnsi"/>
          <w:sz w:val="14"/>
        </w:rPr>
        <w:t xml:space="preserve"> Many readers are probably willing to accept that nuclear proliferation is such a grave threat to world peace 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w:t>
      </w:r>
      <w:r w:rsidRPr="002E6CA2">
        <w:rPr>
          <w:rFonts w:asciiTheme="minorHAnsi" w:hAnsiTheme="minorHAnsi" w:cstheme="minorHAnsi"/>
          <w:sz w:val="16"/>
        </w:rPr>
        <w:t>the dynamics of getting to a highly proliferated world could be very dangerous</w:t>
      </w:r>
      <w:r w:rsidRPr="002E6CA2">
        <w:rPr>
          <w:rFonts w:asciiTheme="minorHAnsi" w:hAnsiTheme="minorHAnsi" w:cstheme="minorHAnsi"/>
          <w:b/>
          <w:bCs/>
          <w:sz w:val="14"/>
          <w:u w:val="single"/>
        </w:rPr>
        <w:t>.</w:t>
      </w:r>
      <w:r w:rsidRPr="002E6CA2">
        <w:rPr>
          <w:rFonts w:asciiTheme="minorHAnsi" w:hAnsiTheme="minorHAnsi" w:cstheme="minorHAnsi"/>
          <w:sz w:val="14"/>
        </w:rPr>
        <w:t xml:space="preserve"> Proliferating states will feel great pressures to obtain nuclear weapons and delivery systems before any potential opponent does. </w:t>
      </w:r>
      <w:r w:rsidRPr="002E6CA2">
        <w:rPr>
          <w:rFonts w:asciiTheme="minorHAnsi" w:hAnsiTheme="minorHAnsi" w:cstheme="minorHAnsi"/>
          <w:b/>
          <w:bCs/>
          <w:highlight w:val="yellow"/>
          <w:u w:val="single"/>
        </w:rPr>
        <w:t>Those who succeed in outracing an opponent may consider preemptive nuclear war before the opponent becomes capable of nuclear retaliation</w:t>
      </w:r>
      <w:r w:rsidRPr="002E6CA2">
        <w:rPr>
          <w:rFonts w:asciiTheme="minorHAnsi" w:hAnsiTheme="minorHAnsi" w:cstheme="minorHAnsi"/>
          <w:sz w:val="14"/>
        </w:rPr>
        <w:t xml:space="preserve">. </w:t>
      </w:r>
      <w:r w:rsidRPr="002E6CA2">
        <w:rPr>
          <w:rFonts w:asciiTheme="minorHAnsi" w:hAnsiTheme="minorHAnsi" w:cstheme="minorHAnsi"/>
          <w:sz w:val="16"/>
        </w:rPr>
        <w:t>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Fifty or more nations capable of launching nuclear weapons means that the risk of nuclear accidents that could cause serious damage not only to their own populations and environments, but those of others, is hugely increased. The chances of such weapons failing into the hands of renegade military units or terrorists is far greater, as is the number of nations carrying out hazardous manufacturing and storage activities. Worse still, in a highly proliferated world there would be more frequent opportunities for the use 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recognize clearly where their personal or party interests diverge from those of their citizens. Under great stress, human beings can lose their ability to think carefully.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w:t>
      </w:r>
      <w:r w:rsidRPr="002E6CA2">
        <w:rPr>
          <w:rFonts w:asciiTheme="minorHAnsi" w:hAnsiTheme="minorHAnsi" w:cstheme="minorHAnsi"/>
          <w:sz w:val="14"/>
        </w:rPr>
        <w:t xml:space="preserve"> </w:t>
      </w:r>
      <w:r w:rsidRPr="002E6CA2">
        <w:rPr>
          <w:rFonts w:asciiTheme="minorHAnsi" w:hAnsiTheme="minorHAnsi" w:cstheme="minorHAnsi"/>
          <w:sz w:val="16"/>
        </w:rPr>
        <w:t>Escalation of violence is also basic human nature.</w:t>
      </w:r>
      <w:r w:rsidRPr="002E6CA2">
        <w:rPr>
          <w:rFonts w:asciiTheme="minorHAnsi" w:hAnsiTheme="minorHAnsi" w:cstheme="minorHAnsi"/>
          <w:b/>
          <w:bCs/>
          <w:u w:val="single"/>
        </w:rPr>
        <w:t xml:space="preserve"> </w:t>
      </w:r>
      <w:r w:rsidRPr="002E6CA2">
        <w:rPr>
          <w:rFonts w:asciiTheme="minorHAnsi" w:hAnsiTheme="minorHAnsi" w:cstheme="minorHAnsi"/>
          <w:b/>
          <w:bCs/>
          <w:highlight w:val="yellow"/>
          <w:u w:val="single"/>
        </w:rPr>
        <w:t>Once the violence starts, retaliatory exchanges</w:t>
      </w:r>
      <w:r w:rsidRPr="002E6CA2">
        <w:rPr>
          <w:rFonts w:asciiTheme="minorHAnsi" w:hAnsiTheme="minorHAnsi" w:cstheme="minorHAnsi"/>
          <w:b/>
          <w:bCs/>
          <w:sz w:val="14"/>
          <w:u w:val="single"/>
        </w:rPr>
        <w:t xml:space="preserve"> </w:t>
      </w:r>
      <w:r w:rsidRPr="002E6CA2">
        <w:rPr>
          <w:rFonts w:asciiTheme="minorHAnsi" w:hAnsiTheme="minorHAnsi" w:cstheme="minorHAnsi"/>
          <w:sz w:val="14"/>
        </w:rPr>
        <w:t xml:space="preserve">of violent acts </w:t>
      </w:r>
      <w:r w:rsidRPr="002E6CA2">
        <w:rPr>
          <w:rFonts w:asciiTheme="minorHAnsi" w:hAnsiTheme="minorHAnsi" w:cstheme="minorHAnsi"/>
          <w:b/>
          <w:bCs/>
          <w:highlight w:val="yellow"/>
          <w:u w:val="single"/>
        </w:rPr>
        <w:t>can escalate to levels unimagined</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by the participants before hand. Intense and blinding anger is a common response to fear or humiliation or abuse. And such anger can lead us to impose on our opponents whatever levels of violence are readily accessible. In sum, </w:t>
      </w:r>
      <w:r w:rsidRPr="002E6CA2">
        <w:rPr>
          <w:rFonts w:asciiTheme="minorHAnsi" w:hAnsiTheme="minorHAnsi" w:cstheme="minorHAnsi"/>
          <w:b/>
          <w:bCs/>
          <w:highlight w:val="yellow"/>
          <w:u w:val="single"/>
        </w:rPr>
        <w:t>widespread proliferation is likely to lead to an occasional shoot-out with nuclear weapons</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 xml:space="preserve">and that such </w:t>
      </w:r>
      <w:r w:rsidRPr="002E6CA2">
        <w:rPr>
          <w:rFonts w:asciiTheme="minorHAnsi" w:hAnsiTheme="minorHAnsi" w:cstheme="minorHAnsi"/>
          <w:b/>
          <w:bCs/>
          <w:highlight w:val="yellow"/>
          <w:u w:val="single"/>
        </w:rPr>
        <w:t>shoot-outs will have a substantial  probability of escalating to the maximum destruction possible</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 xml:space="preserve">with the weapons at hand. Unless nuclear proliferation is stopped, </w:t>
      </w:r>
      <w:r w:rsidRPr="002E6CA2">
        <w:rPr>
          <w:rFonts w:asciiTheme="minorHAnsi" w:hAnsiTheme="minorHAnsi" w:cstheme="minorHAnsi"/>
          <w:b/>
          <w:bCs/>
          <w:highlight w:val="yellow"/>
          <w:u w:val="single"/>
        </w:rPr>
        <w:t>we are headed toward a  world that will mirror the American Wild West</w:t>
      </w:r>
      <w:r w:rsidRPr="002E6CA2">
        <w:rPr>
          <w:rFonts w:asciiTheme="minorHAnsi" w:hAnsiTheme="minorHAnsi" w:cstheme="minorHAnsi"/>
          <w:b/>
          <w:bCs/>
          <w:sz w:val="14"/>
          <w:highlight w:val="yellow"/>
          <w:u w:val="single"/>
        </w:rPr>
        <w:t xml:space="preserve"> </w:t>
      </w:r>
      <w:r w:rsidRPr="002E6CA2">
        <w:rPr>
          <w:rFonts w:asciiTheme="minorHAnsi" w:hAnsiTheme="minorHAnsi" w:cstheme="minorHAnsi"/>
          <w:sz w:val="14"/>
        </w:rPr>
        <w:t xml:space="preserve">of the late 1800s. </w:t>
      </w:r>
      <w:r w:rsidRPr="002E6CA2">
        <w:rPr>
          <w:rFonts w:asciiTheme="minorHAnsi" w:hAnsiTheme="minorHAnsi" w:cstheme="minorHAnsi"/>
          <w:sz w:val="16"/>
        </w:rPr>
        <w:t>With most, if not all, nations wearing nuclear ‘six-shooters’ on their hips</w:t>
      </w:r>
      <w:r w:rsidRPr="002E6CA2">
        <w:rPr>
          <w:rFonts w:asciiTheme="minorHAnsi" w:hAnsiTheme="minorHAnsi" w:cstheme="minorHAnsi"/>
          <w:sz w:val="14"/>
        </w:rPr>
        <w:t xml:space="preserve">, the world may even be a more polite place than it is today, but </w:t>
      </w:r>
      <w:r w:rsidRPr="002E6CA2">
        <w:rPr>
          <w:rFonts w:asciiTheme="minorHAnsi" w:hAnsiTheme="minorHAnsi" w:cstheme="minorHAnsi"/>
          <w:b/>
          <w:bCs/>
          <w:highlight w:val="yellow"/>
          <w:u w:val="single"/>
        </w:rPr>
        <w:t xml:space="preserve">every once in a while we will all gather on a hill </w:t>
      </w:r>
      <w:r w:rsidRPr="002E6CA2">
        <w:rPr>
          <w:rStyle w:val="UnderlineEmphasisChar"/>
          <w:rFonts w:asciiTheme="minorHAnsi" w:hAnsiTheme="minorHAnsi" w:cstheme="minorHAnsi"/>
        </w:rPr>
        <w:t>to bury the bodies of dead cities or even  whole nations</w:t>
      </w:r>
      <w:r w:rsidRPr="002E6CA2">
        <w:rPr>
          <w:rFonts w:asciiTheme="minorHAnsi" w:hAnsiTheme="minorHAnsi" w:cstheme="minorHAnsi"/>
          <w:b/>
          <w:bCs/>
          <w:sz w:val="14"/>
          <w:highlight w:val="yellow"/>
          <w:u w:val="single"/>
        </w:rPr>
        <w:t>.</w:t>
      </w:r>
      <w:r w:rsidRPr="002E6CA2">
        <w:rPr>
          <w:rFonts w:asciiTheme="minorHAnsi" w:hAnsiTheme="minorHAnsi" w:cstheme="minorHAnsi"/>
          <w:sz w:val="14"/>
        </w:rPr>
        <w:t xml:space="preserve"> </w:t>
      </w:r>
      <w:r w:rsidRPr="002E6CA2">
        <w:rPr>
          <w:rFonts w:asciiTheme="minorHAnsi" w:hAnsiTheme="minorHAnsi" w:cstheme="minorHAnsi"/>
          <w:sz w:val="16"/>
        </w:rPr>
        <w:t>This kind of world is in no nation’s interest. The means for preventing it must be pursued vigorously. And, as argued above, a most powerful way to prevent it or slow its emergence is to encourage the more capable states to provide reliable protection to others against aggression, even when that aggression could be backed with nuclear weapons. In other words, the world needs at least one state, preferably several, willing and able to play the role of sheriff, or to be members of a sheriff’s posse, even in the face of nuclear threats. </w:t>
      </w:r>
    </w:p>
    <w:p w14:paraId="3A7EB835" w14:textId="77777777" w:rsidR="00AF1A76" w:rsidRDefault="00AF1A76" w:rsidP="00AF1A76"/>
    <w:p w14:paraId="2A6D9BFA" w14:textId="77777777" w:rsidR="00AF1A76" w:rsidRPr="00594680" w:rsidRDefault="00AF1A76" w:rsidP="00AF1A76">
      <w:pPr>
        <w:rPr>
          <w:rFonts w:eastAsia="Calibri"/>
          <w:sz w:val="16"/>
        </w:rPr>
      </w:pPr>
    </w:p>
    <w:p w14:paraId="4A058DAD" w14:textId="77777777" w:rsidR="00AF1A76" w:rsidRPr="00C379E8" w:rsidRDefault="00AF1A76" w:rsidP="00AF1A76">
      <w:pPr>
        <w:rPr>
          <w:sz w:val="16"/>
        </w:rPr>
      </w:pPr>
    </w:p>
    <w:p w14:paraId="5219071B" w14:textId="77777777" w:rsidR="00AF1A76" w:rsidRDefault="00AF1A76" w:rsidP="00AF1A76">
      <w:pPr>
        <w:rPr>
          <w:sz w:val="16"/>
        </w:rPr>
      </w:pPr>
    </w:p>
    <w:p w14:paraId="253267CF" w14:textId="77777777" w:rsidR="00AF1A76" w:rsidRDefault="00AF1A76" w:rsidP="00AF1A76">
      <w:pPr>
        <w:rPr>
          <w:sz w:val="16"/>
        </w:rPr>
      </w:pPr>
    </w:p>
    <w:p w14:paraId="19C5313D" w14:textId="77777777" w:rsidR="00AF1A76" w:rsidRDefault="00AF1A76" w:rsidP="00AF1A76">
      <w:pPr>
        <w:rPr>
          <w:sz w:val="16"/>
        </w:rPr>
      </w:pPr>
    </w:p>
    <w:p w14:paraId="3CFEBE1D" w14:textId="77777777" w:rsidR="00AF1A76" w:rsidRDefault="00AF1A76" w:rsidP="00AF1A76">
      <w:pPr>
        <w:rPr>
          <w:sz w:val="16"/>
        </w:rPr>
      </w:pPr>
    </w:p>
    <w:p w14:paraId="13D026EB" w14:textId="77777777" w:rsidR="00AF1A76" w:rsidRPr="001B12DD" w:rsidRDefault="00AF1A76" w:rsidP="00AF1A76"/>
    <w:p w14:paraId="3371CAAE" w14:textId="77777777" w:rsidR="00AF1A76" w:rsidRDefault="00AF1A76" w:rsidP="00AF1A76">
      <w:pPr>
        <w:pStyle w:val="Heading3"/>
      </w:pPr>
      <w:r>
        <w:t>Solvency</w:t>
      </w:r>
    </w:p>
    <w:p w14:paraId="2F794FBA" w14:textId="77777777" w:rsidR="00AF1A76" w:rsidRDefault="00AF1A76" w:rsidP="00AF1A76">
      <w:pPr>
        <w:pStyle w:val="Heading4"/>
      </w:pPr>
      <w:r>
        <w:t>A grand bargain prevents a Taiwan war, settles maritime disputes, and locks in US presence in Asia</w:t>
      </w:r>
    </w:p>
    <w:p w14:paraId="5BF4563B" w14:textId="77777777" w:rsidR="00AF1A76" w:rsidRDefault="00AF1A76" w:rsidP="00AF1A76">
      <w:r w:rsidRPr="007549BE">
        <w:t xml:space="preserve">Charles </w:t>
      </w:r>
      <w:r w:rsidRPr="007549BE">
        <w:rPr>
          <w:rStyle w:val="StyleStyleBold12pt"/>
        </w:rPr>
        <w:t>Glaser</w:t>
      </w:r>
      <w:r w:rsidRPr="007549BE">
        <w:t xml:space="preserve">, Spring </w:t>
      </w:r>
      <w:r w:rsidRPr="007549BE">
        <w:rPr>
          <w:rStyle w:val="StyleStyleBold12pt"/>
        </w:rPr>
        <w:t>2015</w:t>
      </w:r>
      <w:r w:rsidRPr="007549BE">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79-82, mm</w:t>
      </w:r>
    </w:p>
    <w:p w14:paraId="479CF019" w14:textId="77777777" w:rsidR="00AF1A76" w:rsidRPr="007549BE" w:rsidRDefault="00AF1A76" w:rsidP="00AF1A76"/>
    <w:p w14:paraId="6AB3C0AD" w14:textId="77777777" w:rsidR="00AF1A76" w:rsidRDefault="00AF1A76" w:rsidP="00AF1A76">
      <w:pPr>
        <w:rPr>
          <w:sz w:val="16"/>
        </w:rPr>
      </w:pPr>
      <w:r w:rsidRPr="00CB531E">
        <w:rPr>
          <w:sz w:val="16"/>
        </w:rPr>
        <w:t>Therefore, the question arises whether policies exist that would reduce the</w:t>
      </w:r>
      <w:r w:rsidRPr="00CB531E">
        <w:rPr>
          <w:sz w:val="12"/>
        </w:rPr>
        <w:t>¶</w:t>
      </w:r>
      <w:r w:rsidRPr="00CB531E">
        <w:rPr>
          <w:sz w:val="16"/>
        </w:rPr>
        <w:t xml:space="preserve"> risks while preserving the benefits of U.S. accommodation on Taiwan. If combining</w:t>
      </w:r>
      <w:r w:rsidRPr="00CB531E">
        <w:rPr>
          <w:sz w:val="12"/>
        </w:rPr>
        <w:t>¶</w:t>
      </w:r>
      <w:r w:rsidRPr="00CB531E">
        <w:rPr>
          <w:sz w:val="16"/>
        </w:rPr>
        <w:t xml:space="preserve"> certain concessions by China in an overall package—a grand bargain,</w:t>
      </w:r>
      <w:r w:rsidRPr="00CB531E">
        <w:rPr>
          <w:sz w:val="12"/>
        </w:rPr>
        <w:t>¶</w:t>
      </w:r>
      <w:r w:rsidRPr="00CB531E">
        <w:rPr>
          <w:sz w:val="16"/>
        </w:rPr>
        <w:t xml:space="preserve"> for lack of a better term—could achieve this goal, then </w:t>
      </w:r>
      <w:r w:rsidRPr="00E27AB7">
        <w:rPr>
          <w:rStyle w:val="StyleBoldUnderline"/>
          <w:highlight w:val="cyan"/>
        </w:rPr>
        <w:t>the United States’ best</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option might be to make ending its commitment to Taiwan contingent on</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 xml:space="preserve">China making concessions </w:t>
      </w:r>
      <w:r w:rsidRPr="00E27AB7">
        <w:rPr>
          <w:rStyle w:val="StyleBoldUnderline"/>
        </w:rPr>
        <w:t>of its own</w:t>
      </w:r>
      <w:r w:rsidRPr="007549BE">
        <w:rPr>
          <w:rStyle w:val="StyleBoldUnderline"/>
        </w:rPr>
        <w:t>.</w:t>
      </w:r>
      <w:r w:rsidRPr="00CB531E">
        <w:rPr>
          <w:sz w:val="16"/>
        </w:rPr>
        <w:t xml:space="preserve"> The preceding analysis suggests that </w:t>
      </w:r>
      <w:r w:rsidRPr="007549BE">
        <w:rPr>
          <w:rStyle w:val="StyleBoldUnderline"/>
        </w:rPr>
        <w:t>the</w:t>
      </w:r>
      <w:r w:rsidRPr="00CB531E">
        <w:rPr>
          <w:rStyle w:val="StyleBoldUnderline"/>
          <w:b w:val="0"/>
          <w:sz w:val="12"/>
          <w:u w:val="none"/>
        </w:rPr>
        <w:t>¶</w:t>
      </w:r>
      <w:r w:rsidRPr="00CB531E">
        <w:rPr>
          <w:rStyle w:val="StyleBoldUnderline"/>
          <w:sz w:val="12"/>
        </w:rPr>
        <w:t xml:space="preserve"> </w:t>
      </w:r>
      <w:r w:rsidRPr="007549BE">
        <w:rPr>
          <w:rStyle w:val="StyleBoldUnderline"/>
        </w:rPr>
        <w:t>United States should design</w:t>
      </w:r>
      <w:r w:rsidRPr="00CB531E">
        <w:rPr>
          <w:sz w:val="16"/>
        </w:rPr>
        <w:t xml:space="preserve"> such </w:t>
      </w:r>
      <w:r w:rsidRPr="007549BE">
        <w:rPr>
          <w:rStyle w:val="StyleBoldUnderline"/>
        </w:rPr>
        <w:t>a grand bargain with a variety of purposes</w:t>
      </w:r>
      <w:r w:rsidRPr="00CB531E">
        <w:rPr>
          <w:sz w:val="16"/>
        </w:rPr>
        <w:t xml:space="preserve"> in</w:t>
      </w:r>
      <w:r w:rsidRPr="00CB531E">
        <w:rPr>
          <w:sz w:val="12"/>
        </w:rPr>
        <w:t>¶</w:t>
      </w:r>
      <w:r w:rsidRPr="00CB531E">
        <w:rPr>
          <w:sz w:val="16"/>
        </w:rPr>
        <w:t xml:space="preserve"> mind: </w:t>
      </w:r>
      <w:r w:rsidRPr="007549BE">
        <w:rPr>
          <w:rStyle w:val="StyleBoldUnderline"/>
        </w:rPr>
        <w:t>to gain information about</w:t>
      </w:r>
      <w:r w:rsidRPr="00CB531E">
        <w:rPr>
          <w:sz w:val="16"/>
        </w:rPr>
        <w:t xml:space="preserve"> the nature and extent of </w:t>
      </w:r>
      <w:r w:rsidRPr="007549BE">
        <w:rPr>
          <w:rStyle w:val="StyleBoldUnderline"/>
        </w:rPr>
        <w:t>China’s motives</w:t>
      </w:r>
      <w:r w:rsidRPr="00CB531E">
        <w:rPr>
          <w:sz w:val="16"/>
        </w:rPr>
        <w:t xml:space="preserve">; </w:t>
      </w:r>
      <w:r w:rsidRPr="007549BE">
        <w:rPr>
          <w:rStyle w:val="StyleBoldUnderline"/>
        </w:rPr>
        <w:t>to</w:t>
      </w:r>
      <w:r w:rsidRPr="00CB531E">
        <w:rPr>
          <w:rStyle w:val="StyleBoldUnderline"/>
          <w:b w:val="0"/>
          <w:sz w:val="12"/>
          <w:u w:val="none"/>
        </w:rPr>
        <w:t>¶</w:t>
      </w:r>
      <w:r w:rsidRPr="00CB531E">
        <w:rPr>
          <w:rStyle w:val="StyleBoldUnderline"/>
          <w:sz w:val="12"/>
        </w:rPr>
        <w:t xml:space="preserve"> </w:t>
      </w:r>
      <w:r w:rsidRPr="007549BE">
        <w:rPr>
          <w:rStyle w:val="StyleBoldUnderline"/>
        </w:rPr>
        <w:t>demonstrate its resolve to retain U.S. security commitments in the region</w:t>
      </w:r>
      <w:r w:rsidRPr="00CB531E">
        <w:rPr>
          <w:sz w:val="16"/>
        </w:rPr>
        <w:t xml:space="preserve">; </w:t>
      </w:r>
      <w:r w:rsidRPr="007549BE">
        <w:rPr>
          <w:rStyle w:val="StyleBoldUnderline"/>
        </w:rPr>
        <w:t>and</w:t>
      </w:r>
      <w:r w:rsidRPr="00CB531E">
        <w:rPr>
          <w:sz w:val="16"/>
        </w:rPr>
        <w:t>,</w:t>
      </w:r>
      <w:r w:rsidRPr="00CB531E">
        <w:rPr>
          <w:sz w:val="12"/>
        </w:rPr>
        <w:t>¶</w:t>
      </w:r>
      <w:r w:rsidRPr="00CB531E">
        <w:rPr>
          <w:sz w:val="16"/>
        </w:rPr>
        <w:t xml:space="preserve"> related, to </w:t>
      </w:r>
      <w:r w:rsidRPr="007549BE">
        <w:rPr>
          <w:rStyle w:val="StyleBoldUnderline"/>
        </w:rPr>
        <w:t>preserve the credibility of its commitments to its allies</w:t>
      </w:r>
      <w:r w:rsidRPr="00CB531E">
        <w:rPr>
          <w:sz w:val="16"/>
        </w:rPr>
        <w:t>.</w:t>
      </w:r>
      <w:r w:rsidRPr="00CB531E">
        <w:rPr>
          <w:sz w:val="12"/>
        </w:rPr>
        <w:t>¶</w:t>
      </w:r>
      <w:r w:rsidRPr="00CB531E">
        <w:rPr>
          <w:sz w:val="16"/>
        </w:rPr>
        <w:t xml:space="preserve"> Likely the most common way to envision a grand bargain is as an agreement</w:t>
      </w:r>
      <w:r w:rsidRPr="00CB531E">
        <w:rPr>
          <w:sz w:val="12"/>
        </w:rPr>
        <w:t>¶</w:t>
      </w:r>
      <w:r w:rsidRPr="00CB531E">
        <w:rPr>
          <w:sz w:val="16"/>
        </w:rPr>
        <w:t xml:space="preserve"> in which two actors make concessions across multiple issue to create a fair</w:t>
      </w:r>
      <w:r w:rsidRPr="00CB531E">
        <w:rPr>
          <w:sz w:val="12"/>
        </w:rPr>
        <w:t>¶</w:t>
      </w:r>
      <w:r w:rsidRPr="00CB531E">
        <w:rPr>
          <w:sz w:val="16"/>
        </w:rPr>
        <w:t xml:space="preserve"> deal—that is, one in which both benefit equally—that would have been impossible</w:t>
      </w:r>
      <w:r w:rsidRPr="00CB531E">
        <w:rPr>
          <w:sz w:val="12"/>
        </w:rPr>
        <w:t>¶</w:t>
      </w:r>
      <w:r w:rsidRPr="00CB531E">
        <w:rPr>
          <w:sz w:val="16"/>
        </w:rPr>
        <w:t xml:space="preserve"> in an agreement that dealt with a single issue. A different way to envision</w:t>
      </w:r>
      <w:r w:rsidRPr="00CB531E">
        <w:rPr>
          <w:sz w:val="12"/>
        </w:rPr>
        <w:t>¶</w:t>
      </w:r>
      <w:r w:rsidRPr="00CB531E">
        <w:rPr>
          <w:sz w:val="16"/>
        </w:rPr>
        <w:t xml:space="preserve"> a grand bargain is as an agreement in which the states trade across multiple</w:t>
      </w:r>
      <w:r w:rsidRPr="00CB531E">
        <w:rPr>
          <w:sz w:val="12"/>
        </w:rPr>
        <w:t>¶</w:t>
      </w:r>
      <w:r w:rsidRPr="00CB531E">
        <w:rPr>
          <w:sz w:val="16"/>
        </w:rPr>
        <w:t xml:space="preserve"> issues, making both states better off, but not necessarily equally. A grand</w:t>
      </w:r>
      <w:r w:rsidRPr="00CB531E">
        <w:rPr>
          <w:sz w:val="12"/>
        </w:rPr>
        <w:t>¶</w:t>
      </w:r>
      <w:r w:rsidRPr="00CB531E">
        <w:rPr>
          <w:sz w:val="16"/>
        </w:rPr>
        <w:t xml:space="preserve"> bargain in Northeast Asia is likely to take the latter form, partly because</w:t>
      </w:r>
      <w:r w:rsidRPr="00CB531E">
        <w:rPr>
          <w:sz w:val="12"/>
        </w:rPr>
        <w:t>¶</w:t>
      </w:r>
      <w:r w:rsidRPr="00CB531E">
        <w:rPr>
          <w:sz w:val="16"/>
        </w:rPr>
        <w:t xml:space="preserve"> the agreement would be in response to a power shift that favors China and</w:t>
      </w:r>
      <w:r w:rsidRPr="00CB531E">
        <w:rPr>
          <w:sz w:val="12"/>
        </w:rPr>
        <w:t>¶</w:t>
      </w:r>
      <w:r w:rsidRPr="00CB531E">
        <w:rPr>
          <w:sz w:val="16"/>
        </w:rPr>
        <w:t xml:space="preserve"> partly because China’s interests in the region are greater than those of the</w:t>
      </w:r>
      <w:r w:rsidRPr="00CB531E">
        <w:rPr>
          <w:sz w:val="12"/>
        </w:rPr>
        <w:t>¶</w:t>
      </w:r>
      <w:r w:rsidRPr="00CB531E">
        <w:rPr>
          <w:sz w:val="16"/>
        </w:rPr>
        <w:t xml:space="preserve"> United States. </w:t>
      </w:r>
      <w:r w:rsidRPr="00E27AB7">
        <w:rPr>
          <w:rStyle w:val="StyleBoldUnderline"/>
          <w:highlight w:val="cyan"/>
        </w:rPr>
        <w:t>The first component of a grand bargain</w:t>
      </w:r>
      <w:r w:rsidRPr="00E27AB7">
        <w:rPr>
          <w:sz w:val="16"/>
          <w:highlight w:val="cyan"/>
        </w:rPr>
        <w:t>,</w:t>
      </w:r>
      <w:r w:rsidRPr="00CB531E">
        <w:rPr>
          <w:sz w:val="16"/>
        </w:rPr>
        <w:t xml:space="preserve"> and probably the most important,</w:t>
      </w:r>
      <w:r w:rsidRPr="00CB531E">
        <w:rPr>
          <w:sz w:val="12"/>
        </w:rPr>
        <w:t>¶</w:t>
      </w:r>
      <w:r w:rsidRPr="00CB531E">
        <w:rPr>
          <w:sz w:val="16"/>
        </w:rPr>
        <w:t xml:space="preserve"> </w:t>
      </w:r>
      <w:r w:rsidRPr="00E27AB7">
        <w:rPr>
          <w:rStyle w:val="StyleBoldUnderline"/>
          <w:highlight w:val="cyan"/>
        </w:rPr>
        <w:t>would be for China to resolve its maritime disputes on “fair” term</w:t>
      </w:r>
      <w:r w:rsidRPr="007549BE">
        <w:rPr>
          <w:rStyle w:val="StyleBoldUnderline"/>
        </w:rPr>
        <w:t>s</w:t>
      </w:r>
      <w:r w:rsidRPr="00CB531E">
        <w:rPr>
          <w:sz w:val="16"/>
        </w:rPr>
        <w:t>.100 Oddly,</w:t>
      </w:r>
      <w:r w:rsidRPr="00CB531E">
        <w:rPr>
          <w:sz w:val="12"/>
        </w:rPr>
        <w:t>¶</w:t>
      </w:r>
      <w:r w:rsidRPr="00CB531E">
        <w:rPr>
          <w:sz w:val="16"/>
        </w:rPr>
        <w:t xml:space="preserve"> there seems to be both a little and a lot at stake in these disputes. Gaining sovereignty</w:t>
      </w:r>
      <w:r w:rsidRPr="00CB531E">
        <w:rPr>
          <w:sz w:val="12"/>
        </w:rPr>
        <w:t>¶</w:t>
      </w:r>
      <w:r w:rsidRPr="00CB531E">
        <w:rPr>
          <w:sz w:val="16"/>
        </w:rPr>
        <w:t xml:space="preserve"> over the offshore islands would strengthen China’s claims to the oil</w:t>
      </w:r>
      <w:r w:rsidRPr="00CB531E">
        <w:rPr>
          <w:sz w:val="12"/>
        </w:rPr>
        <w:t>¶</w:t>
      </w:r>
      <w:r w:rsidRPr="00CB531E">
        <w:rPr>
          <w:sz w:val="16"/>
        </w:rPr>
        <w:t xml:space="preserve"> and gas reserves, which have increased the importance of the disputes. At the</w:t>
      </w:r>
      <w:r w:rsidRPr="00CB531E">
        <w:rPr>
          <w:sz w:val="12"/>
        </w:rPr>
        <w:t>¶</w:t>
      </w:r>
      <w:r w:rsidRPr="00CB531E">
        <w:rPr>
          <w:sz w:val="16"/>
        </w:rPr>
        <w:t xml:space="preserve"> same time, however, the disputes have severely hindered the exploration and</w:t>
      </w:r>
      <w:r w:rsidRPr="00CB531E">
        <w:rPr>
          <w:sz w:val="12"/>
        </w:rPr>
        <w:t>¶</w:t>
      </w:r>
      <w:r w:rsidRPr="00CB531E">
        <w:rPr>
          <w:sz w:val="16"/>
        </w:rPr>
        <w:t xml:space="preserve"> extraction of these resources, and joint extraction and sharing agreements</w:t>
      </w:r>
      <w:r w:rsidRPr="00CB531E">
        <w:rPr>
          <w:sz w:val="12"/>
        </w:rPr>
        <w:t>¶</w:t>
      </w:r>
      <w:r w:rsidRPr="00CB531E">
        <w:rPr>
          <w:sz w:val="16"/>
        </w:rPr>
        <w:t xml:space="preserve"> could provide all parties with substantial resource benefits. Growing nationalism</w:t>
      </w:r>
      <w:r w:rsidRPr="00CB531E">
        <w:rPr>
          <w:sz w:val="12"/>
        </w:rPr>
        <w:t>¶</w:t>
      </w:r>
      <w:r w:rsidRPr="00CB531E">
        <w:rPr>
          <w:sz w:val="16"/>
        </w:rPr>
        <w:t xml:space="preserve"> has given the disputed territorial claims importance far beyond their</w:t>
      </w:r>
      <w:r w:rsidRPr="00CB531E">
        <w:rPr>
          <w:sz w:val="12"/>
        </w:rPr>
        <w:t>¶</w:t>
      </w:r>
      <w:r w:rsidRPr="00CB531E">
        <w:rPr>
          <w:sz w:val="16"/>
        </w:rPr>
        <w:t xml:space="preserve"> material and strategic value, and it has damaged the prospects for any type</w:t>
      </w:r>
      <w:r w:rsidRPr="00CB531E">
        <w:rPr>
          <w:sz w:val="12"/>
        </w:rPr>
        <w:t>¶</w:t>
      </w:r>
      <w:r w:rsidRPr="00CB531E">
        <w:rPr>
          <w:sz w:val="16"/>
        </w:rPr>
        <w:t xml:space="preserve"> of agreement. </w:t>
      </w:r>
      <w:r w:rsidRPr="00E27AB7">
        <w:rPr>
          <w:rStyle w:val="StyleBoldUnderline"/>
          <w:highlight w:val="cyan"/>
        </w:rPr>
        <w:t>An ideal solution would be for China and its neighbors to place the territories</w:t>
      </w:r>
      <w:r w:rsidRPr="00E27AB7">
        <w:rPr>
          <w:sz w:val="12"/>
          <w:highlight w:val="cyan"/>
        </w:rPr>
        <w:t>¶</w:t>
      </w:r>
      <w:r w:rsidRPr="00E27AB7">
        <w:rPr>
          <w:sz w:val="16"/>
          <w:highlight w:val="cyan"/>
        </w:rPr>
        <w:t xml:space="preserve"> </w:t>
      </w:r>
      <w:r w:rsidRPr="00E27AB7">
        <w:rPr>
          <w:rStyle w:val="StyleBoldUnderline"/>
          <w:highlight w:val="cyan"/>
        </w:rPr>
        <w:t>under</w:t>
      </w:r>
      <w:r w:rsidRPr="00CB531E">
        <w:rPr>
          <w:sz w:val="16"/>
        </w:rPr>
        <w:t xml:space="preserve"> some sort of </w:t>
      </w:r>
      <w:r w:rsidRPr="00E27AB7">
        <w:rPr>
          <w:rStyle w:val="StyleBoldUnderline"/>
          <w:highlight w:val="cyan"/>
        </w:rPr>
        <w:t>international control</w:t>
      </w:r>
      <w:r w:rsidRPr="00CB531E">
        <w:rPr>
          <w:sz w:val="16"/>
        </w:rPr>
        <w:t xml:space="preserve"> as a maritime preserve and</w:t>
      </w:r>
      <w:r w:rsidRPr="00CB531E">
        <w:rPr>
          <w:sz w:val="12"/>
        </w:rPr>
        <w:t>¶</w:t>
      </w:r>
      <w:r w:rsidRPr="00CB531E">
        <w:rPr>
          <w:sz w:val="16"/>
        </w:rPr>
        <w:t xml:space="preserve"> to share the resources.101 Other solutions include joint governance over the</w:t>
      </w:r>
      <w:r w:rsidRPr="00CB531E">
        <w:rPr>
          <w:sz w:val="12"/>
        </w:rPr>
        <w:t>¶</w:t>
      </w:r>
      <w:r w:rsidRPr="00CB531E">
        <w:rPr>
          <w:sz w:val="16"/>
        </w:rPr>
        <w:t xml:space="preserve"> use of the islands/islets, agreement not to object to other states’ sovereignty</w:t>
      </w:r>
      <w:r w:rsidRPr="00CB531E">
        <w:rPr>
          <w:sz w:val="12"/>
        </w:rPr>
        <w:t>¶</w:t>
      </w:r>
      <w:r w:rsidRPr="00CB531E">
        <w:rPr>
          <w:sz w:val="16"/>
        </w:rPr>
        <w:t xml:space="preserve"> claims, and agreement to </w:t>
      </w:r>
      <w:r w:rsidRPr="00E27AB7">
        <w:rPr>
          <w:sz w:val="16"/>
        </w:rPr>
        <w:t>end unilateral military patrols near the disputed</w:t>
      </w:r>
      <w:r w:rsidRPr="00E27AB7">
        <w:rPr>
          <w:sz w:val="12"/>
        </w:rPr>
        <w:t>¶</w:t>
      </w:r>
      <w:r w:rsidRPr="00E27AB7">
        <w:rPr>
          <w:sz w:val="16"/>
        </w:rPr>
        <w:t xml:space="preserve"> territories.102 </w:t>
      </w:r>
      <w:r w:rsidRPr="00E27AB7">
        <w:rPr>
          <w:rStyle w:val="StyleBoldUnderline"/>
        </w:rPr>
        <w:t>China’s willingness to reach an agreement</w:t>
      </w:r>
      <w:r w:rsidRPr="00E27AB7">
        <w:rPr>
          <w:sz w:val="16"/>
        </w:rPr>
        <w:t xml:space="preserve"> on the offshore islands and</w:t>
      </w:r>
      <w:r w:rsidRPr="00E27AB7">
        <w:rPr>
          <w:sz w:val="12"/>
        </w:rPr>
        <w:t>¶</w:t>
      </w:r>
      <w:r w:rsidRPr="00E27AB7">
        <w:rPr>
          <w:sz w:val="16"/>
        </w:rPr>
        <w:t xml:space="preserve"> related maritime disputes </w:t>
      </w:r>
      <w:r w:rsidRPr="00E27AB7">
        <w:rPr>
          <w:rStyle w:val="StyleBoldUnderline"/>
        </w:rPr>
        <w:t>would provide the United States with valuable information</w:t>
      </w:r>
      <w:r w:rsidRPr="00E27AB7">
        <w:rPr>
          <w:sz w:val="16"/>
        </w:rPr>
        <w:t>.</w:t>
      </w:r>
      <w:r w:rsidRPr="00E27AB7">
        <w:rPr>
          <w:sz w:val="12"/>
        </w:rPr>
        <w:t>¶</w:t>
      </w:r>
      <w:r w:rsidRPr="00E27AB7">
        <w:rPr>
          <w:sz w:val="16"/>
        </w:rPr>
        <w:t xml:space="preserve"> Most obviously</w:t>
      </w:r>
      <w:r w:rsidRPr="00CB531E">
        <w:rPr>
          <w:sz w:val="16"/>
        </w:rPr>
        <w:t>, it would demonstrate that China’s aims are limited</w:t>
      </w:r>
      <w:r w:rsidRPr="00CB531E">
        <w:rPr>
          <w:sz w:val="12"/>
        </w:rPr>
        <w:t>¶</w:t>
      </w:r>
      <w:r w:rsidRPr="00CB531E">
        <w:rPr>
          <w:sz w:val="16"/>
        </w:rPr>
        <w:t xml:space="preserve"> (at least for now). Closely related, it would demonstrate a degree of reasonableness</w:t>
      </w:r>
      <w:r w:rsidRPr="00CB531E">
        <w:rPr>
          <w:sz w:val="12"/>
        </w:rPr>
        <w:t>¶</w:t>
      </w:r>
      <w:r w:rsidRPr="00CB531E">
        <w:rPr>
          <w:sz w:val="16"/>
        </w:rPr>
        <w:t xml:space="preserve"> in Chinese foreign policy priorities and decision making: given that</w:t>
      </w:r>
      <w:r w:rsidRPr="00CB531E">
        <w:rPr>
          <w:sz w:val="12"/>
        </w:rPr>
        <w:t>¶</w:t>
      </w:r>
      <w:r w:rsidRPr="00CB531E">
        <w:rPr>
          <w:sz w:val="16"/>
        </w:rPr>
        <w:t xml:space="preserve"> </w:t>
      </w:r>
      <w:r w:rsidRPr="00E27AB7">
        <w:rPr>
          <w:rStyle w:val="StyleBoldUnderline"/>
          <w:highlight w:val="cyan"/>
        </w:rPr>
        <w:t>the value of Taiwan dwarfs the value of these maritime disputes</w:t>
      </w:r>
      <w:r w:rsidRPr="00E27AB7">
        <w:rPr>
          <w:sz w:val="16"/>
          <w:highlight w:val="cyan"/>
        </w:rPr>
        <w:t>,</w:t>
      </w:r>
      <w:r w:rsidRPr="00CB531E">
        <w:rPr>
          <w:sz w:val="16"/>
        </w:rPr>
        <w:t xml:space="preserve"> Chinese unwillingness</w:t>
      </w:r>
      <w:r w:rsidRPr="00CB531E">
        <w:rPr>
          <w:sz w:val="12"/>
        </w:rPr>
        <w:t>¶</w:t>
      </w:r>
      <w:r w:rsidRPr="00CB531E">
        <w:rPr>
          <w:sz w:val="16"/>
        </w:rPr>
        <w:t xml:space="preserve"> to reach this type of bargain would indicate deep inflexibility in</w:t>
      </w:r>
      <w:r w:rsidRPr="00CB531E">
        <w:rPr>
          <w:sz w:val="12"/>
        </w:rPr>
        <w:t>¶</w:t>
      </w:r>
      <w:r w:rsidRPr="00CB531E">
        <w:rPr>
          <w:sz w:val="16"/>
        </w:rPr>
        <w:t xml:space="preserve"> its emerging foreign policy and possibly overconfidence in its ability to use its</w:t>
      </w:r>
      <w:r w:rsidRPr="00CB531E">
        <w:rPr>
          <w:sz w:val="12"/>
        </w:rPr>
        <w:t>¶</w:t>
      </w:r>
      <w:r w:rsidRPr="00CB531E">
        <w:rPr>
          <w:sz w:val="16"/>
        </w:rPr>
        <w:t xml:space="preserve"> growing power to achieve all of its aims. </w:t>
      </w:r>
      <w:r w:rsidRPr="00E27AB7">
        <w:rPr>
          <w:rStyle w:val="StyleBoldUnderline"/>
          <w:highlight w:val="cyan"/>
        </w:rPr>
        <w:t>China’s claims in these disputes are</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also weaker than its claims to Taiwan</w:t>
      </w:r>
      <w:r w:rsidRPr="00CB531E">
        <w:rPr>
          <w:sz w:val="16"/>
        </w:rPr>
        <w:t>: for example, China did not claim the</w:t>
      </w:r>
      <w:r w:rsidRPr="00CB531E">
        <w:rPr>
          <w:sz w:val="12"/>
        </w:rPr>
        <w:t>¶</w:t>
      </w:r>
      <w:r w:rsidRPr="00CB531E">
        <w:rPr>
          <w:sz w:val="16"/>
        </w:rPr>
        <w:t xml:space="preserve"> Senkaku/Diaoyu Islands until 1970, which suggests that it should be able to</w:t>
      </w:r>
      <w:r w:rsidRPr="00CB531E">
        <w:rPr>
          <w:sz w:val="12"/>
        </w:rPr>
        <w:t>¶</w:t>
      </w:r>
      <w:r w:rsidRPr="00CB531E">
        <w:rPr>
          <w:sz w:val="16"/>
        </w:rPr>
        <w:t xml:space="preserve"> moderate this claim if the benefits were sufficiently large. In addition, an</w:t>
      </w:r>
      <w:r w:rsidRPr="00CB531E">
        <w:rPr>
          <w:sz w:val="12"/>
        </w:rPr>
        <w:t>¶</w:t>
      </w:r>
      <w:r w:rsidRPr="00CB531E">
        <w:rPr>
          <w:sz w:val="16"/>
        </w:rPr>
        <w:t xml:space="preserve"> agreement would provide the United States with insights into the balance of</w:t>
      </w:r>
      <w:r w:rsidRPr="00CB531E">
        <w:rPr>
          <w:sz w:val="12"/>
        </w:rPr>
        <w:t>¶</w:t>
      </w:r>
      <w:r w:rsidRPr="00CB531E">
        <w:rPr>
          <w:sz w:val="16"/>
        </w:rPr>
        <w:t xml:space="preserve"> power within China’s foreign policy decision making. If China’s more assertive</w:t>
      </w:r>
      <w:r w:rsidRPr="00CB531E">
        <w:rPr>
          <w:sz w:val="12"/>
        </w:rPr>
        <w:t>¶</w:t>
      </w:r>
      <w:r w:rsidRPr="00CB531E">
        <w:rPr>
          <w:sz w:val="16"/>
        </w:rPr>
        <w:t xml:space="preserve"> policies have reflected the growing influence of the People’s Liberation Army,</w:t>
      </w:r>
      <w:r w:rsidRPr="00CB531E">
        <w:rPr>
          <w:sz w:val="12"/>
        </w:rPr>
        <w:t>¶</w:t>
      </w:r>
      <w:r w:rsidRPr="00CB531E">
        <w:rPr>
          <w:sz w:val="16"/>
        </w:rPr>
        <w:t xml:space="preserve"> narrow nationalist pressures, or both, then Chinese concessions would demonstrate</w:t>
      </w:r>
      <w:r w:rsidRPr="00CB531E">
        <w:rPr>
          <w:sz w:val="12"/>
        </w:rPr>
        <w:t>¶</w:t>
      </w:r>
      <w:r w:rsidRPr="00CB531E">
        <w:rPr>
          <w:sz w:val="16"/>
        </w:rPr>
        <w:t xml:space="preserve"> that the country’s leaders could control these forces when the stakes are</w:t>
      </w:r>
      <w:r w:rsidRPr="00CB531E">
        <w:rPr>
          <w:sz w:val="12"/>
        </w:rPr>
        <w:t>¶</w:t>
      </w:r>
      <w:r w:rsidRPr="00CB531E">
        <w:rPr>
          <w:sz w:val="16"/>
        </w:rPr>
        <w:t xml:space="preserve"> sufficiently large. Taken as a whole, this information about China’s goals</w:t>
      </w:r>
      <w:r w:rsidRPr="00CB531E">
        <w:rPr>
          <w:sz w:val="12"/>
        </w:rPr>
        <w:t>¶</w:t>
      </w:r>
      <w:r w:rsidRPr="00CB531E">
        <w:rPr>
          <w:sz w:val="16"/>
        </w:rPr>
        <w:t xml:space="preserve"> would make U.S. accommodation over Taiwan less risky. </w:t>
      </w:r>
      <w:r w:rsidRPr="00E27AB7">
        <w:rPr>
          <w:rStyle w:val="StyleBoldUnderline"/>
          <w:highlight w:val="cyan"/>
        </w:rPr>
        <w:t>Insisting on</w:t>
      </w:r>
      <w:r w:rsidRPr="007549BE">
        <w:rPr>
          <w:rStyle w:val="StyleBoldUnderline"/>
        </w:rPr>
        <w:t xml:space="preserve"> Chinese </w:t>
      </w:r>
      <w:r w:rsidRPr="00E27AB7">
        <w:rPr>
          <w:rStyle w:val="StyleBoldUnderline"/>
          <w:highlight w:val="cyan"/>
        </w:rPr>
        <w:t>concessions</w:t>
      </w:r>
      <w:r w:rsidRPr="007549BE">
        <w:rPr>
          <w:rStyle w:val="StyleBoldUnderline"/>
        </w:rPr>
        <w:t xml:space="preserve"> </w:t>
      </w:r>
      <w:r w:rsidRPr="00E27AB7">
        <w:rPr>
          <w:rStyle w:val="StyleBoldUnderline"/>
          <w:highlight w:val="cyan"/>
        </w:rPr>
        <w:t>would</w:t>
      </w:r>
      <w:r w:rsidRPr="007549BE">
        <w:rPr>
          <w:rStyle w:val="StyleBoldUnderline"/>
        </w:rPr>
        <w:t xml:space="preserve"> also </w:t>
      </w:r>
      <w:r w:rsidRPr="00E27AB7">
        <w:rPr>
          <w:rStyle w:val="StyleBoldUnderline"/>
          <w:highlight w:val="cyan"/>
        </w:rPr>
        <w:t>demonstrate U.S. resolve to</w:t>
      </w:r>
      <w:r w:rsidRPr="00CB531E">
        <w:rPr>
          <w:rStyle w:val="StyleBoldUnderline"/>
          <w:b w:val="0"/>
          <w:sz w:val="12"/>
          <w:u w:val="none"/>
        </w:rPr>
        <w:t>¶</w:t>
      </w:r>
      <w:r w:rsidRPr="00CB531E">
        <w:rPr>
          <w:rStyle w:val="StyleBoldUnderline"/>
          <w:sz w:val="12"/>
        </w:rPr>
        <w:t xml:space="preserve"> </w:t>
      </w:r>
      <w:r w:rsidRPr="00E27AB7">
        <w:rPr>
          <w:rStyle w:val="StyleBoldUnderline"/>
          <w:highlight w:val="cyan"/>
        </w:rPr>
        <w:t>protect American interests</w:t>
      </w:r>
      <w:r w:rsidRPr="00E27AB7">
        <w:rPr>
          <w:rStyle w:val="StyleBoldUnderline"/>
        </w:rPr>
        <w:t>. By making</w:t>
      </w:r>
      <w:r w:rsidRPr="007549BE">
        <w:rPr>
          <w:rStyle w:val="StyleBoldUnderline"/>
        </w:rPr>
        <w:t xml:space="preserve"> its willingness to end its commitment</w:t>
      </w:r>
      <w:r w:rsidRPr="00CB531E">
        <w:rPr>
          <w:rStyle w:val="StyleBoldUnderline"/>
          <w:b w:val="0"/>
          <w:sz w:val="12"/>
          <w:u w:val="none"/>
        </w:rPr>
        <w:t>¶</w:t>
      </w:r>
      <w:r w:rsidRPr="00CB531E">
        <w:rPr>
          <w:rStyle w:val="StyleBoldUnderline"/>
          <w:sz w:val="12"/>
        </w:rPr>
        <w:t xml:space="preserve"> </w:t>
      </w:r>
      <w:r w:rsidRPr="007549BE">
        <w:rPr>
          <w:rStyle w:val="StyleBoldUnderline"/>
        </w:rPr>
        <w:t xml:space="preserve">to Taiwan contingent on Chinese concessions, </w:t>
      </w:r>
      <w:r w:rsidRPr="00E27AB7">
        <w:rPr>
          <w:rStyle w:val="StyleBoldUnderline"/>
          <w:highlight w:val="cyan"/>
        </w:rPr>
        <w:t>the United States would</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make clear that it is willing to run the risk of protecting Taiwan and its allies’</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interests in the South China and East China Seas</w:t>
      </w:r>
      <w:r w:rsidRPr="00E27AB7">
        <w:rPr>
          <w:sz w:val="16"/>
          <w:highlight w:val="cyan"/>
        </w:rPr>
        <w:t xml:space="preserve">, </w:t>
      </w:r>
      <w:r w:rsidRPr="00E27AB7">
        <w:rPr>
          <w:rStyle w:val="StyleBoldUnderline"/>
          <w:highlight w:val="cyan"/>
        </w:rPr>
        <w:t>if China were uncompromising</w:t>
      </w:r>
      <w:r w:rsidRPr="00CB531E">
        <w:rPr>
          <w:sz w:val="16"/>
        </w:rPr>
        <w:t>.</w:t>
      </w:r>
      <w:r w:rsidRPr="00CB531E">
        <w:rPr>
          <w:sz w:val="12"/>
        </w:rPr>
        <w:t>¶</w:t>
      </w:r>
      <w:r w:rsidRPr="00CB531E">
        <w:rPr>
          <w:sz w:val="16"/>
        </w:rPr>
        <w:t xml:space="preserve"> Once again, the key issue from the U.S. perspective comes back to</w:t>
      </w:r>
      <w:r w:rsidRPr="00CB531E">
        <w:rPr>
          <w:sz w:val="12"/>
        </w:rPr>
        <w:t>¶</w:t>
      </w:r>
      <w:r w:rsidRPr="00CB531E">
        <w:rPr>
          <w:sz w:val="16"/>
        </w:rPr>
        <w:t xml:space="preserve"> information—if China is more likely to have unlimited aims, then the risks of</w:t>
      </w:r>
      <w:r w:rsidRPr="00CB531E">
        <w:rPr>
          <w:sz w:val="12"/>
        </w:rPr>
        <w:t>¶</w:t>
      </w:r>
      <w:r w:rsidRPr="00CB531E">
        <w:rPr>
          <w:sz w:val="16"/>
        </w:rPr>
        <w:t xml:space="preserve"> U.S. accommodation are larger and the United States should therefore be less</w:t>
      </w:r>
      <w:r w:rsidRPr="00CB531E">
        <w:rPr>
          <w:sz w:val="12"/>
        </w:rPr>
        <w:t>¶</w:t>
      </w:r>
      <w:r w:rsidRPr="00CB531E">
        <w:rPr>
          <w:sz w:val="16"/>
        </w:rPr>
        <w:t xml:space="preserve"> willing to adopt this strategy. As argued above, China’s refusal to accept a grand bargain, especially one that is so clearly weighted toward its interests</w:t>
      </w:r>
      <w:r w:rsidRPr="00CB531E">
        <w:rPr>
          <w:sz w:val="12"/>
        </w:rPr>
        <w:t>¶</w:t>
      </w:r>
      <w:r w:rsidRPr="00CB531E">
        <w:rPr>
          <w:sz w:val="16"/>
        </w:rPr>
        <w:t xml:space="preserve"> (unless China is determined to push the United States out of Northeast Asia),</w:t>
      </w:r>
      <w:r w:rsidRPr="00CB531E">
        <w:rPr>
          <w:sz w:val="12"/>
        </w:rPr>
        <w:t>¶</w:t>
      </w:r>
      <w:r w:rsidRPr="00CB531E">
        <w:rPr>
          <w:sz w:val="16"/>
        </w:rPr>
        <w:t xml:space="preserve"> would indicate more ambitious Chinese aims. Thus, compared to unilateral</w:t>
      </w:r>
      <w:r w:rsidRPr="00CB531E">
        <w:rPr>
          <w:sz w:val="12"/>
        </w:rPr>
        <w:t>¶</w:t>
      </w:r>
      <w:r w:rsidRPr="00CB531E">
        <w:rPr>
          <w:sz w:val="16"/>
        </w:rPr>
        <w:t xml:space="preserve"> concessions, insisting on a package deal that included Chinese concessions</w:t>
      </w:r>
      <w:r w:rsidRPr="00CB531E">
        <w:rPr>
          <w:sz w:val="12"/>
        </w:rPr>
        <w:t>¶</w:t>
      </w:r>
      <w:r w:rsidRPr="00CB531E">
        <w:rPr>
          <w:sz w:val="16"/>
        </w:rPr>
        <w:t xml:space="preserve"> would demonstrate a higher level of U.S. resolve. In addition, </w:t>
      </w:r>
      <w:r w:rsidRPr="00E27AB7">
        <w:rPr>
          <w:rStyle w:val="StyleBoldUnderline"/>
          <w:highlight w:val="cyan"/>
        </w:rPr>
        <w:t>resolution of</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the maritime disputes</w:t>
      </w:r>
      <w:r w:rsidRPr="00CB531E">
        <w:rPr>
          <w:rStyle w:val="StyleBoldUnderline"/>
        </w:rPr>
        <w:t xml:space="preserve"> </w:t>
      </w:r>
      <w:r w:rsidRPr="00E27AB7">
        <w:rPr>
          <w:rStyle w:val="StyleBoldUnderline"/>
          <w:highlight w:val="cyan"/>
        </w:rPr>
        <w:t>would</w:t>
      </w:r>
      <w:r w:rsidRPr="00CB531E">
        <w:rPr>
          <w:rStyle w:val="StyleBoldUnderline"/>
        </w:rPr>
        <w:t xml:space="preserve"> directly </w:t>
      </w:r>
      <w:r w:rsidRPr="00E27AB7">
        <w:rPr>
          <w:rStyle w:val="StyleBoldUnderline"/>
          <w:highlight w:val="cyan"/>
        </w:rPr>
        <w:t>increase U.S. security by eliminating</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disputes that,</w:t>
      </w:r>
      <w:r w:rsidRPr="00CB531E">
        <w:rPr>
          <w:rStyle w:val="StyleBoldUnderline"/>
        </w:rPr>
        <w:t xml:space="preserve"> via alliance commitments, cou</w:t>
      </w:r>
      <w:r w:rsidRPr="00E27AB7">
        <w:rPr>
          <w:rStyle w:val="StyleBoldUnderline"/>
          <w:highlight w:val="cyan"/>
        </w:rPr>
        <w:t>ld draw the United States into</w:t>
      </w:r>
      <w:r w:rsidRPr="00CB531E">
        <w:rPr>
          <w:rStyle w:val="StyleBoldUnderline"/>
          <w:b w:val="0"/>
          <w:sz w:val="12"/>
          <w:u w:val="none"/>
        </w:rPr>
        <w:t>¶</w:t>
      </w:r>
      <w:r w:rsidRPr="00CB531E">
        <w:rPr>
          <w:rStyle w:val="StyleBoldUnderline"/>
          <w:sz w:val="12"/>
        </w:rPr>
        <w:t xml:space="preserve"> </w:t>
      </w:r>
      <w:r w:rsidRPr="00CB531E">
        <w:rPr>
          <w:rStyle w:val="StyleBoldUnderline"/>
        </w:rPr>
        <w:t xml:space="preserve">dangerous </w:t>
      </w:r>
      <w:r w:rsidRPr="00E27AB7">
        <w:rPr>
          <w:rStyle w:val="StyleBoldUnderline"/>
          <w:highlight w:val="cyan"/>
        </w:rPr>
        <w:t>crises with China</w:t>
      </w:r>
      <w:r w:rsidRPr="00CB531E">
        <w:rPr>
          <w:sz w:val="16"/>
        </w:rPr>
        <w:t xml:space="preserve">. </w:t>
      </w:r>
      <w:r w:rsidRPr="00CB531E">
        <w:rPr>
          <w:rStyle w:val="StyleBoldUnderline"/>
        </w:rPr>
        <w:t xml:space="preserve">A </w:t>
      </w:r>
      <w:r w:rsidRPr="00E27AB7">
        <w:rPr>
          <w:rStyle w:val="StyleBoldUnderline"/>
          <w:highlight w:val="cyan"/>
        </w:rPr>
        <w:t>second component of a grand bargain would</w:t>
      </w:r>
      <w:r w:rsidRPr="00CB531E">
        <w:rPr>
          <w:rStyle w:val="StyleBoldUnderline"/>
        </w:rPr>
        <w:t xml:space="preserve"> </w:t>
      </w:r>
      <w:r w:rsidRPr="00E27AB7">
        <w:rPr>
          <w:rStyle w:val="StyleBoldUnderline"/>
          <w:highlight w:val="cyan"/>
        </w:rPr>
        <w:t>be</w:t>
      </w:r>
      <w:r w:rsidRPr="00CB531E">
        <w:rPr>
          <w:rStyle w:val="StyleBoldUnderline"/>
        </w:rPr>
        <w:t xml:space="preserve"> official </w:t>
      </w:r>
      <w:r w:rsidRPr="00E27AB7">
        <w:rPr>
          <w:rStyle w:val="StyleBoldUnderline"/>
          <w:highlight w:val="cyan"/>
        </w:rPr>
        <w:t>Chinese acceptance</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of the United States’ long-term security role in East Asia</w:t>
      </w:r>
      <w:r w:rsidRPr="00CB531E">
        <w:rPr>
          <w:sz w:val="16"/>
        </w:rPr>
        <w:t xml:space="preserve">, </w:t>
      </w:r>
      <w:r w:rsidRPr="00CB531E">
        <w:rPr>
          <w:rStyle w:val="StyleBoldUnderline"/>
        </w:rPr>
        <w:t>including</w:t>
      </w:r>
      <w:r w:rsidRPr="00CB531E">
        <w:rPr>
          <w:rStyle w:val="StyleBoldUnderline"/>
          <w:b w:val="0"/>
          <w:sz w:val="12"/>
          <w:u w:val="none"/>
        </w:rPr>
        <w:t>¶</w:t>
      </w:r>
      <w:r w:rsidRPr="00CB531E">
        <w:rPr>
          <w:rStyle w:val="StyleBoldUnderline"/>
          <w:sz w:val="12"/>
        </w:rPr>
        <w:t xml:space="preserve"> </w:t>
      </w:r>
      <w:r w:rsidRPr="00CB531E">
        <w:rPr>
          <w:rStyle w:val="StyleBoldUnderline"/>
        </w:rPr>
        <w:t>its alliances and forward-deployed forces.</w:t>
      </w:r>
      <w:r w:rsidRPr="00CB531E">
        <w:rPr>
          <w:sz w:val="16"/>
        </w:rPr>
        <w:t xml:space="preserve"> There have been periods when</w:t>
      </w:r>
      <w:r w:rsidRPr="00CB531E">
        <w:rPr>
          <w:sz w:val="12"/>
        </w:rPr>
        <w:t>¶</w:t>
      </w:r>
      <w:r w:rsidRPr="00CB531E">
        <w:rPr>
          <w:sz w:val="16"/>
        </w:rPr>
        <w:t xml:space="preserve"> China viewed the U.S.-Japan alliance relatively favorable. For example, in</w:t>
      </w:r>
      <w:r w:rsidRPr="00CB531E">
        <w:rPr>
          <w:sz w:val="12"/>
        </w:rPr>
        <w:t>¶</w:t>
      </w:r>
      <w:r w:rsidRPr="00CB531E">
        <w:rPr>
          <w:sz w:val="16"/>
        </w:rPr>
        <w:t xml:space="preserve"> 1980 China’s leader, Hua Guofeng, stated: “We appreciate Japan’s efforts</w:t>
      </w:r>
      <w:r w:rsidRPr="00CB531E">
        <w:rPr>
          <w:sz w:val="12"/>
        </w:rPr>
        <w:t>¶</w:t>
      </w:r>
      <w:r w:rsidRPr="00CB531E">
        <w:rPr>
          <w:sz w:val="16"/>
        </w:rPr>
        <w:t xml:space="preserve"> to strengthen its alliance with the United States.”103 Since then a variety of</w:t>
      </w:r>
      <w:r w:rsidRPr="00CB531E">
        <w:rPr>
          <w:sz w:val="12"/>
        </w:rPr>
        <w:t>¶</w:t>
      </w:r>
      <w:r w:rsidRPr="00CB531E">
        <w:rPr>
          <w:sz w:val="16"/>
        </w:rPr>
        <w:t xml:space="preserve"> factors, including the decline of Soviet power and the redefinition of the</w:t>
      </w:r>
      <w:r w:rsidRPr="00CB531E">
        <w:rPr>
          <w:sz w:val="12"/>
        </w:rPr>
        <w:t>¶</w:t>
      </w:r>
      <w:r w:rsidRPr="00CB531E">
        <w:rPr>
          <w:sz w:val="16"/>
        </w:rPr>
        <w:t xml:space="preserve"> U.S.-Japan alliance starting in the mid-1990s have reduced, if not eliminated,</w:t>
      </w:r>
      <w:r w:rsidRPr="00CB531E">
        <w:rPr>
          <w:sz w:val="12"/>
        </w:rPr>
        <w:t>¶</w:t>
      </w:r>
      <w:r w:rsidRPr="00CB531E">
        <w:rPr>
          <w:sz w:val="16"/>
        </w:rPr>
        <w:t xml:space="preserve"> China’s positive assessment.104 In recent years, some Chinese elites have begun</w:t>
      </w:r>
      <w:r w:rsidRPr="00CB531E">
        <w:rPr>
          <w:sz w:val="12"/>
        </w:rPr>
        <w:t>¶</w:t>
      </w:r>
      <w:r w:rsidRPr="00CB531E">
        <w:rPr>
          <w:sz w:val="16"/>
        </w:rPr>
        <w:t xml:space="preserve"> expressing harshly negative views. For example, in 2014 the deputy chief</w:t>
      </w:r>
      <w:r w:rsidRPr="00CB531E">
        <w:rPr>
          <w:sz w:val="12"/>
        </w:rPr>
        <w:t>¶</w:t>
      </w:r>
      <w:r w:rsidRPr="00CB531E">
        <w:rPr>
          <w:sz w:val="16"/>
        </w:rPr>
        <w:t xml:space="preserve"> of the general staff of the People’s Liberation Army described the U.S. alliance</w:t>
      </w:r>
      <w:r w:rsidRPr="00CB531E">
        <w:rPr>
          <w:sz w:val="12"/>
        </w:rPr>
        <w:t>¶</w:t>
      </w:r>
      <w:r w:rsidRPr="00CB531E">
        <w:rPr>
          <w:sz w:val="16"/>
        </w:rPr>
        <w:t xml:space="preserve"> system as “an antiquated relic of the Cold War that should be replaced by an</w:t>
      </w:r>
      <w:r w:rsidRPr="00CB531E">
        <w:rPr>
          <w:sz w:val="12"/>
        </w:rPr>
        <w:t>¶</w:t>
      </w:r>
      <w:r w:rsidRPr="00CB531E">
        <w:rPr>
          <w:sz w:val="16"/>
        </w:rPr>
        <w:t xml:space="preserve"> Asia-centric security architecture.”105 Although open to varying interpretations,</w:t>
      </w:r>
      <w:r w:rsidRPr="00CB531E">
        <w:rPr>
          <w:sz w:val="12"/>
        </w:rPr>
        <w:t>¶</w:t>
      </w:r>
      <w:r w:rsidRPr="00CB531E">
        <w:rPr>
          <w:sz w:val="16"/>
        </w:rPr>
        <w:t xml:space="preserve"> President Xi Jinping’s call for an Asian security order managed by Asian</w:t>
      </w:r>
      <w:r w:rsidRPr="00CB531E">
        <w:rPr>
          <w:sz w:val="12"/>
        </w:rPr>
        <w:t>¶</w:t>
      </w:r>
      <w:r w:rsidRPr="00CB531E">
        <w:rPr>
          <w:sz w:val="16"/>
        </w:rPr>
        <w:t xml:space="preserve"> countries and his criticism of “alliances as unhelpful for the region’s security”</w:t>
      </w:r>
      <w:r w:rsidRPr="00CB531E">
        <w:rPr>
          <w:sz w:val="12"/>
        </w:rPr>
        <w:t>¶</w:t>
      </w:r>
      <w:r w:rsidRPr="00CB531E">
        <w:rPr>
          <w:sz w:val="16"/>
        </w:rPr>
        <w:t xml:space="preserve"> can be viewed as offering a vision of the future in which the United States no</w:t>
      </w:r>
      <w:r w:rsidRPr="00CB531E">
        <w:rPr>
          <w:sz w:val="12"/>
        </w:rPr>
        <w:t>¶</w:t>
      </w:r>
      <w:r w:rsidRPr="00CB531E">
        <w:rPr>
          <w:sz w:val="16"/>
        </w:rPr>
        <w:t xml:space="preserve"> longer plays a security role in East Asia. Increasingly, there is support in China</w:t>
      </w:r>
      <w:r w:rsidRPr="00CB531E">
        <w:rPr>
          <w:sz w:val="12"/>
        </w:rPr>
        <w:t>¶</w:t>
      </w:r>
      <w:r w:rsidRPr="00CB531E">
        <w:rPr>
          <w:sz w:val="16"/>
        </w:rPr>
        <w:t xml:space="preserve"> for the conclusion that “in Beijing’s eyes, the U.S. led security architecture is</w:t>
      </w:r>
      <w:r w:rsidRPr="00CB531E">
        <w:rPr>
          <w:sz w:val="12"/>
        </w:rPr>
        <w:t>¶</w:t>
      </w:r>
      <w:r w:rsidRPr="00CB531E">
        <w:rPr>
          <w:sz w:val="16"/>
        </w:rPr>
        <w:t xml:space="preserve"> outliving the usefulness it once provided by ensuring the regional stability</w:t>
      </w:r>
      <w:r w:rsidRPr="00CB531E">
        <w:rPr>
          <w:sz w:val="12"/>
        </w:rPr>
        <w:t>¶</w:t>
      </w:r>
      <w:r w:rsidRPr="00CB531E">
        <w:rPr>
          <w:sz w:val="16"/>
        </w:rPr>
        <w:t xml:space="preserve"> necessary for China’s development. Instead, China views the alliance system</w:t>
      </w:r>
      <w:r w:rsidRPr="00CB531E">
        <w:rPr>
          <w:sz w:val="12"/>
        </w:rPr>
        <w:t>¶</w:t>
      </w:r>
      <w:r w:rsidRPr="00CB531E">
        <w:rPr>
          <w:sz w:val="16"/>
        </w:rPr>
        <w:t xml:space="preserve"> as increasingly incapable of providing lasting security and itself a potential</w:t>
      </w:r>
      <w:r w:rsidRPr="00CB531E">
        <w:rPr>
          <w:sz w:val="12"/>
        </w:rPr>
        <w:t>¶</w:t>
      </w:r>
      <w:r w:rsidRPr="00CB531E">
        <w:rPr>
          <w:sz w:val="16"/>
        </w:rPr>
        <w:t xml:space="preserve"> source of threat.”106 Especially in light of Beijing’s increasingly negative assessment, </w:t>
      </w:r>
      <w:r w:rsidRPr="00CB531E">
        <w:rPr>
          <w:rStyle w:val="StyleBoldUnderline"/>
        </w:rPr>
        <w:t xml:space="preserve">official recognition and </w:t>
      </w:r>
      <w:r w:rsidRPr="00E27AB7">
        <w:rPr>
          <w:rStyle w:val="StyleBoldUnderline"/>
          <w:highlight w:val="cyan"/>
        </w:rPr>
        <w:t>acceptance</w:t>
      </w:r>
      <w:r w:rsidRPr="00CB531E">
        <w:rPr>
          <w:rStyle w:val="StyleBoldUnderline"/>
        </w:rPr>
        <w:t xml:space="preserve"> of the United States’ continuing alliance commitments</w:t>
      </w:r>
      <w:r w:rsidRPr="00CB531E">
        <w:rPr>
          <w:rStyle w:val="StyleBoldUnderline"/>
          <w:b w:val="0"/>
          <w:sz w:val="12"/>
          <w:u w:val="none"/>
        </w:rPr>
        <w:t>¶</w:t>
      </w:r>
      <w:r w:rsidRPr="00CB531E">
        <w:rPr>
          <w:rStyle w:val="StyleBoldUnderline"/>
          <w:sz w:val="12"/>
        </w:rPr>
        <w:t xml:space="preserve"> </w:t>
      </w:r>
      <w:r w:rsidRPr="00E27AB7">
        <w:rPr>
          <w:rStyle w:val="StyleBoldUnderline"/>
        </w:rPr>
        <w:t>would be a valuable signal</w:t>
      </w:r>
      <w:r w:rsidRPr="00CB531E">
        <w:rPr>
          <w:sz w:val="16"/>
        </w:rPr>
        <w:t xml:space="preserve"> (not cheap talk). </w:t>
      </w:r>
      <w:r w:rsidRPr="00CB531E">
        <w:rPr>
          <w:rStyle w:val="StyleBoldUnderline"/>
        </w:rPr>
        <w:t xml:space="preserve">It </w:t>
      </w:r>
      <w:r w:rsidRPr="00E27AB7">
        <w:rPr>
          <w:rStyle w:val="StyleBoldUnderline"/>
          <w:highlight w:val="cyan"/>
        </w:rPr>
        <w:t>would indicate</w:t>
      </w:r>
      <w:r w:rsidRPr="00CB531E">
        <w:rPr>
          <w:sz w:val="16"/>
        </w:rPr>
        <w:t xml:space="preserve"> the</w:t>
      </w:r>
      <w:r w:rsidRPr="00CB531E">
        <w:rPr>
          <w:sz w:val="12"/>
        </w:rPr>
        <w:t>¶</w:t>
      </w:r>
      <w:r w:rsidRPr="00CB531E">
        <w:rPr>
          <w:sz w:val="16"/>
        </w:rPr>
        <w:t xml:space="preserve"> dominance of certain domestic forces over others and </w:t>
      </w:r>
      <w:r w:rsidRPr="00E27AB7">
        <w:rPr>
          <w:rStyle w:val="StyleBoldUnderline"/>
          <w:highlight w:val="cyan"/>
        </w:rPr>
        <w:t>the Chinese leadership’s</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willingness to accept domestic political costs to advance China’s foreign policy</w:t>
      </w:r>
      <w:r w:rsidRPr="00CB531E">
        <w:rPr>
          <w:sz w:val="16"/>
        </w:rPr>
        <w:t>.</w:t>
      </w:r>
      <w:r w:rsidRPr="00CB531E">
        <w:rPr>
          <w:sz w:val="12"/>
        </w:rPr>
        <w:t>¶</w:t>
      </w:r>
      <w:r w:rsidRPr="00CB531E">
        <w:rPr>
          <w:sz w:val="16"/>
        </w:rPr>
        <w:t xml:space="preserve"> Such action would not guarantee stability in China’s policy, but it would</w:t>
      </w:r>
      <w:r w:rsidRPr="00CB531E">
        <w:rPr>
          <w:sz w:val="12"/>
        </w:rPr>
        <w:t>¶</w:t>
      </w:r>
      <w:r w:rsidRPr="00CB531E">
        <w:rPr>
          <w:sz w:val="16"/>
        </w:rPr>
        <w:t xml:space="preserve"> provide greater confidence that China was willing to accept a revised geopolitical</w:t>
      </w:r>
      <w:r w:rsidRPr="00CB531E">
        <w:rPr>
          <w:sz w:val="12"/>
        </w:rPr>
        <w:t>¶</w:t>
      </w:r>
      <w:r w:rsidRPr="00CB531E">
        <w:rPr>
          <w:sz w:val="16"/>
        </w:rPr>
        <w:t xml:space="preserve"> status quo. Maybe more important, if China were unwilling (or unable)</w:t>
      </w:r>
      <w:r w:rsidRPr="00CB531E">
        <w:rPr>
          <w:sz w:val="12"/>
        </w:rPr>
        <w:t>¶</w:t>
      </w:r>
      <w:r w:rsidRPr="00CB531E">
        <w:rPr>
          <w:sz w:val="16"/>
        </w:rPr>
        <w:t xml:space="preserve"> to provide this official acceptance, the United States would have to be</w:t>
      </w:r>
      <w:r w:rsidRPr="00CB531E">
        <w:rPr>
          <w:sz w:val="12"/>
        </w:rPr>
        <w:t>¶</w:t>
      </w:r>
      <w:r w:rsidRPr="00CB531E">
        <w:rPr>
          <w:sz w:val="16"/>
        </w:rPr>
        <w:t xml:space="preserve"> more worried that China’s leaders believe that its role in East Asia requires</w:t>
      </w:r>
      <w:r w:rsidRPr="00CB531E">
        <w:rPr>
          <w:sz w:val="12"/>
        </w:rPr>
        <w:t>¶</w:t>
      </w:r>
      <w:r w:rsidRPr="00CB531E">
        <w:rPr>
          <w:sz w:val="16"/>
        </w:rPr>
        <w:t xml:space="preserve"> pushing the United States out of the region.</w:t>
      </w:r>
    </w:p>
    <w:p w14:paraId="0CF3A5A3" w14:textId="77777777" w:rsidR="00AF1A76" w:rsidRDefault="00AF1A76" w:rsidP="00AF1A76">
      <w:pPr>
        <w:rPr>
          <w:sz w:val="16"/>
        </w:rPr>
      </w:pPr>
    </w:p>
    <w:p w14:paraId="7A260A32" w14:textId="77777777" w:rsidR="00AF1A76" w:rsidRDefault="00AF1A76" w:rsidP="00AF1A76">
      <w:pPr>
        <w:pStyle w:val="Heading4"/>
      </w:pPr>
      <w:r>
        <w:t>China would say yes – it would abide by the agreement</w:t>
      </w:r>
    </w:p>
    <w:p w14:paraId="206211E8" w14:textId="77777777" w:rsidR="00AF1A76" w:rsidRDefault="00AF1A76" w:rsidP="00AF1A76">
      <w:r w:rsidRPr="009E6C24">
        <w:t xml:space="preserve">Hugh </w:t>
      </w:r>
      <w:r w:rsidRPr="009E6C24">
        <w:rPr>
          <w:rStyle w:val="StyleStyleBold12pt"/>
        </w:rPr>
        <w:t>White</w:t>
      </w:r>
      <w:r w:rsidRPr="009E6C24">
        <w:t xml:space="preserve">, </w:t>
      </w:r>
      <w:r w:rsidRPr="009E6C24">
        <w:rPr>
          <w:rStyle w:val="StyleStyleBold12pt"/>
        </w:rPr>
        <w:t>2012</w:t>
      </w:r>
      <w:r w:rsidRPr="009E6C24">
        <w:t>, (professor of strategic studies at the australian national university), The China Choice,</w:t>
      </w:r>
      <w:r>
        <w:t xml:space="preserve"> p. 159 – 161, mm</w:t>
      </w:r>
    </w:p>
    <w:p w14:paraId="6D55C0ED" w14:textId="77777777" w:rsidR="00AF1A76" w:rsidRPr="009E6C24" w:rsidRDefault="00AF1A76" w:rsidP="00AF1A76"/>
    <w:p w14:paraId="0DD74786" w14:textId="77777777" w:rsidR="00AF1A76" w:rsidRDefault="00AF1A76" w:rsidP="00AF1A76">
      <w:pPr>
        <w:rPr>
          <w:sz w:val="16"/>
        </w:rPr>
      </w:pPr>
      <w:r w:rsidRPr="009E6C24">
        <w:rPr>
          <w:sz w:val="16"/>
        </w:rPr>
        <w:t>Those who favour containment doubt China is the kind of</w:t>
      </w:r>
      <w:r w:rsidRPr="009E6C24">
        <w:rPr>
          <w:sz w:val="12"/>
        </w:rPr>
        <w:t>¶</w:t>
      </w:r>
      <w:r w:rsidRPr="009E6C24">
        <w:rPr>
          <w:sz w:val="16"/>
        </w:rPr>
        <w:t xml:space="preserve"> country that America could trust. For many people, China’s</w:t>
      </w:r>
      <w:r w:rsidRPr="009E6C24">
        <w:rPr>
          <w:sz w:val="12"/>
        </w:rPr>
        <w:t>¶</w:t>
      </w:r>
      <w:r w:rsidRPr="009E6C24">
        <w:rPr>
          <w:sz w:val="16"/>
        </w:rPr>
        <w:t xml:space="preserve"> political system raises automatic questions about its dependability</w:t>
      </w:r>
      <w:r w:rsidRPr="009E6C24">
        <w:rPr>
          <w:sz w:val="12"/>
        </w:rPr>
        <w:t>¶</w:t>
      </w:r>
      <w:r w:rsidRPr="009E6C24">
        <w:rPr>
          <w:sz w:val="16"/>
        </w:rPr>
        <w:t xml:space="preserve"> and even about the possibility of reaching and maintaining</w:t>
      </w:r>
      <w:r w:rsidRPr="009E6C24">
        <w:rPr>
          <w:sz w:val="12"/>
        </w:rPr>
        <w:t>¶</w:t>
      </w:r>
      <w:r w:rsidRPr="009E6C24">
        <w:rPr>
          <w:sz w:val="16"/>
        </w:rPr>
        <w:t xml:space="preserve"> agreements with it. When the stakes are high, it is important to</w:t>
      </w:r>
      <w:r w:rsidRPr="009E6C24">
        <w:rPr>
          <w:sz w:val="12"/>
        </w:rPr>
        <w:t>¶</w:t>
      </w:r>
      <w:r w:rsidRPr="009E6C24">
        <w:rPr>
          <w:sz w:val="16"/>
        </w:rPr>
        <w:t xml:space="preserve"> analyse such concerns carefully to see how far they have substance.</w:t>
      </w:r>
      <w:r w:rsidRPr="009E6C24">
        <w:rPr>
          <w:sz w:val="12"/>
        </w:rPr>
        <w:t>¶</w:t>
      </w:r>
      <w:r w:rsidRPr="009E6C24">
        <w:rPr>
          <w:sz w:val="16"/>
        </w:rPr>
        <w:t xml:space="preserve"> At one level we can note that </w:t>
      </w:r>
      <w:r w:rsidRPr="00E27AB7">
        <w:rPr>
          <w:rStyle w:val="StyleBoldUnderline"/>
          <w:highlight w:val="cyan"/>
        </w:rPr>
        <w:t>China has a strong record</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of abiding by its international agreements</w:t>
      </w:r>
      <w:r w:rsidRPr="009E6C24">
        <w:rPr>
          <w:sz w:val="16"/>
        </w:rPr>
        <w:t>. But looking deeper</w:t>
      </w:r>
      <w:r w:rsidRPr="009E6C24">
        <w:rPr>
          <w:sz w:val="12"/>
        </w:rPr>
        <w:t>¶</w:t>
      </w:r>
      <w:r w:rsidRPr="009E6C24">
        <w:rPr>
          <w:sz w:val="16"/>
        </w:rPr>
        <w:t xml:space="preserve"> we can see two different aspects of the issue that deserve closer</w:t>
      </w:r>
      <w:r w:rsidRPr="009E6C24">
        <w:rPr>
          <w:sz w:val="12"/>
        </w:rPr>
        <w:t>¶</w:t>
      </w:r>
      <w:r w:rsidRPr="009E6C24">
        <w:rPr>
          <w:sz w:val="16"/>
        </w:rPr>
        <w:t xml:space="preserve"> attention.</w:t>
      </w:r>
      <w:r w:rsidRPr="009E6C24">
        <w:rPr>
          <w:sz w:val="12"/>
        </w:rPr>
        <w:t>¶</w:t>
      </w:r>
      <w:r w:rsidRPr="009E6C24">
        <w:rPr>
          <w:sz w:val="16"/>
        </w:rPr>
        <w:t xml:space="preserve"> First, there is the question of whether China is the kind of</w:t>
      </w:r>
      <w:r w:rsidRPr="009E6C24">
        <w:rPr>
          <w:sz w:val="12"/>
        </w:rPr>
        <w:t>¶</w:t>
      </w:r>
      <w:r w:rsidRPr="009E6C24">
        <w:rPr>
          <w:sz w:val="16"/>
        </w:rPr>
        <w:t xml:space="preserve"> country that the United States can do business with when it</w:t>
      </w:r>
      <w:r w:rsidRPr="009E6C24">
        <w:rPr>
          <w:sz w:val="12"/>
        </w:rPr>
        <w:t>¶</w:t>
      </w:r>
      <w:r w:rsidRPr="009E6C24">
        <w:rPr>
          <w:sz w:val="16"/>
        </w:rPr>
        <w:t xml:space="preserve"> comes to building and managing the Asian regional order. Here</w:t>
      </w:r>
      <w:r w:rsidRPr="009E6C24">
        <w:rPr>
          <w:sz w:val="12"/>
        </w:rPr>
        <w:t>¶</w:t>
      </w:r>
      <w:r w:rsidRPr="009E6C24">
        <w:rPr>
          <w:sz w:val="16"/>
        </w:rPr>
        <w:t xml:space="preserve"> again analogies with the Soviet Union and the Cold War are easy</w:t>
      </w:r>
      <w:r w:rsidRPr="009E6C24">
        <w:rPr>
          <w:sz w:val="12"/>
        </w:rPr>
        <w:t>¶</w:t>
      </w:r>
      <w:r w:rsidRPr="009E6C24">
        <w:rPr>
          <w:sz w:val="16"/>
        </w:rPr>
        <w:t xml:space="preserve"> and persuasive, but misleading.</w:t>
      </w:r>
      <w:r w:rsidRPr="009E6C24">
        <w:rPr>
          <w:sz w:val="12"/>
        </w:rPr>
        <w:t>¶</w:t>
      </w:r>
      <w:r w:rsidRPr="009E6C24">
        <w:rPr>
          <w:sz w:val="16"/>
        </w:rPr>
        <w:t xml:space="preserve"> As the Second World War drew to a close, America tried to</w:t>
      </w:r>
      <w:r w:rsidRPr="009E6C24">
        <w:rPr>
          <w:sz w:val="12"/>
        </w:rPr>
        <w:t>¶</w:t>
      </w:r>
      <w:r w:rsidRPr="009E6C24">
        <w:rPr>
          <w:sz w:val="16"/>
        </w:rPr>
        <w:t xml:space="preserve"> build a system of collective global leadership among the wartime</w:t>
      </w:r>
      <w:r w:rsidRPr="009E6C24">
        <w:rPr>
          <w:sz w:val="12"/>
        </w:rPr>
        <w:t>¶</w:t>
      </w:r>
      <w:r w:rsidRPr="009E6C24">
        <w:rPr>
          <w:sz w:val="16"/>
        </w:rPr>
        <w:t xml:space="preserve"> allies. President Roosevelt’s vision for the post-war order was</w:t>
      </w:r>
      <w:r w:rsidRPr="009E6C24">
        <w:rPr>
          <w:sz w:val="12"/>
        </w:rPr>
        <w:t>¶</w:t>
      </w:r>
      <w:r w:rsidRPr="009E6C24">
        <w:rPr>
          <w:sz w:val="16"/>
        </w:rPr>
        <w:t xml:space="preserve"> essentially a concert of the Big Four – initially the United States,</w:t>
      </w:r>
      <w:r w:rsidRPr="009E6C24">
        <w:rPr>
          <w:sz w:val="12"/>
        </w:rPr>
        <w:t>¶</w:t>
      </w:r>
      <w:r w:rsidRPr="009E6C24">
        <w:rPr>
          <w:sz w:val="16"/>
        </w:rPr>
        <w:t xml:space="preserve"> the Soviet Union, Britain and China. This vision was abandoned</w:t>
      </w:r>
      <w:r w:rsidRPr="009E6C24">
        <w:rPr>
          <w:sz w:val="12"/>
        </w:rPr>
        <w:t>¶</w:t>
      </w:r>
      <w:r w:rsidRPr="009E6C24">
        <w:rPr>
          <w:sz w:val="16"/>
        </w:rPr>
        <w:t xml:space="preserve"> in favour of containment after it became apparent to American</w:t>
      </w:r>
      <w:r w:rsidRPr="009E6C24">
        <w:rPr>
          <w:sz w:val="12"/>
        </w:rPr>
        <w:t>¶</w:t>
      </w:r>
      <w:r w:rsidRPr="009E6C24">
        <w:rPr>
          <w:sz w:val="16"/>
        </w:rPr>
        <w:t xml:space="preserve"> leaders that the Soviet Union was not the kind of power with</w:t>
      </w:r>
      <w:r w:rsidRPr="009E6C24">
        <w:rPr>
          <w:sz w:val="12"/>
        </w:rPr>
        <w:t>¶</w:t>
      </w:r>
      <w:r w:rsidRPr="009E6C24">
        <w:rPr>
          <w:sz w:val="16"/>
        </w:rPr>
        <w:t xml:space="preserve"> which America could cooperate in this way. It was George</w:t>
      </w:r>
      <w:r w:rsidRPr="009E6C24">
        <w:rPr>
          <w:sz w:val="12"/>
        </w:rPr>
        <w:t>¶</w:t>
      </w:r>
      <w:r w:rsidRPr="009E6C24">
        <w:rPr>
          <w:sz w:val="16"/>
        </w:rPr>
        <w:t xml:space="preserve"> Kennan who laid out the argument for the policy switch in his</w:t>
      </w:r>
      <w:r w:rsidRPr="009E6C24">
        <w:rPr>
          <w:sz w:val="12"/>
        </w:rPr>
        <w:t>¶</w:t>
      </w:r>
      <w:r w:rsidRPr="009E6C24">
        <w:rPr>
          <w:sz w:val="16"/>
        </w:rPr>
        <w:t xml:space="preserve"> Long Telegram from Moscow and his Foreign Affairs essay ‘The</w:t>
      </w:r>
      <w:r w:rsidRPr="009E6C24">
        <w:rPr>
          <w:sz w:val="12"/>
        </w:rPr>
        <w:t>¶</w:t>
      </w:r>
      <w:r w:rsidRPr="009E6C24">
        <w:rPr>
          <w:sz w:val="16"/>
        </w:rPr>
        <w:t xml:space="preserve"> Sources of Soviet Conduct.’ Today these works are remembered</w:t>
      </w:r>
      <w:r w:rsidRPr="009E6C24">
        <w:rPr>
          <w:sz w:val="12"/>
        </w:rPr>
        <w:t>¶</w:t>
      </w:r>
      <w:r w:rsidRPr="009E6C24">
        <w:rPr>
          <w:sz w:val="16"/>
        </w:rPr>
        <w:t xml:space="preserve"> mainly for their advocacy of containment, but more importantly</w:t>
      </w:r>
      <w:r w:rsidRPr="009E6C24">
        <w:rPr>
          <w:sz w:val="12"/>
        </w:rPr>
        <w:t>¶</w:t>
      </w:r>
      <w:r w:rsidRPr="009E6C24">
        <w:rPr>
          <w:sz w:val="16"/>
        </w:rPr>
        <w:t xml:space="preserve"> they laid the foundations for the critical decision that</w:t>
      </w:r>
      <w:r w:rsidRPr="009E6C24">
        <w:rPr>
          <w:sz w:val="12"/>
        </w:rPr>
        <w:t>¶</w:t>
      </w:r>
      <w:r w:rsidRPr="009E6C24">
        <w:rPr>
          <w:sz w:val="16"/>
        </w:rPr>
        <w:t xml:space="preserve"> the Soviet Union could not be trusted to work with the United</w:t>
      </w:r>
      <w:r w:rsidRPr="009E6C24">
        <w:rPr>
          <w:sz w:val="12"/>
        </w:rPr>
        <w:t>¶</w:t>
      </w:r>
      <w:r w:rsidRPr="009E6C24">
        <w:rPr>
          <w:sz w:val="16"/>
        </w:rPr>
        <w:t xml:space="preserve"> States and other powers to build and maintain the kind of</w:t>
      </w:r>
      <w:r w:rsidRPr="009E6C24">
        <w:rPr>
          <w:sz w:val="12"/>
        </w:rPr>
        <w:t>¶</w:t>
      </w:r>
      <w:r w:rsidRPr="009E6C24">
        <w:rPr>
          <w:sz w:val="16"/>
        </w:rPr>
        <w:t xml:space="preserve"> global concert that FDR had envisaged up to his death. The core</w:t>
      </w:r>
      <w:r w:rsidRPr="009E6C24">
        <w:rPr>
          <w:sz w:val="12"/>
        </w:rPr>
        <w:t>¶</w:t>
      </w:r>
      <w:r w:rsidRPr="009E6C24">
        <w:rPr>
          <w:sz w:val="16"/>
        </w:rPr>
        <w:t xml:space="preserve"> argument advanced by Kennan was very simple. The Soviet</w:t>
      </w:r>
      <w:r w:rsidRPr="009E6C24">
        <w:rPr>
          <w:sz w:val="12"/>
        </w:rPr>
        <w:t>¶</w:t>
      </w:r>
      <w:r w:rsidRPr="009E6C24">
        <w:rPr>
          <w:sz w:val="16"/>
        </w:rPr>
        <w:t xml:space="preserve"> Union could not be trusted to work cooperatively with America</w:t>
      </w:r>
      <w:r w:rsidRPr="009E6C24">
        <w:rPr>
          <w:sz w:val="12"/>
        </w:rPr>
        <w:t>¶</w:t>
      </w:r>
      <w:r w:rsidRPr="009E6C24">
        <w:rPr>
          <w:sz w:val="16"/>
        </w:rPr>
        <w:t xml:space="preserve"> because the political legitimacy of the Soviet regime depended</w:t>
      </w:r>
      <w:r w:rsidRPr="009E6C24">
        <w:rPr>
          <w:sz w:val="12"/>
        </w:rPr>
        <w:t>¶</w:t>
      </w:r>
      <w:r w:rsidRPr="009E6C24">
        <w:rPr>
          <w:sz w:val="16"/>
        </w:rPr>
        <w:t xml:space="preserve"> on the projection to the Russian people of a sense of perpetual</w:t>
      </w:r>
      <w:r w:rsidRPr="009E6C24">
        <w:rPr>
          <w:sz w:val="12"/>
        </w:rPr>
        <w:t>¶</w:t>
      </w:r>
      <w:r w:rsidRPr="009E6C24">
        <w:rPr>
          <w:sz w:val="16"/>
        </w:rPr>
        <w:t xml:space="preserve"> American antagonism, and hence of bitter strategic rivalry with</w:t>
      </w:r>
      <w:r w:rsidRPr="009E6C24">
        <w:rPr>
          <w:sz w:val="12"/>
        </w:rPr>
        <w:t>¶</w:t>
      </w:r>
      <w:r w:rsidRPr="009E6C24">
        <w:rPr>
          <w:sz w:val="16"/>
        </w:rPr>
        <w:t xml:space="preserve"> the United States.</w:t>
      </w:r>
      <w:r w:rsidRPr="009E6C24">
        <w:rPr>
          <w:sz w:val="12"/>
        </w:rPr>
        <w:t>¶</w:t>
      </w:r>
      <w:r w:rsidRPr="009E6C24">
        <w:rPr>
          <w:sz w:val="16"/>
        </w:rPr>
        <w:t xml:space="preserve"> A key question for America today is whether the same judgement</w:t>
      </w:r>
      <w:r w:rsidRPr="009E6C24">
        <w:rPr>
          <w:sz w:val="12"/>
        </w:rPr>
        <w:t>¶</w:t>
      </w:r>
      <w:r w:rsidRPr="009E6C24">
        <w:rPr>
          <w:sz w:val="16"/>
        </w:rPr>
        <w:t xml:space="preserve"> should be made about China. </w:t>
      </w:r>
      <w:r w:rsidRPr="009E6C24">
        <w:rPr>
          <w:rStyle w:val="StyleBoldUnderline"/>
        </w:rPr>
        <w:t>Does the CCP’s legitimacy</w:t>
      </w:r>
      <w:r w:rsidRPr="009E6C24">
        <w:rPr>
          <w:rStyle w:val="StyleBoldUnderline"/>
          <w:b w:val="0"/>
          <w:sz w:val="12"/>
          <w:u w:val="none"/>
        </w:rPr>
        <w:t>¶</w:t>
      </w:r>
      <w:r w:rsidRPr="009E6C24">
        <w:rPr>
          <w:rStyle w:val="StyleBoldUnderline"/>
          <w:sz w:val="12"/>
        </w:rPr>
        <w:t xml:space="preserve"> </w:t>
      </w:r>
      <w:r w:rsidRPr="009E6C24">
        <w:rPr>
          <w:rStyle w:val="StyleBoldUnderline"/>
        </w:rPr>
        <w:t>in China depend on maintaining a sense of rivalry with the United</w:t>
      </w:r>
      <w:r w:rsidRPr="009E6C24">
        <w:rPr>
          <w:rStyle w:val="StyleBoldUnderline"/>
          <w:b w:val="0"/>
          <w:sz w:val="12"/>
          <w:u w:val="none"/>
        </w:rPr>
        <w:t>¶</w:t>
      </w:r>
      <w:r w:rsidRPr="009E6C24">
        <w:rPr>
          <w:rStyle w:val="StyleBoldUnderline"/>
          <w:sz w:val="12"/>
        </w:rPr>
        <w:t xml:space="preserve"> </w:t>
      </w:r>
      <w:r w:rsidRPr="009E6C24">
        <w:rPr>
          <w:rStyle w:val="StyleBoldUnderline"/>
        </w:rPr>
        <w:t>States?</w:t>
      </w:r>
      <w:r w:rsidRPr="009E6C24">
        <w:rPr>
          <w:sz w:val="16"/>
        </w:rPr>
        <w:t xml:space="preserve"> Kennan’s argument was based on the fact that the Soviet</w:t>
      </w:r>
      <w:r w:rsidRPr="009E6C24">
        <w:rPr>
          <w:sz w:val="12"/>
        </w:rPr>
        <w:t>¶</w:t>
      </w:r>
      <w:r w:rsidRPr="009E6C24">
        <w:rPr>
          <w:sz w:val="16"/>
        </w:rPr>
        <w:t xml:space="preserve"> regime had delivered so little to its people and demanded so</w:t>
      </w:r>
      <w:r w:rsidRPr="009E6C24">
        <w:rPr>
          <w:sz w:val="12"/>
        </w:rPr>
        <w:t>¶</w:t>
      </w:r>
      <w:r w:rsidRPr="009E6C24">
        <w:rPr>
          <w:sz w:val="16"/>
        </w:rPr>
        <w:t xml:space="preserve"> much. It is hard to argue that the same is true of China today.</w:t>
      </w:r>
      <w:r w:rsidRPr="009E6C24">
        <w:rPr>
          <w:sz w:val="12"/>
        </w:rPr>
        <w:t>¶</w:t>
      </w:r>
      <w:r w:rsidRPr="009E6C24">
        <w:rPr>
          <w:sz w:val="16"/>
        </w:rPr>
        <w:t xml:space="preserve"> </w:t>
      </w:r>
      <w:r w:rsidRPr="00E27AB7">
        <w:rPr>
          <w:rStyle w:val="StyleBoldUnderline"/>
          <w:highlight w:val="cyan"/>
        </w:rPr>
        <w:t>The CCP’s main claim to legitimacy</w:t>
      </w:r>
      <w:r w:rsidRPr="009E6C24">
        <w:rPr>
          <w:rStyle w:val="StyleBoldUnderline"/>
        </w:rPr>
        <w:t xml:space="preserve"> and to the loyalty of the</w:t>
      </w:r>
      <w:r w:rsidRPr="009E6C24">
        <w:rPr>
          <w:rStyle w:val="StyleBoldUnderline"/>
          <w:b w:val="0"/>
          <w:sz w:val="12"/>
          <w:u w:val="none"/>
        </w:rPr>
        <w:t>¶</w:t>
      </w:r>
      <w:r w:rsidRPr="009E6C24">
        <w:rPr>
          <w:rStyle w:val="StyleBoldUnderline"/>
          <w:sz w:val="12"/>
        </w:rPr>
        <w:t xml:space="preserve"> </w:t>
      </w:r>
      <w:r w:rsidRPr="009E6C24">
        <w:rPr>
          <w:rStyle w:val="StyleBoldUnderline"/>
        </w:rPr>
        <w:t xml:space="preserve">Chinese people is </w:t>
      </w:r>
      <w:r w:rsidRPr="00E27AB7">
        <w:rPr>
          <w:rStyle w:val="StyleBoldUnderline"/>
          <w:highlight w:val="cyan"/>
        </w:rPr>
        <w:t>its achievement in delivering</w:t>
      </w:r>
      <w:r w:rsidRPr="009E6C24">
        <w:rPr>
          <w:rStyle w:val="StyleBoldUnderline"/>
        </w:rPr>
        <w:t xml:space="preserve"> both remarkable</w:t>
      </w:r>
      <w:r w:rsidRPr="009E6C24">
        <w:rPr>
          <w:rStyle w:val="StyleBoldUnderline"/>
          <w:b w:val="0"/>
          <w:sz w:val="12"/>
          <w:u w:val="none"/>
        </w:rPr>
        <w:t>¶</w:t>
      </w:r>
      <w:r w:rsidRPr="009E6C24">
        <w:rPr>
          <w:rStyle w:val="StyleBoldUnderline"/>
          <w:sz w:val="12"/>
        </w:rPr>
        <w:t xml:space="preserve"> </w:t>
      </w:r>
      <w:r w:rsidRPr="009E6C24">
        <w:rPr>
          <w:rStyle w:val="StyleBoldUnderline"/>
        </w:rPr>
        <w:t xml:space="preserve">economic </w:t>
      </w:r>
      <w:r w:rsidRPr="00E27AB7">
        <w:rPr>
          <w:rStyle w:val="StyleBoldUnderline"/>
          <w:highlight w:val="cyan"/>
        </w:rPr>
        <w:t>growth and</w:t>
      </w:r>
      <w:r w:rsidRPr="009E6C24">
        <w:rPr>
          <w:rStyle w:val="StyleBoldUnderline"/>
        </w:rPr>
        <w:t xml:space="preserve"> relative political </w:t>
      </w:r>
      <w:r w:rsidRPr="00E27AB7">
        <w:rPr>
          <w:rStyle w:val="StyleBoldUnderline"/>
          <w:highlight w:val="cyan"/>
        </w:rPr>
        <w:t>stability</w:t>
      </w:r>
      <w:r w:rsidRPr="009E6C24">
        <w:rPr>
          <w:sz w:val="16"/>
        </w:rPr>
        <w:t>. China’s rulers</w:t>
      </w:r>
      <w:r w:rsidRPr="009E6C24">
        <w:rPr>
          <w:sz w:val="12"/>
        </w:rPr>
        <w:t>¶</w:t>
      </w:r>
      <w:r w:rsidRPr="009E6C24">
        <w:rPr>
          <w:sz w:val="16"/>
        </w:rPr>
        <w:t xml:space="preserve"> face pressure from their people to assert China’s growing power</w:t>
      </w:r>
      <w:r w:rsidRPr="009E6C24">
        <w:rPr>
          <w:sz w:val="12"/>
        </w:rPr>
        <w:t>¶</w:t>
      </w:r>
      <w:r w:rsidRPr="009E6C24">
        <w:rPr>
          <w:sz w:val="16"/>
        </w:rPr>
        <w:t xml:space="preserve"> internationally, but that is not the only basis of their legitimacy.</w:t>
      </w:r>
      <w:r w:rsidRPr="009E6C24">
        <w:rPr>
          <w:sz w:val="12"/>
        </w:rPr>
        <w:t>¶</w:t>
      </w:r>
      <w:r w:rsidRPr="009E6C24">
        <w:rPr>
          <w:sz w:val="16"/>
        </w:rPr>
        <w:t xml:space="preserve"> </w:t>
      </w:r>
      <w:r w:rsidRPr="00E27AB7">
        <w:rPr>
          <w:rStyle w:val="StyleBoldUnderline"/>
          <w:highlight w:val="cyan"/>
        </w:rPr>
        <w:t>China’s stability and economic growth give the CCP some room</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to maneuver</w:t>
      </w:r>
      <w:r w:rsidRPr="009E6C24">
        <w:rPr>
          <w:sz w:val="16"/>
        </w:rPr>
        <w:t>.</w:t>
      </w:r>
      <w:r w:rsidRPr="009E6C24">
        <w:rPr>
          <w:sz w:val="12"/>
        </w:rPr>
        <w:t>¶</w:t>
      </w:r>
      <w:r w:rsidRPr="009E6C24">
        <w:rPr>
          <w:sz w:val="16"/>
        </w:rPr>
        <w:t xml:space="preserve"> It is quite possible that in future China will change, and its</w:t>
      </w:r>
      <w:r w:rsidRPr="009E6C24">
        <w:rPr>
          <w:sz w:val="12"/>
        </w:rPr>
        <w:t>¶</w:t>
      </w:r>
      <w:r w:rsidRPr="009E6C24">
        <w:rPr>
          <w:sz w:val="16"/>
        </w:rPr>
        <w:t xml:space="preserve"> rulers will come to see rivalry with the United States and the</w:t>
      </w:r>
      <w:r w:rsidRPr="009E6C24">
        <w:rPr>
          <w:sz w:val="12"/>
        </w:rPr>
        <w:t>¶</w:t>
      </w:r>
      <w:r w:rsidRPr="009E6C24">
        <w:rPr>
          <w:sz w:val="16"/>
        </w:rPr>
        <w:t xml:space="preserve"> achievement of regional primacy as so important that it becomes</w:t>
      </w:r>
      <w:r w:rsidRPr="009E6C24">
        <w:rPr>
          <w:sz w:val="12"/>
        </w:rPr>
        <w:t>¶</w:t>
      </w:r>
      <w:r w:rsidRPr="009E6C24">
        <w:rPr>
          <w:sz w:val="16"/>
        </w:rPr>
        <w:t xml:space="preserve"> the sole foundation of their legitimacy. But it is clear that they</w:t>
      </w:r>
      <w:r w:rsidRPr="009E6C24">
        <w:rPr>
          <w:sz w:val="12"/>
        </w:rPr>
        <w:t>¶</w:t>
      </w:r>
      <w:r w:rsidRPr="009E6C24">
        <w:rPr>
          <w:sz w:val="16"/>
        </w:rPr>
        <w:t xml:space="preserve"> have not believed that in the past, and do not do so today. </w:t>
      </w:r>
      <w:r w:rsidRPr="00E27AB7">
        <w:rPr>
          <w:rStyle w:val="StyleBoldUnderline"/>
          <w:highlight w:val="cyan"/>
        </w:rPr>
        <w:t>That</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gives us grounds to hope that the United States can reach a deal</w:t>
      </w:r>
      <w:r w:rsidRPr="00E27AB7">
        <w:rPr>
          <w:rStyle w:val="StyleBoldUnderline"/>
          <w:b w:val="0"/>
          <w:sz w:val="12"/>
          <w:highlight w:val="cyan"/>
          <w:u w:val="none"/>
        </w:rPr>
        <w:t>¶</w:t>
      </w:r>
      <w:r w:rsidRPr="00E27AB7">
        <w:rPr>
          <w:rStyle w:val="StyleBoldUnderline"/>
          <w:sz w:val="12"/>
          <w:highlight w:val="cyan"/>
        </w:rPr>
        <w:t xml:space="preserve"> </w:t>
      </w:r>
      <w:r w:rsidRPr="00E27AB7">
        <w:rPr>
          <w:rStyle w:val="StyleBoldUnderline"/>
          <w:highlight w:val="cyan"/>
        </w:rPr>
        <w:t>with China that Beijing would be willing to stick to.</w:t>
      </w:r>
      <w:r w:rsidRPr="009E6C24">
        <w:rPr>
          <w:sz w:val="16"/>
        </w:rPr>
        <w:t xml:space="preserve"> Unlike</w:t>
      </w:r>
      <w:r w:rsidRPr="009E6C24">
        <w:rPr>
          <w:sz w:val="12"/>
        </w:rPr>
        <w:t>¶</w:t>
      </w:r>
      <w:r w:rsidRPr="009E6C24">
        <w:rPr>
          <w:sz w:val="16"/>
        </w:rPr>
        <w:t xml:space="preserve"> Kennan’s Moscow, </w:t>
      </w:r>
      <w:r w:rsidRPr="009E6C24">
        <w:rPr>
          <w:rStyle w:val="StyleBoldUnderline"/>
        </w:rPr>
        <w:t>Beijing does not need to keep defining the</w:t>
      </w:r>
      <w:r w:rsidRPr="009E6C24">
        <w:rPr>
          <w:rStyle w:val="StyleBoldUnderline"/>
          <w:b w:val="0"/>
          <w:sz w:val="12"/>
          <w:u w:val="none"/>
        </w:rPr>
        <w:t>¶</w:t>
      </w:r>
      <w:r w:rsidRPr="009E6C24">
        <w:rPr>
          <w:rStyle w:val="StyleBoldUnderline"/>
          <w:sz w:val="12"/>
        </w:rPr>
        <w:t xml:space="preserve"> </w:t>
      </w:r>
      <w:r w:rsidRPr="009E6C24">
        <w:rPr>
          <w:rStyle w:val="StyleBoldUnderline"/>
        </w:rPr>
        <w:t xml:space="preserve">United States as an adversary. That means </w:t>
      </w:r>
      <w:r w:rsidRPr="002B2C80">
        <w:rPr>
          <w:rStyle w:val="StyleBoldUnderline"/>
          <w:highlight w:val="cyan"/>
        </w:rPr>
        <w:t>there is a chance of</w:t>
      </w:r>
      <w:r w:rsidRPr="002B2C80">
        <w:rPr>
          <w:rStyle w:val="StyleBoldUnderline"/>
          <w:b w:val="0"/>
          <w:sz w:val="12"/>
          <w:highlight w:val="cyan"/>
          <w:u w:val="none"/>
        </w:rPr>
        <w:t>¶</w:t>
      </w:r>
      <w:r w:rsidRPr="002B2C80">
        <w:rPr>
          <w:rStyle w:val="StyleBoldUnderline"/>
          <w:sz w:val="12"/>
          <w:highlight w:val="cyan"/>
        </w:rPr>
        <w:t xml:space="preserve"> </w:t>
      </w:r>
      <w:r w:rsidRPr="002B2C80">
        <w:rPr>
          <w:rStyle w:val="StyleBoldUnderline"/>
          <w:highlight w:val="cyan"/>
        </w:rPr>
        <w:t>negotiating a sustainable order</w:t>
      </w:r>
      <w:r w:rsidRPr="002B2C80">
        <w:rPr>
          <w:sz w:val="16"/>
          <w:highlight w:val="cyan"/>
        </w:rPr>
        <w:t>.</w:t>
      </w:r>
    </w:p>
    <w:p w14:paraId="16DFAA3C" w14:textId="77777777" w:rsidR="00AF1A76" w:rsidRDefault="00AF1A76" w:rsidP="00AF1A76">
      <w:pPr>
        <w:pStyle w:val="Heading1"/>
      </w:pPr>
      <w:r>
        <w:t>Extensions</w:t>
      </w:r>
    </w:p>
    <w:p w14:paraId="1D928F60" w14:textId="77777777" w:rsidR="00AF1A76" w:rsidRDefault="00AF1A76" w:rsidP="00AF1A76">
      <w:pPr>
        <w:pStyle w:val="Heading2"/>
      </w:pPr>
      <w:r>
        <w:t>Solvency</w:t>
      </w:r>
    </w:p>
    <w:p w14:paraId="1A93059B" w14:textId="77777777" w:rsidR="00AF1A76" w:rsidRDefault="00AF1A76" w:rsidP="00AF1A76">
      <w:pPr>
        <w:pStyle w:val="Heading3"/>
      </w:pPr>
      <w:r>
        <w:t>Say Yes – General</w:t>
      </w:r>
    </w:p>
    <w:p w14:paraId="154AD9D6" w14:textId="77777777" w:rsidR="00AF1A76" w:rsidRDefault="00AF1A76" w:rsidP="00AF1A76">
      <w:pPr>
        <w:pStyle w:val="Heading4"/>
      </w:pPr>
      <w:r>
        <w:t xml:space="preserve">China will say yes – it wants to make non-confrontational, mutually beneficial agreements </w:t>
      </w:r>
    </w:p>
    <w:p w14:paraId="7393A800" w14:textId="77777777" w:rsidR="00AF1A76" w:rsidRDefault="00AF1A76" w:rsidP="00AF1A76">
      <w:r w:rsidRPr="003E03F1">
        <w:t xml:space="preserve">Wu </w:t>
      </w:r>
      <w:r w:rsidRPr="003E03F1">
        <w:rPr>
          <w:rStyle w:val="StyleStyleBold12pt"/>
        </w:rPr>
        <w:t>Xinbo</w:t>
      </w:r>
      <w:r w:rsidRPr="003E03F1">
        <w:t xml:space="preserve">, Spring </w:t>
      </w:r>
      <w:r w:rsidRPr="003E03F1">
        <w:rPr>
          <w:rStyle w:val="StyleStyleBold12pt"/>
        </w:rPr>
        <w:t>2014</w:t>
      </w:r>
      <w:r w:rsidRPr="003E03F1">
        <w:t>, (Xinbo is a professor at Sudan University), the washington quarterly, “agenda for a new great power relationship,” ebscohost, mm</w:t>
      </w:r>
    </w:p>
    <w:p w14:paraId="02A11039" w14:textId="77777777" w:rsidR="00AF1A76" w:rsidRPr="003E03F1" w:rsidRDefault="00AF1A76" w:rsidP="00AF1A76"/>
    <w:p w14:paraId="77F816DF" w14:textId="77777777" w:rsidR="00AF1A76" w:rsidRPr="00B7338E" w:rsidRDefault="00AF1A76" w:rsidP="00AF1A76">
      <w:pPr>
        <w:rPr>
          <w:sz w:val="12"/>
        </w:rPr>
      </w:pPr>
      <w:r w:rsidRPr="003E03F1">
        <w:rPr>
          <w:rStyle w:val="StyleBoldUnderline"/>
        </w:rPr>
        <w:t>The next several years are crucial for China–U.S. relations</w:t>
      </w:r>
      <w:r w:rsidRPr="00B7338E">
        <w:rPr>
          <w:sz w:val="12"/>
        </w:rPr>
        <w:t xml:space="preserve">. </w:t>
      </w:r>
      <w:r w:rsidRPr="003E03F1">
        <w:rPr>
          <w:rStyle w:val="StyleBoldUnderline"/>
        </w:rPr>
        <w:t>Beijing is now</w:t>
      </w:r>
      <w:r w:rsidRPr="00B7338E">
        <w:rPr>
          <w:rStyle w:val="StyleBoldUnderline"/>
          <w:b w:val="0"/>
          <w:sz w:val="12"/>
          <w:u w:val="none"/>
        </w:rPr>
        <w:t>¶</w:t>
      </w:r>
      <w:r w:rsidRPr="003E03F1">
        <w:rPr>
          <w:rStyle w:val="StyleBoldUnderline"/>
          <w:sz w:val="12"/>
        </w:rPr>
        <w:t xml:space="preserve"> </w:t>
      </w:r>
      <w:r w:rsidRPr="003E03F1">
        <w:rPr>
          <w:rStyle w:val="StyleBoldUnderline"/>
        </w:rPr>
        <w:t>under a new leadership that is more self-confident</w:t>
      </w:r>
      <w:r w:rsidRPr="00B7338E">
        <w:rPr>
          <w:sz w:val="12"/>
        </w:rPr>
        <w:t xml:space="preserve"> and more attentive to its¶ public opinion. The further narrowing of the power gap between China and the¶ United States will inevitably generate more anxiety in Washington. The¶ competition between the two countries in the Asia–Pacific may pick up¶ momentum. At the same time, the world’s two largest economies will need to¶ coordinate to promote global governance in an era when regional and global¶ challenges are only getting more complicated. </w:t>
      </w:r>
      <w:r w:rsidRPr="003E03F1">
        <w:rPr>
          <w:rStyle w:val="StyleBoldUnderline"/>
        </w:rPr>
        <w:t>It is indeed high time to reset</w:t>
      </w:r>
      <w:r w:rsidRPr="00B7338E">
        <w:rPr>
          <w:sz w:val="12"/>
        </w:rPr>
        <w:t xml:space="preserve">¶ China–U.S. </w:t>
      </w:r>
      <w:r w:rsidRPr="003E03F1">
        <w:rPr>
          <w:rStyle w:val="StyleBoldUnderline"/>
        </w:rPr>
        <w:t>relations—for the long-term</w:t>
      </w:r>
      <w:r w:rsidRPr="00B7338E">
        <w:rPr>
          <w:sz w:val="12"/>
        </w:rPr>
        <w:t xml:space="preserve"> interests of both countries as well as¶ the entire world.¶ </w:t>
      </w:r>
      <w:r w:rsidRPr="003E03F1">
        <w:rPr>
          <w:rStyle w:val="StyleBoldUnderline"/>
        </w:rPr>
        <w:t>There are definite opportunities</w:t>
      </w:r>
      <w:r w:rsidRPr="00B7338E">
        <w:rPr>
          <w:sz w:val="12"/>
        </w:rPr>
        <w:t xml:space="preserve"> as the Obama administration’s second term¶ proceeds. China’s new leader </w:t>
      </w:r>
      <w:r w:rsidRPr="003E03F1">
        <w:rPr>
          <w:rStyle w:val="StyleBoldUnderline"/>
        </w:rPr>
        <w:t>Xi Jinping feels comfortable in dealing with Washington</w:t>
      </w:r>
      <w:r w:rsidRPr="00B7338E">
        <w:rPr>
          <w:sz w:val="12"/>
        </w:rPr>
        <w:t xml:space="preserve">, </w:t>
      </w:r>
      <w:r w:rsidRPr="003E03F1">
        <w:rPr>
          <w:rStyle w:val="StyleBoldUnderline"/>
        </w:rPr>
        <w:t>striving for “a new type of major</w:t>
      </w:r>
      <w:r w:rsidRPr="00B7338E">
        <w:rPr>
          <w:rStyle w:val="StyleBoldUnderline"/>
          <w:b w:val="0"/>
          <w:sz w:val="12"/>
          <w:u w:val="none"/>
        </w:rPr>
        <w:t>¶</w:t>
      </w:r>
      <w:r w:rsidRPr="003E03F1">
        <w:rPr>
          <w:rStyle w:val="StyleBoldUnderline"/>
          <w:sz w:val="12"/>
        </w:rPr>
        <w:t xml:space="preserve"> </w:t>
      </w:r>
      <w:r w:rsidRPr="003E03F1">
        <w:rPr>
          <w:rStyle w:val="StyleBoldUnderline"/>
        </w:rPr>
        <w:t>power relationship” with the United States</w:t>
      </w:r>
      <w:r w:rsidRPr="00B7338E">
        <w:rPr>
          <w:sz w:val="12"/>
        </w:rPr>
        <w:t xml:space="preserve">. Xi¶ first put forward this idea when he visited the¶ United States in February 2012 as the Chinese¶ Vice President. In May 2012 during the Fourth¶ Strategic and Economic Dialogue (S&amp;ED) held in¶ Beijing, the Chinese side further elaborated on¶ this concept to the U.S. interlocutors. Finally, in¶ June 2013, </w:t>
      </w:r>
      <w:r w:rsidRPr="003E03F1">
        <w:rPr>
          <w:rStyle w:val="StyleBoldUnderline"/>
        </w:rPr>
        <w:t>President Xi fully expounded his</w:t>
      </w:r>
      <w:r w:rsidRPr="00B7338E">
        <w:rPr>
          <w:rStyle w:val="StyleBoldUnderline"/>
          <w:b w:val="0"/>
          <w:sz w:val="12"/>
          <w:u w:val="none"/>
        </w:rPr>
        <w:t>¶</w:t>
      </w:r>
      <w:r w:rsidRPr="003E03F1">
        <w:rPr>
          <w:rStyle w:val="StyleBoldUnderline"/>
          <w:sz w:val="12"/>
        </w:rPr>
        <w:t xml:space="preserve"> </w:t>
      </w:r>
      <w:r w:rsidRPr="003E03F1">
        <w:rPr>
          <w:rStyle w:val="StyleBoldUnderline"/>
        </w:rPr>
        <w:t>optimism for building such a relationship</w:t>
      </w:r>
      <w:r w:rsidRPr="00B7338E">
        <w:rPr>
          <w:sz w:val="12"/>
        </w:rPr>
        <w:t xml:space="preserve"> to President Obama during their¶ informal meeting in California—</w:t>
      </w:r>
      <w:r w:rsidRPr="003E03F1">
        <w:rPr>
          <w:rStyle w:val="StyleBoldUnderline"/>
        </w:rPr>
        <w:t>both sides have the political will to construct a</w:t>
      </w:r>
      <w:r w:rsidRPr="00B7338E">
        <w:rPr>
          <w:rStyle w:val="StyleBoldUnderline"/>
          <w:b w:val="0"/>
          <w:sz w:val="12"/>
          <w:u w:val="none"/>
        </w:rPr>
        <w:t>¶</w:t>
      </w:r>
      <w:r w:rsidRPr="003E03F1">
        <w:rPr>
          <w:rStyle w:val="StyleBoldUnderline"/>
          <w:sz w:val="12"/>
        </w:rPr>
        <w:t xml:space="preserve"> </w:t>
      </w:r>
      <w:r w:rsidRPr="003E03F1">
        <w:rPr>
          <w:rStyle w:val="StyleBoldUnderline"/>
        </w:rPr>
        <w:t>new type of relationship between great powers</w:t>
      </w:r>
      <w:r w:rsidRPr="00B7338E">
        <w:rPr>
          <w:sz w:val="12"/>
        </w:rPr>
        <w:t xml:space="preserve">; cooperation between the two¶ countries over more than 40 years constitutes a solid foundation for the further¶ cooperation between them; over 90 dialogue and communication mechanisms¶ set up between China and the United States provide a guarantee for the pursuit¶ of that goal; the robust exchanges and bonds forged between two societies and¶ peoples have laid a profound foundation of public opinion favorable to the¶ construction of such a relationship; and finally, </w:t>
      </w:r>
      <w:r w:rsidRPr="003E03F1">
        <w:rPr>
          <w:rStyle w:val="StyleBoldUnderline"/>
        </w:rPr>
        <w:t>there exists enormous space for</w:t>
      </w:r>
      <w:r w:rsidRPr="00B7338E">
        <w:rPr>
          <w:rStyle w:val="StyleBoldUnderline"/>
          <w:b w:val="0"/>
          <w:sz w:val="12"/>
          <w:u w:val="none"/>
        </w:rPr>
        <w:t>¶</w:t>
      </w:r>
      <w:r w:rsidRPr="003E03F1">
        <w:rPr>
          <w:rStyle w:val="StyleBoldUnderline"/>
          <w:sz w:val="12"/>
        </w:rPr>
        <w:t xml:space="preserve"> </w:t>
      </w:r>
      <w:r w:rsidRPr="003E03F1">
        <w:rPr>
          <w:rStyle w:val="StyleBoldUnderline"/>
        </w:rPr>
        <w:t>further cooperation between China and the United States</w:t>
      </w:r>
      <w:r w:rsidRPr="00B7338E">
        <w:rPr>
          <w:sz w:val="12"/>
        </w:rPr>
        <w:t xml:space="preserve">. </w:t>
      </w:r>
      <w:r w:rsidRPr="003E03F1">
        <w:rPr>
          <w:rStyle w:val="StyleBoldUnderline"/>
        </w:rPr>
        <w:t>Xi</w:t>
      </w:r>
      <w:r w:rsidRPr="00B7338E">
        <w:rPr>
          <w:sz w:val="12"/>
        </w:rPr>
        <w:t xml:space="preserve"> also </w:t>
      </w:r>
      <w:r w:rsidRPr="003E03F1">
        <w:rPr>
          <w:rStyle w:val="StyleBoldUnderline"/>
        </w:rPr>
        <w:t>stressed</w:t>
      </w:r>
      <w:r w:rsidRPr="00B7338E">
        <w:rPr>
          <w:sz w:val="12"/>
        </w:rPr>
        <w:t xml:space="preserve"> that¶ </w:t>
      </w:r>
      <w:r w:rsidRPr="003E03F1">
        <w:rPr>
          <w:rStyle w:val="StyleBoldUnderline"/>
        </w:rPr>
        <w:t>the way to construct such a new</w:t>
      </w:r>
      <w:r w:rsidRPr="00B7338E">
        <w:rPr>
          <w:sz w:val="12"/>
        </w:rPr>
        <w:t xml:space="preserve"> great power </w:t>
      </w:r>
      <w:r w:rsidRPr="003E03F1">
        <w:rPr>
          <w:rStyle w:val="StyleBoldUnderline"/>
        </w:rPr>
        <w:t>relationship is to strengthen</w:t>
      </w:r>
      <w:r w:rsidRPr="00B7338E">
        <w:rPr>
          <w:rStyle w:val="StyleBoldUnderline"/>
          <w:b w:val="0"/>
          <w:sz w:val="12"/>
          <w:u w:val="none"/>
        </w:rPr>
        <w:t>¶</w:t>
      </w:r>
      <w:r w:rsidRPr="003E03F1">
        <w:rPr>
          <w:rStyle w:val="StyleBoldUnderline"/>
          <w:sz w:val="12"/>
        </w:rPr>
        <w:t xml:space="preserve"> </w:t>
      </w:r>
      <w:r w:rsidRPr="003E03F1">
        <w:rPr>
          <w:rStyle w:val="StyleBoldUnderline"/>
        </w:rPr>
        <w:t>dialogue,</w:t>
      </w:r>
      <w:r w:rsidRPr="00B7338E">
        <w:rPr>
          <w:sz w:val="12"/>
        </w:rPr>
        <w:t xml:space="preserve"> enhance mutual trust, </w:t>
      </w:r>
      <w:r w:rsidRPr="003E03F1">
        <w:rPr>
          <w:rStyle w:val="StyleBoldUnderline"/>
        </w:rPr>
        <w:t>develop cooperation, and manage differences</w:t>
      </w:r>
      <w:r w:rsidRPr="00B7338E">
        <w:rPr>
          <w:sz w:val="12"/>
        </w:rPr>
        <w:t xml:space="preserve">.2¶ </w:t>
      </w:r>
      <w:r w:rsidRPr="003E03F1">
        <w:rPr>
          <w:rStyle w:val="StyleBoldUnderline"/>
        </w:rPr>
        <w:t>From the Chinese perspective, the core elements of this relationship are “no</w:t>
      </w:r>
      <w:r w:rsidRPr="00B7338E">
        <w:rPr>
          <w:rStyle w:val="StyleBoldUnderline"/>
          <w:b w:val="0"/>
          <w:sz w:val="12"/>
          <w:u w:val="none"/>
        </w:rPr>
        <w:t>¶</w:t>
      </w:r>
      <w:r w:rsidRPr="003E03F1">
        <w:rPr>
          <w:rStyle w:val="StyleBoldUnderline"/>
          <w:sz w:val="12"/>
        </w:rPr>
        <w:t xml:space="preserve"> </w:t>
      </w:r>
      <w:r w:rsidRPr="003E03F1">
        <w:rPr>
          <w:rStyle w:val="StyleBoldUnderline"/>
        </w:rPr>
        <w:t>conflict, no confrontation, mutual respect, and win-win cooperation</w:t>
      </w:r>
      <w:r w:rsidRPr="00B7338E">
        <w:rPr>
          <w:sz w:val="12"/>
        </w:rPr>
        <w:t xml:space="preserve">.”3¶ Although the full policy implications have yet to be explored, </w:t>
      </w:r>
      <w:r w:rsidRPr="003E03F1">
        <w:rPr>
          <w:rStyle w:val="StyleBoldUnderline"/>
        </w:rPr>
        <w:t>the idea</w:t>
      </w:r>
      <w:r w:rsidRPr="00B7338E">
        <w:rPr>
          <w:rStyle w:val="StyleBoldUnderline"/>
          <w:b w:val="0"/>
          <w:sz w:val="12"/>
          <w:u w:val="none"/>
        </w:rPr>
        <w:t>¶</w:t>
      </w:r>
      <w:r w:rsidRPr="003E03F1">
        <w:rPr>
          <w:rStyle w:val="StyleBoldUnderline"/>
          <w:sz w:val="12"/>
        </w:rPr>
        <w:t xml:space="preserve"> </w:t>
      </w:r>
      <w:r w:rsidRPr="003E03F1">
        <w:rPr>
          <w:rStyle w:val="StyleBoldUnderline"/>
        </w:rPr>
        <w:t>reflects an honest desire on the part of Beijing to avoid the tragedy of major</w:t>
      </w:r>
      <w:r w:rsidRPr="00B7338E">
        <w:rPr>
          <w:rStyle w:val="StyleBoldUnderline"/>
          <w:b w:val="0"/>
          <w:sz w:val="12"/>
          <w:u w:val="none"/>
        </w:rPr>
        <w:t>¶</w:t>
      </w:r>
      <w:r w:rsidRPr="003E03F1">
        <w:rPr>
          <w:rStyle w:val="StyleBoldUnderline"/>
          <w:sz w:val="12"/>
        </w:rPr>
        <w:t xml:space="preserve"> </w:t>
      </w:r>
      <w:r w:rsidRPr="003E03F1">
        <w:rPr>
          <w:rStyle w:val="StyleBoldUnderline"/>
        </w:rPr>
        <w:t>power conflicts</w:t>
      </w:r>
      <w:r w:rsidRPr="00B7338E">
        <w:rPr>
          <w:sz w:val="12"/>
        </w:rPr>
        <w:t xml:space="preserve"> given the contemporary era’s rapid development of globalization¶ and deepening interdependence among countries. The U.S. side was initially¶ cautious and even dubious of the idea, but during the meeting in California,¶ President Obama agreed to make joint efforts along with China to advance this¶ goal. </w:t>
      </w:r>
      <w:r w:rsidRPr="003E03F1">
        <w:rPr>
          <w:rStyle w:val="StyleBoldUnderline"/>
        </w:rPr>
        <w:t>This agreement</w:t>
      </w:r>
      <w:r w:rsidRPr="00B7338E">
        <w:rPr>
          <w:sz w:val="12"/>
        </w:rPr>
        <w:t xml:space="preserve"> not only sends a good signal to the other side about their¶ respective intentions, but also </w:t>
      </w:r>
      <w:r w:rsidRPr="003E03F1">
        <w:rPr>
          <w:rStyle w:val="StyleBoldUnderline"/>
        </w:rPr>
        <w:t>helps set a positive tone for internal policymaking</w:t>
      </w:r>
      <w:r w:rsidRPr="00B7338E">
        <w:rPr>
          <w:rStyle w:val="StyleBoldUnderline"/>
          <w:b w:val="0"/>
          <w:sz w:val="12"/>
          <w:u w:val="none"/>
        </w:rPr>
        <w:t>¶</w:t>
      </w:r>
      <w:r w:rsidRPr="003E03F1">
        <w:rPr>
          <w:rStyle w:val="StyleBoldUnderline"/>
          <w:sz w:val="12"/>
        </w:rPr>
        <w:t xml:space="preserve"> </w:t>
      </w:r>
      <w:r w:rsidRPr="003E03F1">
        <w:rPr>
          <w:rStyle w:val="StyleBoldUnderline"/>
        </w:rPr>
        <w:t>on both sides</w:t>
      </w:r>
      <w:r w:rsidRPr="00B7338E">
        <w:rPr>
          <w:sz w:val="12"/>
        </w:rPr>
        <w:t xml:space="preserve">.¶ It is quite common that U.S. presidents usually devote more time and energy¶ to foreign policy in their second term, trying to establish their political legacy¶ on major international issues. Without the pressure of getting reelected,¶ President Obama can pay more attention to relations with Beijing and¶ provide necessary leadership in his China policy. Fortunately, U.S. Secretary¶ of State John Kerry understands China’s growing importance to U.S. interests as¶ well as global affairs and supports the development of close and cooperative¶ relations with China. From the Chinese perspective, his team appears more credible than “the Clinton–Campbell axis” during Obama’s first term, which¶ appeared to dislike China ideologically and oppose China strategically.¶ Since 2013, both sides have made serious joint efforts to get bilateral¶ relations back on track. As mentioned, in June 2013 Xi and Obama held an¶ informal meeting in Sunnylands, California. This unprecedented summit¶ meeting, less formal but more substantive and candid, established a new type¶ of interaction between Chinese and U.S. presidents, reflecting the overlapping¶ expectation from both sides for better Sino–U.S. ties. With this positive tone¶ set, the 5th S&amp;ED, held in Washington, D.C. one month later, allowed¶ diplomatic and economic teams from both countries to meet and make progress¶ on a wide range of issues.¶ Despite these positive developments, both Beijing and Washington have¶ room for growth as 2014 begins. As China is becoming a hub for regional¶ economic links, it should also play a central role in regional security; therefore,¶ Beijing needs to demonstrate both the willingness and capacity to work with¶ others, including the United States, to effectively deal with security challenges¶ to the region. Meanwhile, Beijing should also assure others that it can peacefully¶ manage and resolve maritime disputes with some of its neighbors, just as it did¶ over land territorial disputes with countries such as Russia and Vietnam during¶ the past two decades.¶ For its part, the </w:t>
      </w:r>
      <w:r w:rsidRPr="00B7338E">
        <w:rPr>
          <w:rStyle w:val="StyleBoldUnderline"/>
        </w:rPr>
        <w:t>United States should treat China as an important global</w:t>
      </w:r>
      <w:r w:rsidRPr="00B7338E">
        <w:rPr>
          <w:rStyle w:val="StyleBoldUnderline"/>
          <w:b w:val="0"/>
          <w:sz w:val="12"/>
          <w:u w:val="none"/>
        </w:rPr>
        <w:t>¶</w:t>
      </w:r>
      <w:r w:rsidRPr="00B7338E">
        <w:rPr>
          <w:rStyle w:val="StyleBoldUnderline"/>
          <w:sz w:val="12"/>
        </w:rPr>
        <w:t xml:space="preserve"> </w:t>
      </w:r>
      <w:r w:rsidRPr="00B7338E">
        <w:rPr>
          <w:rStyle w:val="StyleBoldUnderline"/>
        </w:rPr>
        <w:t>partner not just rhetorically and with diplomatic gestures, but in its actions</w:t>
      </w:r>
      <w:r w:rsidRPr="00B7338E">
        <w:rPr>
          <w:sz w:val="12"/>
        </w:rPr>
        <w:t xml:space="preserve">.¶ </w:t>
      </w:r>
      <w:r w:rsidRPr="00B7338E">
        <w:rPr>
          <w:rStyle w:val="StyleBoldUnderline"/>
        </w:rPr>
        <w:t>This will require Washington to adjust some of its long-held practices such as</w:t>
      </w:r>
      <w:r w:rsidRPr="00B7338E">
        <w:rPr>
          <w:rStyle w:val="StyleBoldUnderline"/>
          <w:b w:val="0"/>
          <w:sz w:val="12"/>
          <w:u w:val="none"/>
        </w:rPr>
        <w:t>¶</w:t>
      </w:r>
      <w:r w:rsidRPr="00B7338E">
        <w:rPr>
          <w:rStyle w:val="StyleBoldUnderline"/>
          <w:sz w:val="12"/>
        </w:rPr>
        <w:t xml:space="preserve"> </w:t>
      </w:r>
      <w:r w:rsidRPr="00B7338E">
        <w:rPr>
          <w:rStyle w:val="StyleBoldUnderline"/>
        </w:rPr>
        <w:t>arms sales to Taiwan</w:t>
      </w:r>
      <w:r w:rsidRPr="00B7338E">
        <w:rPr>
          <w:sz w:val="12"/>
        </w:rPr>
        <w:t xml:space="preserve">, the U.S. president’s meeting with the Dalai Lama, and¶ frequent and intrusive air and maritime surveillance on China in its vicinity.¶ Moreover, </w:t>
      </w:r>
      <w:r w:rsidRPr="00B7338E">
        <w:rPr>
          <w:rStyle w:val="StyleBoldUnderline"/>
        </w:rPr>
        <w:t>U.S. policymakers should avoid responding to China’s rising power</w:t>
      </w:r>
      <w:r w:rsidRPr="00B7338E">
        <w:rPr>
          <w:rStyle w:val="StyleBoldUnderline"/>
          <w:b w:val="0"/>
          <w:sz w:val="12"/>
          <w:u w:val="none"/>
        </w:rPr>
        <w:t>¶</w:t>
      </w:r>
      <w:r w:rsidRPr="00B7338E">
        <w:rPr>
          <w:rStyle w:val="StyleBoldUnderline"/>
          <w:sz w:val="12"/>
        </w:rPr>
        <w:t xml:space="preserve"> </w:t>
      </w:r>
      <w:r w:rsidRPr="00B7338E">
        <w:rPr>
          <w:rStyle w:val="StyleBoldUnderline"/>
        </w:rPr>
        <w:t>and influence from a zero-sum perspective</w:t>
      </w:r>
      <w:r w:rsidRPr="00B7338E">
        <w:rPr>
          <w:sz w:val="12"/>
        </w:rPr>
        <w:t xml:space="preserve">, where it aims to check China’s¶ growing capability and international clout, </w:t>
      </w:r>
      <w:r w:rsidRPr="00B7338E">
        <w:rPr>
          <w:rStyle w:val="StyleBoldUnderline"/>
        </w:rPr>
        <w:t>rather than fostering a mutually</w:t>
      </w:r>
      <w:r w:rsidRPr="00B7338E">
        <w:rPr>
          <w:rStyle w:val="StyleBoldUnderline"/>
          <w:b w:val="0"/>
          <w:sz w:val="12"/>
          <w:u w:val="none"/>
        </w:rPr>
        <w:t>¶</w:t>
      </w:r>
      <w:r w:rsidRPr="00B7338E">
        <w:rPr>
          <w:rStyle w:val="StyleBoldUnderline"/>
          <w:sz w:val="12"/>
        </w:rPr>
        <w:t xml:space="preserve"> </w:t>
      </w:r>
      <w:r w:rsidRPr="00B7338E">
        <w:rPr>
          <w:rStyle w:val="StyleBoldUnderline"/>
        </w:rPr>
        <w:t>beneficial ascent</w:t>
      </w:r>
      <w:r w:rsidRPr="00B7338E">
        <w:rPr>
          <w:sz w:val="12"/>
        </w:rPr>
        <w:t>.</w:t>
      </w:r>
    </w:p>
    <w:p w14:paraId="039263C0" w14:textId="77777777" w:rsidR="00AF1A76" w:rsidRPr="006A67F1" w:rsidRDefault="00AF1A76" w:rsidP="00AF1A76"/>
    <w:p w14:paraId="2209752C" w14:textId="77777777" w:rsidR="00AF1A76" w:rsidRDefault="00AF1A76" w:rsidP="00AF1A76">
      <w:pPr>
        <w:pStyle w:val="Heading3"/>
      </w:pPr>
      <w:r>
        <w:t>Say Yes – Regional Presence</w:t>
      </w:r>
    </w:p>
    <w:p w14:paraId="5FE0EA34" w14:textId="77777777" w:rsidR="00AF1A76" w:rsidRDefault="00AF1A76" w:rsidP="00AF1A76">
      <w:pPr>
        <w:pStyle w:val="Heading4"/>
      </w:pPr>
      <w:r>
        <w:t>China will say yes to maintaining US presence – doesn’t threaten a core interest</w:t>
      </w:r>
    </w:p>
    <w:p w14:paraId="5285C932" w14:textId="77777777" w:rsidR="00AF1A76" w:rsidRDefault="00AF1A76" w:rsidP="00AF1A76">
      <w:r w:rsidRPr="00971872">
        <w:t xml:space="preserve">Charles </w:t>
      </w:r>
      <w:r w:rsidRPr="00E95813">
        <w:rPr>
          <w:rStyle w:val="StyleStyleBold12pt"/>
        </w:rPr>
        <w:t>Glaser</w:t>
      </w:r>
      <w:r w:rsidRPr="00971872">
        <w:t xml:space="preserve">, Mar/April </w:t>
      </w:r>
      <w:r w:rsidRPr="00E95813">
        <w:rPr>
          <w:rStyle w:val="StyleStyleBold12pt"/>
        </w:rPr>
        <w:t>2011</w:t>
      </w:r>
      <w:r w:rsidRPr="00971872">
        <w:t>, (Glaser is a professor in the Elliott School of International Affairs at George Washington University. He is also a fellow in the Kissinger Institute at the Woodrow Wilson International Center for Scholars). Foreign Affairs, “will china’s rise lead to war? EBSCOhost, mm</w:t>
      </w:r>
    </w:p>
    <w:p w14:paraId="71846A1D" w14:textId="77777777" w:rsidR="00AF1A76" w:rsidRPr="00822B0C" w:rsidRDefault="00AF1A76" w:rsidP="00AF1A76"/>
    <w:p w14:paraId="7FE7CA66" w14:textId="77777777" w:rsidR="00AF1A76" w:rsidRDefault="00AF1A76" w:rsidP="00AF1A76">
      <w:pPr>
        <w:rPr>
          <w:sz w:val="16"/>
        </w:rPr>
      </w:pPr>
      <w:r w:rsidRPr="00822B0C">
        <w:rPr>
          <w:rStyle w:val="StyleBoldUnderline"/>
        </w:rPr>
        <w:t>Some</w:t>
      </w:r>
      <w:r w:rsidRPr="00822B0C">
        <w:rPr>
          <w:sz w:val="16"/>
        </w:rPr>
        <w:t xml:space="preserve"> realist </w:t>
      </w:r>
      <w:r w:rsidRPr="00822B0C">
        <w:rPr>
          <w:rStyle w:val="StyleBoldUnderline"/>
        </w:rPr>
        <w:t>pessimists argue that</w:t>
      </w:r>
      <w:r w:rsidRPr="00822B0C">
        <w:rPr>
          <w:sz w:val="16"/>
        </w:rPr>
        <w:t xml:space="preserve"> in order to be highly secure, </w:t>
      </w:r>
      <w:r w:rsidRPr="00822B0C">
        <w:rPr>
          <w:rStyle w:val="StyleBoldUnderline"/>
        </w:rPr>
        <w:t>China</w:t>
      </w:r>
      <w:r w:rsidRPr="00822B0C">
        <w:rPr>
          <w:sz w:val="16"/>
        </w:rPr>
        <w:t xml:space="preserve"> </w:t>
      </w:r>
      <w:r w:rsidRPr="00822B0C">
        <w:rPr>
          <w:rStyle w:val="StyleBoldUnderline"/>
        </w:rPr>
        <w:t>will</w:t>
      </w:r>
      <w:r w:rsidRPr="00822B0C">
        <w:rPr>
          <w:sz w:val="16"/>
        </w:rPr>
        <w:t xml:space="preserve"> find itself compelled to </w:t>
      </w:r>
      <w:r w:rsidRPr="00822B0C">
        <w:rPr>
          <w:rStyle w:val="StyleBoldUnderline"/>
        </w:rPr>
        <w:t>pursue regional hegemony</w:t>
      </w:r>
      <w:r w:rsidRPr="00822B0C">
        <w:rPr>
          <w:sz w:val="16"/>
        </w:rPr>
        <w:t xml:space="preserve">, fueling conflict along the way. </w:t>
      </w:r>
      <w:r w:rsidRPr="00822B0C">
        <w:rPr>
          <w:rStyle w:val="StyleBoldUnderline"/>
        </w:rPr>
        <w:t>However</w:t>
      </w:r>
      <w:r w:rsidRPr="00822B0C">
        <w:rPr>
          <w:sz w:val="16"/>
        </w:rPr>
        <w:t xml:space="preserve">, China's size, power, location, and nuclear arsenal will make it very challenging to attack successfully. </w:t>
      </w:r>
      <w:r w:rsidRPr="00822B0C">
        <w:rPr>
          <w:rStyle w:val="StyleBoldUnderline"/>
        </w:rPr>
        <w:t>China will not need to push the United States out of its region in order to be secure</w:t>
      </w:r>
      <w:r w:rsidRPr="00822B0C">
        <w:rPr>
          <w:sz w:val="16"/>
        </w:rPr>
        <w:t xml:space="preserve">, </w:t>
      </w:r>
      <w:r w:rsidRPr="00822B0C">
        <w:rPr>
          <w:rStyle w:val="StyleBoldUnderline"/>
        </w:rPr>
        <w:t>because a forward U.S. presence will not undermine China's core deterrent capabilities</w:t>
      </w:r>
      <w:r w:rsidRPr="00822B0C">
        <w:rPr>
          <w:sz w:val="16"/>
        </w:rPr>
        <w:t>. A major U.S. withdrawal, moreover, would not automatically yield Chinese regional hegemony, because Japan and South Korea might then acquire stronger conventional military capabilities and nuclear capabilities of their own, greatly reducing China's coercive potential. A Chinese drive for regional hegemony, therefore, would be both unnecessary and infeasible.</w:t>
      </w:r>
      <w:r w:rsidRPr="00822B0C">
        <w:rPr>
          <w:sz w:val="12"/>
        </w:rPr>
        <w:t>¶</w:t>
      </w:r>
      <w:r w:rsidRPr="00822B0C">
        <w:rPr>
          <w:sz w:val="16"/>
        </w:rPr>
        <w:t xml:space="preserve"> </w:t>
      </w:r>
      <w:r w:rsidRPr="00822B0C">
        <w:rPr>
          <w:rStyle w:val="StyleBoldUnderline"/>
        </w:rPr>
        <w:t>The United States' forward military presence does enhance its power-projection capabilities, which threaten China's ability to protect its sea-lanes and coerce Taiwan</w:t>
      </w:r>
      <w:r w:rsidRPr="00822B0C">
        <w:rPr>
          <w:sz w:val="16"/>
        </w:rPr>
        <w:t xml:space="preserve">. </w:t>
      </w:r>
      <w:r w:rsidRPr="00822B0C">
        <w:rPr>
          <w:rStyle w:val="StyleBoldUnderline"/>
        </w:rPr>
        <w:t>But the U.S. alliance with Japan also benefits China by enabling Japan to spend far less on defense</w:t>
      </w:r>
      <w:r w:rsidRPr="00822B0C">
        <w:rPr>
          <w:sz w:val="16"/>
        </w:rPr>
        <w:t xml:space="preserve">. Although the United States' power far exceeds Japan's, </w:t>
      </w:r>
      <w:r w:rsidRPr="00822B0C">
        <w:rPr>
          <w:rStyle w:val="StyleBoldUnderline"/>
        </w:rPr>
        <w:t>China has seen the alliance as adding to regional stability, because it fears Japan more than the United States.</w:t>
      </w:r>
      <w:r w:rsidRPr="00822B0C">
        <w:rPr>
          <w:sz w:val="16"/>
        </w:rPr>
        <w:t xml:space="preserve"> As </w:t>
      </w:r>
      <w:r w:rsidRPr="00822B0C">
        <w:rPr>
          <w:rStyle w:val="StyleBoldUnderline"/>
        </w:rPr>
        <w:t>China</w:t>
      </w:r>
      <w:r w:rsidRPr="00822B0C">
        <w:rPr>
          <w:sz w:val="16"/>
        </w:rPr>
        <w:t xml:space="preserve"> grows more powerful, it </w:t>
      </w:r>
      <w:r w:rsidRPr="00822B0C">
        <w:rPr>
          <w:rStyle w:val="StyleBoldUnderline"/>
        </w:rPr>
        <w:t>may</w:t>
      </w:r>
      <w:r w:rsidRPr="00822B0C">
        <w:rPr>
          <w:sz w:val="16"/>
        </w:rPr>
        <w:t xml:space="preserve"> increasingly </w:t>
      </w:r>
      <w:r w:rsidRPr="00822B0C">
        <w:rPr>
          <w:rStyle w:val="StyleBoldUnderline"/>
        </w:rPr>
        <w:t>resent U.S. influence in Northeast Asia</w:t>
      </w:r>
      <w:r w:rsidRPr="00822B0C">
        <w:rPr>
          <w:sz w:val="16"/>
        </w:rPr>
        <w:t xml:space="preserve">. </w:t>
      </w:r>
      <w:r w:rsidRPr="00822B0C">
        <w:rPr>
          <w:rStyle w:val="StyleBoldUnderline"/>
        </w:rPr>
        <w:t>But unless U.S.-Chinese relations become severely strained, China is likely to accept a continuing U.S. presence in the region, given the alternatives</w:t>
      </w:r>
      <w:r w:rsidRPr="00822B0C">
        <w:rPr>
          <w:sz w:val="16"/>
        </w:rPr>
        <w:t>.</w:t>
      </w:r>
    </w:p>
    <w:p w14:paraId="7A4CB299" w14:textId="77777777" w:rsidR="00AF1A76" w:rsidRDefault="00AF1A76" w:rsidP="00AF1A76">
      <w:pPr>
        <w:pStyle w:val="Heading3"/>
      </w:pPr>
      <w:r>
        <w:t>Say Yes – ECS/SCS Disputes</w:t>
      </w:r>
    </w:p>
    <w:p w14:paraId="6B6C880C" w14:textId="77777777" w:rsidR="00AF1A76" w:rsidRDefault="00AF1A76" w:rsidP="00AF1A76">
      <w:pPr>
        <w:pStyle w:val="Heading4"/>
      </w:pPr>
      <w:r>
        <w:t>China would trade the ECS/SCS for Taiwan – the history of PRC geopolitics proves</w:t>
      </w:r>
    </w:p>
    <w:p w14:paraId="3DAC26ED" w14:textId="77777777" w:rsidR="00AF1A76" w:rsidRDefault="00AF1A76" w:rsidP="00AF1A76">
      <w:r w:rsidRPr="000B7F87">
        <w:t xml:space="preserve">Bruce </w:t>
      </w:r>
      <w:r w:rsidRPr="000B7F87">
        <w:rPr>
          <w:rStyle w:val="StyleStyleBold12pt"/>
        </w:rPr>
        <w:t>Gilley</w:t>
      </w:r>
      <w:r w:rsidRPr="000B7F87">
        <w:t xml:space="preserve">, January/February </w:t>
      </w:r>
      <w:r w:rsidRPr="000B7F87">
        <w:rPr>
          <w:rStyle w:val="StyleStyleBold12pt"/>
        </w:rPr>
        <w:t>2010</w:t>
      </w:r>
      <w:r w:rsidRPr="000B7F87">
        <w:t>, Foreign Affairs, “not so dire straits,” 89(1), EbscoHost, mm</w:t>
      </w:r>
    </w:p>
    <w:p w14:paraId="105E219A" w14:textId="77777777" w:rsidR="00AF1A76" w:rsidRPr="000B7F87" w:rsidRDefault="00AF1A76" w:rsidP="00AF1A76"/>
    <w:p w14:paraId="063BB9B6" w14:textId="77777777" w:rsidR="00AF1A76" w:rsidRDefault="00AF1A76" w:rsidP="00AF1A76">
      <w:pPr>
        <w:rPr>
          <w:sz w:val="16"/>
        </w:rPr>
      </w:pPr>
      <w:r w:rsidRPr="000B7F87">
        <w:rPr>
          <w:sz w:val="16"/>
        </w:rPr>
        <w:t xml:space="preserve">In recent years, many Western analysts have rejected this nationalist interpretation of Beijing's Taiwan policy and opted instead for a geostrategic one. </w:t>
      </w:r>
      <w:r w:rsidRPr="000B7F87">
        <w:rPr>
          <w:rStyle w:val="StyleBoldUnderline"/>
        </w:rPr>
        <w:t>Unrecovered territories are legion in the history of the PRC, and the CCP has found it easy to let go of others (including disputed regions bordering Russia, India, and the Spratly Islands, as well as control over Mongolia and Korea</w:t>
      </w:r>
      <w:r w:rsidRPr="000B7F87">
        <w:rPr>
          <w:sz w:val="16"/>
        </w:rPr>
        <w:t xml:space="preserve">). </w:t>
      </w:r>
      <w:r w:rsidRPr="000B7F87">
        <w:rPr>
          <w:rStyle w:val="StyleBoldUnderline"/>
        </w:rPr>
        <w:t>Taiwan</w:t>
      </w:r>
      <w:r w:rsidRPr="000B7F87">
        <w:rPr>
          <w:sz w:val="16"/>
        </w:rPr>
        <w:t xml:space="preserve">, </w:t>
      </w:r>
      <w:r w:rsidRPr="000B7F87">
        <w:rPr>
          <w:rStyle w:val="StyleBoldUnderline"/>
        </w:rPr>
        <w:t>however</w:t>
      </w:r>
      <w:r w:rsidRPr="000B7F87">
        <w:rPr>
          <w:sz w:val="16"/>
        </w:rPr>
        <w:t xml:space="preserve">, by virtue of its geographic location, </w:t>
      </w:r>
      <w:r w:rsidRPr="000B7F87">
        <w:rPr>
          <w:rStyle w:val="StyleBoldUnderline"/>
        </w:rPr>
        <w:t>represents a potential strategic threat to China</w:t>
      </w:r>
      <w:r w:rsidRPr="000B7F87">
        <w:rPr>
          <w:sz w:val="16"/>
        </w:rPr>
        <w:t>. It could serve as a base for foreign military operations against China and even in peacetime could constrain Beijing's ability to develop and project naval power and ensure maritime security in East Asia.</w:t>
      </w:r>
      <w:r w:rsidRPr="000B7F87">
        <w:rPr>
          <w:sz w:val="12"/>
        </w:rPr>
        <w:t>¶</w:t>
      </w:r>
      <w:r w:rsidRPr="000B7F87">
        <w:rPr>
          <w:sz w:val="16"/>
        </w:rPr>
        <w:t xml:space="preserve"> </w:t>
      </w:r>
      <w:r w:rsidRPr="000B7F87">
        <w:rPr>
          <w:rStyle w:val="StyleBoldUnderline"/>
        </w:rPr>
        <w:t>Beijing's core goal</w:t>
      </w:r>
      <w:r w:rsidRPr="000B7F87">
        <w:rPr>
          <w:sz w:val="16"/>
        </w:rPr>
        <w:t xml:space="preserve"> from this perspective </w:t>
      </w:r>
      <w:r w:rsidRPr="000B7F87">
        <w:rPr>
          <w:rStyle w:val="StyleBoldUnderline"/>
        </w:rPr>
        <w:t xml:space="preserve">is the preservation of its dominance in its </w:t>
      </w:r>
      <w:r w:rsidRPr="000B7F87">
        <w:rPr>
          <w:rStyle w:val="Emphasis"/>
        </w:rPr>
        <w:t>immediate offshore region,</w:t>
      </w:r>
      <w:r w:rsidRPr="000B7F87">
        <w:rPr>
          <w:sz w:val="16"/>
        </w:rPr>
        <w:t xml:space="preserve"> as became clear in 2009 when five Chinese vessels trailed a U.S. Navy ship sailing near a Chinese submarine base. </w:t>
      </w:r>
      <w:r w:rsidRPr="000B7F87">
        <w:rPr>
          <w:rStyle w:val="StyleBoldUnderline"/>
        </w:rPr>
        <w:t xml:space="preserve">Taiwan represents an obstacle to this goal if it remains a U.S. strategic ally armed with </w:t>
      </w:r>
      <w:r w:rsidRPr="000B7F87">
        <w:rPr>
          <w:sz w:val="16"/>
        </w:rPr>
        <w:t>advanced U.</w:t>
      </w:r>
      <w:r w:rsidRPr="000B7F87">
        <w:rPr>
          <w:rStyle w:val="StyleBoldUnderline"/>
        </w:rPr>
        <w:t>S. weaponry</w:t>
      </w:r>
      <w:r w:rsidRPr="000B7F87">
        <w:rPr>
          <w:sz w:val="16"/>
        </w:rPr>
        <w:t xml:space="preserve">, </w:t>
      </w:r>
      <w:r w:rsidRPr="000B7F87">
        <w:rPr>
          <w:rStyle w:val="StyleBoldUnderline"/>
        </w:rPr>
        <w:t>but not if it becomes a</w:t>
      </w:r>
      <w:r w:rsidRPr="000B7F87">
        <w:rPr>
          <w:sz w:val="16"/>
        </w:rPr>
        <w:t xml:space="preserve"> self-defending and </w:t>
      </w:r>
      <w:r w:rsidRPr="000B7F87">
        <w:rPr>
          <w:rStyle w:val="StyleBoldUnderline"/>
        </w:rPr>
        <w:t>neutral state</w:t>
      </w:r>
      <w:r w:rsidRPr="000B7F87">
        <w:rPr>
          <w:sz w:val="16"/>
        </w:rPr>
        <w:t xml:space="preserve"> with close economic and political ties to China. Beijing's constantly changing position on Taiwan--which has incrementally moderated from "liberation" to "peaceful unification" to "one China" to "anti-independence" since Mao's era--in fact reflects a concern with Taiwan's geostrategic status, not with the precise nature of its political ties to China. According to this interpretation, Beijing has no interest in occupying or ruling Taiwan; it simply wants a sphere of influence that increases its global clout and in which Taiwan is a neutral state, not a client state. Seen through this lens, Taiwan is a means to an end and the second détente is a tactic intended to achieve this strategic objective through Taiwan's Finlandization.</w:t>
      </w:r>
    </w:p>
    <w:p w14:paraId="3C502766" w14:textId="77777777" w:rsidR="00AF1A76" w:rsidRDefault="00AF1A76" w:rsidP="00AF1A76">
      <w:pPr>
        <w:pStyle w:val="Heading3"/>
      </w:pPr>
      <w:r>
        <w:t>AT Say No – AT “Taiwan Not on the Table”</w:t>
      </w:r>
    </w:p>
    <w:p w14:paraId="6A045B4E" w14:textId="77777777" w:rsidR="00AF1A76" w:rsidRDefault="00AF1A76" w:rsidP="00AF1A76">
      <w:pPr>
        <w:pStyle w:val="Heading4"/>
      </w:pPr>
      <w:r>
        <w:t>Past negotiations proves China is willing to put Taiwan on the table</w:t>
      </w:r>
    </w:p>
    <w:p w14:paraId="442FA4B7" w14:textId="77777777" w:rsidR="00AF1A76" w:rsidRDefault="00AF1A76" w:rsidP="00AF1A76">
      <w:r w:rsidRPr="00F13188">
        <w:t xml:space="preserve">Dennis </w:t>
      </w:r>
      <w:r w:rsidRPr="00F13188">
        <w:rPr>
          <w:rStyle w:val="StyleStyleBold12pt"/>
        </w:rPr>
        <w:t>Hickey, 2013,</w:t>
      </w:r>
      <w:r w:rsidRPr="00F13188">
        <w:t xml:space="preserve"> (professor of global studies at Missouri State University), Parameters, “Imbalance in the Taiwan Strait,” 43(3), http://www.strategicstudiesinstitute.army.mil/pubs/parameters/issues/autumn_2013/4_hickey.pdf, mm</w:t>
      </w:r>
    </w:p>
    <w:p w14:paraId="72CED11A" w14:textId="77777777" w:rsidR="00AF1A76" w:rsidRDefault="00AF1A76" w:rsidP="00AF1A76"/>
    <w:p w14:paraId="0338BD5F" w14:textId="77777777" w:rsidR="00AF1A76" w:rsidRDefault="00AF1A76" w:rsidP="00AF1A76">
      <w:r w:rsidRPr="00F13188">
        <w:rPr>
          <w:sz w:val="16"/>
        </w:rPr>
        <w:t xml:space="preserve">If </w:t>
      </w:r>
      <w:r w:rsidRPr="00F13188">
        <w:rPr>
          <w:rStyle w:val="StyleBoldUnderline"/>
        </w:rPr>
        <w:t>a US administration</w:t>
      </w:r>
      <w:r w:rsidRPr="00F13188">
        <w:rPr>
          <w:sz w:val="16"/>
        </w:rPr>
        <w:t xml:space="preserve"> opted to pursue this option, it </w:t>
      </w:r>
      <w:r w:rsidRPr="00F13188">
        <w:rPr>
          <w:rStyle w:val="StyleBoldUnderline"/>
        </w:rPr>
        <w:t>could use</w:t>
      </w:r>
      <w:r w:rsidRPr="00F13188">
        <w:rPr>
          <w:rStyle w:val="StyleBoldUnderline"/>
          <w:b w:val="0"/>
          <w:sz w:val="12"/>
          <w:u w:val="none"/>
        </w:rPr>
        <w:t>¶</w:t>
      </w:r>
      <w:r w:rsidRPr="00F13188">
        <w:rPr>
          <w:rStyle w:val="StyleBoldUnderline"/>
          <w:sz w:val="12"/>
        </w:rPr>
        <w:t xml:space="preserve"> </w:t>
      </w:r>
      <w:r w:rsidRPr="00F13188">
        <w:rPr>
          <w:rStyle w:val="StyleBoldUnderline"/>
        </w:rPr>
        <w:t>arms sales as bargaining chips</w:t>
      </w:r>
      <w:r w:rsidRPr="00F13188">
        <w:rPr>
          <w:sz w:val="16"/>
        </w:rPr>
        <w:t xml:space="preserve">.49 </w:t>
      </w:r>
      <w:r w:rsidRPr="00F13188">
        <w:rPr>
          <w:rStyle w:val="StyleBoldUnderline"/>
        </w:rPr>
        <w:t>The administration might explore the</w:t>
      </w:r>
      <w:r w:rsidRPr="00F13188">
        <w:rPr>
          <w:rStyle w:val="StyleBoldUnderline"/>
          <w:b w:val="0"/>
          <w:sz w:val="12"/>
          <w:u w:val="none"/>
        </w:rPr>
        <w:t>¶</w:t>
      </w:r>
      <w:r w:rsidRPr="00F13188">
        <w:rPr>
          <w:rStyle w:val="StyleBoldUnderline"/>
          <w:sz w:val="12"/>
        </w:rPr>
        <w:t xml:space="preserve"> </w:t>
      </w:r>
      <w:r w:rsidRPr="00F13188">
        <w:rPr>
          <w:rStyle w:val="StyleBoldUnderline"/>
        </w:rPr>
        <w:t>possibility of reaching an agreement similar to that proposed by</w:t>
      </w:r>
      <w:r w:rsidRPr="00F13188">
        <w:rPr>
          <w:sz w:val="16"/>
        </w:rPr>
        <w:t xml:space="preserve"> then </w:t>
      </w:r>
      <w:r w:rsidRPr="00F13188">
        <w:rPr>
          <w:rStyle w:val="StyleBoldUnderline"/>
        </w:rPr>
        <w:t>President</w:t>
      </w:r>
      <w:r w:rsidRPr="00F13188">
        <w:rPr>
          <w:sz w:val="12"/>
        </w:rPr>
        <w:t>¶</w:t>
      </w:r>
      <w:r w:rsidRPr="00F13188">
        <w:rPr>
          <w:sz w:val="16"/>
        </w:rPr>
        <w:t xml:space="preserve"> Jiang </w:t>
      </w:r>
      <w:r w:rsidRPr="00F13188">
        <w:rPr>
          <w:rStyle w:val="StyleBoldUnderline"/>
        </w:rPr>
        <w:t>Zemin</w:t>
      </w:r>
      <w:r w:rsidRPr="00F13188">
        <w:rPr>
          <w:sz w:val="16"/>
        </w:rPr>
        <w:t xml:space="preserve"> when </w:t>
      </w:r>
      <w:r w:rsidRPr="00F13188">
        <w:rPr>
          <w:rStyle w:val="StyleBoldUnderline"/>
        </w:rPr>
        <w:t>visiting</w:t>
      </w:r>
      <w:r w:rsidRPr="00F13188">
        <w:rPr>
          <w:sz w:val="16"/>
        </w:rPr>
        <w:t xml:space="preserve"> with President </w:t>
      </w:r>
      <w:r w:rsidRPr="00F13188">
        <w:rPr>
          <w:rStyle w:val="StyleBoldUnderline"/>
        </w:rPr>
        <w:t>Bush</w:t>
      </w:r>
      <w:r w:rsidRPr="00F13188">
        <w:rPr>
          <w:sz w:val="16"/>
        </w:rPr>
        <w:t xml:space="preserve"> in Crawford,</w:t>
      </w:r>
      <w:r w:rsidRPr="00F13188">
        <w:rPr>
          <w:sz w:val="12"/>
        </w:rPr>
        <w:t>¶</w:t>
      </w:r>
      <w:r w:rsidRPr="00F13188">
        <w:rPr>
          <w:sz w:val="16"/>
        </w:rPr>
        <w:t xml:space="preserve"> Texas, </w:t>
      </w:r>
      <w:r w:rsidRPr="00F13188">
        <w:rPr>
          <w:rStyle w:val="StyleBoldUnderline"/>
        </w:rPr>
        <w:t>in 2002</w:t>
      </w:r>
      <w:r w:rsidRPr="00F13188">
        <w:rPr>
          <w:sz w:val="16"/>
        </w:rPr>
        <w:t xml:space="preserve">. </w:t>
      </w:r>
      <w:r w:rsidRPr="00F13188">
        <w:rPr>
          <w:rStyle w:val="StyleBoldUnderline"/>
        </w:rPr>
        <w:t xml:space="preserve">Namely, Washington would agree not to sell new </w:t>
      </w:r>
      <w:r w:rsidRPr="00F13188">
        <w:rPr>
          <w:sz w:val="16"/>
        </w:rPr>
        <w:t>fighters,</w:t>
      </w:r>
      <w:r w:rsidRPr="00F13188">
        <w:rPr>
          <w:sz w:val="12"/>
        </w:rPr>
        <w:t>¶</w:t>
      </w:r>
      <w:r w:rsidRPr="00F13188">
        <w:rPr>
          <w:sz w:val="16"/>
        </w:rPr>
        <w:t xml:space="preserve"> submarines, and other adv</w:t>
      </w:r>
      <w:r w:rsidRPr="00F13188">
        <w:rPr>
          <w:rStyle w:val="StyleBoldUnderline"/>
        </w:rPr>
        <w:t>anced arms to Taiwan in exchange for the</w:t>
      </w:r>
      <w:r w:rsidRPr="00F13188">
        <w:rPr>
          <w:rStyle w:val="StyleBoldUnderline"/>
          <w:b w:val="0"/>
          <w:sz w:val="12"/>
          <w:u w:val="none"/>
        </w:rPr>
        <w:t>¶</w:t>
      </w:r>
      <w:r w:rsidRPr="00F13188">
        <w:rPr>
          <w:rStyle w:val="StyleBoldUnderline"/>
          <w:sz w:val="12"/>
        </w:rPr>
        <w:t xml:space="preserve"> </w:t>
      </w:r>
      <w:r w:rsidRPr="00F13188">
        <w:rPr>
          <w:rStyle w:val="StyleBoldUnderline"/>
        </w:rPr>
        <w:t xml:space="preserve">removal of the missiles </w:t>
      </w:r>
      <w:r w:rsidRPr="00F13188">
        <w:rPr>
          <w:sz w:val="16"/>
        </w:rPr>
        <w:t xml:space="preserve">(and their infrastructure) </w:t>
      </w:r>
      <w:r w:rsidRPr="00F13188">
        <w:rPr>
          <w:rStyle w:val="StyleBoldUnderline"/>
        </w:rPr>
        <w:t>that China has deployed</w:t>
      </w:r>
      <w:r w:rsidRPr="00F13188">
        <w:rPr>
          <w:sz w:val="12"/>
        </w:rPr>
        <w:t>¶</w:t>
      </w:r>
      <w:r w:rsidRPr="00F13188">
        <w:rPr>
          <w:sz w:val="16"/>
        </w:rPr>
        <w:t xml:space="preserve"> directly opposite Taiwan. According to media reports, Chang Wanquan,</w:t>
      </w:r>
      <w:r w:rsidRPr="00F13188">
        <w:rPr>
          <w:sz w:val="12"/>
        </w:rPr>
        <w:t>¶</w:t>
      </w:r>
      <w:r w:rsidRPr="00F13188">
        <w:rPr>
          <w:sz w:val="16"/>
        </w:rPr>
        <w:t xml:space="preserve"> </w:t>
      </w:r>
      <w:r w:rsidRPr="00F13188">
        <w:rPr>
          <w:rStyle w:val="StyleBoldUnderline"/>
        </w:rPr>
        <w:t>[the] PRC Defense Minister, raised a similar proposal</w:t>
      </w:r>
      <w:r w:rsidRPr="00F13188">
        <w:rPr>
          <w:sz w:val="16"/>
        </w:rPr>
        <w:t xml:space="preserve"> when meeting with</w:t>
      </w:r>
      <w:r w:rsidRPr="00F13188">
        <w:rPr>
          <w:sz w:val="12"/>
        </w:rPr>
        <w:t>¶</w:t>
      </w:r>
      <w:r w:rsidRPr="00F13188">
        <w:rPr>
          <w:sz w:val="16"/>
        </w:rPr>
        <w:t xml:space="preserve"> Chuck Hagel, US Secretary of Defense, </w:t>
      </w:r>
      <w:r w:rsidRPr="00F13188">
        <w:rPr>
          <w:rStyle w:val="StyleBoldUnderline"/>
        </w:rPr>
        <w:t>on</w:t>
      </w:r>
      <w:r w:rsidRPr="00F13188">
        <w:rPr>
          <w:sz w:val="16"/>
        </w:rPr>
        <w:t xml:space="preserve"> 19 August </w:t>
      </w:r>
      <w:r w:rsidRPr="00F13188">
        <w:rPr>
          <w:rStyle w:val="StyleBoldUnderline"/>
        </w:rPr>
        <w:t>2013</w:t>
      </w:r>
      <w:r w:rsidRPr="00F13188">
        <w:rPr>
          <w:sz w:val="16"/>
        </w:rPr>
        <w:t>.50</w:t>
      </w:r>
      <w:r w:rsidRPr="00F13188">
        <w:rPr>
          <w:sz w:val="12"/>
        </w:rPr>
        <w:t>¶</w:t>
      </w:r>
      <w:r w:rsidRPr="00F13188">
        <w:rPr>
          <w:sz w:val="16"/>
        </w:rPr>
        <w:t xml:space="preserve"> This initiative may yield numerous dividends. First, it is likely</w:t>
      </w:r>
      <w:r w:rsidRPr="00F13188">
        <w:rPr>
          <w:sz w:val="12"/>
        </w:rPr>
        <w:t>¶</w:t>
      </w:r>
      <w:r w:rsidRPr="00F13188">
        <w:rPr>
          <w:sz w:val="16"/>
        </w:rPr>
        <w:t xml:space="preserve"> </w:t>
      </w:r>
      <w:r w:rsidRPr="00F13188">
        <w:rPr>
          <w:rStyle w:val="Emphasis"/>
        </w:rPr>
        <w:t>Beijing would consider this proposal</w:t>
      </w:r>
      <w:r w:rsidRPr="00F13188">
        <w:rPr>
          <w:sz w:val="16"/>
        </w:rPr>
        <w:t xml:space="preserve"> because removal of the missiles</w:t>
      </w:r>
      <w:r w:rsidRPr="00F13188">
        <w:rPr>
          <w:sz w:val="12"/>
        </w:rPr>
        <w:t>¶</w:t>
      </w:r>
      <w:r w:rsidRPr="00F13188">
        <w:rPr>
          <w:sz w:val="16"/>
        </w:rPr>
        <w:t xml:space="preserve"> would generate goodwill among the Taiwanese, and the weapons could</w:t>
      </w:r>
      <w:r w:rsidRPr="00F13188">
        <w:rPr>
          <w:sz w:val="12"/>
        </w:rPr>
        <w:t>¶</w:t>
      </w:r>
      <w:r w:rsidRPr="00F13188">
        <w:rPr>
          <w:sz w:val="16"/>
        </w:rPr>
        <w:t xml:space="preserve"> no longer be cited by local politicians as evidence of Beijing’s hostility.</w:t>
      </w:r>
      <w:r w:rsidRPr="00F13188">
        <w:rPr>
          <w:sz w:val="12"/>
        </w:rPr>
        <w:t>¶</w:t>
      </w:r>
      <w:r w:rsidRPr="00F13188">
        <w:rPr>
          <w:sz w:val="16"/>
        </w:rPr>
        <w:t xml:space="preserve"> Public opinion polls reveal that a large percentage of Taiwanese believe</w:t>
      </w:r>
      <w:r w:rsidRPr="00F13188">
        <w:rPr>
          <w:sz w:val="12"/>
        </w:rPr>
        <w:t>¶</w:t>
      </w:r>
      <w:r w:rsidRPr="00F13188">
        <w:rPr>
          <w:sz w:val="16"/>
        </w:rPr>
        <w:t xml:space="preserve"> Beijing is hostile to both the ROC government and the island’s popula- tion.51 President Ma has stated “the mainland should remove or actually</w:t>
      </w:r>
      <w:r w:rsidRPr="00F13188">
        <w:rPr>
          <w:sz w:val="12"/>
        </w:rPr>
        <w:t>¶</w:t>
      </w:r>
      <w:r w:rsidRPr="00F13188">
        <w:rPr>
          <w:sz w:val="16"/>
        </w:rPr>
        <w:t xml:space="preserve"> dismantle all the missiles that are targeted against Taiwan, otherwise we</w:t>
      </w:r>
      <w:r w:rsidRPr="00F13188">
        <w:rPr>
          <w:sz w:val="12"/>
        </w:rPr>
        <w:t>¶</w:t>
      </w:r>
      <w:r w:rsidRPr="00F13188">
        <w:rPr>
          <w:sz w:val="16"/>
        </w:rPr>
        <w:t xml:space="preserve"> won’t be interested in making further steps to negotiate a peace agreement</w:t>
      </w:r>
      <w:r w:rsidRPr="00F13188">
        <w:rPr>
          <w:sz w:val="12"/>
        </w:rPr>
        <w:t>¶</w:t>
      </w:r>
      <w:r w:rsidRPr="00F13188">
        <w:rPr>
          <w:sz w:val="16"/>
        </w:rPr>
        <w:t xml:space="preserve"> with them.”52</w:t>
      </w:r>
      <w:r w:rsidRPr="00F13188">
        <w:rPr>
          <w:sz w:val="12"/>
        </w:rPr>
        <w:t>¶</w:t>
      </w:r>
      <w:r w:rsidRPr="00F13188">
        <w:rPr>
          <w:sz w:val="16"/>
        </w:rPr>
        <w:t xml:space="preserve"> Second, it is clear the PRC will consider removing the missiles as</w:t>
      </w:r>
      <w:r w:rsidRPr="00F13188">
        <w:rPr>
          <w:sz w:val="12"/>
        </w:rPr>
        <w:t>¶</w:t>
      </w:r>
      <w:r w:rsidRPr="00F13188">
        <w:rPr>
          <w:sz w:val="16"/>
        </w:rPr>
        <w:t xml:space="preserve"> part of a deal with the United States. As noted, President Jiang first raised</w:t>
      </w:r>
      <w:r w:rsidRPr="00F13188">
        <w:rPr>
          <w:sz w:val="12"/>
        </w:rPr>
        <w:t>¶</w:t>
      </w:r>
      <w:r w:rsidRPr="00F13188">
        <w:rPr>
          <w:sz w:val="16"/>
        </w:rPr>
        <w:t xml:space="preserve"> the idea with President Bush. According to Chinese media accounts, the</w:t>
      </w:r>
      <w:r w:rsidRPr="00F13188">
        <w:rPr>
          <w:sz w:val="12"/>
        </w:rPr>
        <w:t>¶</w:t>
      </w:r>
      <w:r w:rsidRPr="00F13188">
        <w:rPr>
          <w:sz w:val="16"/>
        </w:rPr>
        <w:t xml:space="preserve"> PLA has been debating the question of whether to withdraw the missiles</w:t>
      </w:r>
      <w:r w:rsidRPr="00F13188">
        <w:rPr>
          <w:sz w:val="12"/>
        </w:rPr>
        <w:t>¶</w:t>
      </w:r>
      <w:r w:rsidRPr="00F13188">
        <w:rPr>
          <w:sz w:val="16"/>
        </w:rPr>
        <w:t xml:space="preserve"> opposite Taiwan for years. On 22 September 2010, Premier Wen Jiabao</w:t>
      </w:r>
      <w:r w:rsidRPr="00F13188">
        <w:rPr>
          <w:sz w:val="12"/>
        </w:rPr>
        <w:t>¶</w:t>
      </w:r>
      <w:r w:rsidRPr="00F13188">
        <w:rPr>
          <w:sz w:val="16"/>
        </w:rPr>
        <w:t xml:space="preserve"> conceded that the missiles would “eventually” be removed. Prominent</w:t>
      </w:r>
      <w:r w:rsidRPr="00F13188">
        <w:rPr>
          <w:sz w:val="12"/>
        </w:rPr>
        <w:t>¶</w:t>
      </w:r>
      <w:r w:rsidRPr="00F13188">
        <w:rPr>
          <w:sz w:val="16"/>
        </w:rPr>
        <w:t xml:space="preserve"> PRC political analysts with links to Beijing have responded favorably to</w:t>
      </w:r>
      <w:r w:rsidRPr="00F13188">
        <w:rPr>
          <w:sz w:val="12"/>
        </w:rPr>
        <w:t>¶</w:t>
      </w:r>
      <w:r w:rsidRPr="00F13188">
        <w:rPr>
          <w:sz w:val="16"/>
        </w:rPr>
        <w:t xml:space="preserve"> such a proposal.53 Third, Washington has telegraphed its willingness to reduce arms</w:t>
      </w:r>
      <w:r w:rsidRPr="00F13188">
        <w:rPr>
          <w:sz w:val="12"/>
        </w:rPr>
        <w:t>¶</w:t>
      </w:r>
      <w:r w:rsidRPr="00F13188">
        <w:rPr>
          <w:sz w:val="16"/>
        </w:rPr>
        <w:t xml:space="preserve"> sales if Beijing removes its missiles. For example, in 2004, one highranking</w:t>
      </w:r>
      <w:r w:rsidRPr="00F13188">
        <w:rPr>
          <w:sz w:val="12"/>
        </w:rPr>
        <w:t>¶</w:t>
      </w:r>
      <w:r w:rsidRPr="00F13188">
        <w:rPr>
          <w:sz w:val="16"/>
        </w:rPr>
        <w:t xml:space="preserve"> US official said that if the PLA’s military “posture” opposite</w:t>
      </w:r>
      <w:r w:rsidRPr="00F13188">
        <w:rPr>
          <w:sz w:val="12"/>
        </w:rPr>
        <w:t>¶</w:t>
      </w:r>
      <w:r w:rsidRPr="00F13188">
        <w:rPr>
          <w:sz w:val="16"/>
        </w:rPr>
        <w:t xml:space="preserve"> Taiwan appears more peaceful, “it follows logically that Taiwan’s defense requirements will change.”54 Indeed, Mark Stokes, a former Pentagon</w:t>
      </w:r>
      <w:r w:rsidRPr="00F13188">
        <w:rPr>
          <w:sz w:val="12"/>
        </w:rPr>
        <w:t>¶</w:t>
      </w:r>
      <w:r w:rsidRPr="00F13188">
        <w:rPr>
          <w:sz w:val="16"/>
        </w:rPr>
        <w:t xml:space="preserve"> official has observed that, “it just makes sense: if the military threat was</w:t>
      </w:r>
      <w:r w:rsidRPr="00F13188">
        <w:rPr>
          <w:sz w:val="12"/>
        </w:rPr>
        <w:t>¶</w:t>
      </w:r>
      <w:r w:rsidRPr="00F13188">
        <w:rPr>
          <w:sz w:val="16"/>
        </w:rPr>
        <w:t xml:space="preserve"> reduced, of course it would have an effect on arms sales.”55</w:t>
      </w:r>
    </w:p>
    <w:p w14:paraId="32C5A0C8" w14:textId="77777777" w:rsidR="00AF1A76" w:rsidRDefault="00AF1A76" w:rsidP="00AF1A76">
      <w:pPr>
        <w:pStyle w:val="Heading3"/>
      </w:pPr>
      <w:r>
        <w:t>AT Say No – Still Solves Conflict</w:t>
      </w:r>
    </w:p>
    <w:p w14:paraId="62B5E622" w14:textId="77777777" w:rsidR="00AF1A76" w:rsidRDefault="00AF1A76" w:rsidP="00AF1A76">
      <w:pPr>
        <w:pStyle w:val="Heading4"/>
      </w:pPr>
      <w:r>
        <w:t xml:space="preserve">The plan solves conflict escalation – </w:t>
      </w:r>
      <w:r w:rsidRPr="007430FB">
        <w:rPr>
          <w:u w:val="single"/>
        </w:rPr>
        <w:t>say no is irrelevant</w:t>
      </w:r>
      <w:r>
        <w:t xml:space="preserve"> – process of diplomatic engagement creates deep networks to avoid war </w:t>
      </w:r>
    </w:p>
    <w:p w14:paraId="774A9026" w14:textId="77777777" w:rsidR="00AF1A76" w:rsidRDefault="00AF1A76" w:rsidP="00AF1A76">
      <w:r w:rsidRPr="007430FB">
        <w:t xml:space="preserve">Ely </w:t>
      </w:r>
      <w:r w:rsidRPr="007430FB">
        <w:rPr>
          <w:rStyle w:val="StyleStyleBold12pt"/>
        </w:rPr>
        <w:t>Ratner</w:t>
      </w:r>
      <w:r w:rsidRPr="007430FB">
        <w:t xml:space="preserve">, Spring </w:t>
      </w:r>
      <w:r w:rsidRPr="007430FB">
        <w:rPr>
          <w:rStyle w:val="StyleStyleBold12pt"/>
        </w:rPr>
        <w:t>2013</w:t>
      </w:r>
      <w:r w:rsidRPr="007430FB">
        <w:t>, (Ratner is a fellow at the center for a New American Century), the washington quarterly, “rebalancing to asia with an insecure china,” ebscohost, mm</w:t>
      </w:r>
    </w:p>
    <w:p w14:paraId="0288EDEE" w14:textId="77777777" w:rsidR="00AF1A76" w:rsidRPr="007430FB" w:rsidRDefault="00AF1A76" w:rsidP="00AF1A76"/>
    <w:p w14:paraId="5A1C7B22" w14:textId="77777777" w:rsidR="00AF1A76" w:rsidRPr="007430FB" w:rsidRDefault="00AF1A76" w:rsidP="00AF1A76">
      <w:pPr>
        <w:rPr>
          <w:sz w:val="16"/>
        </w:rPr>
      </w:pPr>
      <w:r w:rsidRPr="007430FB">
        <w:rPr>
          <w:sz w:val="16"/>
        </w:rPr>
        <w:t xml:space="preserve">As Washington contends with a prickly Beijing in the years ahead, </w:t>
      </w:r>
      <w:r w:rsidRPr="007430FB">
        <w:rPr>
          <w:rStyle w:val="StyleBoldUnderline"/>
        </w:rPr>
        <w:t>it will be</w:t>
      </w:r>
      <w:r w:rsidRPr="007430FB">
        <w:rPr>
          <w:rStyle w:val="StyleBoldUnderline"/>
          <w:b w:val="0"/>
          <w:sz w:val="12"/>
          <w:u w:val="none"/>
        </w:rPr>
        <w:t>¶</w:t>
      </w:r>
      <w:r w:rsidRPr="007430FB">
        <w:rPr>
          <w:rStyle w:val="StyleBoldUnderline"/>
          <w:sz w:val="12"/>
        </w:rPr>
        <w:t xml:space="preserve"> </w:t>
      </w:r>
      <w:r w:rsidRPr="007430FB">
        <w:rPr>
          <w:rStyle w:val="StyleBoldUnderline"/>
        </w:rPr>
        <w:t xml:space="preserve">tempting for </w:t>
      </w:r>
      <w:r w:rsidRPr="007430FB">
        <w:rPr>
          <w:sz w:val="16"/>
        </w:rPr>
        <w:t xml:space="preserve">U.S. </w:t>
      </w:r>
      <w:r w:rsidRPr="007430FB">
        <w:rPr>
          <w:rStyle w:val="StyleBoldUnderline"/>
        </w:rPr>
        <w:t>policymakers to question the value of committing</w:t>
      </w:r>
      <w:r w:rsidRPr="007430FB">
        <w:rPr>
          <w:sz w:val="16"/>
        </w:rPr>
        <w:t xml:space="preserve"> substantial</w:t>
      </w:r>
      <w:r w:rsidRPr="007430FB">
        <w:rPr>
          <w:sz w:val="12"/>
        </w:rPr>
        <w:t>¶</w:t>
      </w:r>
      <w:r w:rsidRPr="007430FB">
        <w:rPr>
          <w:sz w:val="16"/>
        </w:rPr>
        <w:t xml:space="preserve"> </w:t>
      </w:r>
      <w:r w:rsidRPr="007430FB">
        <w:rPr>
          <w:rStyle w:val="StyleBoldUnderline"/>
        </w:rPr>
        <w:t>resources to sustaining high-/intensity engagement with China</w:t>
      </w:r>
      <w:r w:rsidRPr="007430FB">
        <w:rPr>
          <w:sz w:val="16"/>
        </w:rPr>
        <w:t xml:space="preserve">.46 </w:t>
      </w:r>
      <w:r w:rsidRPr="007430FB">
        <w:rPr>
          <w:rStyle w:val="StyleBoldUnderline"/>
        </w:rPr>
        <w:t>This would be a</w:t>
      </w:r>
      <w:r w:rsidRPr="007430FB">
        <w:rPr>
          <w:rStyle w:val="StyleBoldUnderline"/>
          <w:b w:val="0"/>
          <w:sz w:val="12"/>
          <w:u w:val="none"/>
        </w:rPr>
        <w:t>¶</w:t>
      </w:r>
      <w:r w:rsidRPr="007430FB">
        <w:rPr>
          <w:rStyle w:val="StyleBoldUnderline"/>
          <w:sz w:val="12"/>
        </w:rPr>
        <w:t xml:space="preserve"> </w:t>
      </w:r>
      <w:r w:rsidRPr="007430FB">
        <w:rPr>
          <w:rStyle w:val="StyleBoldUnderline"/>
        </w:rPr>
        <w:t>serious mistake</w:t>
      </w:r>
      <w:r w:rsidRPr="007430FB">
        <w:rPr>
          <w:sz w:val="16"/>
        </w:rPr>
        <w:t>. The new set of officials taking the reins of Asia policy in the</w:t>
      </w:r>
      <w:r w:rsidRPr="007430FB">
        <w:rPr>
          <w:sz w:val="12"/>
        </w:rPr>
        <w:t>¶</w:t>
      </w:r>
      <w:r w:rsidRPr="007430FB">
        <w:rPr>
          <w:sz w:val="16"/>
        </w:rPr>
        <w:t xml:space="preserve"> second Obama administration will have the weighty task of maintaining a high</w:t>
      </w:r>
      <w:r w:rsidRPr="007430FB">
        <w:rPr>
          <w:sz w:val="12"/>
        </w:rPr>
        <w:t>¶</w:t>
      </w:r>
      <w:r w:rsidRPr="007430FB">
        <w:rPr>
          <w:sz w:val="16"/>
        </w:rPr>
        <w:t xml:space="preserve"> tempo of U.S.—/China diplomacy and building the personal relationships that</w:t>
      </w:r>
      <w:r w:rsidRPr="007430FB">
        <w:rPr>
          <w:sz w:val="12"/>
        </w:rPr>
        <w:t>¶</w:t>
      </w:r>
      <w:r w:rsidRPr="007430FB">
        <w:rPr>
          <w:sz w:val="16"/>
        </w:rPr>
        <w:t xml:space="preserve"> have been crucial for stability. </w:t>
      </w:r>
      <w:r w:rsidRPr="007430FB">
        <w:rPr>
          <w:rStyle w:val="StyleBoldUnderline"/>
        </w:rPr>
        <w:t>Bilateral engagement with China is unlikely to</w:t>
      </w:r>
      <w:r w:rsidRPr="007430FB">
        <w:rPr>
          <w:rStyle w:val="StyleBoldUnderline"/>
          <w:b w:val="0"/>
          <w:sz w:val="12"/>
          <w:u w:val="none"/>
        </w:rPr>
        <w:t>¶</w:t>
      </w:r>
      <w:r w:rsidRPr="007430FB">
        <w:rPr>
          <w:rStyle w:val="StyleBoldUnderline"/>
          <w:sz w:val="12"/>
        </w:rPr>
        <w:t xml:space="preserve"> </w:t>
      </w:r>
      <w:r w:rsidRPr="007430FB">
        <w:rPr>
          <w:rStyle w:val="StyleBoldUnderline"/>
        </w:rPr>
        <w:t>produce breakthroughs</w:t>
      </w:r>
      <w:r w:rsidRPr="007430FB">
        <w:rPr>
          <w:sz w:val="16"/>
        </w:rPr>
        <w:t xml:space="preserve"> </w:t>
      </w:r>
      <w:r w:rsidRPr="007430FB">
        <w:rPr>
          <w:rStyle w:val="StyleBoldUnderline"/>
        </w:rPr>
        <w:t>on</w:t>
      </w:r>
      <w:r w:rsidRPr="007430FB">
        <w:rPr>
          <w:sz w:val="16"/>
        </w:rPr>
        <w:t xml:space="preserve"> North Korea, Iran, or </w:t>
      </w:r>
      <w:r w:rsidRPr="007430FB">
        <w:rPr>
          <w:rStyle w:val="StyleBoldUnderline"/>
        </w:rPr>
        <w:t>the South China Sea</w:t>
      </w:r>
      <w:r w:rsidRPr="007430FB">
        <w:rPr>
          <w:sz w:val="16"/>
        </w:rPr>
        <w:t xml:space="preserve">, </w:t>
      </w:r>
      <w:r w:rsidRPr="007430FB">
        <w:rPr>
          <w:rStyle w:val="StyleBoldUnderline"/>
        </w:rPr>
        <w:t>but it will</w:t>
      </w:r>
      <w:r w:rsidRPr="007430FB">
        <w:rPr>
          <w:rStyle w:val="StyleBoldUnderline"/>
          <w:b w:val="0"/>
          <w:sz w:val="12"/>
          <w:u w:val="none"/>
        </w:rPr>
        <w:t>¶</w:t>
      </w:r>
      <w:r w:rsidRPr="007430FB">
        <w:rPr>
          <w:rStyle w:val="StyleBoldUnderline"/>
          <w:sz w:val="12"/>
        </w:rPr>
        <w:t xml:space="preserve"> </w:t>
      </w:r>
      <w:r w:rsidRPr="007430FB">
        <w:rPr>
          <w:rStyle w:val="StyleBoldUnderline"/>
        </w:rPr>
        <w:t xml:space="preserve">nonetheless be necessary to </w:t>
      </w:r>
      <w:r w:rsidRPr="007430FB">
        <w:rPr>
          <w:rStyle w:val="Emphasis"/>
        </w:rPr>
        <w:t>weather the storms</w:t>
      </w:r>
      <w:r w:rsidRPr="007430FB">
        <w:rPr>
          <w:rStyle w:val="StyleBoldUnderline"/>
        </w:rPr>
        <w:t xml:space="preserve"> that are likely to occur between</w:t>
      </w:r>
      <w:r w:rsidRPr="007430FB">
        <w:rPr>
          <w:rStyle w:val="StyleBoldUnderline"/>
          <w:b w:val="0"/>
          <w:sz w:val="12"/>
          <w:u w:val="none"/>
        </w:rPr>
        <w:t>¶</w:t>
      </w:r>
      <w:r w:rsidRPr="007430FB">
        <w:rPr>
          <w:rStyle w:val="StyleBoldUnderline"/>
          <w:sz w:val="12"/>
        </w:rPr>
        <w:t xml:space="preserve"> </w:t>
      </w:r>
      <w:r w:rsidRPr="007430FB">
        <w:rPr>
          <w:rStyle w:val="StyleBoldUnderline"/>
        </w:rPr>
        <w:t>Washington and Beijin</w:t>
      </w:r>
      <w:r w:rsidRPr="007430FB">
        <w:rPr>
          <w:sz w:val="16"/>
        </w:rPr>
        <w:t>g</w:t>
      </w:r>
      <w:r w:rsidRPr="007430FB">
        <w:rPr>
          <w:rStyle w:val="StyleBoldUnderline"/>
        </w:rPr>
        <w:t>, as well as China and its neighbors</w:t>
      </w:r>
      <w:r w:rsidRPr="007430FB">
        <w:rPr>
          <w:sz w:val="16"/>
        </w:rPr>
        <w:t xml:space="preserve">. A </w:t>
      </w:r>
      <w:r w:rsidRPr="007430FB">
        <w:rPr>
          <w:rStyle w:val="StyleBoldUnderline"/>
        </w:rPr>
        <w:t>critical lesson</w:t>
      </w:r>
      <w:r w:rsidRPr="007430FB">
        <w:rPr>
          <w:rStyle w:val="StyleBoldUnderline"/>
          <w:b w:val="0"/>
          <w:sz w:val="12"/>
          <w:u w:val="none"/>
        </w:rPr>
        <w:t>¶</w:t>
      </w:r>
      <w:r w:rsidRPr="007430FB">
        <w:rPr>
          <w:rStyle w:val="StyleBoldUnderline"/>
          <w:sz w:val="12"/>
        </w:rPr>
        <w:t xml:space="preserve"> </w:t>
      </w:r>
      <w:r w:rsidRPr="007430FB">
        <w:rPr>
          <w:rStyle w:val="StyleBoldUnderline"/>
        </w:rPr>
        <w:t>drawn from U.S.—/China relations in 2012 is that the considerable commitment</w:t>
      </w:r>
      <w:r w:rsidRPr="007430FB">
        <w:rPr>
          <w:rStyle w:val="StyleBoldUnderline"/>
          <w:b w:val="0"/>
          <w:sz w:val="12"/>
          <w:u w:val="none"/>
        </w:rPr>
        <w:t>¶</w:t>
      </w:r>
      <w:r w:rsidRPr="007430FB">
        <w:rPr>
          <w:rStyle w:val="StyleBoldUnderline"/>
          <w:sz w:val="12"/>
        </w:rPr>
        <w:t xml:space="preserve"> </w:t>
      </w:r>
      <w:r w:rsidRPr="007430FB">
        <w:rPr>
          <w:rStyle w:val="StyleBoldUnderline"/>
        </w:rPr>
        <w:t xml:space="preserve">by </w:t>
      </w:r>
      <w:r w:rsidRPr="007430FB">
        <w:rPr>
          <w:sz w:val="16"/>
        </w:rPr>
        <w:t xml:space="preserve">the </w:t>
      </w:r>
      <w:r w:rsidRPr="007430FB">
        <w:rPr>
          <w:rStyle w:val="StyleBoldUnderline"/>
        </w:rPr>
        <w:t>Obama</w:t>
      </w:r>
      <w:r w:rsidRPr="007430FB">
        <w:rPr>
          <w:sz w:val="16"/>
        </w:rPr>
        <w:t xml:space="preserve"> administration </w:t>
      </w:r>
      <w:r w:rsidRPr="007430FB">
        <w:rPr>
          <w:rStyle w:val="StyleBoldUnderline"/>
        </w:rPr>
        <w:t>to engage Chinese counterparts paid enormous</w:t>
      </w:r>
      <w:r w:rsidRPr="007430FB">
        <w:rPr>
          <w:rStyle w:val="StyleBoldUnderline"/>
          <w:b w:val="0"/>
          <w:sz w:val="12"/>
          <w:u w:val="none"/>
        </w:rPr>
        <w:t>¶</w:t>
      </w:r>
      <w:r w:rsidRPr="007430FB">
        <w:rPr>
          <w:rStyle w:val="StyleBoldUnderline"/>
          <w:sz w:val="12"/>
        </w:rPr>
        <w:t xml:space="preserve"> </w:t>
      </w:r>
      <w:r w:rsidRPr="007430FB">
        <w:rPr>
          <w:rStyle w:val="StyleBoldUnderline"/>
        </w:rPr>
        <w:t>dividends during certain crises</w:t>
      </w:r>
      <w:r w:rsidRPr="007430FB">
        <w:rPr>
          <w:sz w:val="16"/>
        </w:rPr>
        <w:t xml:space="preserve">, </w:t>
      </w:r>
      <w:r w:rsidRPr="007430FB">
        <w:rPr>
          <w:rStyle w:val="StyleBoldUnderline"/>
        </w:rPr>
        <w:t>such as incidents in the South China Sea and the</w:t>
      </w:r>
      <w:r w:rsidRPr="007430FB">
        <w:rPr>
          <w:rStyle w:val="StyleBoldUnderline"/>
          <w:b w:val="0"/>
          <w:sz w:val="12"/>
          <w:u w:val="none"/>
        </w:rPr>
        <w:t>¶</w:t>
      </w:r>
      <w:r w:rsidRPr="007430FB">
        <w:rPr>
          <w:rStyle w:val="StyleBoldUnderline"/>
          <w:sz w:val="12"/>
        </w:rPr>
        <w:t xml:space="preserve"> </w:t>
      </w:r>
      <w:r w:rsidRPr="007430FB">
        <w:rPr>
          <w:rStyle w:val="StyleBoldUnderline"/>
        </w:rPr>
        <w:t>Chen Guangcheng case</w:t>
      </w:r>
      <w:r w:rsidRPr="007430FB">
        <w:rPr>
          <w:sz w:val="16"/>
        </w:rPr>
        <w:t xml:space="preserve"> (when the dissident Chen escaped house arrest in April</w:t>
      </w:r>
      <w:r w:rsidRPr="007430FB">
        <w:rPr>
          <w:sz w:val="12"/>
        </w:rPr>
        <w:t>¶</w:t>
      </w:r>
      <w:r w:rsidRPr="007430FB">
        <w:rPr>
          <w:sz w:val="16"/>
        </w:rPr>
        <w:t xml:space="preserve"> 2012 and sought refuge at the U.S. Embassy in Beijing). Both governments agree</w:t>
      </w:r>
      <w:r w:rsidRPr="007430FB">
        <w:rPr>
          <w:sz w:val="12"/>
        </w:rPr>
        <w:t>¶</w:t>
      </w:r>
      <w:r w:rsidRPr="007430FB">
        <w:rPr>
          <w:sz w:val="16"/>
        </w:rPr>
        <w:t xml:space="preserve"> that </w:t>
      </w:r>
      <w:r w:rsidRPr="007430FB">
        <w:rPr>
          <w:rStyle w:val="StyleBoldUnderline"/>
        </w:rPr>
        <w:t>the maturity of the relationship</w:t>
      </w:r>
      <w:r w:rsidRPr="007430FB">
        <w:rPr>
          <w:sz w:val="16"/>
        </w:rPr>
        <w:t xml:space="preserve"> after years of investment </w:t>
      </w:r>
      <w:r w:rsidRPr="007430FB">
        <w:rPr>
          <w:rStyle w:val="StyleBoldUnderline"/>
        </w:rPr>
        <w:t>was key to keeping</w:t>
      </w:r>
      <w:r w:rsidRPr="007430FB">
        <w:rPr>
          <w:rStyle w:val="StyleBoldUnderline"/>
          <w:b w:val="0"/>
          <w:sz w:val="12"/>
          <w:u w:val="none"/>
        </w:rPr>
        <w:t>¶</w:t>
      </w:r>
      <w:r w:rsidRPr="007430FB">
        <w:rPr>
          <w:rStyle w:val="StyleBoldUnderline"/>
          <w:sz w:val="12"/>
        </w:rPr>
        <w:t xml:space="preserve"> </w:t>
      </w:r>
      <w:r w:rsidRPr="007430FB">
        <w:rPr>
          <w:rStyle w:val="StyleBoldUnderline"/>
        </w:rPr>
        <w:t xml:space="preserve">these crises </w:t>
      </w:r>
      <w:r w:rsidRPr="007430FB">
        <w:rPr>
          <w:rStyle w:val="Emphasis"/>
        </w:rPr>
        <w:t>from escalating further</w:t>
      </w:r>
      <w:r w:rsidRPr="007430FB">
        <w:rPr>
          <w:sz w:val="16"/>
        </w:rPr>
        <w:t>.</w:t>
      </w:r>
    </w:p>
    <w:p w14:paraId="11AC9F9F" w14:textId="77777777" w:rsidR="00AF1A76" w:rsidRPr="00F178B2" w:rsidRDefault="00AF1A76" w:rsidP="00AF1A76"/>
    <w:p w14:paraId="26746031" w14:textId="77777777" w:rsidR="00AF1A76" w:rsidRDefault="00AF1A76" w:rsidP="00AF1A76">
      <w:pPr>
        <w:pStyle w:val="Heading3"/>
      </w:pPr>
      <w:r>
        <w:t>Solvency - AT SQ Solves Accommodation (Inherency)</w:t>
      </w:r>
    </w:p>
    <w:p w14:paraId="599B11F0" w14:textId="77777777" w:rsidR="00AF1A76" w:rsidRDefault="00AF1A76" w:rsidP="00AF1A76">
      <w:pPr>
        <w:pStyle w:val="Heading4"/>
      </w:pPr>
      <w:r>
        <w:t>The current China strategy ignores accommodation</w:t>
      </w:r>
    </w:p>
    <w:p w14:paraId="2D0C11BC" w14:textId="77777777" w:rsidR="00AF1A76" w:rsidRDefault="00AF1A76" w:rsidP="00AF1A76">
      <w:r w:rsidRPr="002C6855">
        <w:t xml:space="preserve">Charles </w:t>
      </w:r>
      <w:r w:rsidRPr="000F01F4">
        <w:rPr>
          <w:rStyle w:val="StyleStyleBold12pt"/>
        </w:rPr>
        <w:t>Glaser</w:t>
      </w:r>
      <w:r w:rsidRPr="002C6855">
        <w:t xml:space="preserve">, Spring </w:t>
      </w:r>
      <w:r w:rsidRPr="000F01F4">
        <w:rPr>
          <w:rStyle w:val="StyleStyleBold12pt"/>
        </w:rPr>
        <w:t>2015</w:t>
      </w:r>
      <w:r w:rsidRPr="002C6855">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w:t>
      </w:r>
      <w:r>
        <w:t xml:space="preserve"> p. 49, mm</w:t>
      </w:r>
    </w:p>
    <w:p w14:paraId="43112234" w14:textId="77777777" w:rsidR="00AF1A76" w:rsidRPr="002C6855" w:rsidRDefault="00AF1A76" w:rsidP="00AF1A76"/>
    <w:p w14:paraId="0359F49E" w14:textId="77777777" w:rsidR="00AF1A76" w:rsidRDefault="00AF1A76" w:rsidP="00AF1A76">
      <w:pPr>
        <w:rPr>
          <w:sz w:val="16"/>
        </w:rPr>
      </w:pPr>
      <w:r w:rsidRPr="000F01F4">
        <w:rPr>
          <w:sz w:val="16"/>
        </w:rPr>
        <w:t>Over the past decade,</w:t>
      </w:r>
      <w:r w:rsidRPr="000F01F4">
        <w:rPr>
          <w:sz w:val="12"/>
        </w:rPr>
        <w:t>¶</w:t>
      </w:r>
      <w:r w:rsidRPr="000F01F4">
        <w:rPr>
          <w:sz w:val="16"/>
        </w:rPr>
        <w:t xml:space="preserve"> China’s rise has generated much attention, admiration, and concern.</w:t>
      </w:r>
      <w:r w:rsidRPr="000F01F4">
        <w:rPr>
          <w:sz w:val="12"/>
        </w:rPr>
        <w:t>¶</w:t>
      </w:r>
      <w:r w:rsidRPr="000F01F4">
        <w:rPr>
          <w:sz w:val="16"/>
        </w:rPr>
        <w:t xml:space="preserve"> Whether China can rise peacefully remains a heavily debated issue, with political</w:t>
      </w:r>
      <w:r w:rsidRPr="000F01F4">
        <w:rPr>
          <w:sz w:val="12"/>
        </w:rPr>
        <w:t>¶</w:t>
      </w:r>
      <w:r w:rsidRPr="000F01F4">
        <w:rPr>
          <w:sz w:val="16"/>
        </w:rPr>
        <w:t xml:space="preserve"> scientists worrying about the dangers of power transitions, aspiring regional</w:t>
      </w:r>
      <w:r w:rsidRPr="000F01F4">
        <w:rPr>
          <w:sz w:val="12"/>
        </w:rPr>
        <w:t>¶</w:t>
      </w:r>
      <w:r w:rsidRPr="000F01F4">
        <w:rPr>
          <w:sz w:val="16"/>
        </w:rPr>
        <w:t xml:space="preserve"> hegemons, and growing nationalism.1 In response to China’s economic</w:t>
      </w:r>
      <w:r w:rsidRPr="000F01F4">
        <w:rPr>
          <w:sz w:val="12"/>
        </w:rPr>
        <w:t>¶</w:t>
      </w:r>
      <w:r w:rsidRPr="000F01F4">
        <w:rPr>
          <w:sz w:val="16"/>
        </w:rPr>
        <w:t xml:space="preserve"> and military growth, the administration of Barack </w:t>
      </w:r>
      <w:r w:rsidRPr="000F01F4">
        <w:rPr>
          <w:rStyle w:val="StyleBoldUnderline"/>
        </w:rPr>
        <w:t>Obama has rebalanced U.S.</w:t>
      </w:r>
      <w:r w:rsidRPr="000F01F4">
        <w:rPr>
          <w:rStyle w:val="StyleBoldUnderline"/>
          <w:b w:val="0"/>
          <w:sz w:val="12"/>
          <w:u w:val="none"/>
        </w:rPr>
        <w:t>¶</w:t>
      </w:r>
      <w:r w:rsidRPr="000F01F4">
        <w:rPr>
          <w:rStyle w:val="StyleBoldUnderline"/>
          <w:sz w:val="12"/>
        </w:rPr>
        <w:t xml:space="preserve"> </w:t>
      </w:r>
      <w:r w:rsidRPr="000F01F4">
        <w:rPr>
          <w:sz w:val="16"/>
        </w:rPr>
        <w:t>foreign and security</w:t>
      </w:r>
      <w:r w:rsidRPr="000F01F4">
        <w:rPr>
          <w:rStyle w:val="StyleBoldUnderline"/>
        </w:rPr>
        <w:t xml:space="preserve"> policy toward Asia</w:t>
      </w:r>
      <w:r w:rsidRPr="000F01F4">
        <w:rPr>
          <w:sz w:val="16"/>
        </w:rPr>
        <w:t>, a decision that is generating considerable</w:t>
      </w:r>
      <w:r w:rsidRPr="000F01F4">
        <w:rPr>
          <w:sz w:val="12"/>
        </w:rPr>
        <w:t>¶</w:t>
      </w:r>
      <w:r w:rsidRPr="000F01F4">
        <w:rPr>
          <w:sz w:val="16"/>
        </w:rPr>
        <w:t xml:space="preserve"> debate over whether the United States is doing too little or too much to</w:t>
      </w:r>
      <w:r w:rsidRPr="000F01F4">
        <w:rPr>
          <w:sz w:val="12"/>
        </w:rPr>
        <w:t>¶</w:t>
      </w:r>
      <w:r w:rsidRPr="000F01F4">
        <w:rPr>
          <w:sz w:val="16"/>
        </w:rPr>
        <w:t xml:space="preserve"> confront China.</w:t>
      </w:r>
      <w:r w:rsidRPr="000F01F4">
        <w:rPr>
          <w:sz w:val="12"/>
        </w:rPr>
        <w:t>¶</w:t>
      </w:r>
      <w:r w:rsidRPr="000F01F4">
        <w:rPr>
          <w:sz w:val="16"/>
        </w:rPr>
        <w:t xml:space="preserve"> </w:t>
      </w:r>
      <w:r w:rsidRPr="000F01F4">
        <w:rPr>
          <w:rStyle w:val="StyleBoldUnderline"/>
        </w:rPr>
        <w:t>Despite this</w:t>
      </w:r>
      <w:r w:rsidRPr="000F01F4">
        <w:rPr>
          <w:sz w:val="16"/>
        </w:rPr>
        <w:t xml:space="preserve"> intense </w:t>
      </w:r>
      <w:r w:rsidRPr="000F01F4">
        <w:rPr>
          <w:rStyle w:val="StyleBoldUnderline"/>
        </w:rPr>
        <w:t>focus</w:t>
      </w:r>
      <w:r w:rsidRPr="000F01F4">
        <w:rPr>
          <w:sz w:val="16"/>
        </w:rPr>
        <w:t xml:space="preserve">, </w:t>
      </w:r>
      <w:r w:rsidRPr="000F01F4">
        <w:rPr>
          <w:rStyle w:val="StyleBoldUnderline"/>
        </w:rPr>
        <w:t>the United States has yet to confront fully the</w:t>
      </w:r>
      <w:r w:rsidRPr="000F01F4">
        <w:rPr>
          <w:rStyle w:val="StyleBoldUnderline"/>
          <w:b w:val="0"/>
          <w:sz w:val="12"/>
          <w:u w:val="none"/>
        </w:rPr>
        <w:t>¶</w:t>
      </w:r>
      <w:r w:rsidRPr="000F01F4">
        <w:rPr>
          <w:rStyle w:val="StyleBoldUnderline"/>
          <w:sz w:val="12"/>
        </w:rPr>
        <w:t xml:space="preserve"> </w:t>
      </w:r>
      <w:r w:rsidRPr="000F01F4">
        <w:rPr>
          <w:rStyle w:val="StyleBoldUnderline"/>
        </w:rPr>
        <w:t>most challenging question posed by China’s rise: Should the United States</w:t>
      </w:r>
      <w:r w:rsidRPr="000F01F4">
        <w:rPr>
          <w:rStyle w:val="StyleBoldUnderline"/>
          <w:b w:val="0"/>
          <w:sz w:val="12"/>
          <w:u w:val="none"/>
        </w:rPr>
        <w:t>¶</w:t>
      </w:r>
      <w:r w:rsidRPr="000F01F4">
        <w:rPr>
          <w:rStyle w:val="StyleBoldUnderline"/>
          <w:sz w:val="12"/>
        </w:rPr>
        <w:t xml:space="preserve"> </w:t>
      </w:r>
      <w:r w:rsidRPr="000F01F4">
        <w:rPr>
          <w:rStyle w:val="StyleBoldUnderline"/>
        </w:rPr>
        <w:t>pursue a strategy of limited geopolitical accommodation to avoid conflict?</w:t>
      </w:r>
      <w:r w:rsidRPr="000F01F4">
        <w:rPr>
          <w:sz w:val="16"/>
        </w:rPr>
        <w:t xml:space="preserve">2 </w:t>
      </w:r>
      <w:r w:rsidRPr="000F01F4">
        <w:rPr>
          <w:rStyle w:val="StyleBoldUnderline"/>
        </w:rPr>
        <w:t>Instead,</w:t>
      </w:r>
      <w:r w:rsidRPr="000F01F4">
        <w:rPr>
          <w:rStyle w:val="StyleBoldUnderline"/>
          <w:b w:val="0"/>
          <w:sz w:val="12"/>
          <w:u w:val="none"/>
        </w:rPr>
        <w:t>¶</w:t>
      </w:r>
      <w:r w:rsidRPr="000F01F4">
        <w:rPr>
          <w:rStyle w:val="StyleBoldUnderline"/>
          <w:sz w:val="12"/>
        </w:rPr>
        <w:t xml:space="preserve"> </w:t>
      </w:r>
      <w:r w:rsidRPr="000F01F4">
        <w:rPr>
          <w:rStyle w:val="StyleBoldUnderline"/>
        </w:rPr>
        <w:t xml:space="preserve">U.S. policy continues to focus entirely on </w:t>
      </w:r>
      <w:r w:rsidRPr="000F01F4">
        <w:rPr>
          <w:rStyle w:val="Emphasis"/>
        </w:rPr>
        <w:t>preserving the geopolitical</w:t>
      </w:r>
      <w:r w:rsidRPr="000F01F4">
        <w:rPr>
          <w:rStyle w:val="Emphasis"/>
          <w:b w:val="0"/>
          <w:sz w:val="12"/>
          <w:u w:val="none"/>
        </w:rPr>
        <w:t>¶</w:t>
      </w:r>
      <w:r w:rsidRPr="000F01F4">
        <w:rPr>
          <w:rStyle w:val="Emphasis"/>
          <w:sz w:val="12"/>
        </w:rPr>
        <w:t xml:space="preserve"> </w:t>
      </w:r>
      <w:r w:rsidRPr="000F01F4">
        <w:rPr>
          <w:rStyle w:val="Emphasis"/>
        </w:rPr>
        <w:t xml:space="preserve">status quo </w:t>
      </w:r>
      <w:r w:rsidRPr="000F01F4">
        <w:rPr>
          <w:rStyle w:val="StyleBoldUnderline"/>
        </w:rPr>
        <w:t>in Northeast Asia</w:t>
      </w:r>
      <w:r w:rsidRPr="000F01F4">
        <w:rPr>
          <w:sz w:val="16"/>
        </w:rPr>
        <w:t>.</w:t>
      </w:r>
    </w:p>
    <w:p w14:paraId="2D0A0F11" w14:textId="77777777" w:rsidR="00AF1A76" w:rsidRDefault="00AF1A76" w:rsidP="00AF1A76">
      <w:pPr>
        <w:rPr>
          <w:sz w:val="16"/>
        </w:rPr>
      </w:pPr>
    </w:p>
    <w:p w14:paraId="75F0C575" w14:textId="77777777" w:rsidR="00AF1A76" w:rsidRDefault="00AF1A76" w:rsidP="00AF1A76">
      <w:pPr>
        <w:pStyle w:val="Heading3"/>
      </w:pPr>
      <w:r>
        <w:t>Solvency – Grand Bargain = Non-aggressive China</w:t>
      </w:r>
    </w:p>
    <w:p w14:paraId="30D401E1" w14:textId="77777777" w:rsidR="00AF1A76" w:rsidRDefault="00AF1A76" w:rsidP="00AF1A76">
      <w:pPr>
        <w:pStyle w:val="Heading4"/>
      </w:pPr>
      <w:r>
        <w:t>The QPQ locks China into a non-aggressive role in East Asia</w:t>
      </w:r>
    </w:p>
    <w:p w14:paraId="5058EFA0" w14:textId="77777777" w:rsidR="00AF1A76" w:rsidRDefault="00AF1A76" w:rsidP="00AF1A76">
      <w:r w:rsidRPr="00FD4D19">
        <w:t xml:space="preserve">Charles </w:t>
      </w:r>
      <w:r w:rsidRPr="00FD4D19">
        <w:rPr>
          <w:rStyle w:val="StyleStyleBold12pt"/>
        </w:rPr>
        <w:t>Glaser</w:t>
      </w:r>
      <w:r w:rsidRPr="00FD4D19">
        <w:t xml:space="preserve">, July </w:t>
      </w:r>
      <w:r w:rsidRPr="00FD4D19">
        <w:rPr>
          <w:rStyle w:val="StyleStyleBold12pt"/>
        </w:rPr>
        <w:t>2015</w:t>
      </w:r>
      <w:r w:rsidRPr="00FD4D19">
        <w:t xml:space="preserve">, (Glaser is a professor in the Elliott School of International Affairs at George Washington University. He is also a fellow in the Kissinger Institute at the Woodrow Wilson International Center for Scholars), Belfer Center for Science and International Affairs, “time for a U.S.-China Grand Bargain,” </w:t>
      </w:r>
      <w:hyperlink r:id="rId7" w:history="1">
        <w:r w:rsidRPr="009C17CC">
          <w:rPr>
            <w:rStyle w:val="Hyperlink"/>
          </w:rPr>
          <w:t>http://belfercenter.hks.harvard.edu/files/glaser-us-china-jul15-final.pdf</w:t>
        </w:r>
      </w:hyperlink>
      <w:r w:rsidRPr="00F178B2">
        <w:t>, mm</w:t>
      </w:r>
    </w:p>
    <w:p w14:paraId="7EEDB3A0" w14:textId="77777777" w:rsidR="00AF1A76" w:rsidRPr="00FD4D19" w:rsidRDefault="00AF1A76" w:rsidP="00AF1A76"/>
    <w:p w14:paraId="0010ED8D" w14:textId="77777777" w:rsidR="00AF1A76" w:rsidRDefault="00AF1A76" w:rsidP="00AF1A76">
      <w:pPr>
        <w:rPr>
          <w:sz w:val="16"/>
        </w:rPr>
      </w:pPr>
      <w:r w:rsidRPr="00FD4D19">
        <w:rPr>
          <w:rStyle w:val="StyleBoldUnderline"/>
        </w:rPr>
        <w:t>To reduce the potential risk to Taiwan, the United</w:t>
      </w:r>
      <w:r w:rsidRPr="00FD4D19">
        <w:rPr>
          <w:rStyle w:val="StyleBoldUnderline"/>
          <w:b w:val="0"/>
          <w:sz w:val="12"/>
          <w:u w:val="none"/>
        </w:rPr>
        <w:t>¶</w:t>
      </w:r>
      <w:r w:rsidRPr="00FD4D19">
        <w:rPr>
          <w:rStyle w:val="StyleBoldUnderline"/>
          <w:sz w:val="12"/>
        </w:rPr>
        <w:t xml:space="preserve"> </w:t>
      </w:r>
      <w:r w:rsidRPr="00FD4D19">
        <w:rPr>
          <w:rStyle w:val="StyleBoldUnderline"/>
        </w:rPr>
        <w:t>States should make ending its commitment</w:t>
      </w:r>
      <w:r w:rsidRPr="00FD4D19">
        <w:rPr>
          <w:sz w:val="16"/>
        </w:rPr>
        <w:t xml:space="preserve"> to Taiwan</w:t>
      </w:r>
      <w:r w:rsidRPr="00FD4D19">
        <w:rPr>
          <w:sz w:val="12"/>
        </w:rPr>
        <w:t>¶</w:t>
      </w:r>
      <w:r w:rsidRPr="00FD4D19">
        <w:rPr>
          <w:sz w:val="16"/>
        </w:rPr>
        <w:t xml:space="preserve"> </w:t>
      </w:r>
      <w:r w:rsidRPr="00FD4D19">
        <w:rPr>
          <w:rStyle w:val="StyleBoldUnderline"/>
        </w:rPr>
        <w:t>contingent of two Chinese concessions</w:t>
      </w:r>
      <w:r w:rsidRPr="00FD4D19">
        <w:rPr>
          <w:sz w:val="16"/>
        </w:rPr>
        <w:t xml:space="preserve">. </w:t>
      </w:r>
      <w:r w:rsidRPr="00FD4D19">
        <w:rPr>
          <w:rStyle w:val="StyleBoldUnderline"/>
        </w:rPr>
        <w:t>First, China</w:t>
      </w:r>
      <w:r w:rsidRPr="00FD4D19">
        <w:rPr>
          <w:rStyle w:val="StyleBoldUnderline"/>
          <w:b w:val="0"/>
          <w:sz w:val="12"/>
          <w:u w:val="none"/>
        </w:rPr>
        <w:t>¶</w:t>
      </w:r>
      <w:r w:rsidRPr="00FD4D19">
        <w:rPr>
          <w:rStyle w:val="StyleBoldUnderline"/>
          <w:sz w:val="12"/>
        </w:rPr>
        <w:t xml:space="preserve"> </w:t>
      </w:r>
      <w:r w:rsidRPr="00FD4D19">
        <w:rPr>
          <w:rStyle w:val="StyleBoldUnderline"/>
        </w:rPr>
        <w:t>must resolve its disputes in the South China and East</w:t>
      </w:r>
      <w:r w:rsidRPr="00FD4D19">
        <w:rPr>
          <w:rStyle w:val="StyleBoldUnderline"/>
          <w:b w:val="0"/>
          <w:sz w:val="12"/>
          <w:u w:val="none"/>
        </w:rPr>
        <w:t>¶</w:t>
      </w:r>
      <w:r w:rsidRPr="00FD4D19">
        <w:rPr>
          <w:rStyle w:val="StyleBoldUnderline"/>
          <w:sz w:val="12"/>
        </w:rPr>
        <w:t xml:space="preserve"> </w:t>
      </w:r>
      <w:r w:rsidRPr="00FD4D19">
        <w:rPr>
          <w:rStyle w:val="StyleBoldUnderline"/>
        </w:rPr>
        <w:t>China Seas on fair terms.</w:t>
      </w:r>
      <w:r w:rsidRPr="00FD4D19">
        <w:rPr>
          <w:sz w:val="16"/>
        </w:rPr>
        <w:t xml:space="preserve"> This could include placing</w:t>
      </w:r>
      <w:r w:rsidRPr="00FD4D19">
        <w:rPr>
          <w:sz w:val="12"/>
        </w:rPr>
        <w:t>¶</w:t>
      </w:r>
      <w:r w:rsidRPr="00FD4D19">
        <w:rPr>
          <w:sz w:val="16"/>
        </w:rPr>
        <w:t xml:space="preserve"> the disputed territories, some of which have valuable</w:t>
      </w:r>
      <w:r w:rsidRPr="00FD4D19">
        <w:rPr>
          <w:sz w:val="12"/>
        </w:rPr>
        <w:t>¶</w:t>
      </w:r>
      <w:r w:rsidRPr="00FD4D19">
        <w:rPr>
          <w:sz w:val="16"/>
        </w:rPr>
        <w:t xml:space="preserve"> gas and oil reserves, under international control. </w:t>
      </w:r>
      <w:r w:rsidRPr="00FD4D19">
        <w:rPr>
          <w:rStyle w:val="StyleBoldUnderline"/>
        </w:rPr>
        <w:t>Such</w:t>
      </w:r>
      <w:r w:rsidRPr="00FD4D19">
        <w:rPr>
          <w:rStyle w:val="StyleBoldUnderline"/>
          <w:b w:val="0"/>
          <w:sz w:val="12"/>
          <w:u w:val="none"/>
        </w:rPr>
        <w:t>¶</w:t>
      </w:r>
      <w:r w:rsidRPr="00FD4D19">
        <w:rPr>
          <w:rStyle w:val="StyleBoldUnderline"/>
          <w:sz w:val="12"/>
        </w:rPr>
        <w:t xml:space="preserve"> </w:t>
      </w:r>
      <w:r w:rsidRPr="00FD4D19">
        <w:rPr>
          <w:rStyle w:val="StyleBoldUnderline"/>
        </w:rPr>
        <w:t>action would not only eliminate dangerous flash points,</w:t>
      </w:r>
      <w:r w:rsidRPr="00FD4D19">
        <w:rPr>
          <w:rStyle w:val="StyleBoldUnderline"/>
          <w:b w:val="0"/>
          <w:sz w:val="12"/>
          <w:u w:val="none"/>
        </w:rPr>
        <w:t>¶</w:t>
      </w:r>
      <w:r w:rsidRPr="00FD4D19">
        <w:rPr>
          <w:rStyle w:val="StyleBoldUnderline"/>
          <w:sz w:val="12"/>
        </w:rPr>
        <w:t xml:space="preserve"> </w:t>
      </w:r>
      <w:r w:rsidRPr="00FD4D19">
        <w:rPr>
          <w:rStyle w:val="StyleBoldUnderline"/>
        </w:rPr>
        <w:t>but also provide evidence of China’s limited aims</w:t>
      </w:r>
      <w:r w:rsidRPr="00FD4D19">
        <w:rPr>
          <w:sz w:val="16"/>
        </w:rPr>
        <w:t>.</w:t>
      </w:r>
      <w:r w:rsidRPr="00FD4D19">
        <w:rPr>
          <w:sz w:val="12"/>
        </w:rPr>
        <w:t>¶</w:t>
      </w:r>
      <w:r w:rsidRPr="00FD4D19">
        <w:rPr>
          <w:sz w:val="16"/>
        </w:rPr>
        <w:t xml:space="preserve"> </w:t>
      </w:r>
      <w:r w:rsidRPr="00FD4D19">
        <w:rPr>
          <w:rStyle w:val="StyleBoldUnderline"/>
        </w:rPr>
        <w:t>Second, China would officially accept the United</w:t>
      </w:r>
      <w:r w:rsidRPr="00FD4D19">
        <w:rPr>
          <w:rStyle w:val="StyleBoldUnderline"/>
          <w:b w:val="0"/>
          <w:sz w:val="12"/>
          <w:u w:val="none"/>
        </w:rPr>
        <w:t>¶</w:t>
      </w:r>
      <w:r w:rsidRPr="00FD4D19">
        <w:rPr>
          <w:rStyle w:val="StyleBoldUnderline"/>
          <w:sz w:val="12"/>
        </w:rPr>
        <w:t xml:space="preserve"> </w:t>
      </w:r>
      <w:r w:rsidRPr="00FD4D19">
        <w:rPr>
          <w:rStyle w:val="StyleBoldUnderline"/>
        </w:rPr>
        <w:t>States’ long-term security role in East Asia</w:t>
      </w:r>
      <w:r w:rsidRPr="00FD4D19">
        <w:rPr>
          <w:sz w:val="16"/>
        </w:rPr>
        <w:t>, including</w:t>
      </w:r>
      <w:r w:rsidRPr="00FD4D19">
        <w:rPr>
          <w:sz w:val="12"/>
        </w:rPr>
        <w:t>¶</w:t>
      </w:r>
      <w:r w:rsidRPr="00FD4D19">
        <w:rPr>
          <w:sz w:val="16"/>
        </w:rPr>
        <w:t xml:space="preserve"> its alliances and forward-deployed forces. </w:t>
      </w:r>
      <w:r w:rsidRPr="00FD4D19">
        <w:rPr>
          <w:rStyle w:val="StyleBoldUnderline"/>
        </w:rPr>
        <w:t>This would</w:t>
      </w:r>
      <w:r w:rsidRPr="00FD4D19">
        <w:rPr>
          <w:rStyle w:val="StyleBoldUnderline"/>
          <w:b w:val="0"/>
          <w:sz w:val="12"/>
          <w:u w:val="none"/>
        </w:rPr>
        <w:t>¶</w:t>
      </w:r>
      <w:r w:rsidRPr="00FD4D19">
        <w:rPr>
          <w:rStyle w:val="StyleBoldUnderline"/>
          <w:sz w:val="12"/>
        </w:rPr>
        <w:t xml:space="preserve"> </w:t>
      </w:r>
      <w:r w:rsidRPr="00FD4D19">
        <w:rPr>
          <w:rStyle w:val="StyleBoldUnderline"/>
        </w:rPr>
        <w:t>reflect the Chinese leadership’s willingness to incur</w:t>
      </w:r>
      <w:r w:rsidRPr="00FD4D19">
        <w:rPr>
          <w:rStyle w:val="StyleBoldUnderline"/>
          <w:b w:val="0"/>
          <w:sz w:val="12"/>
          <w:u w:val="none"/>
        </w:rPr>
        <w:t>¶</w:t>
      </w:r>
      <w:r w:rsidRPr="00FD4D19">
        <w:rPr>
          <w:rStyle w:val="StyleBoldUnderline"/>
          <w:sz w:val="12"/>
        </w:rPr>
        <w:t xml:space="preserve"> </w:t>
      </w:r>
      <w:r w:rsidRPr="00FD4D19">
        <w:rPr>
          <w:rStyle w:val="StyleBoldUnderline"/>
        </w:rPr>
        <w:t>the domestic political costs of confronting influential</w:t>
      </w:r>
      <w:r w:rsidRPr="00FD4D19">
        <w:rPr>
          <w:rStyle w:val="StyleBoldUnderline"/>
          <w:b w:val="0"/>
          <w:sz w:val="12"/>
          <w:u w:val="none"/>
        </w:rPr>
        <w:t>¶</w:t>
      </w:r>
      <w:r w:rsidRPr="00FD4D19">
        <w:rPr>
          <w:rStyle w:val="StyleBoldUnderline"/>
          <w:sz w:val="12"/>
        </w:rPr>
        <w:t xml:space="preserve"> </w:t>
      </w:r>
      <w:r w:rsidRPr="00FD4D19">
        <w:rPr>
          <w:rStyle w:val="StyleBoldUnderline"/>
        </w:rPr>
        <w:t>hard-liners who favor more ambitious Chinese policies</w:t>
      </w:r>
      <w:r w:rsidRPr="00FD4D19">
        <w:rPr>
          <w:rStyle w:val="StyleBoldUnderline"/>
          <w:b w:val="0"/>
          <w:sz w:val="12"/>
          <w:u w:val="none"/>
        </w:rPr>
        <w:t>¶</w:t>
      </w:r>
      <w:r w:rsidRPr="00FD4D19">
        <w:rPr>
          <w:rStyle w:val="StyleBoldUnderline"/>
          <w:sz w:val="12"/>
        </w:rPr>
        <w:t xml:space="preserve"> </w:t>
      </w:r>
      <w:r w:rsidRPr="00FD4D19">
        <w:rPr>
          <w:rStyle w:val="StyleBoldUnderline"/>
        </w:rPr>
        <w:t>in East Asia</w:t>
      </w:r>
      <w:r w:rsidRPr="00FD4D19">
        <w:rPr>
          <w:sz w:val="16"/>
        </w:rPr>
        <w:t>.</w:t>
      </w:r>
    </w:p>
    <w:p w14:paraId="2475E768" w14:textId="77777777" w:rsidR="00AF1A76" w:rsidRDefault="00AF1A76" w:rsidP="00AF1A76">
      <w:pPr>
        <w:rPr>
          <w:sz w:val="16"/>
        </w:rPr>
      </w:pPr>
    </w:p>
    <w:p w14:paraId="5A3B4890" w14:textId="77777777" w:rsidR="00AF1A76" w:rsidRDefault="00AF1A76" w:rsidP="00AF1A76">
      <w:pPr>
        <w:pStyle w:val="Heading3"/>
      </w:pPr>
      <w:r>
        <w:t>Solvency – AT China Breaks the Deal</w:t>
      </w:r>
    </w:p>
    <w:p w14:paraId="2F5BA43D" w14:textId="77777777" w:rsidR="00AF1A76" w:rsidRDefault="00AF1A76" w:rsidP="00AF1A76">
      <w:pPr>
        <w:pStyle w:val="Heading4"/>
      </w:pPr>
      <w:r>
        <w:t xml:space="preserve">China wouldn’t violate the deal – even if it did, US policies would snapback to contain China </w:t>
      </w:r>
    </w:p>
    <w:p w14:paraId="69B88F86" w14:textId="77777777" w:rsidR="00AF1A76" w:rsidRDefault="00AF1A76" w:rsidP="00AF1A76">
      <w:r w:rsidRPr="00AF69C4">
        <w:t xml:space="preserve">Charles </w:t>
      </w:r>
      <w:r w:rsidRPr="00AF69C4">
        <w:rPr>
          <w:rStyle w:val="StyleStyleBold12pt"/>
        </w:rPr>
        <w:t>Glaser</w:t>
      </w:r>
      <w:r w:rsidRPr="00AF69C4">
        <w:t xml:space="preserve">, Spring </w:t>
      </w:r>
      <w:r w:rsidRPr="00AF69C4">
        <w:rPr>
          <w:rStyle w:val="StyleStyleBold12pt"/>
        </w:rPr>
        <w:t>2015</w:t>
      </w:r>
      <w:r w:rsidRPr="00AF69C4">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83-84, mm</w:t>
      </w:r>
    </w:p>
    <w:p w14:paraId="6866FFF0" w14:textId="77777777" w:rsidR="00AF1A76" w:rsidRPr="00AF69C4" w:rsidRDefault="00AF1A76" w:rsidP="00AF1A76"/>
    <w:p w14:paraId="5275887B" w14:textId="77777777" w:rsidR="00AF1A76" w:rsidRDefault="00AF1A76" w:rsidP="00AF1A76">
      <w:pPr>
        <w:rPr>
          <w:sz w:val="16"/>
        </w:rPr>
      </w:pPr>
      <w:r w:rsidRPr="00AF69C4">
        <w:rPr>
          <w:rStyle w:val="StyleBoldUnderline"/>
        </w:rPr>
        <w:t>One could argue</w:t>
      </w:r>
      <w:r w:rsidRPr="00AF69C4">
        <w:rPr>
          <w:sz w:val="16"/>
        </w:rPr>
        <w:t xml:space="preserve"> that a grand bargain is of little or no value because </w:t>
      </w:r>
      <w:r w:rsidRPr="00AF69C4">
        <w:rPr>
          <w:rStyle w:val="StyleBoldUnderline"/>
        </w:rPr>
        <w:t>China</w:t>
      </w:r>
      <w:r w:rsidRPr="00AF69C4">
        <w:rPr>
          <w:rStyle w:val="StyleBoldUnderline"/>
          <w:b w:val="0"/>
          <w:sz w:val="12"/>
          <w:u w:val="none"/>
        </w:rPr>
        <w:t>¶</w:t>
      </w:r>
      <w:r w:rsidRPr="00AF69C4">
        <w:rPr>
          <w:rStyle w:val="StyleBoldUnderline"/>
          <w:sz w:val="12"/>
        </w:rPr>
        <w:t xml:space="preserve"> </w:t>
      </w:r>
      <w:r w:rsidRPr="00AF69C4">
        <w:rPr>
          <w:rStyle w:val="StyleBoldUnderline"/>
        </w:rPr>
        <w:t>faces a commitment problem</w:t>
      </w:r>
      <w:r w:rsidRPr="00AF69C4">
        <w:rPr>
          <w:sz w:val="16"/>
        </w:rPr>
        <w:t>.108 According to this argument, as China becomes</w:t>
      </w:r>
      <w:r w:rsidRPr="00AF69C4">
        <w:rPr>
          <w:sz w:val="12"/>
        </w:rPr>
        <w:t>¶</w:t>
      </w:r>
      <w:r w:rsidRPr="00AF69C4">
        <w:rPr>
          <w:sz w:val="16"/>
        </w:rPr>
        <w:t xml:space="preserve"> more powerful, the costs of reneging on the deal will decrease, making</w:t>
      </w:r>
      <w:r w:rsidRPr="00AF69C4">
        <w:rPr>
          <w:sz w:val="12"/>
        </w:rPr>
        <w:t>¶</w:t>
      </w:r>
      <w:r w:rsidRPr="00AF69C4">
        <w:rPr>
          <w:sz w:val="16"/>
        </w:rPr>
        <w:t xml:space="preserve"> defection China’s best option; recognizing this danger in advance, the United</w:t>
      </w:r>
      <w:r w:rsidRPr="00AF69C4">
        <w:rPr>
          <w:sz w:val="12"/>
        </w:rPr>
        <w:t>¶</w:t>
      </w:r>
      <w:r w:rsidRPr="00AF69C4">
        <w:rPr>
          <w:sz w:val="16"/>
        </w:rPr>
        <w:t xml:space="preserve"> States should be unwilling to enter into a grand bargain. More specifically, this</w:t>
      </w:r>
      <w:r w:rsidRPr="00AF69C4">
        <w:rPr>
          <w:sz w:val="12"/>
        </w:rPr>
        <w:t>¶</w:t>
      </w:r>
      <w:r w:rsidRPr="00AF69C4">
        <w:rPr>
          <w:sz w:val="16"/>
        </w:rPr>
        <w:t xml:space="preserve"> argument holds that China will eventually be much better able to reassert its</w:t>
      </w:r>
      <w:r w:rsidRPr="00AF69C4">
        <w:rPr>
          <w:sz w:val="12"/>
        </w:rPr>
        <w:t>¶</w:t>
      </w:r>
      <w:r w:rsidRPr="00AF69C4">
        <w:rPr>
          <w:sz w:val="16"/>
        </w:rPr>
        <w:t xml:space="preserve"> claims in the South China and East China Seas, and to pressure U.S. allies to</w:t>
      </w:r>
      <w:r w:rsidRPr="00AF69C4">
        <w:rPr>
          <w:sz w:val="12"/>
        </w:rPr>
        <w:t>¶</w:t>
      </w:r>
      <w:r w:rsidRPr="00AF69C4">
        <w:rPr>
          <w:sz w:val="16"/>
        </w:rPr>
        <w:t xml:space="preserve"> cut their ties to the United States, and therefore will pursue these more aggressive</w:t>
      </w:r>
      <w:r w:rsidRPr="00AF69C4">
        <w:rPr>
          <w:sz w:val="12"/>
        </w:rPr>
        <w:t>¶</w:t>
      </w:r>
      <w:r w:rsidRPr="00AF69C4">
        <w:rPr>
          <w:sz w:val="16"/>
        </w:rPr>
        <w:t xml:space="preserve"> policies; consequently, a grand bargain is no better for the United States</w:t>
      </w:r>
      <w:r w:rsidRPr="00AF69C4">
        <w:rPr>
          <w:sz w:val="12"/>
        </w:rPr>
        <w:t>¶</w:t>
      </w:r>
      <w:r w:rsidRPr="00AF69C4">
        <w:rPr>
          <w:sz w:val="16"/>
        </w:rPr>
        <w:t xml:space="preserve"> than are unilateral concessions. </w:t>
      </w:r>
      <w:r w:rsidRPr="00AF69C4">
        <w:rPr>
          <w:rStyle w:val="StyleBoldUnderline"/>
        </w:rPr>
        <w:t>This argument overstates the commitment problem</w:t>
      </w:r>
      <w:r w:rsidRPr="00AF69C4">
        <w:rPr>
          <w:sz w:val="16"/>
        </w:rPr>
        <w:t>. Whether China faces a</w:t>
      </w:r>
      <w:r w:rsidRPr="00AF69C4">
        <w:rPr>
          <w:sz w:val="12"/>
        </w:rPr>
        <w:t>¶</w:t>
      </w:r>
      <w:r w:rsidRPr="00AF69C4">
        <w:rPr>
          <w:sz w:val="16"/>
        </w:rPr>
        <w:t xml:space="preserve"> commitment problem depends on its aims: if China’s aims are limited and</w:t>
      </w:r>
      <w:r w:rsidRPr="00AF69C4">
        <w:rPr>
          <w:sz w:val="12"/>
        </w:rPr>
        <w:t>¶</w:t>
      </w:r>
      <w:r w:rsidRPr="00AF69C4">
        <w:rPr>
          <w:sz w:val="16"/>
        </w:rPr>
        <w:t xml:space="preserve"> would be largely satisfied by U.S. accommodation, then China does not face a</w:t>
      </w:r>
      <w:r w:rsidRPr="00AF69C4">
        <w:rPr>
          <w:sz w:val="12"/>
        </w:rPr>
        <w:t>¶</w:t>
      </w:r>
      <w:r w:rsidRPr="00AF69C4">
        <w:rPr>
          <w:sz w:val="16"/>
        </w:rPr>
        <w:t xml:space="preserve"> commitment problem; increases in China’s power would not make breaking</w:t>
      </w:r>
      <w:r w:rsidRPr="00AF69C4">
        <w:rPr>
          <w:sz w:val="12"/>
        </w:rPr>
        <w:t>¶</w:t>
      </w:r>
      <w:r w:rsidRPr="00AF69C4">
        <w:rPr>
          <w:sz w:val="16"/>
        </w:rPr>
        <w:t xml:space="preserve"> the agreement its best option. The barrier from the U.S. perspective is that</w:t>
      </w:r>
      <w:r w:rsidRPr="00AF69C4">
        <w:rPr>
          <w:sz w:val="12"/>
        </w:rPr>
        <w:t>¶</w:t>
      </w:r>
      <w:r w:rsidRPr="00AF69C4">
        <w:rPr>
          <w:sz w:val="16"/>
        </w:rPr>
        <w:t xml:space="preserve"> China’s aims are uncertain. Given this information problem, the United States</w:t>
      </w:r>
      <w:r w:rsidRPr="00AF69C4">
        <w:rPr>
          <w:sz w:val="12"/>
        </w:rPr>
        <w:t>¶</w:t>
      </w:r>
      <w:r w:rsidRPr="00AF69C4">
        <w:rPr>
          <w:sz w:val="16"/>
        </w:rPr>
        <w:t xml:space="preserve"> would find itself uncertain about whether China faces a commitment problem.</w:t>
      </w:r>
      <w:r w:rsidRPr="00AF69C4">
        <w:rPr>
          <w:sz w:val="12"/>
        </w:rPr>
        <w:t>¶</w:t>
      </w:r>
      <w:r w:rsidRPr="00AF69C4">
        <w:rPr>
          <w:sz w:val="16"/>
        </w:rPr>
        <w:t xml:space="preserve"> The more the United States believes it likely that China’s aims go well beyond</w:t>
      </w:r>
      <w:r w:rsidRPr="00AF69C4">
        <w:rPr>
          <w:sz w:val="12"/>
        </w:rPr>
        <w:t>¶</w:t>
      </w:r>
      <w:r w:rsidRPr="00AF69C4">
        <w:rPr>
          <w:sz w:val="16"/>
        </w:rPr>
        <w:t xml:space="preserve"> the terms of the grand bargain, the less attractive the grand bargain is as a</w:t>
      </w:r>
      <w:r w:rsidRPr="00AF69C4">
        <w:rPr>
          <w:sz w:val="12"/>
        </w:rPr>
        <w:t>¶</w:t>
      </w:r>
      <w:r w:rsidRPr="00AF69C4">
        <w:rPr>
          <w:sz w:val="16"/>
        </w:rPr>
        <w:t xml:space="preserve"> long-term policy designed to respond to China’s growing power.</w:t>
      </w:r>
      <w:r w:rsidRPr="00AF69C4">
        <w:rPr>
          <w:sz w:val="12"/>
        </w:rPr>
        <w:t>¶</w:t>
      </w:r>
      <w:r w:rsidRPr="00AF69C4">
        <w:rPr>
          <w:sz w:val="16"/>
        </w:rPr>
        <w:t xml:space="preserve"> If a grand bargain brought only risks and China was likely to break out of</w:t>
      </w:r>
      <w:r w:rsidRPr="00AF69C4">
        <w:rPr>
          <w:sz w:val="12"/>
        </w:rPr>
        <w:t>¶</w:t>
      </w:r>
      <w:r w:rsidRPr="00AF69C4">
        <w:rPr>
          <w:sz w:val="16"/>
        </w:rPr>
        <w:t xml:space="preserve"> the bargain, then the United States should not pursue it. As I have shown,</w:t>
      </w:r>
      <w:r w:rsidRPr="00AF69C4">
        <w:rPr>
          <w:sz w:val="12"/>
        </w:rPr>
        <w:t>¶</w:t>
      </w:r>
      <w:r w:rsidRPr="00AF69C4">
        <w:rPr>
          <w:sz w:val="16"/>
        </w:rPr>
        <w:t xml:space="preserve"> however, </w:t>
      </w:r>
      <w:r w:rsidRPr="00AF69C4">
        <w:rPr>
          <w:rStyle w:val="StyleBoldUnderline"/>
        </w:rPr>
        <w:t>a grand bargain could bring a variety of benefits, including providing</w:t>
      </w:r>
      <w:r w:rsidRPr="00AF69C4">
        <w:rPr>
          <w:rStyle w:val="StyleBoldUnderline"/>
          <w:b w:val="0"/>
          <w:sz w:val="12"/>
          <w:u w:val="none"/>
        </w:rPr>
        <w:t>¶</w:t>
      </w:r>
      <w:r w:rsidRPr="00AF69C4">
        <w:rPr>
          <w:rStyle w:val="StyleBoldUnderline"/>
          <w:sz w:val="12"/>
        </w:rPr>
        <w:t xml:space="preserve"> </w:t>
      </w:r>
      <w:r w:rsidRPr="00AF69C4">
        <w:rPr>
          <w:rStyle w:val="StyleBoldUnderline"/>
        </w:rPr>
        <w:t>information about China’s aims, which would reduce the likelihood of a</w:t>
      </w:r>
      <w:r w:rsidRPr="00AF69C4">
        <w:rPr>
          <w:rStyle w:val="StyleBoldUnderline"/>
          <w:b w:val="0"/>
          <w:sz w:val="12"/>
          <w:u w:val="none"/>
        </w:rPr>
        <w:t>¶</w:t>
      </w:r>
      <w:r w:rsidRPr="00AF69C4">
        <w:rPr>
          <w:rStyle w:val="StyleBoldUnderline"/>
          <w:sz w:val="12"/>
        </w:rPr>
        <w:t xml:space="preserve"> </w:t>
      </w:r>
      <w:r w:rsidRPr="00AF69C4">
        <w:rPr>
          <w:rStyle w:val="StyleBoldUnderline"/>
        </w:rPr>
        <w:t>commitment problem</w:t>
      </w:r>
      <w:r w:rsidRPr="00AF69C4">
        <w:rPr>
          <w:sz w:val="16"/>
        </w:rPr>
        <w:t>; communicating U.S. resolve to protect American interests;</w:t>
      </w:r>
      <w:r w:rsidRPr="00AF69C4">
        <w:rPr>
          <w:sz w:val="12"/>
        </w:rPr>
        <w:t>¶</w:t>
      </w:r>
      <w:r w:rsidRPr="00AF69C4">
        <w:rPr>
          <w:sz w:val="16"/>
        </w:rPr>
        <w:t xml:space="preserve"> and possibly contributing to a Chinese domestic consensus on limited</w:t>
      </w:r>
      <w:r w:rsidRPr="00AF69C4">
        <w:rPr>
          <w:sz w:val="12"/>
        </w:rPr>
        <w:t>¶</w:t>
      </w:r>
      <w:r w:rsidRPr="00AF69C4">
        <w:rPr>
          <w:sz w:val="16"/>
        </w:rPr>
        <w:t xml:space="preserve"> aims. In addition, as explained above, </w:t>
      </w:r>
      <w:r w:rsidRPr="00AF69C4">
        <w:rPr>
          <w:rStyle w:val="StyleBoldUnderline"/>
        </w:rPr>
        <w:t>the United States should pursue policies that would contribute to preserving the grand bargain and reducing the costs</w:t>
      </w:r>
      <w:r w:rsidRPr="00AF69C4">
        <w:rPr>
          <w:rStyle w:val="StyleBoldUnderline"/>
          <w:b w:val="0"/>
          <w:sz w:val="12"/>
          <w:u w:val="none"/>
        </w:rPr>
        <w:t>¶</w:t>
      </w:r>
      <w:r w:rsidRPr="00AF69C4">
        <w:rPr>
          <w:rStyle w:val="StyleBoldUnderline"/>
          <w:sz w:val="12"/>
        </w:rPr>
        <w:t xml:space="preserve"> </w:t>
      </w:r>
      <w:r w:rsidRPr="00AF69C4">
        <w:rPr>
          <w:rStyle w:val="StyleBoldUnderline"/>
        </w:rPr>
        <w:t>if it fails, including maintaining military capabilities sufficient to protect its allies,</w:t>
      </w:r>
      <w:r w:rsidRPr="00AF69C4">
        <w:rPr>
          <w:rStyle w:val="StyleBoldUnderline"/>
          <w:b w:val="0"/>
          <w:sz w:val="12"/>
          <w:u w:val="none"/>
        </w:rPr>
        <w:t>¶</w:t>
      </w:r>
      <w:r w:rsidRPr="00AF69C4">
        <w:rPr>
          <w:rStyle w:val="StyleBoldUnderline"/>
          <w:sz w:val="12"/>
        </w:rPr>
        <w:t xml:space="preserve"> </w:t>
      </w:r>
      <w:r w:rsidRPr="00AF69C4">
        <w:rPr>
          <w:rStyle w:val="StyleBoldUnderline"/>
        </w:rPr>
        <w:t>which should help convince China that breaking the agreement would</w:t>
      </w:r>
      <w:r w:rsidRPr="00AF69C4">
        <w:rPr>
          <w:rStyle w:val="StyleBoldUnderline"/>
          <w:b w:val="0"/>
          <w:sz w:val="12"/>
          <w:u w:val="none"/>
        </w:rPr>
        <w:t>¶</w:t>
      </w:r>
      <w:r w:rsidRPr="00AF69C4">
        <w:rPr>
          <w:rStyle w:val="StyleBoldUnderline"/>
          <w:sz w:val="12"/>
        </w:rPr>
        <w:t xml:space="preserve"> </w:t>
      </w:r>
      <w:r w:rsidRPr="00AF69C4">
        <w:rPr>
          <w:rStyle w:val="StyleBoldUnderline"/>
        </w:rPr>
        <w:t>harm its interests. Because neither the ability of the United States to protect its</w:t>
      </w:r>
      <w:r w:rsidRPr="00AF69C4">
        <w:rPr>
          <w:rStyle w:val="StyleBoldUnderline"/>
          <w:b w:val="0"/>
          <w:sz w:val="12"/>
          <w:u w:val="none"/>
        </w:rPr>
        <w:t>¶</w:t>
      </w:r>
      <w:r w:rsidRPr="00AF69C4">
        <w:rPr>
          <w:rStyle w:val="StyleBoldUnderline"/>
          <w:sz w:val="12"/>
        </w:rPr>
        <w:t xml:space="preserve"> </w:t>
      </w:r>
      <w:r w:rsidRPr="00AF69C4">
        <w:rPr>
          <w:rStyle w:val="StyleBoldUnderline"/>
        </w:rPr>
        <w:t>allies nor its credibility for doing so would be significantly diminished by the</w:t>
      </w:r>
      <w:r w:rsidRPr="00AF69C4">
        <w:rPr>
          <w:rStyle w:val="StyleBoldUnderline"/>
          <w:b w:val="0"/>
          <w:sz w:val="12"/>
          <w:u w:val="none"/>
        </w:rPr>
        <w:t>¶</w:t>
      </w:r>
      <w:r w:rsidRPr="00AF69C4">
        <w:rPr>
          <w:rStyle w:val="StyleBoldUnderline"/>
          <w:sz w:val="12"/>
        </w:rPr>
        <w:t xml:space="preserve"> </w:t>
      </w:r>
      <w:r w:rsidRPr="00AF69C4">
        <w:rPr>
          <w:rStyle w:val="StyleBoldUnderline"/>
        </w:rPr>
        <w:t>grand bargain or its unraveling, and because China’s goals could well be sufficiently limited that the United States does not actually face a commitment</w:t>
      </w:r>
      <w:r w:rsidRPr="00AF69C4">
        <w:rPr>
          <w:rStyle w:val="StyleBoldUnderline"/>
          <w:b w:val="0"/>
          <w:sz w:val="12"/>
          <w:u w:val="none"/>
        </w:rPr>
        <w:t>¶</w:t>
      </w:r>
      <w:r w:rsidRPr="00AF69C4">
        <w:rPr>
          <w:rStyle w:val="StyleBoldUnderline"/>
          <w:sz w:val="12"/>
        </w:rPr>
        <w:t xml:space="preserve"> </w:t>
      </w:r>
      <w:r w:rsidRPr="00AF69C4">
        <w:rPr>
          <w:rStyle w:val="StyleBoldUnderline"/>
        </w:rPr>
        <w:t>problem, the grand bargain has good prospects for increasing U.S. security</w:t>
      </w:r>
      <w:r w:rsidRPr="00AF69C4">
        <w:rPr>
          <w:sz w:val="16"/>
        </w:rPr>
        <w:t>.</w:t>
      </w:r>
    </w:p>
    <w:p w14:paraId="0201BEEA" w14:textId="77777777" w:rsidR="00AF1A76" w:rsidRDefault="00AF1A76" w:rsidP="00AF1A76">
      <w:pPr>
        <w:pStyle w:val="Heading3"/>
      </w:pPr>
      <w:r>
        <w:t>Solvency – AT Salami Tactics/Goal-Post Shifting</w:t>
      </w:r>
    </w:p>
    <w:p w14:paraId="1805BD86" w14:textId="77777777" w:rsidR="00AF1A76" w:rsidRDefault="00AF1A76" w:rsidP="00AF1A76">
      <w:pPr>
        <w:pStyle w:val="Heading4"/>
      </w:pPr>
      <w:r>
        <w:t xml:space="preserve">The clear and comprehensive nature of the QPQ prevents China from engaging in Salami tactics </w:t>
      </w:r>
    </w:p>
    <w:p w14:paraId="2F447F19" w14:textId="77777777" w:rsidR="00AF1A76" w:rsidRDefault="00AF1A76" w:rsidP="00AF1A76">
      <w:r w:rsidRPr="009E6C24">
        <w:t xml:space="preserve">Hugh </w:t>
      </w:r>
      <w:r w:rsidRPr="009E6C24">
        <w:rPr>
          <w:rStyle w:val="StyleStyleBold12pt"/>
        </w:rPr>
        <w:t>White</w:t>
      </w:r>
      <w:r w:rsidRPr="009E6C24">
        <w:t xml:space="preserve">, </w:t>
      </w:r>
      <w:r w:rsidRPr="009E6C24">
        <w:rPr>
          <w:rStyle w:val="StyleStyleBold12pt"/>
        </w:rPr>
        <w:t>2012</w:t>
      </w:r>
      <w:r w:rsidRPr="009E6C24">
        <w:t>, (professor of strategic studies at the australian national university), The China Choice,</w:t>
      </w:r>
      <w:r>
        <w:t xml:space="preserve"> p. 161-162, mm</w:t>
      </w:r>
    </w:p>
    <w:p w14:paraId="71CC9C26" w14:textId="77777777" w:rsidR="00AF1A76" w:rsidRDefault="00AF1A76" w:rsidP="00AF1A76"/>
    <w:p w14:paraId="518F553D" w14:textId="77777777" w:rsidR="00AF1A76" w:rsidRDefault="00AF1A76" w:rsidP="00AF1A76">
      <w:pPr>
        <w:rPr>
          <w:sz w:val="16"/>
        </w:rPr>
      </w:pPr>
      <w:r w:rsidRPr="009E6C24">
        <w:rPr>
          <w:rStyle w:val="StyleBoldUnderline"/>
        </w:rPr>
        <w:t>The</w:t>
      </w:r>
      <w:r w:rsidRPr="009E6C24">
        <w:rPr>
          <w:sz w:val="16"/>
        </w:rPr>
        <w:t xml:space="preserve"> second </w:t>
      </w:r>
      <w:r w:rsidRPr="009E6C24">
        <w:rPr>
          <w:rStyle w:val="StyleBoldUnderline"/>
        </w:rPr>
        <w:t>question is whether</w:t>
      </w:r>
      <w:r w:rsidRPr="009E6C24">
        <w:rPr>
          <w:sz w:val="16"/>
        </w:rPr>
        <w:t xml:space="preserve">, </w:t>
      </w:r>
      <w:r w:rsidRPr="009E6C24">
        <w:rPr>
          <w:rStyle w:val="StyleBoldUnderline"/>
        </w:rPr>
        <w:t>having done a deal, China</w:t>
      </w:r>
      <w:r w:rsidRPr="009E6C24">
        <w:rPr>
          <w:rStyle w:val="StyleBoldUnderline"/>
          <w:b w:val="0"/>
          <w:sz w:val="12"/>
          <w:u w:val="none"/>
        </w:rPr>
        <w:t>¶</w:t>
      </w:r>
      <w:r w:rsidRPr="009E6C24">
        <w:rPr>
          <w:rStyle w:val="StyleBoldUnderline"/>
          <w:sz w:val="12"/>
        </w:rPr>
        <w:t xml:space="preserve"> </w:t>
      </w:r>
      <w:r w:rsidRPr="009E6C24">
        <w:rPr>
          <w:rStyle w:val="StyleBoldUnderline"/>
        </w:rPr>
        <w:t>could be trusted not to keep on demanding more</w:t>
      </w:r>
      <w:r w:rsidRPr="009E6C24">
        <w:rPr>
          <w:sz w:val="16"/>
        </w:rPr>
        <w:t>. There is</w:t>
      </w:r>
      <w:r w:rsidRPr="009E6C24">
        <w:rPr>
          <w:sz w:val="12"/>
        </w:rPr>
        <w:t>¶</w:t>
      </w:r>
      <w:r w:rsidRPr="009E6C24">
        <w:rPr>
          <w:sz w:val="16"/>
        </w:rPr>
        <w:t xml:space="preserve"> always a risk that once concessions start being made to a rising</w:t>
      </w:r>
      <w:r w:rsidRPr="009E6C24">
        <w:rPr>
          <w:sz w:val="12"/>
        </w:rPr>
        <w:t>¶</w:t>
      </w:r>
      <w:r w:rsidRPr="009E6C24">
        <w:rPr>
          <w:sz w:val="16"/>
        </w:rPr>
        <w:t xml:space="preserve"> power, it becomes impossible to stop. It keeps demanding more,</w:t>
      </w:r>
      <w:r w:rsidRPr="009E6C24">
        <w:rPr>
          <w:sz w:val="12"/>
        </w:rPr>
        <w:t>¶</w:t>
      </w:r>
      <w:r w:rsidRPr="009E6C24">
        <w:rPr>
          <w:sz w:val="16"/>
        </w:rPr>
        <w:t xml:space="preserve"> and the logic of accommodation leads us to give more away until</w:t>
      </w:r>
      <w:r w:rsidRPr="009E6C24">
        <w:rPr>
          <w:sz w:val="12"/>
        </w:rPr>
        <w:t>¶</w:t>
      </w:r>
      <w:r w:rsidRPr="009E6C24">
        <w:rPr>
          <w:sz w:val="16"/>
        </w:rPr>
        <w:t xml:space="preserve"> nothing is left. The lesson people draw from this is a harsh one:</w:t>
      </w:r>
      <w:r w:rsidRPr="009E6C24">
        <w:rPr>
          <w:sz w:val="12"/>
        </w:rPr>
        <w:t>¶</w:t>
      </w:r>
      <w:r w:rsidRPr="009E6C24">
        <w:rPr>
          <w:sz w:val="16"/>
        </w:rPr>
        <w:t xml:space="preserve"> the only way to make sure we do not give away too much is to</w:t>
      </w:r>
      <w:r w:rsidRPr="009E6C24">
        <w:rPr>
          <w:sz w:val="12"/>
        </w:rPr>
        <w:t>¶</w:t>
      </w:r>
      <w:r w:rsidRPr="009E6C24">
        <w:rPr>
          <w:sz w:val="16"/>
        </w:rPr>
        <w:t xml:space="preserve"> give away nothing. This line of reasoning is emotionally satisfying</w:t>
      </w:r>
      <w:r w:rsidRPr="009E6C24">
        <w:rPr>
          <w:sz w:val="12"/>
        </w:rPr>
        <w:t>¶</w:t>
      </w:r>
      <w:r w:rsidRPr="009E6C24">
        <w:rPr>
          <w:sz w:val="16"/>
        </w:rPr>
        <w:t xml:space="preserve"> and can be good politics, but it is based on some important</w:t>
      </w:r>
      <w:r w:rsidRPr="009E6C24">
        <w:rPr>
          <w:sz w:val="12"/>
        </w:rPr>
        <w:t>¶</w:t>
      </w:r>
      <w:r w:rsidRPr="009E6C24">
        <w:rPr>
          <w:sz w:val="16"/>
        </w:rPr>
        <w:t xml:space="preserve"> fallacies and leads to bad policy. </w:t>
      </w:r>
      <w:r w:rsidRPr="009E6C24">
        <w:rPr>
          <w:rStyle w:val="StyleBoldUnderline"/>
        </w:rPr>
        <w:t>Of course China will push for all it can get</w:t>
      </w:r>
      <w:r w:rsidRPr="009E6C24">
        <w:rPr>
          <w:sz w:val="16"/>
        </w:rPr>
        <w:t xml:space="preserve">, </w:t>
      </w:r>
      <w:r w:rsidRPr="009E6C24">
        <w:rPr>
          <w:rStyle w:val="StyleBoldUnderline"/>
        </w:rPr>
        <w:t>and it will keep</w:t>
      </w:r>
      <w:r w:rsidRPr="009E6C24">
        <w:rPr>
          <w:rStyle w:val="StyleBoldUnderline"/>
          <w:b w:val="0"/>
          <w:sz w:val="12"/>
          <w:u w:val="none"/>
        </w:rPr>
        <w:t>¶</w:t>
      </w:r>
      <w:r w:rsidRPr="009E6C24">
        <w:rPr>
          <w:rStyle w:val="StyleBoldUnderline"/>
          <w:sz w:val="12"/>
        </w:rPr>
        <w:t xml:space="preserve"> </w:t>
      </w:r>
      <w:r w:rsidRPr="009E6C24">
        <w:rPr>
          <w:rStyle w:val="StyleBoldUnderline"/>
        </w:rPr>
        <w:t>pushing as long as America keeps making concessions</w:t>
      </w:r>
      <w:r w:rsidRPr="009E6C24">
        <w:rPr>
          <w:sz w:val="16"/>
        </w:rPr>
        <w:t>. But we</w:t>
      </w:r>
      <w:r w:rsidRPr="009E6C24">
        <w:rPr>
          <w:sz w:val="12"/>
        </w:rPr>
        <w:t>¶</w:t>
      </w:r>
      <w:r w:rsidRPr="009E6C24">
        <w:rPr>
          <w:sz w:val="16"/>
        </w:rPr>
        <w:t xml:space="preserve"> need to be careful not to make two common mistakes. The first</w:t>
      </w:r>
      <w:r w:rsidRPr="009E6C24">
        <w:rPr>
          <w:sz w:val="12"/>
        </w:rPr>
        <w:t>¶</w:t>
      </w:r>
      <w:r w:rsidRPr="009E6C24">
        <w:rPr>
          <w:sz w:val="16"/>
        </w:rPr>
        <w:t xml:space="preserve"> is to give in to the illusion that if America just stands firm on the</w:t>
      </w:r>
      <w:r w:rsidRPr="009E6C24">
        <w:rPr>
          <w:sz w:val="12"/>
        </w:rPr>
        <w:t>¶</w:t>
      </w:r>
      <w:r w:rsidRPr="009E6C24">
        <w:rPr>
          <w:sz w:val="16"/>
        </w:rPr>
        <w:t xml:space="preserve"> status quo, it will not have to make any concessions at all, and</w:t>
      </w:r>
      <w:r w:rsidRPr="009E6C24">
        <w:rPr>
          <w:sz w:val="12"/>
        </w:rPr>
        <w:t>¶</w:t>
      </w:r>
      <w:r w:rsidRPr="009E6C24">
        <w:rPr>
          <w:sz w:val="16"/>
        </w:rPr>
        <w:t xml:space="preserve"> everything will stay as it is.</w:t>
      </w:r>
      <w:r w:rsidRPr="009E6C24">
        <w:rPr>
          <w:sz w:val="12"/>
        </w:rPr>
        <w:t>¶</w:t>
      </w:r>
      <w:r w:rsidRPr="009E6C24">
        <w:rPr>
          <w:sz w:val="16"/>
        </w:rPr>
        <w:t xml:space="preserve"> America’s choice today is not between keeping things as they</w:t>
      </w:r>
      <w:r w:rsidRPr="009E6C24">
        <w:rPr>
          <w:sz w:val="12"/>
        </w:rPr>
        <w:t>¶</w:t>
      </w:r>
      <w:r w:rsidRPr="009E6C24">
        <w:rPr>
          <w:sz w:val="16"/>
        </w:rPr>
        <w:t xml:space="preserve"> are and allowing them to change: it is between two different</w:t>
      </w:r>
      <w:r w:rsidRPr="009E6C24">
        <w:rPr>
          <w:sz w:val="12"/>
        </w:rPr>
        <w:t>¶</w:t>
      </w:r>
      <w:r w:rsidRPr="009E6C24">
        <w:rPr>
          <w:sz w:val="16"/>
        </w:rPr>
        <w:t xml:space="preserve"> kinds of changed futures. In one kind of future, America tries to</w:t>
      </w:r>
      <w:r w:rsidRPr="009E6C24">
        <w:rPr>
          <w:sz w:val="12"/>
        </w:rPr>
        <w:t>¶</w:t>
      </w:r>
      <w:r w:rsidRPr="009E6C24">
        <w:rPr>
          <w:sz w:val="16"/>
        </w:rPr>
        <w:t xml:space="preserve"> preserve the status quo and pays the cost of escalating rivalry</w:t>
      </w:r>
      <w:r w:rsidRPr="009E6C24">
        <w:rPr>
          <w:sz w:val="12"/>
        </w:rPr>
        <w:t>¶</w:t>
      </w:r>
      <w:r w:rsidRPr="009E6C24">
        <w:rPr>
          <w:sz w:val="16"/>
        </w:rPr>
        <w:t xml:space="preserve"> with China. In the other, America makes concessions at the cost</w:t>
      </w:r>
      <w:r w:rsidRPr="009E6C24">
        <w:rPr>
          <w:sz w:val="12"/>
        </w:rPr>
        <w:t>¶</w:t>
      </w:r>
      <w:r w:rsidRPr="009E6C24">
        <w:rPr>
          <w:sz w:val="16"/>
        </w:rPr>
        <w:t xml:space="preserve"> of reducing its role in Asia, but with the benefit of avoiding</w:t>
      </w:r>
      <w:r w:rsidRPr="009E6C24">
        <w:rPr>
          <w:sz w:val="12"/>
        </w:rPr>
        <w:t>¶</w:t>
      </w:r>
      <w:r w:rsidRPr="009E6C24">
        <w:rPr>
          <w:sz w:val="16"/>
        </w:rPr>
        <w:t xml:space="preserve"> rivalry with a formidable adversary. There is no chance that if</w:t>
      </w:r>
      <w:r w:rsidRPr="009E6C24">
        <w:rPr>
          <w:sz w:val="12"/>
        </w:rPr>
        <w:t>¶</w:t>
      </w:r>
      <w:r w:rsidRPr="009E6C24">
        <w:rPr>
          <w:sz w:val="16"/>
        </w:rPr>
        <w:t xml:space="preserve"> America just stands firm, China will go away and everything will</w:t>
      </w:r>
      <w:r w:rsidRPr="009E6C24">
        <w:rPr>
          <w:sz w:val="12"/>
        </w:rPr>
        <w:t>¶</w:t>
      </w:r>
      <w:r w:rsidRPr="009E6C24">
        <w:rPr>
          <w:sz w:val="16"/>
        </w:rPr>
        <w:t xml:space="preserve"> keep on as it has been until now.</w:t>
      </w:r>
      <w:r w:rsidRPr="009E6C24">
        <w:rPr>
          <w:sz w:val="12"/>
        </w:rPr>
        <w:t>¶</w:t>
      </w:r>
      <w:r w:rsidRPr="009E6C24">
        <w:rPr>
          <w:sz w:val="16"/>
        </w:rPr>
        <w:t xml:space="preserve"> </w:t>
      </w:r>
      <w:r w:rsidRPr="009E6C24">
        <w:rPr>
          <w:rStyle w:val="StyleBoldUnderline"/>
        </w:rPr>
        <w:t>The other mistake is that there is no mid-point between</w:t>
      </w:r>
      <w:r w:rsidRPr="009E6C24">
        <w:rPr>
          <w:rStyle w:val="StyleBoldUnderline"/>
          <w:b w:val="0"/>
          <w:sz w:val="12"/>
          <w:u w:val="none"/>
        </w:rPr>
        <w:t>¶</w:t>
      </w:r>
      <w:r w:rsidRPr="009E6C24">
        <w:rPr>
          <w:rStyle w:val="StyleBoldUnderline"/>
          <w:sz w:val="12"/>
        </w:rPr>
        <w:t xml:space="preserve"> </w:t>
      </w:r>
      <w:r w:rsidRPr="009E6C24">
        <w:rPr>
          <w:rStyle w:val="StyleBoldUnderline"/>
        </w:rPr>
        <w:t>conceding nothing and conceding everything</w:t>
      </w:r>
      <w:r w:rsidRPr="009E6C24">
        <w:rPr>
          <w:sz w:val="16"/>
        </w:rPr>
        <w:t xml:space="preserve">. </w:t>
      </w:r>
      <w:r w:rsidRPr="009E6C24">
        <w:rPr>
          <w:rStyle w:val="StyleBoldUnderline"/>
        </w:rPr>
        <w:t>The choice of</w:t>
      </w:r>
      <w:r w:rsidRPr="009E6C24">
        <w:rPr>
          <w:rStyle w:val="StyleBoldUnderline"/>
          <w:b w:val="0"/>
          <w:sz w:val="12"/>
          <w:u w:val="none"/>
        </w:rPr>
        <w:t>¶</w:t>
      </w:r>
      <w:r w:rsidRPr="009E6C24">
        <w:rPr>
          <w:rStyle w:val="StyleBoldUnderline"/>
          <w:sz w:val="12"/>
        </w:rPr>
        <w:t xml:space="preserve"> </w:t>
      </w:r>
      <w:r w:rsidRPr="009E6C24">
        <w:rPr>
          <w:rStyle w:val="StyleBoldUnderline"/>
        </w:rPr>
        <w:t>where to stop making concessions is America’s to make, and the</w:t>
      </w:r>
      <w:r w:rsidRPr="009E6C24">
        <w:rPr>
          <w:rStyle w:val="StyleBoldUnderline"/>
          <w:b w:val="0"/>
          <w:sz w:val="12"/>
          <w:u w:val="none"/>
        </w:rPr>
        <w:t>¶</w:t>
      </w:r>
      <w:r w:rsidRPr="009E6C24">
        <w:rPr>
          <w:rStyle w:val="StyleBoldUnderline"/>
          <w:sz w:val="12"/>
        </w:rPr>
        <w:t xml:space="preserve"> </w:t>
      </w:r>
      <w:r w:rsidRPr="009E6C24">
        <w:rPr>
          <w:rStyle w:val="StyleBoldUnderline"/>
        </w:rPr>
        <w:t>answer has more to do with psychology than policy</w:t>
      </w:r>
      <w:r w:rsidRPr="009E6C24">
        <w:rPr>
          <w:sz w:val="16"/>
        </w:rPr>
        <w:t xml:space="preserve">. </w:t>
      </w:r>
      <w:r w:rsidRPr="009E6C24">
        <w:rPr>
          <w:rStyle w:val="StyleBoldUnderline"/>
        </w:rPr>
        <w:t>People fear</w:t>
      </w:r>
      <w:r w:rsidRPr="009E6C24">
        <w:rPr>
          <w:rStyle w:val="StyleBoldUnderline"/>
          <w:b w:val="0"/>
          <w:sz w:val="12"/>
          <w:u w:val="none"/>
        </w:rPr>
        <w:t>¶</w:t>
      </w:r>
      <w:r w:rsidRPr="009E6C24">
        <w:rPr>
          <w:rStyle w:val="StyleBoldUnderline"/>
          <w:sz w:val="12"/>
        </w:rPr>
        <w:t xml:space="preserve"> </w:t>
      </w:r>
      <w:r w:rsidRPr="009E6C24">
        <w:rPr>
          <w:rStyle w:val="StyleBoldUnderline"/>
        </w:rPr>
        <w:t>that the psychology of concession develops its own momentum</w:t>
      </w:r>
      <w:r w:rsidRPr="009E6C24">
        <w:rPr>
          <w:sz w:val="16"/>
        </w:rPr>
        <w:t>,</w:t>
      </w:r>
      <w:r w:rsidRPr="009E6C24">
        <w:rPr>
          <w:sz w:val="12"/>
        </w:rPr>
        <w:t>¶</w:t>
      </w:r>
      <w:r w:rsidRPr="009E6C24">
        <w:rPr>
          <w:sz w:val="16"/>
        </w:rPr>
        <w:t xml:space="preserve"> leading us to make bigger concessions than we should. This is a</w:t>
      </w:r>
      <w:r w:rsidRPr="009E6C24">
        <w:rPr>
          <w:sz w:val="12"/>
        </w:rPr>
        <w:t>¶</w:t>
      </w:r>
      <w:r w:rsidRPr="009E6C24">
        <w:rPr>
          <w:sz w:val="16"/>
        </w:rPr>
        <w:t xml:space="preserve"> risk, as everyone who bids at an auction or haggles in a marketplace</w:t>
      </w:r>
      <w:r w:rsidRPr="009E6C24">
        <w:rPr>
          <w:sz w:val="12"/>
        </w:rPr>
        <w:t>¶</w:t>
      </w:r>
      <w:r w:rsidRPr="009E6C24">
        <w:rPr>
          <w:sz w:val="16"/>
        </w:rPr>
        <w:t xml:space="preserve"> knows. </w:t>
      </w:r>
      <w:r w:rsidRPr="009E6C24">
        <w:rPr>
          <w:rStyle w:val="Emphasis"/>
        </w:rPr>
        <w:t>The secret is to define clearly in advance just how</w:t>
      </w:r>
      <w:r w:rsidRPr="009E6C24">
        <w:rPr>
          <w:rStyle w:val="Emphasis"/>
          <w:b w:val="0"/>
          <w:sz w:val="12"/>
          <w:u w:val="none"/>
        </w:rPr>
        <w:t>¶</w:t>
      </w:r>
      <w:r w:rsidRPr="009E6C24">
        <w:rPr>
          <w:rStyle w:val="Emphasis"/>
          <w:sz w:val="12"/>
        </w:rPr>
        <w:t xml:space="preserve"> </w:t>
      </w:r>
      <w:r w:rsidRPr="009E6C24">
        <w:rPr>
          <w:rStyle w:val="Emphasis"/>
        </w:rPr>
        <w:t>far one is willing to go.</w:t>
      </w:r>
      <w:r w:rsidRPr="009E6C24">
        <w:rPr>
          <w:sz w:val="16"/>
        </w:rPr>
        <w:t xml:space="preserve"> The challenge for American statesmanship</w:t>
      </w:r>
      <w:r w:rsidRPr="009E6C24">
        <w:rPr>
          <w:sz w:val="12"/>
        </w:rPr>
        <w:t>¶</w:t>
      </w:r>
      <w:r w:rsidRPr="009E6C24">
        <w:rPr>
          <w:sz w:val="16"/>
        </w:rPr>
        <w:t xml:space="preserve"> today is to identify the point at which the United States</w:t>
      </w:r>
      <w:r w:rsidRPr="009E6C24">
        <w:rPr>
          <w:sz w:val="12"/>
        </w:rPr>
        <w:t>¶</w:t>
      </w:r>
      <w:r w:rsidRPr="009E6C24">
        <w:rPr>
          <w:sz w:val="16"/>
        </w:rPr>
        <w:t xml:space="preserve"> should stop making concessions to China, and to explain clearly</w:t>
      </w:r>
      <w:r w:rsidRPr="009E6C24">
        <w:rPr>
          <w:sz w:val="12"/>
        </w:rPr>
        <w:t>¶</w:t>
      </w:r>
      <w:r w:rsidRPr="009E6C24">
        <w:rPr>
          <w:sz w:val="16"/>
        </w:rPr>
        <w:t xml:space="preserve"> to Beijing where that point is, when it has been reached, and</w:t>
      </w:r>
      <w:r w:rsidRPr="009E6C24">
        <w:rPr>
          <w:sz w:val="12"/>
        </w:rPr>
        <w:t>¶</w:t>
      </w:r>
      <w:r w:rsidRPr="009E6C24">
        <w:rPr>
          <w:sz w:val="16"/>
        </w:rPr>
        <w:t xml:space="preserve"> what happens if China keeps pushing beyond it. That needs very</w:t>
      </w:r>
      <w:r w:rsidRPr="009E6C24">
        <w:rPr>
          <w:sz w:val="12"/>
        </w:rPr>
        <w:t>¶</w:t>
      </w:r>
      <w:r w:rsidRPr="009E6C24">
        <w:rPr>
          <w:sz w:val="16"/>
        </w:rPr>
        <w:t xml:space="preserve"> careful consideration, because it makes no sense to try to draw</w:t>
      </w:r>
      <w:r w:rsidRPr="009E6C24">
        <w:rPr>
          <w:sz w:val="12"/>
        </w:rPr>
        <w:t>¶</w:t>
      </w:r>
      <w:r w:rsidRPr="009E6C24">
        <w:rPr>
          <w:sz w:val="16"/>
        </w:rPr>
        <w:t xml:space="preserve"> the line at any point unless America is truly determined to pay</w:t>
      </w:r>
      <w:r w:rsidRPr="009E6C24">
        <w:rPr>
          <w:sz w:val="12"/>
        </w:rPr>
        <w:t>¶</w:t>
      </w:r>
      <w:r w:rsidRPr="009E6C24">
        <w:rPr>
          <w:sz w:val="16"/>
        </w:rPr>
        <w:t xml:space="preserve"> whatever the cost is to prevent China pushing beyond it.</w:t>
      </w:r>
    </w:p>
    <w:p w14:paraId="02C5F3AF" w14:textId="77777777" w:rsidR="00AF1A76" w:rsidRDefault="00AF1A76" w:rsidP="00AF1A76">
      <w:pPr>
        <w:rPr>
          <w:sz w:val="16"/>
        </w:rPr>
      </w:pPr>
    </w:p>
    <w:p w14:paraId="7F2230F9" w14:textId="77777777" w:rsidR="00AF1A76" w:rsidRDefault="00AF1A76" w:rsidP="00AF1A76">
      <w:pPr>
        <w:pStyle w:val="Heading3"/>
      </w:pPr>
      <w:r>
        <w:t>Solvency – International Norms</w:t>
      </w:r>
    </w:p>
    <w:p w14:paraId="5DBDCDB3" w14:textId="77777777" w:rsidR="00AF1A76" w:rsidRDefault="00AF1A76" w:rsidP="00AF1A76">
      <w:pPr>
        <w:pStyle w:val="Heading4"/>
      </w:pPr>
      <w:r>
        <w:t>China will abide by the agreement – strong adherence to international norms</w:t>
      </w:r>
    </w:p>
    <w:p w14:paraId="55892591" w14:textId="77777777" w:rsidR="00AF1A76" w:rsidRPr="00D93AD0" w:rsidRDefault="00AF1A76" w:rsidP="00AF1A76">
      <w:pPr>
        <w:rPr>
          <w:rStyle w:val="StyleStyleBold12pt"/>
        </w:rPr>
      </w:pPr>
      <w:r w:rsidRPr="00D93AD0">
        <w:rPr>
          <w:rStyle w:val="StyleStyleBold12pt"/>
        </w:rPr>
        <w:t>Dingli 2014</w:t>
      </w:r>
    </w:p>
    <w:p w14:paraId="097307D7" w14:textId="77777777" w:rsidR="00AF1A76" w:rsidRDefault="00AF1A76" w:rsidP="00AF1A76">
      <w:r>
        <w:t xml:space="preserve">Shen Dingli, professor and Vice Dean at the Institute of International Affairs, Fudan University. He is also the founder and director of China’s first non-government-based Program on Arms Control and Regional Security at Fudan University, 6-17-2014, "Following International Norms and Laws," China-United States Exchange Foundation, </w:t>
      </w:r>
      <w:hyperlink r:id="rId8" w:history="1">
        <w:r w:rsidRPr="00573B64">
          <w:rPr>
            <w:rStyle w:val="Hyperlink"/>
          </w:rPr>
          <w:t>http://www.chinausfocus.com/foreign-policy/following-international-norms-and-laws/</w:t>
        </w:r>
      </w:hyperlink>
      <w:r>
        <w:t>, JS</w:t>
      </w:r>
    </w:p>
    <w:p w14:paraId="1D00869E" w14:textId="77777777" w:rsidR="00AF1A76" w:rsidRDefault="00AF1A76" w:rsidP="00AF1A76">
      <w:pPr>
        <w:rPr>
          <w:sz w:val="16"/>
        </w:rPr>
      </w:pPr>
      <w:r w:rsidRPr="0030224A">
        <w:rPr>
          <w:sz w:val="16"/>
        </w:rPr>
        <w:t>For a long time</w:t>
      </w:r>
      <w:r w:rsidRPr="00D93AD0">
        <w:rPr>
          <w:u w:val="single"/>
        </w:rPr>
        <w:t xml:space="preserve">, </w:t>
      </w:r>
      <w:r w:rsidRPr="00D93AD0">
        <w:rPr>
          <w:highlight w:val="cyan"/>
          <w:u w:val="single"/>
        </w:rPr>
        <w:t>China has supported international norms and laws as a foundation of conducting contemporary international relations</w:t>
      </w:r>
      <w:r w:rsidRPr="00D93AD0">
        <w:rPr>
          <w:u w:val="single"/>
        </w:rPr>
        <w:t xml:space="preserve">. As early as in November 1950, the PRC sent General Wu Xiuquan to the UN headquarters in New York, revealing and condemning the US aggression on Taiwan and Korea, by citing the United Nations Charter. In 1954, China, in partnership with India, as well as with Myanmar, first proposed the Five Principles of Peaceful Coexistence while concluding the Panchsheel Treaty with India on April 29 in Beijing. Even since then, the Five Principles have been widely accepted as a norm of contemporary international relations. </w:t>
      </w:r>
      <w:r w:rsidRPr="00D93AD0">
        <w:rPr>
          <w:highlight w:val="cyan"/>
          <w:u w:val="single"/>
        </w:rPr>
        <w:t>China has not only promoted the notion of conducting inter-state relations through diplomacy, with a focus on equality and fairness, but has also created the set of Five Principles as its major contribution to the norms of handling international relations.</w:t>
      </w:r>
      <w:r>
        <w:rPr>
          <w:u w:val="single"/>
        </w:rPr>
        <w:t xml:space="preserve"> </w:t>
      </w:r>
      <w:r w:rsidRPr="005A6F72">
        <w:rPr>
          <w:highlight w:val="cyan"/>
          <w:u w:val="single"/>
        </w:rPr>
        <w:t>Since the founding of the PRC six and a half decades ago, China has championed the UN Charter, as this Charter, in advocating for peace, non-aggression and development</w:t>
      </w:r>
      <w:r w:rsidRPr="0030224A">
        <w:rPr>
          <w:sz w:val="16"/>
        </w:rPr>
        <w:t>, has been the source of all international public laws in the post-colonial age. As a former victim of imperialism and colonialism, China and all other formerly suppressed countries would enjoy a fair world as protected by the UN institution. While sticking to the model of UN-based collective security and widest possible multilateralism, those former empires and colonizers shall also be better off through treating small and weak countries on an equal footing.</w:t>
      </w:r>
    </w:p>
    <w:p w14:paraId="38392820" w14:textId="77777777" w:rsidR="00AF1A76" w:rsidRDefault="00AF1A76" w:rsidP="00AF1A76">
      <w:pPr>
        <w:rPr>
          <w:sz w:val="16"/>
        </w:rPr>
      </w:pPr>
    </w:p>
    <w:p w14:paraId="03C52D78" w14:textId="77777777" w:rsidR="00AF1A76" w:rsidRDefault="00AF1A76" w:rsidP="00AF1A76">
      <w:pPr>
        <w:pStyle w:val="Heading4"/>
      </w:pPr>
      <w:r>
        <w:t>China complies with international norms</w:t>
      </w:r>
    </w:p>
    <w:p w14:paraId="3E6DFFE7" w14:textId="77777777" w:rsidR="00AF1A76" w:rsidRPr="0030224A" w:rsidRDefault="00AF1A76" w:rsidP="00AF1A76">
      <w:pPr>
        <w:rPr>
          <w:rStyle w:val="StyleStyleBold12pt"/>
        </w:rPr>
      </w:pPr>
      <w:r w:rsidRPr="0030224A">
        <w:rPr>
          <w:rStyle w:val="StyleStyleBold12pt"/>
        </w:rPr>
        <w:t>Nathan 2014</w:t>
      </w:r>
    </w:p>
    <w:p w14:paraId="1CFF1A4F" w14:textId="77777777" w:rsidR="00AF1A76" w:rsidRDefault="00AF1A76" w:rsidP="00AF1A76">
      <w:r>
        <w:t>Andrew Nathan,</w:t>
      </w:r>
      <w:r w:rsidRPr="0030224A">
        <w:t xml:space="preserve"> </w:t>
      </w:r>
      <w:r>
        <w:t>Professor of Political Science of Columbia University, 12-10-14,” China’s Rise and International Regimes: Does China Intend to Join or Overthrow Existing Norms and Institutions?”,</w:t>
      </w:r>
      <w:r w:rsidRPr="0030224A">
        <w:t xml:space="preserve"> </w:t>
      </w:r>
      <w:hyperlink r:id="rId9" w:history="1">
        <w:r w:rsidRPr="00573B64">
          <w:rPr>
            <w:rStyle w:val="Hyperlink"/>
          </w:rPr>
          <w:t>http://asiacenter.harvard.edu/files/asia-center/files/nathan_12-10-2014.pdf?m=1435075904</w:t>
        </w:r>
      </w:hyperlink>
      <w:r>
        <w:t>, JS</w:t>
      </w:r>
    </w:p>
    <w:p w14:paraId="01A116EE" w14:textId="77777777" w:rsidR="00AF1A76" w:rsidRDefault="00AF1A76" w:rsidP="00AF1A76">
      <w:pPr>
        <w:rPr>
          <w:u w:val="single"/>
        </w:rPr>
      </w:pPr>
      <w:r w:rsidRPr="00A53EB6">
        <w:rPr>
          <w:highlight w:val="cyan"/>
          <w:u w:val="single"/>
        </w:rPr>
        <w:t>International regimes are systems of norms, which can be formal in the form of treaties and institutions</w:t>
      </w:r>
      <w:r w:rsidRPr="0030224A">
        <w:rPr>
          <w:u w:val="single"/>
        </w:rPr>
        <w:t>, or informal and emerging</w:t>
      </w:r>
      <w:r w:rsidRPr="000A4326">
        <w:rPr>
          <w:sz w:val="16"/>
        </w:rPr>
        <w:t xml:space="preserve">. Today's international regimes are much more complicated than the 17th -century Westphalian system. After World War II, a swath of international institutions emerged. The United Nations (UN), the Bretton Woods system governing global financial and economic order, arms control and dis-armament, organizations governing international aviation and global health issues, and many others are important institutions affecting our daily lives. </w:t>
      </w:r>
      <w:r w:rsidRPr="0030224A">
        <w:rPr>
          <w:u w:val="single"/>
        </w:rPr>
        <w:t>To access China's performance record vis-a-vis these institutions, Nathan first defines what</w:t>
      </w:r>
      <w:r>
        <w:rPr>
          <w:u w:val="single"/>
        </w:rPr>
        <w:t xml:space="preserve"> </w:t>
      </w:r>
      <w:r w:rsidRPr="0030224A">
        <w:rPr>
          <w:u w:val="single"/>
        </w:rPr>
        <w:t>it means by a country's compliance with an international regime. It is really a spectrum from</w:t>
      </w:r>
      <w:r>
        <w:rPr>
          <w:u w:val="single"/>
        </w:rPr>
        <w:t xml:space="preserve"> </w:t>
      </w:r>
      <w:r w:rsidRPr="0030224A">
        <w:rPr>
          <w:u w:val="single"/>
        </w:rPr>
        <w:t>complete rejection at one extreme to complete compliance</w:t>
      </w:r>
      <w:r w:rsidRPr="000A4326">
        <w:rPr>
          <w:sz w:val="16"/>
        </w:rPr>
        <w:t xml:space="preserve"> and embrace at the other extreme, with various degrees of compliance and violation in between. In the Mao era, China rejected the international system in principle and stayed outside of it. This is an example of one of the two extremes. Countries can formally join a regime by signing a treaty but violate the agreed norms most of the time; or comply only with formality, but violate selectively in spirit in some areas. These would be scenarios between the two extremes. </w:t>
      </w:r>
      <w:r w:rsidRPr="0030224A">
        <w:rPr>
          <w:u w:val="single"/>
        </w:rPr>
        <w:t>After China took the UN seat in 1972, it began to belong to the international system and to</w:t>
      </w:r>
      <w:r>
        <w:rPr>
          <w:u w:val="single"/>
        </w:rPr>
        <w:t xml:space="preserve"> </w:t>
      </w:r>
      <w:r w:rsidRPr="0030224A">
        <w:rPr>
          <w:u w:val="single"/>
        </w:rPr>
        <w:t>participate in more and more international organizations.</w:t>
      </w:r>
      <w:r w:rsidRPr="000A4326">
        <w:rPr>
          <w:sz w:val="16"/>
        </w:rPr>
        <w:t xml:space="preserve"> Would this trend result in an over throw of the existing regime, or not yet but only a matter of time as China becomes even more powerful? Having examined China's record after its accession into the WTO in 2001, Nathan thinks that </w:t>
      </w:r>
      <w:r w:rsidRPr="0030224A">
        <w:rPr>
          <w:highlight w:val="cyan"/>
          <w:u w:val="single"/>
        </w:rPr>
        <w:t>China is generally moving in the direction of compliance</w:t>
      </w:r>
      <w:r w:rsidRPr="0030224A">
        <w:rPr>
          <w:u w:val="single"/>
        </w:rPr>
        <w:t>, even though China may</w:t>
      </w:r>
      <w:r>
        <w:rPr>
          <w:u w:val="single"/>
        </w:rPr>
        <w:t xml:space="preserve"> </w:t>
      </w:r>
      <w:r w:rsidRPr="0030224A">
        <w:rPr>
          <w:u w:val="single"/>
        </w:rPr>
        <w:t>have complied with the WTO resolutions grudgingly after losing cases, brought by the U.S. and</w:t>
      </w:r>
      <w:r>
        <w:rPr>
          <w:u w:val="single"/>
        </w:rPr>
        <w:t xml:space="preserve"> </w:t>
      </w:r>
      <w:r w:rsidRPr="0030224A">
        <w:rPr>
          <w:u w:val="single"/>
        </w:rPr>
        <w:t>other countries for violating the norms, to the WTO dispute resolution mechanism</w:t>
      </w:r>
      <w:r w:rsidRPr="000A4326">
        <w:rPr>
          <w:sz w:val="16"/>
        </w:rPr>
        <w:t xml:space="preserve">. Similarly in many other areas, </w:t>
      </w:r>
      <w:r w:rsidRPr="0030224A">
        <w:rPr>
          <w:highlight w:val="cyan"/>
          <w:u w:val="single"/>
        </w:rPr>
        <w:t>China has largely complied with or steadily converged to the international</w:t>
      </w:r>
      <w:r>
        <w:rPr>
          <w:highlight w:val="cyan"/>
          <w:u w:val="single"/>
        </w:rPr>
        <w:t xml:space="preserve"> </w:t>
      </w:r>
      <w:r w:rsidRPr="0030224A">
        <w:rPr>
          <w:highlight w:val="cyan"/>
          <w:u w:val="single"/>
        </w:rPr>
        <w:t>standards</w:t>
      </w:r>
      <w:r w:rsidRPr="0030224A">
        <w:rPr>
          <w:u w:val="single"/>
        </w:rPr>
        <w:t xml:space="preserve">, </w:t>
      </w:r>
      <w:r w:rsidRPr="0030224A">
        <w:rPr>
          <w:highlight w:val="cyan"/>
          <w:u w:val="single"/>
        </w:rPr>
        <w:t>such as the</w:t>
      </w:r>
      <w:r w:rsidRPr="0030224A">
        <w:rPr>
          <w:u w:val="single"/>
        </w:rPr>
        <w:t xml:space="preserve"> international aviation regime, the international public health regime</w:t>
      </w:r>
      <w:r>
        <w:rPr>
          <w:u w:val="single"/>
        </w:rPr>
        <w:t xml:space="preserve"> </w:t>
      </w:r>
      <w:r w:rsidRPr="0030224A">
        <w:rPr>
          <w:u w:val="single"/>
        </w:rPr>
        <w:t xml:space="preserve">(sharing more information after the SARS break out in 2003), </w:t>
      </w:r>
      <w:r w:rsidRPr="0030224A">
        <w:rPr>
          <w:highlight w:val="cyan"/>
          <w:u w:val="single"/>
        </w:rPr>
        <w:t>financial and economic related</w:t>
      </w:r>
      <w:r>
        <w:rPr>
          <w:highlight w:val="cyan"/>
          <w:u w:val="single"/>
        </w:rPr>
        <w:t xml:space="preserve"> </w:t>
      </w:r>
      <w:r w:rsidRPr="0030224A">
        <w:rPr>
          <w:highlight w:val="cyan"/>
          <w:u w:val="single"/>
        </w:rPr>
        <w:t>regimes</w:t>
      </w:r>
      <w:r w:rsidRPr="0030224A">
        <w:rPr>
          <w:u w:val="single"/>
        </w:rPr>
        <w:t xml:space="preserve">, wild life protection, </w:t>
      </w:r>
      <w:r w:rsidRPr="0030224A">
        <w:rPr>
          <w:highlight w:val="cyan"/>
          <w:u w:val="single"/>
        </w:rPr>
        <w:t>arms control and dis-armament</w:t>
      </w:r>
      <w:r w:rsidRPr="0030224A">
        <w:rPr>
          <w:u w:val="single"/>
        </w:rPr>
        <w:t xml:space="preserve">. </w:t>
      </w:r>
    </w:p>
    <w:p w14:paraId="1BF94DDA" w14:textId="77777777" w:rsidR="00AF1A76" w:rsidRDefault="00AF1A76" w:rsidP="00AF1A76">
      <w:pPr>
        <w:rPr>
          <w:u w:val="single"/>
        </w:rPr>
      </w:pPr>
    </w:p>
    <w:p w14:paraId="462C702C" w14:textId="77777777" w:rsidR="00AF1A76" w:rsidRDefault="00AF1A76" w:rsidP="00AF1A76">
      <w:pPr>
        <w:pStyle w:val="Heading3"/>
      </w:pPr>
      <w:r>
        <w:t>Solvency – Process – Discrete/Covert Negotiations</w:t>
      </w:r>
    </w:p>
    <w:p w14:paraId="31D8345F" w14:textId="77777777" w:rsidR="00AF1A76" w:rsidRDefault="00AF1A76" w:rsidP="00AF1A76">
      <w:pPr>
        <w:pStyle w:val="Heading4"/>
      </w:pPr>
      <w:r>
        <w:t xml:space="preserve">Negotiations would be private – substantial shifts in foreign policy are done discretely </w:t>
      </w:r>
    </w:p>
    <w:p w14:paraId="4E5DDD5A" w14:textId="77777777" w:rsidR="00AF1A76" w:rsidRDefault="00AF1A76" w:rsidP="00AF1A76">
      <w:r w:rsidRPr="00D86904">
        <w:t xml:space="preserve">Hugh </w:t>
      </w:r>
      <w:r w:rsidRPr="00D86904">
        <w:rPr>
          <w:rStyle w:val="StyleStyleBold12pt"/>
        </w:rPr>
        <w:t>White</w:t>
      </w:r>
      <w:r w:rsidRPr="00D86904">
        <w:t xml:space="preserve">, </w:t>
      </w:r>
      <w:r w:rsidRPr="00D86904">
        <w:rPr>
          <w:rStyle w:val="StyleStyleBold12pt"/>
        </w:rPr>
        <w:t>2012</w:t>
      </w:r>
      <w:r w:rsidRPr="00D86904">
        <w:t>, (professor of strategic studies at the australian national university), The China Choice,</w:t>
      </w:r>
      <w:r>
        <w:t xml:space="preserve"> p. 126-127, mm</w:t>
      </w:r>
    </w:p>
    <w:p w14:paraId="0201B26C" w14:textId="77777777" w:rsidR="00AF1A76" w:rsidRPr="00D86904" w:rsidRDefault="00AF1A76" w:rsidP="00AF1A76"/>
    <w:p w14:paraId="16267BDB" w14:textId="77777777" w:rsidR="00AF1A76" w:rsidRDefault="00AF1A76" w:rsidP="00AF1A76">
      <w:pPr>
        <w:rPr>
          <w:sz w:val="16"/>
        </w:rPr>
      </w:pPr>
      <w:r w:rsidRPr="00D86904">
        <w:rPr>
          <w:sz w:val="16"/>
        </w:rPr>
        <w:t>In an order based on shared power, the United States remains</w:t>
      </w:r>
      <w:r w:rsidRPr="00D86904">
        <w:rPr>
          <w:sz w:val="12"/>
        </w:rPr>
        <w:t>¶</w:t>
      </w:r>
      <w:r w:rsidRPr="00D86904">
        <w:rPr>
          <w:sz w:val="16"/>
        </w:rPr>
        <w:t xml:space="preserve"> a central player in Asian affairs. Its power balances and constrains</w:t>
      </w:r>
      <w:r w:rsidRPr="00D86904">
        <w:rPr>
          <w:sz w:val="12"/>
        </w:rPr>
        <w:t>¶</w:t>
      </w:r>
      <w:r w:rsidRPr="00D86904">
        <w:rPr>
          <w:sz w:val="16"/>
        </w:rPr>
        <w:t xml:space="preserve"> China’s, protects American interests and enforces vital</w:t>
      </w:r>
      <w:r w:rsidRPr="00D86904">
        <w:rPr>
          <w:sz w:val="12"/>
        </w:rPr>
        <w:t>¶</w:t>
      </w:r>
      <w:r w:rsidRPr="00D86904">
        <w:rPr>
          <w:sz w:val="16"/>
        </w:rPr>
        <w:t xml:space="preserve"> norms of international conduct. So </w:t>
      </w:r>
      <w:r w:rsidRPr="00D86904">
        <w:rPr>
          <w:rStyle w:val="StyleBoldUnderline"/>
        </w:rPr>
        <w:t>this is not a matter of abandoning</w:t>
      </w:r>
      <w:r w:rsidRPr="00D86904">
        <w:rPr>
          <w:rStyle w:val="StyleBoldUnderline"/>
          <w:b w:val="0"/>
          <w:sz w:val="12"/>
          <w:u w:val="none"/>
        </w:rPr>
        <w:t>¶</w:t>
      </w:r>
      <w:r w:rsidRPr="00D86904">
        <w:rPr>
          <w:rStyle w:val="StyleBoldUnderline"/>
          <w:sz w:val="12"/>
        </w:rPr>
        <w:t xml:space="preserve"> </w:t>
      </w:r>
      <w:r w:rsidRPr="00D86904">
        <w:rPr>
          <w:rStyle w:val="StyleBoldUnderline"/>
        </w:rPr>
        <w:t>Asia to China, but rather of avoiding that outcome,</w:t>
      </w:r>
      <w:r w:rsidRPr="00D86904">
        <w:rPr>
          <w:rStyle w:val="StyleBoldUnderline"/>
          <w:b w:val="0"/>
          <w:sz w:val="12"/>
          <w:u w:val="none"/>
        </w:rPr>
        <w:t>¶</w:t>
      </w:r>
      <w:r w:rsidRPr="00D86904">
        <w:rPr>
          <w:rStyle w:val="StyleBoldUnderline"/>
          <w:sz w:val="12"/>
        </w:rPr>
        <w:t xml:space="preserve"> </w:t>
      </w:r>
      <w:r w:rsidRPr="00D86904">
        <w:rPr>
          <w:rStyle w:val="StyleBoldUnderline"/>
        </w:rPr>
        <w:t>while</w:t>
      </w:r>
      <w:r w:rsidRPr="00D86904">
        <w:rPr>
          <w:sz w:val="16"/>
        </w:rPr>
        <w:t xml:space="preserve"> at the same time </w:t>
      </w:r>
      <w:r w:rsidRPr="00D86904">
        <w:rPr>
          <w:rStyle w:val="StyleBoldUnderline"/>
        </w:rPr>
        <w:t>avoiding the risks of rivalry.</w:t>
      </w:r>
      <w:r w:rsidRPr="00D86904">
        <w:rPr>
          <w:sz w:val="16"/>
        </w:rPr>
        <w:t xml:space="preserve"> But this does</w:t>
      </w:r>
      <w:r w:rsidRPr="00D86904">
        <w:rPr>
          <w:sz w:val="12"/>
        </w:rPr>
        <w:t>¶</w:t>
      </w:r>
      <w:r w:rsidRPr="00D86904">
        <w:rPr>
          <w:sz w:val="16"/>
        </w:rPr>
        <w:t xml:space="preserve"> not come for nothing. America will have to exercise its authority</w:t>
      </w:r>
      <w:r w:rsidRPr="00D86904">
        <w:rPr>
          <w:sz w:val="12"/>
        </w:rPr>
        <w:t>¶</w:t>
      </w:r>
      <w:r w:rsidRPr="00D86904">
        <w:rPr>
          <w:sz w:val="16"/>
        </w:rPr>
        <w:t xml:space="preserve"> and influence within limits acceptable to China, just as it</w:t>
      </w:r>
      <w:r w:rsidRPr="00D86904">
        <w:rPr>
          <w:sz w:val="12"/>
        </w:rPr>
        <w:t>¶</w:t>
      </w:r>
      <w:r w:rsidRPr="00D86904">
        <w:rPr>
          <w:sz w:val="16"/>
        </w:rPr>
        <w:t xml:space="preserve"> requires China to exercise its power within limits acceptable to</w:t>
      </w:r>
      <w:r w:rsidRPr="00D86904">
        <w:rPr>
          <w:sz w:val="12"/>
        </w:rPr>
        <w:t>¶</w:t>
      </w:r>
      <w:r w:rsidRPr="00D86904">
        <w:rPr>
          <w:sz w:val="16"/>
        </w:rPr>
        <w:t xml:space="preserve"> the United States. </w:t>
      </w:r>
      <w:r w:rsidRPr="00D86904">
        <w:rPr>
          <w:rStyle w:val="StyleBoldUnderline"/>
        </w:rPr>
        <w:t>The hardest part</w:t>
      </w:r>
      <w:r w:rsidRPr="00D86904">
        <w:rPr>
          <w:sz w:val="16"/>
        </w:rPr>
        <w:t xml:space="preserve"> of building an order like this</w:t>
      </w:r>
      <w:r w:rsidRPr="00D86904">
        <w:rPr>
          <w:sz w:val="12"/>
        </w:rPr>
        <w:t>¶</w:t>
      </w:r>
      <w:r w:rsidRPr="00D86904">
        <w:rPr>
          <w:sz w:val="16"/>
        </w:rPr>
        <w:t xml:space="preserve"> </w:t>
      </w:r>
      <w:r w:rsidRPr="00D86904">
        <w:rPr>
          <w:rStyle w:val="StyleBoldUnderline"/>
        </w:rPr>
        <w:t>is to negotiate</w:t>
      </w:r>
      <w:r w:rsidRPr="00D86904">
        <w:rPr>
          <w:sz w:val="16"/>
        </w:rPr>
        <w:t xml:space="preserve"> those </w:t>
      </w:r>
      <w:r w:rsidRPr="00D86904">
        <w:rPr>
          <w:rStyle w:val="StyleBoldUnderline"/>
        </w:rPr>
        <w:t>mutually acceptable limits. It requires a</w:t>
      </w:r>
      <w:r w:rsidRPr="00D86904">
        <w:rPr>
          <w:rStyle w:val="StyleBoldUnderline"/>
          <w:b w:val="0"/>
          <w:sz w:val="12"/>
          <w:u w:val="none"/>
        </w:rPr>
        <w:t>¶</w:t>
      </w:r>
      <w:r w:rsidRPr="00D86904">
        <w:rPr>
          <w:rStyle w:val="StyleBoldUnderline"/>
          <w:sz w:val="12"/>
        </w:rPr>
        <w:t xml:space="preserve"> </w:t>
      </w:r>
      <w:r w:rsidRPr="00D86904">
        <w:rPr>
          <w:rStyle w:val="StyleBoldUnderline"/>
        </w:rPr>
        <w:t>very different diplomacy</w:t>
      </w:r>
      <w:r w:rsidRPr="00D86904">
        <w:rPr>
          <w:sz w:val="16"/>
        </w:rPr>
        <w:t xml:space="preserve"> from anything we have seen for many</w:t>
      </w:r>
      <w:r w:rsidRPr="00D86904">
        <w:rPr>
          <w:sz w:val="12"/>
        </w:rPr>
        <w:t>¶</w:t>
      </w:r>
      <w:r w:rsidRPr="00D86904">
        <w:rPr>
          <w:sz w:val="16"/>
        </w:rPr>
        <w:t xml:space="preserve"> decades. </w:t>
      </w:r>
      <w:r w:rsidRPr="00D86904">
        <w:rPr>
          <w:rStyle w:val="StyleBoldUnderline"/>
        </w:rPr>
        <w:t>This diplomacy would have little in common with the regional</w:t>
      </w:r>
      <w:r w:rsidRPr="00D86904">
        <w:rPr>
          <w:rStyle w:val="StyleBoldUnderline"/>
          <w:b w:val="0"/>
          <w:sz w:val="12"/>
          <w:u w:val="none"/>
        </w:rPr>
        <w:t>¶</w:t>
      </w:r>
      <w:r w:rsidRPr="00D86904">
        <w:rPr>
          <w:rStyle w:val="StyleBoldUnderline"/>
          <w:sz w:val="12"/>
        </w:rPr>
        <w:t xml:space="preserve"> </w:t>
      </w:r>
      <w:r w:rsidRPr="00D86904">
        <w:rPr>
          <w:rStyle w:val="StyleBoldUnderline"/>
        </w:rPr>
        <w:t>forums of recent decades</w:t>
      </w:r>
      <w:r w:rsidRPr="00D86904">
        <w:rPr>
          <w:sz w:val="16"/>
        </w:rPr>
        <w:t xml:space="preserve"> such as the East Asia Summit, Asia-</w:t>
      </w:r>
      <w:r w:rsidRPr="00D86904">
        <w:rPr>
          <w:sz w:val="12"/>
        </w:rPr>
        <w:t>¶</w:t>
      </w:r>
      <w:r w:rsidRPr="00D86904">
        <w:rPr>
          <w:sz w:val="16"/>
        </w:rPr>
        <w:t xml:space="preserve"> Pacific Economic Cooperation and the various versions of the</w:t>
      </w:r>
      <w:r w:rsidRPr="00D86904">
        <w:rPr>
          <w:sz w:val="12"/>
        </w:rPr>
        <w:t>¶</w:t>
      </w:r>
      <w:r w:rsidRPr="00D86904">
        <w:rPr>
          <w:sz w:val="16"/>
        </w:rPr>
        <w:t xml:space="preserve"> Association of Southeast Asian Nations. These all reflect the old</w:t>
      </w:r>
      <w:r w:rsidRPr="00D86904">
        <w:rPr>
          <w:sz w:val="12"/>
        </w:rPr>
        <w:t>¶</w:t>
      </w:r>
      <w:r w:rsidRPr="00D86904">
        <w:rPr>
          <w:sz w:val="16"/>
        </w:rPr>
        <w:t xml:space="preserve"> order in Asia, rather than contributing to building a new one;</w:t>
      </w:r>
      <w:r w:rsidRPr="00D86904">
        <w:rPr>
          <w:sz w:val="12"/>
        </w:rPr>
        <w:t>¶</w:t>
      </w:r>
      <w:r w:rsidRPr="00D86904">
        <w:rPr>
          <w:sz w:val="16"/>
        </w:rPr>
        <w:t xml:space="preserve"> that is inherent in their nature as large, inclusive bodies in which</w:t>
      </w:r>
      <w:r w:rsidRPr="00D86904">
        <w:rPr>
          <w:sz w:val="12"/>
        </w:rPr>
        <w:t>¶</w:t>
      </w:r>
      <w:r w:rsidRPr="00D86904">
        <w:rPr>
          <w:sz w:val="16"/>
        </w:rPr>
        <w:t xml:space="preserve"> every country has an equal say</w:t>
      </w:r>
      <w:r w:rsidRPr="00D86904">
        <w:rPr>
          <w:rStyle w:val="StyleBoldUnderline"/>
        </w:rPr>
        <w:t>. New orders</w:t>
      </w:r>
      <w:r w:rsidRPr="00D86904">
        <w:rPr>
          <w:sz w:val="16"/>
        </w:rPr>
        <w:t xml:space="preserve"> are not built this way.</w:t>
      </w:r>
      <w:r w:rsidRPr="00D86904">
        <w:rPr>
          <w:sz w:val="12"/>
        </w:rPr>
        <w:t>¶</w:t>
      </w:r>
      <w:r w:rsidRPr="00D86904">
        <w:rPr>
          <w:sz w:val="16"/>
        </w:rPr>
        <w:t xml:space="preserve"> They </w:t>
      </w:r>
      <w:r w:rsidRPr="00D86904">
        <w:rPr>
          <w:rStyle w:val="StyleBoldUnderline"/>
        </w:rPr>
        <w:t xml:space="preserve">are shaped in negotiations among the </w:t>
      </w:r>
      <w:r w:rsidRPr="00D86904">
        <w:rPr>
          <w:sz w:val="16"/>
        </w:rPr>
        <w:t>most powerful states</w:t>
      </w:r>
      <w:r w:rsidRPr="00D86904">
        <w:rPr>
          <w:sz w:val="12"/>
        </w:rPr>
        <w:t>¶</w:t>
      </w:r>
      <w:r w:rsidRPr="00D86904">
        <w:rPr>
          <w:sz w:val="16"/>
        </w:rPr>
        <w:t xml:space="preserve"> – </w:t>
      </w:r>
      <w:r w:rsidRPr="00D86904">
        <w:rPr>
          <w:rStyle w:val="StyleBoldUnderline"/>
        </w:rPr>
        <w:t>the great powers</w:t>
      </w:r>
      <w:r w:rsidRPr="00D86904">
        <w:rPr>
          <w:sz w:val="16"/>
        </w:rPr>
        <w:t xml:space="preserve">. </w:t>
      </w:r>
      <w:r w:rsidRPr="00D86904">
        <w:rPr>
          <w:rStyle w:val="Emphasis"/>
        </w:rPr>
        <w:t>Those negotiations do not happen in front of others</w:t>
      </w:r>
      <w:r w:rsidRPr="00D86904">
        <w:rPr>
          <w:sz w:val="16"/>
        </w:rPr>
        <w:t xml:space="preserve">, </w:t>
      </w:r>
      <w:r w:rsidRPr="00D86904">
        <w:rPr>
          <w:rStyle w:val="StyleBoldUnderline"/>
        </w:rPr>
        <w:t>as they involve painful and reluctant compromises</w:t>
      </w:r>
      <w:r w:rsidRPr="00D86904">
        <w:rPr>
          <w:rStyle w:val="StyleBoldUnderline"/>
          <w:b w:val="0"/>
          <w:sz w:val="12"/>
          <w:u w:val="none"/>
        </w:rPr>
        <w:t>¶</w:t>
      </w:r>
      <w:r w:rsidRPr="00D86904">
        <w:rPr>
          <w:rStyle w:val="StyleBoldUnderline"/>
          <w:sz w:val="12"/>
        </w:rPr>
        <w:t xml:space="preserve"> </w:t>
      </w:r>
      <w:r w:rsidRPr="00D86904">
        <w:rPr>
          <w:rStyle w:val="StyleBoldUnderline"/>
        </w:rPr>
        <w:t>on key interests and questions of status</w:t>
      </w:r>
      <w:r w:rsidRPr="00D86904">
        <w:rPr>
          <w:sz w:val="16"/>
        </w:rPr>
        <w:t xml:space="preserve">. Often </w:t>
      </w:r>
      <w:r w:rsidRPr="00D86904">
        <w:rPr>
          <w:rStyle w:val="StyleBoldUnderline"/>
        </w:rPr>
        <w:t>these compromises</w:t>
      </w:r>
      <w:r w:rsidRPr="00D86904">
        <w:rPr>
          <w:rStyle w:val="StyleBoldUnderline"/>
          <w:b w:val="0"/>
          <w:sz w:val="12"/>
          <w:u w:val="none"/>
        </w:rPr>
        <w:t>¶</w:t>
      </w:r>
      <w:r w:rsidRPr="00D86904">
        <w:rPr>
          <w:rStyle w:val="StyleBoldUnderline"/>
          <w:sz w:val="12"/>
        </w:rPr>
        <w:t xml:space="preserve"> </w:t>
      </w:r>
      <w:r w:rsidRPr="00D86904">
        <w:rPr>
          <w:rStyle w:val="StyleBoldUnderline"/>
        </w:rPr>
        <w:t>occur implicitly rather than explicitly</w:t>
      </w:r>
      <w:r w:rsidRPr="00D86904">
        <w:rPr>
          <w:sz w:val="16"/>
        </w:rPr>
        <w:t xml:space="preserve"> – although the</w:t>
      </w:r>
      <w:r w:rsidRPr="00D86904">
        <w:rPr>
          <w:sz w:val="12"/>
        </w:rPr>
        <w:t>¶</w:t>
      </w:r>
      <w:r w:rsidRPr="00D86904">
        <w:rPr>
          <w:sz w:val="16"/>
        </w:rPr>
        <w:t xml:space="preserve"> outcomes must become explicit eventually. If Asia’s strongest</w:t>
      </w:r>
      <w:r w:rsidRPr="00D86904">
        <w:rPr>
          <w:sz w:val="12"/>
        </w:rPr>
        <w:t>¶</w:t>
      </w:r>
      <w:r w:rsidRPr="00D86904">
        <w:rPr>
          <w:sz w:val="16"/>
        </w:rPr>
        <w:t xml:space="preserve"> states are to build a new order based on a concert of power, we</w:t>
      </w:r>
      <w:r w:rsidRPr="00D86904">
        <w:rPr>
          <w:sz w:val="12"/>
        </w:rPr>
        <w:t>¶</w:t>
      </w:r>
      <w:r w:rsidRPr="00D86904">
        <w:rPr>
          <w:sz w:val="16"/>
        </w:rPr>
        <w:t xml:space="preserve"> will have to start with a blank sheet.</w:t>
      </w:r>
    </w:p>
    <w:p w14:paraId="5D6A30E3" w14:textId="77777777" w:rsidR="00AF1A76" w:rsidRDefault="00AF1A76" w:rsidP="00AF1A76">
      <w:pPr>
        <w:rPr>
          <w:sz w:val="16"/>
        </w:rPr>
      </w:pPr>
    </w:p>
    <w:p w14:paraId="4DE26B60" w14:textId="77777777" w:rsidR="00AF1A76" w:rsidRDefault="00AF1A76" w:rsidP="00AF1A76">
      <w:pPr>
        <w:pStyle w:val="Heading3"/>
      </w:pPr>
      <w:r>
        <w:t>Solvency Mechanism – Phased Grand Bargain</w:t>
      </w:r>
    </w:p>
    <w:p w14:paraId="023E25D5" w14:textId="77777777" w:rsidR="00AF1A76" w:rsidRDefault="00AF1A76" w:rsidP="00AF1A76">
      <w:pPr>
        <w:pStyle w:val="Heading4"/>
      </w:pPr>
      <w:r>
        <w:t>A phased grand bargain allows the United States allows the US to protect Taiwan if China doesn’t follow through</w:t>
      </w:r>
    </w:p>
    <w:p w14:paraId="253E1BB2" w14:textId="77777777" w:rsidR="00AF1A76" w:rsidRDefault="00AF1A76" w:rsidP="00AF1A76">
      <w:r w:rsidRPr="000C260E">
        <w:t xml:space="preserve">Charles </w:t>
      </w:r>
      <w:r w:rsidRPr="000C260E">
        <w:rPr>
          <w:rStyle w:val="StyleStyleBold12pt"/>
        </w:rPr>
        <w:t>Glaser</w:t>
      </w:r>
      <w:r w:rsidRPr="000C260E">
        <w:t xml:space="preserve">, Spring </w:t>
      </w:r>
      <w:r w:rsidRPr="000C260E">
        <w:rPr>
          <w:rStyle w:val="StyleStyleBold12pt"/>
        </w:rPr>
        <w:t>2015</w:t>
      </w:r>
      <w:r w:rsidRPr="000C260E">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86, mm</w:t>
      </w:r>
    </w:p>
    <w:p w14:paraId="5AB941CC" w14:textId="77777777" w:rsidR="00AF1A76" w:rsidRPr="000C260E" w:rsidRDefault="00AF1A76" w:rsidP="00AF1A76"/>
    <w:p w14:paraId="101E208E" w14:textId="77777777" w:rsidR="00AF1A76" w:rsidRDefault="00AF1A76" w:rsidP="00AF1A76">
      <w:pPr>
        <w:rPr>
          <w:sz w:val="16"/>
        </w:rPr>
      </w:pPr>
      <w:r w:rsidRPr="000C260E">
        <w:rPr>
          <w:rStyle w:val="StyleBoldUnderline"/>
        </w:rPr>
        <w:t>Another way</w:t>
      </w:r>
      <w:r w:rsidRPr="000C260E">
        <w:rPr>
          <w:sz w:val="16"/>
        </w:rPr>
        <w:t xml:space="preserve"> to balance feasibility and benefits, therefore, </w:t>
      </w:r>
      <w:r w:rsidRPr="000C260E">
        <w:rPr>
          <w:rStyle w:val="StyleBoldUnderline"/>
        </w:rPr>
        <w:t>could be to</w:t>
      </w:r>
      <w:r w:rsidRPr="000C260E">
        <w:rPr>
          <w:sz w:val="16"/>
        </w:rPr>
        <w:t xml:space="preserve"> </w:t>
      </w:r>
      <w:r w:rsidRPr="000C260E">
        <w:rPr>
          <w:rStyle w:val="StyleBoldUnderline"/>
        </w:rPr>
        <w:t>look</w:t>
      </w:r>
      <w:r w:rsidRPr="000C260E">
        <w:rPr>
          <w:rStyle w:val="StyleBoldUnderline"/>
          <w:b w:val="0"/>
          <w:sz w:val="12"/>
          <w:u w:val="none"/>
        </w:rPr>
        <w:t>¶</w:t>
      </w:r>
      <w:r w:rsidRPr="000C260E">
        <w:rPr>
          <w:rStyle w:val="StyleBoldUnderline"/>
          <w:sz w:val="12"/>
        </w:rPr>
        <w:t xml:space="preserve"> </w:t>
      </w:r>
      <w:r w:rsidRPr="000C260E">
        <w:rPr>
          <w:rStyle w:val="StyleBoldUnderline"/>
        </w:rPr>
        <w:t>for a path that divides the grand bargain into smaller</w:t>
      </w:r>
      <w:r w:rsidRPr="000C260E">
        <w:rPr>
          <w:sz w:val="16"/>
        </w:rPr>
        <w:t xml:space="preserve">, more attainable </w:t>
      </w:r>
      <w:r w:rsidRPr="000C260E">
        <w:rPr>
          <w:rStyle w:val="StyleBoldUnderline"/>
        </w:rPr>
        <w:t>increments</w:t>
      </w:r>
      <w:r w:rsidRPr="000C260E">
        <w:rPr>
          <w:sz w:val="16"/>
        </w:rPr>
        <w:t>.</w:t>
      </w:r>
      <w:r w:rsidRPr="000C260E">
        <w:rPr>
          <w:sz w:val="12"/>
        </w:rPr>
        <w:t>¶</w:t>
      </w:r>
      <w:r w:rsidRPr="000C260E">
        <w:rPr>
          <w:sz w:val="16"/>
        </w:rPr>
        <w:t xml:space="preserve"> </w:t>
      </w:r>
      <w:r w:rsidRPr="000C260E">
        <w:rPr>
          <w:rStyle w:val="StyleBoldUnderline"/>
        </w:rPr>
        <w:t>One can imagine a series of steps, including the United States ending</w:t>
      </w:r>
      <w:r w:rsidRPr="000C260E">
        <w:rPr>
          <w:rStyle w:val="StyleBoldUnderline"/>
          <w:b w:val="0"/>
          <w:sz w:val="12"/>
          <w:u w:val="none"/>
        </w:rPr>
        <w:t>¶</w:t>
      </w:r>
      <w:r w:rsidRPr="000C260E">
        <w:rPr>
          <w:rStyle w:val="StyleBoldUnderline"/>
          <w:sz w:val="12"/>
        </w:rPr>
        <w:t xml:space="preserve"> </w:t>
      </w:r>
      <w:r w:rsidRPr="000C260E">
        <w:rPr>
          <w:rStyle w:val="StyleBoldUnderline"/>
        </w:rPr>
        <w:t>its arms sales to Taiwan and China ending its use of force to advance its maritime</w:t>
      </w:r>
      <w:r w:rsidRPr="000C260E">
        <w:rPr>
          <w:rStyle w:val="StyleBoldUnderline"/>
          <w:b w:val="0"/>
          <w:sz w:val="12"/>
          <w:u w:val="none"/>
        </w:rPr>
        <w:t>¶</w:t>
      </w:r>
      <w:r w:rsidRPr="000C260E">
        <w:rPr>
          <w:rStyle w:val="StyleBoldUnderline"/>
          <w:sz w:val="12"/>
        </w:rPr>
        <w:t xml:space="preserve"> </w:t>
      </w:r>
      <w:r w:rsidRPr="000C260E">
        <w:rPr>
          <w:rStyle w:val="StyleBoldUnderline"/>
        </w:rPr>
        <w:t>claims, that could be implemented sequentially</w:t>
      </w:r>
      <w:r w:rsidRPr="000C260E">
        <w:rPr>
          <w:sz w:val="16"/>
        </w:rPr>
        <w:t xml:space="preserve"> </w:t>
      </w:r>
      <w:r w:rsidRPr="000C260E">
        <w:rPr>
          <w:rStyle w:val="StyleBoldUnderline"/>
        </w:rPr>
        <w:t>to create a phased grand</w:t>
      </w:r>
      <w:r w:rsidRPr="000C260E">
        <w:rPr>
          <w:rStyle w:val="StyleBoldUnderline"/>
          <w:b w:val="0"/>
          <w:sz w:val="12"/>
          <w:u w:val="none"/>
        </w:rPr>
        <w:t>¶</w:t>
      </w:r>
      <w:r w:rsidRPr="000C260E">
        <w:rPr>
          <w:rStyle w:val="StyleBoldUnderline"/>
          <w:sz w:val="12"/>
        </w:rPr>
        <w:t xml:space="preserve"> </w:t>
      </w:r>
      <w:r w:rsidRPr="000C260E">
        <w:rPr>
          <w:rStyle w:val="StyleBoldUnderline"/>
        </w:rPr>
        <w:t>bargain</w:t>
      </w:r>
      <w:r w:rsidRPr="000C260E">
        <w:rPr>
          <w:sz w:val="16"/>
        </w:rPr>
        <w:t xml:space="preserve">. </w:t>
      </w:r>
      <w:r w:rsidRPr="000C260E">
        <w:rPr>
          <w:rStyle w:val="StyleBoldUnderline"/>
        </w:rPr>
        <w:t>This approach would enable the United States to revert to its current</w:t>
      </w:r>
      <w:r w:rsidRPr="000C260E">
        <w:rPr>
          <w:rStyle w:val="StyleBoldUnderline"/>
          <w:b w:val="0"/>
          <w:sz w:val="12"/>
          <w:u w:val="none"/>
        </w:rPr>
        <w:t>¶</w:t>
      </w:r>
      <w:r w:rsidRPr="000C260E">
        <w:rPr>
          <w:rStyle w:val="StyleBoldUnderline"/>
          <w:sz w:val="12"/>
        </w:rPr>
        <w:t xml:space="preserve"> </w:t>
      </w:r>
      <w:r w:rsidRPr="000C260E">
        <w:rPr>
          <w:rStyle w:val="StyleBoldUnderline"/>
        </w:rPr>
        <w:t>Taiwan policy if China failed to uphold its side of the phased agreement</w:t>
      </w:r>
      <w:r w:rsidRPr="000C260E">
        <w:rPr>
          <w:sz w:val="16"/>
        </w:rPr>
        <w:t>. Another</w:t>
      </w:r>
      <w:r w:rsidRPr="000C260E">
        <w:rPr>
          <w:sz w:val="12"/>
        </w:rPr>
        <w:t>¶</w:t>
      </w:r>
      <w:r w:rsidRPr="000C260E">
        <w:rPr>
          <w:sz w:val="16"/>
        </w:rPr>
        <w:t xml:space="preserve"> possibility might include partial resolution of the maritime disputes.</w:t>
      </w:r>
      <w:r w:rsidRPr="000C260E">
        <w:rPr>
          <w:sz w:val="12"/>
        </w:rPr>
        <w:t>¶</w:t>
      </w:r>
      <w:r w:rsidRPr="000C260E">
        <w:rPr>
          <w:sz w:val="16"/>
        </w:rPr>
        <w:t xml:space="preserve"> An agreement that delayed resolution of the sovereignty disputes far into the</w:t>
      </w:r>
      <w:r w:rsidRPr="000C260E">
        <w:rPr>
          <w:sz w:val="12"/>
        </w:rPr>
        <w:t>¶</w:t>
      </w:r>
      <w:r w:rsidRPr="000C260E">
        <w:rPr>
          <w:sz w:val="16"/>
        </w:rPr>
        <w:t xml:space="preserve"> future, or indefinitely, while settling the resource disputes would be more feasible</w:t>
      </w:r>
      <w:r w:rsidRPr="000C260E">
        <w:rPr>
          <w:sz w:val="12"/>
        </w:rPr>
        <w:t>¶</w:t>
      </w:r>
      <w:r w:rsidRPr="000C260E">
        <w:rPr>
          <w:sz w:val="16"/>
        </w:rPr>
        <w:t xml:space="preserve"> to achieve than a full resolution. This type of agreement could be possible</w:t>
      </w:r>
      <w:r w:rsidRPr="000C260E">
        <w:rPr>
          <w:sz w:val="12"/>
        </w:rPr>
        <w:t>¶</w:t>
      </w:r>
      <w:r w:rsidRPr="000C260E">
        <w:rPr>
          <w:sz w:val="16"/>
        </w:rPr>
        <w:t xml:space="preserve"> because, for the most part, the sovereignty disputes can be separated from the</w:t>
      </w:r>
      <w:r w:rsidRPr="000C260E">
        <w:rPr>
          <w:sz w:val="12"/>
        </w:rPr>
        <w:t>¶</w:t>
      </w:r>
      <w:r w:rsidRPr="000C260E">
        <w:rPr>
          <w:sz w:val="16"/>
        </w:rPr>
        <w:t xml:space="preserve"> resource disputes. In fact, China and Japan reached this type of arrangement in</w:t>
      </w:r>
      <w:r w:rsidRPr="000C260E">
        <w:rPr>
          <w:sz w:val="12"/>
        </w:rPr>
        <w:t>¶</w:t>
      </w:r>
      <w:r w:rsidRPr="000C260E">
        <w:rPr>
          <w:sz w:val="16"/>
        </w:rPr>
        <w:t xml:space="preserve"> 2008, although it has yet to be implemented.111 </w:t>
      </w:r>
      <w:r w:rsidRPr="000C260E">
        <w:rPr>
          <w:rStyle w:val="StyleBoldUnderline"/>
        </w:rPr>
        <w:t>The United States could pursue</w:t>
      </w:r>
      <w:r w:rsidRPr="000C260E">
        <w:rPr>
          <w:rStyle w:val="StyleBoldUnderline"/>
          <w:b w:val="0"/>
          <w:sz w:val="12"/>
          <w:u w:val="none"/>
        </w:rPr>
        <w:t>¶</w:t>
      </w:r>
      <w:r w:rsidRPr="000C260E">
        <w:rPr>
          <w:rStyle w:val="StyleBoldUnderline"/>
          <w:sz w:val="12"/>
        </w:rPr>
        <w:t xml:space="preserve"> </w:t>
      </w:r>
      <w:r w:rsidRPr="000C260E">
        <w:rPr>
          <w:rStyle w:val="StyleBoldUnderline"/>
        </w:rPr>
        <w:t>a variant of this staged approach that would enable it to try to push the diplomatic</w:t>
      </w:r>
      <w:r w:rsidRPr="000C260E">
        <w:rPr>
          <w:rStyle w:val="StyleBoldUnderline"/>
          <w:b w:val="0"/>
          <w:sz w:val="12"/>
          <w:u w:val="none"/>
        </w:rPr>
        <w:t>¶</w:t>
      </w:r>
      <w:r w:rsidRPr="000C260E">
        <w:rPr>
          <w:rStyle w:val="StyleBoldUnderline"/>
          <w:sz w:val="12"/>
        </w:rPr>
        <w:t xml:space="preserve"> </w:t>
      </w:r>
      <w:r w:rsidRPr="000C260E">
        <w:rPr>
          <w:rStyle w:val="StyleBoldUnderline"/>
        </w:rPr>
        <w:t>process forward</w:t>
      </w:r>
      <w:r w:rsidRPr="000C260E">
        <w:rPr>
          <w:sz w:val="16"/>
        </w:rPr>
        <w:t>. In this more proactive model, the United States would</w:t>
      </w:r>
      <w:r w:rsidRPr="000C260E">
        <w:rPr>
          <w:sz w:val="12"/>
        </w:rPr>
        <w:t>¶</w:t>
      </w:r>
      <w:r w:rsidRPr="000C260E">
        <w:rPr>
          <w:sz w:val="16"/>
        </w:rPr>
        <w:t xml:space="preserve"> make its initial concession unilaterally, while explaining that further concessions</w:t>
      </w:r>
      <w:r w:rsidRPr="000C260E">
        <w:rPr>
          <w:sz w:val="12"/>
        </w:rPr>
        <w:t>¶</w:t>
      </w:r>
      <w:r w:rsidRPr="000C260E">
        <w:rPr>
          <w:sz w:val="16"/>
        </w:rPr>
        <w:t xml:space="preserve"> would hinge on China’s reciprocation of its initial move.</w:t>
      </w:r>
    </w:p>
    <w:p w14:paraId="6ED39B36" w14:textId="77777777" w:rsidR="00AF1A76" w:rsidRDefault="00AF1A76" w:rsidP="00AF1A76">
      <w:pPr>
        <w:pStyle w:val="Heading4"/>
      </w:pPr>
      <w:r>
        <w:t>Gradual implementation of the grand bargain sustains alliance credibility</w:t>
      </w:r>
    </w:p>
    <w:p w14:paraId="46F6463A" w14:textId="77777777" w:rsidR="00AF1A76" w:rsidRDefault="00AF1A76" w:rsidP="00AF1A76">
      <w:r w:rsidRPr="00971872">
        <w:t xml:space="preserve">Charles </w:t>
      </w:r>
      <w:r w:rsidRPr="00E95813">
        <w:rPr>
          <w:rStyle w:val="StyleStyleBold12pt"/>
        </w:rPr>
        <w:t>Glaser</w:t>
      </w:r>
      <w:r w:rsidRPr="00971872">
        <w:t xml:space="preserve">, Mar/April </w:t>
      </w:r>
      <w:r w:rsidRPr="00E95813">
        <w:rPr>
          <w:rStyle w:val="StyleStyleBold12pt"/>
        </w:rPr>
        <w:t>2011</w:t>
      </w:r>
      <w:r w:rsidRPr="00971872">
        <w:t>, (Glaser is a professor in the Elliott School of International Affairs at George Washington University. He is also a fellow in the Kissinger Institute at the Woodrow Wilson International Center for Scholars). Foreign Affairs, “will china’s rise lead to war? EBSCOhost, mm</w:t>
      </w:r>
    </w:p>
    <w:p w14:paraId="70F0F037" w14:textId="77777777" w:rsidR="00AF1A76" w:rsidRPr="001646C2" w:rsidRDefault="00AF1A76" w:rsidP="00AF1A76"/>
    <w:p w14:paraId="663C6351" w14:textId="77777777" w:rsidR="00AF1A76" w:rsidRDefault="00AF1A76" w:rsidP="00AF1A76">
      <w:pPr>
        <w:rPr>
          <w:sz w:val="16"/>
        </w:rPr>
      </w:pPr>
      <w:r w:rsidRPr="001646C2">
        <w:rPr>
          <w:sz w:val="16"/>
        </w:rPr>
        <w:t xml:space="preserve">The key question, then, is whether China has limited or unlimited goals. It is true that China has disagreements with several of its neighbors, but there is actually little reason to believe that it has or will develop grand territorial ambitions in its region or beyond. Concessions on Taiwan would thus risk encouraging China to pursue more demanding policies on those issues for which the status quo is currently disputed, including the status of the offshore islands and maritime borders in the East China and South China seas. But </w:t>
      </w:r>
      <w:r w:rsidRPr="001646C2">
        <w:rPr>
          <w:rStyle w:val="StyleBoldUnderline"/>
        </w:rPr>
        <w:t>the risks of reduced U.S. credibility for protecting allies when the status quo is crystal clear</w:t>
      </w:r>
      <w:r w:rsidRPr="001646C2">
        <w:rPr>
          <w:sz w:val="16"/>
        </w:rPr>
        <w:t>--as is the case with Japan and South Korea--</w:t>
      </w:r>
      <w:r w:rsidRPr="001646C2">
        <w:rPr>
          <w:rStyle w:val="StyleBoldUnderline"/>
        </w:rPr>
        <w:t xml:space="preserve">should be small, especially if any change in policy on Taiwan is accompanied by </w:t>
      </w:r>
      <w:r w:rsidRPr="001646C2">
        <w:rPr>
          <w:rStyle w:val="Emphasis"/>
        </w:rPr>
        <w:t>countervailing measures</w:t>
      </w:r>
      <w:r w:rsidRPr="001646C2">
        <w:rPr>
          <w:sz w:val="16"/>
        </w:rPr>
        <w:t xml:space="preserve"> (such as a renewed declaration of the United States' other alliance commitments, a reinforcement of U.S. forward deployed troops, and an increase in joint military exercises and technological cooperation with U.S. allies).</w:t>
      </w:r>
      <w:r w:rsidRPr="001646C2">
        <w:rPr>
          <w:sz w:val="12"/>
        </w:rPr>
        <w:t>¶</w:t>
      </w:r>
      <w:r w:rsidRPr="001646C2">
        <w:rPr>
          <w:sz w:val="16"/>
        </w:rPr>
        <w:t xml:space="preserve"> Whether and how the United States should reduce its commitment to Taiwan is clearly a complex issue</w:t>
      </w:r>
      <w:r w:rsidRPr="001646C2">
        <w:rPr>
          <w:rStyle w:val="StyleBoldUnderline"/>
        </w:rPr>
        <w:t>. If the United States does decide to change its policy, a gradual easing of its commitment is likely best, as opposed to a sharp, highly advertised break</w:t>
      </w:r>
      <w:r w:rsidRPr="001646C2">
        <w:rPr>
          <w:sz w:val="16"/>
        </w:rPr>
        <w:t xml:space="preserve">. And since relations between Taiwan and China have improved over the past few years, </w:t>
      </w:r>
      <w:r w:rsidRPr="001646C2">
        <w:rPr>
          <w:rStyle w:val="StyleBoldUnderline"/>
        </w:rPr>
        <w:t>Washington will likely have both the time and the room to evaluate and adjust its policy as the regional and global situations evolve</w:t>
      </w:r>
      <w:r w:rsidRPr="001646C2">
        <w:rPr>
          <w:sz w:val="16"/>
        </w:rPr>
        <w:t>.</w:t>
      </w:r>
    </w:p>
    <w:p w14:paraId="35BB05A6" w14:textId="77777777" w:rsidR="00AF1A76" w:rsidRDefault="00AF1A76" w:rsidP="00AF1A76">
      <w:pPr>
        <w:pStyle w:val="Heading2"/>
      </w:pPr>
      <w:r>
        <w:t>Advantage: Security Dilemma</w:t>
      </w:r>
    </w:p>
    <w:p w14:paraId="62D4885F" w14:textId="77777777" w:rsidR="00AF1A76" w:rsidRDefault="00AF1A76" w:rsidP="00AF1A76">
      <w:pPr>
        <w:pStyle w:val="Heading3"/>
      </w:pPr>
      <w:r>
        <w:t>UQ – Security Dilemma</w:t>
      </w:r>
    </w:p>
    <w:p w14:paraId="0E8080E7" w14:textId="77777777" w:rsidR="00AF1A76" w:rsidRDefault="00AF1A76" w:rsidP="00AF1A76">
      <w:pPr>
        <w:pStyle w:val="Heading4"/>
      </w:pPr>
      <w:r>
        <w:t>The current engagement/containment strategy is fueling a security dilemma</w:t>
      </w:r>
    </w:p>
    <w:p w14:paraId="72DDCFF8" w14:textId="77777777" w:rsidR="00AF1A76" w:rsidRDefault="00AF1A76" w:rsidP="00AF1A76">
      <w:r w:rsidRPr="003653D5">
        <w:t xml:space="preserve">Adam </w:t>
      </w:r>
      <w:r w:rsidRPr="003653D5">
        <w:rPr>
          <w:rStyle w:val="StyleStyleBold12pt"/>
        </w:rPr>
        <w:t>Liff</w:t>
      </w:r>
      <w:r w:rsidRPr="003653D5">
        <w:t xml:space="preserve"> </w:t>
      </w:r>
      <w:r w:rsidRPr="003653D5">
        <w:rPr>
          <w:rStyle w:val="StyleStyleBold12pt"/>
        </w:rPr>
        <w:t>and</w:t>
      </w:r>
      <w:r w:rsidRPr="003653D5">
        <w:t xml:space="preserve"> John </w:t>
      </w:r>
      <w:r w:rsidRPr="003653D5">
        <w:rPr>
          <w:rStyle w:val="StyleStyleBold12pt"/>
        </w:rPr>
        <w:t>Ikenberry</w:t>
      </w:r>
      <w:r w:rsidRPr="003653D5">
        <w:t xml:space="preserve">, Fall </w:t>
      </w:r>
      <w:r w:rsidRPr="003653D5">
        <w:rPr>
          <w:rStyle w:val="StyleStyleBold12pt"/>
        </w:rPr>
        <w:t>2014</w:t>
      </w:r>
      <w:r w:rsidRPr="003653D5">
        <w:t>, (Liff is an assistant professor at the school of global and international studies at indiana university; Ikenberry is a professor of politics and international affairs at princeton), Foreign Affairs, 39(2), Project Muse, mm</w:t>
      </w:r>
    </w:p>
    <w:p w14:paraId="428043D2" w14:textId="77777777" w:rsidR="00AF1A76" w:rsidRPr="003653D5" w:rsidRDefault="00AF1A76" w:rsidP="00AF1A76"/>
    <w:p w14:paraId="4DB6AA54" w14:textId="77777777" w:rsidR="00AF1A76" w:rsidRDefault="00AF1A76" w:rsidP="00AF1A76">
      <w:pPr>
        <w:rPr>
          <w:sz w:val="16"/>
        </w:rPr>
      </w:pPr>
      <w:r w:rsidRPr="003653D5">
        <w:rPr>
          <w:rStyle w:val="StyleBoldUnderline"/>
        </w:rPr>
        <w:t>Over the past twenty-five years, China has significantly increased its military spending and enhanced its military capabilities both quantitatively and qualitatively</w:t>
      </w:r>
      <w:r w:rsidRPr="00D572F2">
        <w:rPr>
          <w:sz w:val="16"/>
        </w:rPr>
        <w:t>. There seems more to come, as political and military leaders in Beijing refer to an “increasingly severe” security environment and call for still greater military spending and capabilities.30 Meanwhile, most U.S. allies and partners see China as the primary cause of the problem.</w:t>
      </w:r>
      <w:r w:rsidRPr="00D572F2">
        <w:rPr>
          <w:sz w:val="12"/>
        </w:rPr>
        <w:t>¶</w:t>
      </w:r>
      <w:r w:rsidRPr="00D572F2">
        <w:rPr>
          <w:sz w:val="16"/>
        </w:rPr>
        <w:t xml:space="preserve"> </w:t>
      </w:r>
      <w:r w:rsidRPr="003653D5">
        <w:rPr>
          <w:rStyle w:val="StyleBoldUnderline"/>
        </w:rPr>
        <w:t>Beijing appears to interpret U.S.</w:t>
      </w:r>
      <w:r w:rsidRPr="00D572F2">
        <w:rPr>
          <w:sz w:val="16"/>
        </w:rPr>
        <w:t xml:space="preserve"> security </w:t>
      </w:r>
      <w:r w:rsidRPr="003653D5">
        <w:rPr>
          <w:rStyle w:val="StyleBoldUnderline"/>
        </w:rPr>
        <w:t>alliances</w:t>
      </w:r>
      <w:r w:rsidRPr="00D572F2">
        <w:rPr>
          <w:sz w:val="16"/>
        </w:rPr>
        <w:t xml:space="preserve"> and partnerships in the Asia Pacific </w:t>
      </w:r>
      <w:r w:rsidRPr="003653D5">
        <w:rPr>
          <w:rStyle w:val="StyleBoldUnderline"/>
        </w:rPr>
        <w:t>as Cold War “relics</w:t>
      </w:r>
      <w:r w:rsidRPr="00D572F2">
        <w:rPr>
          <w:sz w:val="16"/>
        </w:rPr>
        <w:t xml:space="preserve">” and therefore the persistence </w:t>
      </w:r>
      <w:r w:rsidRPr="003653D5">
        <w:rPr>
          <w:rStyle w:val="StyleBoldUnderline"/>
        </w:rPr>
        <w:t>and</w:t>
      </w:r>
      <w:r w:rsidRPr="00D572F2">
        <w:rPr>
          <w:sz w:val="16"/>
        </w:rPr>
        <w:t xml:space="preserve"> strengthening of these relationships </w:t>
      </w:r>
      <w:r w:rsidRPr="003653D5">
        <w:rPr>
          <w:rStyle w:val="StyleBoldUnderline"/>
        </w:rPr>
        <w:t>as a sign of U.S. attempts to “contain” China</w:t>
      </w:r>
      <w:r w:rsidRPr="00D572F2">
        <w:rPr>
          <w:sz w:val="16"/>
        </w:rPr>
        <w:t xml:space="preserve">. In contrast, the United States and its security allies and partners seem to see their own moves as responses to the objective reality of the changing distribution of material capabilities and uncertainty about the future; they are aimed at maintaining regional stability and a status quo that allows all countries—including China—to remain secure and grow prosperous. On the surface, at least, </w:t>
      </w:r>
      <w:r w:rsidRPr="003653D5">
        <w:rPr>
          <w:rStyle w:val="StyleBoldUnderline"/>
        </w:rPr>
        <w:t>the consequences of China’s rise</w:t>
      </w:r>
      <w:r w:rsidRPr="00D572F2">
        <w:rPr>
          <w:sz w:val="16"/>
        </w:rPr>
        <w:t>—in particular its pace and scope—</w:t>
      </w:r>
      <w:r w:rsidRPr="003653D5">
        <w:rPr>
          <w:rStyle w:val="StyleBoldUnderline"/>
        </w:rPr>
        <w:t xml:space="preserve">seems a </w:t>
      </w:r>
      <w:r w:rsidRPr="003653D5">
        <w:rPr>
          <w:rStyle w:val="Emphasis"/>
        </w:rPr>
        <w:t>textbook case of a security dilemma</w:t>
      </w:r>
      <w:r w:rsidRPr="00D572F2">
        <w:rPr>
          <w:sz w:val="16"/>
        </w:rPr>
        <w:t>–</w:t>
      </w:r>
      <w:r w:rsidRPr="003653D5">
        <w:rPr>
          <w:rStyle w:val="StyleBoldUnderline"/>
        </w:rPr>
        <w:t xml:space="preserve">induced destabilizing spiral. </w:t>
      </w:r>
      <w:r w:rsidRPr="00D572F2">
        <w:rPr>
          <w:sz w:val="16"/>
        </w:rPr>
        <w:t>Additional factors intensifying this dynamic are widespread uncertainty about China’s intentions given the confusing doctrine of the People’s Liberation Army (PLA) and Beijing’s relatively low transparency concerning its military affairs and policy decisionmaking.</w:t>
      </w:r>
      <w:r w:rsidRPr="00D572F2">
        <w:rPr>
          <w:sz w:val="12"/>
        </w:rPr>
        <w:t>¶</w:t>
      </w:r>
      <w:r w:rsidRPr="00D572F2">
        <w:rPr>
          <w:sz w:val="16"/>
        </w:rPr>
        <w:t xml:space="preserve"> The objectively measurable change in China’s military spending and capabilities over the past quarter century is telling. Since 1990 China’s official defense budget has increased in nominal terms by double digits every year except 2010. Its projected official defense budget in 2014 was 808 billion renminbi (approximately $132 billion), a 12.2 percent increase over 2013. The official figure is the world’s second highest, more than double Japan’s and nearly three times India’s. Many analysts believe that Beijing’s official budget is significantly lower than its actual spending. Regardless of the precise figure, the basic trend line is clear: both spending on and the capabilities of the PLA have increased at a rapid rate.31 [End Page 66]</w:t>
      </w:r>
      <w:r w:rsidRPr="00D572F2">
        <w:rPr>
          <w:sz w:val="12"/>
        </w:rPr>
        <w:t>¶</w:t>
      </w:r>
      <w:r w:rsidRPr="00D572F2">
        <w:rPr>
          <w:sz w:val="16"/>
        </w:rPr>
        <w:t xml:space="preserve"> Especially since 2000, the pace and scope of improvement in the PLA’s military capabilities have exceeded most observers’ expectations. Accordingly, and regardless of Beijing’s intentions, the PLA increasingly poses at least a potential threat to China’s neighbors and the United States.32 A salient example is the PLA’s conventional ballistic missile program, including its advanced cruise missiles and an indigenously developed antiship ballistic missile—the first of its kind for China. Progress is also manifest in China’s rapidly improving naval and air forces.</w:t>
      </w:r>
      <w:r w:rsidRPr="00D572F2">
        <w:rPr>
          <w:sz w:val="12"/>
        </w:rPr>
        <w:t>¶</w:t>
      </w:r>
      <w:r w:rsidRPr="00D572F2">
        <w:rPr>
          <w:sz w:val="16"/>
        </w:rPr>
        <w:t xml:space="preserve"> The potentially destabilizing impact of China’s surging defense budget and rapidly modernizing military on the security of neighboring states arguably is exacerbated by China’s ambiguous strategy of “active defense” (jiji fangyu), which officially states that China will use military force only if it is attacked. PLA doctrinal writings suggest, however, that Beijing may interpret almost any affront to its “sovereignty and territorial integrity” as constituting an “attack”— a vague policy that the U.S. Defense Department identifies as troubling.33</w:t>
      </w:r>
      <w:r w:rsidRPr="00D572F2">
        <w:rPr>
          <w:sz w:val="12"/>
        </w:rPr>
        <w:t>¶</w:t>
      </w:r>
      <w:r w:rsidRPr="00D572F2">
        <w:rPr>
          <w:sz w:val="16"/>
        </w:rPr>
        <w:t xml:space="preserve"> </w:t>
      </w:r>
      <w:r w:rsidRPr="00D572F2">
        <w:rPr>
          <w:rStyle w:val="StyleBoldUnderline"/>
        </w:rPr>
        <w:t>Regardless of China’s actual intentions, many in the region interpret recent developments as increasingly threatening</w:t>
      </w:r>
      <w:r w:rsidRPr="00D572F2">
        <w:rPr>
          <w:sz w:val="16"/>
        </w:rPr>
        <w:t>. Weapons and platforms widely perceived as ominous despite Beijing’s insistence on their supposedly “defensive” nature include the PLA’s nascent aircraft carrier program, stealth fighters, armed drones, submarines, short- and medium-range ballistic missiles, nuclear weapons, and antisatellite and cyberwarfare capabilities. China’s relative lack of military transparency appears to exacerbate widespread concerns about its rapidly advancing capabilities and intentions. Although since 1998 China has issued biannual defense white papers and submitted basic reports on defense expenditures to the United Nations, by any objective measure its level of transparency on decisionmaking, spending, capabilities, and objectives remains far below those of other countries at comparable levels of military development, including the United States and its most capable regional allies.34</w:t>
      </w:r>
      <w:r w:rsidRPr="00D572F2">
        <w:rPr>
          <w:sz w:val="12"/>
        </w:rPr>
        <w:t>¶</w:t>
      </w:r>
      <w:r w:rsidRPr="00D572F2">
        <w:rPr>
          <w:sz w:val="16"/>
        </w:rPr>
        <w:t xml:space="preserve"> Meanwhile, public statements by Chinese officials and government-run media tend to summarily dismiss other countries’ concerns about China’s military [End Page 67] buildup. Official rhetoric and media commentary suggest only limited awareness that China is engaged in a strategic interaction and a lack of concern about potentially destabilizing consequences—that is, recognition of the costs and potentially disastrous consequences of an emerging security dilemma.35 For example, foreign concerns are frequently written off by government and military officials and the Chinese media as attempts by the United States and its allies to “hype the China threat theory” (zhongguo weixie de chaozuo) for self-interested, ulterior motives (bieyouyongxin).36 Beijing has employed the same dismissive slogans for years despite sea changes in objectively measurable circumstances, such as China’s defense spending increasing from one-third Japan’s to two or three times Japan’s from 2002 to 2014.37 In a 2011 interview on China’s aircraft carrier program, a naval researcher explained Beijing’s motivations as “just want[ing] to improve [China’s] self defense ability,” stating that China “does not want[] to threat[en] any country” and that the idea of China as a threat is “baseless.”38 Meanwhile, as apparent evidence of the fundamental attribution error from social psychology in play in international politics, Beijing dismisses Japan’s stated concerns about its massive neighbor’s rapidly advancing military capabilities as disguised efforts to justify Tokyo’s supposed hidden agenda of remilitarization and “resurgent militarism” (jungguozhuyi de sihuifuran).39</w:t>
      </w:r>
      <w:r w:rsidRPr="00D572F2">
        <w:rPr>
          <w:sz w:val="12"/>
        </w:rPr>
        <w:t>¶</w:t>
      </w:r>
      <w:r w:rsidRPr="00D572F2">
        <w:rPr>
          <w:sz w:val="16"/>
        </w:rPr>
        <w:t xml:space="preserve"> Meanwhile, </w:t>
      </w:r>
      <w:r w:rsidRPr="00D572F2">
        <w:rPr>
          <w:rStyle w:val="StyleBoldUnderline"/>
        </w:rPr>
        <w:t>the</w:t>
      </w:r>
      <w:r w:rsidRPr="00D572F2">
        <w:rPr>
          <w:sz w:val="16"/>
        </w:rPr>
        <w:t xml:space="preserve"> Barack </w:t>
      </w:r>
      <w:r w:rsidRPr="00D572F2">
        <w:rPr>
          <w:rStyle w:val="StyleBoldUnderline"/>
        </w:rPr>
        <w:t>Obama administration’s</w:t>
      </w:r>
      <w:r w:rsidRPr="00D572F2">
        <w:rPr>
          <w:sz w:val="16"/>
        </w:rPr>
        <w:t xml:space="preserve"> so-called </w:t>
      </w:r>
      <w:r w:rsidRPr="00D572F2">
        <w:rPr>
          <w:rStyle w:val="StyleBoldUnderline"/>
        </w:rPr>
        <w:t>rebalance to the</w:t>
      </w:r>
      <w:r w:rsidRPr="00D572F2">
        <w:rPr>
          <w:sz w:val="16"/>
        </w:rPr>
        <w:t xml:space="preserve"> [End Page 68] A</w:t>
      </w:r>
      <w:r w:rsidRPr="00D572F2">
        <w:rPr>
          <w:rStyle w:val="StyleBoldUnderline"/>
        </w:rPr>
        <w:t>sia Pacific</w:t>
      </w:r>
      <w:r w:rsidRPr="00D572F2">
        <w:rPr>
          <w:sz w:val="16"/>
        </w:rPr>
        <w:t xml:space="preserve"> is widely seen in Beijing as a strictly military effort aimed at “containment.” This reaction, which seems to have more to do with politics and perceptions than with military capabilities, </w:t>
      </w:r>
      <w:r w:rsidRPr="00D572F2">
        <w:rPr>
          <w:rStyle w:val="StyleBoldUnderline"/>
        </w:rPr>
        <w:t>has arguably exacerbated what may be to some extent inevitable frictions as China rises</w:t>
      </w:r>
      <w:r w:rsidRPr="00D572F2">
        <w:rPr>
          <w:sz w:val="16"/>
        </w:rPr>
        <w:t>.</w:t>
      </w:r>
    </w:p>
    <w:p w14:paraId="73B12697" w14:textId="77777777" w:rsidR="00AF1A76" w:rsidRDefault="00AF1A76" w:rsidP="00AF1A76">
      <w:pPr>
        <w:rPr>
          <w:sz w:val="16"/>
        </w:rPr>
      </w:pPr>
    </w:p>
    <w:p w14:paraId="6E225308" w14:textId="77777777" w:rsidR="00AF1A76" w:rsidRDefault="00AF1A76" w:rsidP="00AF1A76">
      <w:pPr>
        <w:pStyle w:val="Heading4"/>
      </w:pPr>
      <w:r>
        <w:t>The security dilemma is driving a conflict spiral between the US and China</w:t>
      </w:r>
    </w:p>
    <w:p w14:paraId="35D85491" w14:textId="77777777" w:rsidR="00AF1A76" w:rsidRDefault="00AF1A76" w:rsidP="00AF1A76">
      <w:r w:rsidRPr="00E84EDE">
        <w:t xml:space="preserve">Adam </w:t>
      </w:r>
      <w:r w:rsidRPr="00E84EDE">
        <w:rPr>
          <w:rStyle w:val="StyleStyleBold12pt"/>
        </w:rPr>
        <w:t>Liff</w:t>
      </w:r>
      <w:r w:rsidRPr="00E84EDE">
        <w:t xml:space="preserve"> </w:t>
      </w:r>
      <w:r w:rsidRPr="00E84EDE">
        <w:rPr>
          <w:rStyle w:val="StyleStyleBold12pt"/>
        </w:rPr>
        <w:t>and</w:t>
      </w:r>
      <w:r w:rsidRPr="00E84EDE">
        <w:t xml:space="preserve"> John </w:t>
      </w:r>
      <w:r w:rsidRPr="00E84EDE">
        <w:rPr>
          <w:rStyle w:val="StyleStyleBold12pt"/>
        </w:rPr>
        <w:t>Ikenberry</w:t>
      </w:r>
      <w:r w:rsidRPr="00E84EDE">
        <w:t xml:space="preserve">, Fall </w:t>
      </w:r>
      <w:r w:rsidRPr="00E84EDE">
        <w:rPr>
          <w:rStyle w:val="StyleStyleBold12pt"/>
        </w:rPr>
        <w:t>2014</w:t>
      </w:r>
      <w:r w:rsidRPr="00E84EDE">
        <w:t>, (Liff is an assistant professor at the school of global and international studies at indiana university; Ikenberry is a professor of politics and international affairs at princeton), Foreign Affairs, 39(2), Project Muse, mm</w:t>
      </w:r>
    </w:p>
    <w:p w14:paraId="4730FF7D" w14:textId="77777777" w:rsidR="00AF1A76" w:rsidRPr="00E84EDE" w:rsidRDefault="00AF1A76" w:rsidP="00AF1A76"/>
    <w:p w14:paraId="3DC63CD2" w14:textId="77777777" w:rsidR="00AF1A76" w:rsidRDefault="00AF1A76" w:rsidP="00AF1A76">
      <w:pPr>
        <w:rPr>
          <w:sz w:val="16"/>
        </w:rPr>
      </w:pPr>
      <w:r w:rsidRPr="00E84EDE">
        <w:rPr>
          <w:sz w:val="16"/>
        </w:rPr>
        <w:t xml:space="preserve">A self-proclaimed Asia Pacific power for nearly a century, </w:t>
      </w:r>
      <w:r w:rsidRPr="00E84EDE">
        <w:rPr>
          <w:rStyle w:val="StyleBoldUnderline"/>
        </w:rPr>
        <w:t>the United States</w:t>
      </w:r>
      <w:r w:rsidRPr="00E84EDE">
        <w:rPr>
          <w:sz w:val="16"/>
        </w:rPr>
        <w:t xml:space="preserve"> in recent years </w:t>
      </w:r>
      <w:r w:rsidRPr="00E84EDE">
        <w:rPr>
          <w:rStyle w:val="StyleBoldUnderline"/>
        </w:rPr>
        <w:t>has increasingly shifted its force posture toward the region</w:t>
      </w:r>
      <w:r w:rsidRPr="00E84EDE">
        <w:rPr>
          <w:sz w:val="16"/>
        </w:rPr>
        <w:t xml:space="preserve">. While the basic thrust of this shift precedes President Obama’s first inauguration, his administration has famously dubbed this effort the “Asia Pacific rebalance.”108 Although the administration’s approach transcends any given domain and is heavily focused on trade, investment, multilateralism, the advancement of democracy, and engagement with emerging powers, the military component is also important. </w:t>
      </w:r>
      <w:r w:rsidRPr="00E84EDE">
        <w:rPr>
          <w:rStyle w:val="StyleBoldUnderline"/>
        </w:rPr>
        <w:t>Although explicitly not aimed at “containing” China’s emergence, it is driven by</w:t>
      </w:r>
      <w:r w:rsidRPr="00E84EDE">
        <w:rPr>
          <w:sz w:val="16"/>
        </w:rPr>
        <w:t xml:space="preserve"> the growing importance of the Asia Pacific to U.S. interests, coupled with widespread </w:t>
      </w:r>
      <w:r w:rsidRPr="00E84EDE">
        <w:rPr>
          <w:rStyle w:val="StyleBoldUnderline"/>
        </w:rPr>
        <w:t>concerns about instability</w:t>
      </w:r>
      <w:r w:rsidRPr="00E84EDE">
        <w:rPr>
          <w:sz w:val="16"/>
        </w:rPr>
        <w:t>—in particular, given China’s rapid military buildup and uncertainty about its strategic intentions.109</w:t>
      </w:r>
      <w:r w:rsidRPr="00E84EDE">
        <w:rPr>
          <w:sz w:val="12"/>
        </w:rPr>
        <w:t>¶</w:t>
      </w:r>
      <w:r w:rsidRPr="00E84EDE">
        <w:rPr>
          <w:sz w:val="16"/>
        </w:rPr>
        <w:t xml:space="preserve"> Yet as discussed earlier, </w:t>
      </w:r>
      <w:r w:rsidRPr="00E84EDE">
        <w:rPr>
          <w:rStyle w:val="StyleBoldUnderline"/>
        </w:rPr>
        <w:t>what Washington</w:t>
      </w:r>
      <w:r w:rsidRPr="00E84EDE">
        <w:rPr>
          <w:sz w:val="16"/>
        </w:rPr>
        <w:t xml:space="preserve"> in large part </w:t>
      </w:r>
      <w:r w:rsidRPr="00E84EDE">
        <w:rPr>
          <w:rStyle w:val="StyleBoldUnderline"/>
        </w:rPr>
        <w:t>sees as an</w:t>
      </w:r>
      <w:r w:rsidRPr="00E84EDE">
        <w:rPr>
          <w:sz w:val="16"/>
        </w:rPr>
        <w:t xml:space="preserve"> economic and political agenda in the </w:t>
      </w:r>
      <w:r w:rsidRPr="00E84EDE">
        <w:rPr>
          <w:rStyle w:val="StyleBoldUnderline"/>
        </w:rPr>
        <w:t>interest of stability</w:t>
      </w:r>
      <w:r w:rsidRPr="00E84EDE">
        <w:rPr>
          <w:sz w:val="16"/>
        </w:rPr>
        <w:t xml:space="preserve"> in the Asia Pacific [</w:t>
      </w:r>
      <w:r w:rsidRPr="00E84EDE">
        <w:rPr>
          <w:rStyle w:val="StyleBoldUnderline"/>
        </w:rPr>
        <w:t>it] is perceived in Beijing as confrontational and threatening.</w:t>
      </w:r>
      <w:r w:rsidRPr="00E84EDE">
        <w:rPr>
          <w:sz w:val="16"/>
        </w:rPr>
        <w:t xml:space="preserve"> This perceptual disconnect suggests that even though Washington has a decades-long track record of encouraging China’s development and prosperity, and although tensions over some long-standing issues (e.g., Taiwan’s status) remain salient, as China’s military capabilities grow rapidly, a type-1 dynamic is increasingly at play.</w:t>
      </w:r>
      <w:r w:rsidRPr="00E84EDE">
        <w:rPr>
          <w:sz w:val="12"/>
        </w:rPr>
        <w:t>¶</w:t>
      </w:r>
      <w:r w:rsidRPr="00E84EDE">
        <w:rPr>
          <w:sz w:val="16"/>
        </w:rPr>
        <w:t xml:space="preserve"> The U.S. military’s increasing focus on the Asia Pacific region manifests in the U.S. Navy’s growing presence in San Diego and Guam, as well as the growing capabilities of its forward-deployed forces. Current efforts continue a long-term trend of increasing U.S. military capability in the Asia Pacific. For example, the U.S. Seventh Fleet has grown quantitatively and qualitatively over the past twelve years. It now operates up to 70 ships, compared with [End Page 82] 50–60 a decade ago, each of which is far more capable than its predecessors.110 In June 2012, Secretary of Defense Leon Panetta announced that the United States would further enhance its military strength by continuing to replace obsolescent ships with more advanced ones, expanding and increasing military exercises, and reposturing its naval forces. Six of 11 aircraft carrier battle groups and 60 percent of the U.S. Navy’s ships are scheduled to be home-ported in the Pacific Ocean by 2020.111</w:t>
      </w:r>
      <w:r w:rsidRPr="00E84EDE">
        <w:rPr>
          <w:sz w:val="12"/>
        </w:rPr>
        <w:t>¶</w:t>
      </w:r>
      <w:r w:rsidRPr="00E84EDE">
        <w:rPr>
          <w:sz w:val="16"/>
        </w:rPr>
        <w:t xml:space="preserve"> </w:t>
      </w:r>
      <w:r w:rsidRPr="00E84EDE">
        <w:rPr>
          <w:rStyle w:val="StyleBoldUnderline"/>
        </w:rPr>
        <w:t>Washington is also considering significant doctrinal innovation to enhance its warfighting capabilities in a potential conflict with China</w:t>
      </w:r>
      <w:r w:rsidRPr="00E84EDE">
        <w:rPr>
          <w:sz w:val="16"/>
        </w:rPr>
        <w:t>, exemplified by the controversial Air-Sea Battle Concept. Details remain murky and the concept remains under debate at a classified level, but it appears to entail developing new capabilities potentially to be employed in the event of a war to attack the mainland of a nuclear-armed nation.112 Accordingly, it is seen by many in the United States, to say nothing of China, as very provocative, even destabilizing. As discussed earlier, the U.S. military is also significantly enhancing security cooperation and interoperability with its long-standing allies and partners in the region, as well as new partners, such as Vietnam.</w:t>
      </w:r>
      <w:r w:rsidRPr="00E84EDE">
        <w:rPr>
          <w:sz w:val="12"/>
        </w:rPr>
        <w:t>¶</w:t>
      </w:r>
      <w:r w:rsidRPr="00E84EDE">
        <w:rPr>
          <w:sz w:val="16"/>
        </w:rPr>
        <w:t xml:space="preserve"> Recent changes to the U.S. military’s force posture show that its naval and air forces will increasingly focus on the western Pacific theater and engage security allies and partners—new and old. An overview of key official statements from American civilian and military leaders suggests that these policies stem not only from the objective reality of China’s rapid military buildup and its increased capabilities, but also deepening concerns about bilateral political relations and China’s military transparency.</w:t>
      </w:r>
      <w:r w:rsidRPr="00E84EDE">
        <w:rPr>
          <w:sz w:val="12"/>
        </w:rPr>
        <w:t>¶</w:t>
      </w:r>
      <w:r w:rsidRPr="00E84EDE">
        <w:rPr>
          <w:sz w:val="16"/>
        </w:rPr>
        <w:t xml:space="preserve"> The 2011 National Military Strategy states that the U.S. Joint Chiefs of Staff “remain concerned about the extent and strategic intent of China’s military modernization, and its assertiveness in space, cyberspace, in the Yellow Sea, East China Sea, and South China Sea.” The report goes on to state that U.S. “strategic priorities and interests” will increasingly be in the Asia Pacific region, that Washington will “invest new attention and resources” in South and Southeast Asia, and that it will deepen cooperation with and among U.S. allies.113 [End Page 83] During a January 2011 trip to Asia, Secretary of Defense Robert Gates told reporters, “Funding for a new generation of long-range nuclear bombers, new electronic jammers and radar, and rockets to launch satellites would help the U.S. military maintain its competitive edge even as China flexes its growing military muscle,” suggesting that despite China’s rapid advancements in capabilities, the United States is determined to maintain military superiority114</w:t>
      </w:r>
      <w:r w:rsidRPr="00E84EDE">
        <w:rPr>
          <w:sz w:val="12"/>
        </w:rPr>
        <w:t>¶</w:t>
      </w:r>
      <w:r w:rsidRPr="00E84EDE">
        <w:rPr>
          <w:sz w:val="16"/>
        </w:rPr>
        <w:t xml:space="preserve"> Evidence that China’s lack of military transparency exacerbates U.S. concerns about Beijing’s intentions by compelling worst-case-scenario-based planning is exemplified by Deputy Assistant Secretary of Defense Michael Schiffer’s 2011 statement that “the pace and scope of China’s sustained military investments have allowed China to pursue capabilities that we believe are potentially destabilizing to regional military balances, increase the risk of misunderstanding and miscalculation, and may contribute to regional tensions and anxieties.”115 In June 2010, Chairman of the Joint Chiefs of Staff Adm. Michael Mullen stated that he had “gone from being curious about where China is headed to being concerned about it.”116 Daniel Picutta, adviser to U.S. Pacific Command, asserted that “the People’s Republic of China’s stated goal of a defense-oriented military capability contributing to a peaceful and harmonious Asia appears incompatible with the extent of sophisticated weaponry China produces today. . . . Until it’s determined that China’s intent is indeed benign, it is all the more important that the U.S. continue to maintain the readiness of our forces.”117 Meanwhile, Bonnie Glaser, senior fellow at the Center for Strategic and International Studies, argued that “[Washington] is responding to measures that China is taking, and to the unwillingness of China to sit down and tell us what they’re doing and what missions these new platforms and weapons are intended to achieve.” In the same article, an unnamed [End Page 84] American analyst is quoted as saying, “[</w:t>
      </w:r>
      <w:r w:rsidRPr="00E84EDE">
        <w:rPr>
          <w:rStyle w:val="StyleBoldUnderline"/>
        </w:rPr>
        <w:t>The United States and China are] priming for a fight that I’m not sure either of us needs or wants to have.</w:t>
      </w:r>
      <w:r w:rsidRPr="00E84EDE">
        <w:rPr>
          <w:sz w:val="16"/>
        </w:rPr>
        <w:t>”118</w:t>
      </w:r>
      <w:r w:rsidRPr="00E84EDE">
        <w:rPr>
          <w:sz w:val="12"/>
        </w:rPr>
        <w:t>¶</w:t>
      </w:r>
      <w:r w:rsidRPr="00E84EDE">
        <w:rPr>
          <w:sz w:val="16"/>
        </w:rPr>
        <w:t xml:space="preserve"> In a major speech in late 2013, National Security Advisor Susan Rice called on China to enhance military engagement and transparency in order to “manage the realities of mistrust and competition.”119 In the context of a discussion of factors that could lead to conflict and undo growing peace, stability, and prosperity in the Asia Pacific, the Pentagon’s 2014 Quadrennial Defense Review references “the rapid pace and comprehensive scope of China’s military modernization . . . combined with a relative lack of transparency and openness from China’s leaders regarding both military capabilities and intentions.” It calls for continued “rebalancing U.S. engagement toward this critical region,” including strengthening security alliances and partnerships, as well as seeking out areas for cooperation with China in nontraditional security.120 The secretary of defense’s 2014 report to Congress on China’s military makes the point explicitly: “China’s lack of transparency surrounding its growing military capabilities and strategic decision-making has led to increased concerns in the region about China’s intentions. Absent greater transparency from China and a change in its behavior, these concerns will likely intensify as the PLA’s military modernization program progresses.”121 </w:t>
      </w:r>
      <w:r w:rsidRPr="00E84EDE">
        <w:rPr>
          <w:rStyle w:val="StyleBoldUnderline"/>
        </w:rPr>
        <w:t>All of these statements suggest that the core logic of the security dilemma is a major factor shaping the United States’ responses to China’s rise</w:t>
      </w:r>
      <w:r w:rsidRPr="00E84EDE">
        <w:rPr>
          <w:sz w:val="16"/>
        </w:rPr>
        <w:t>.</w:t>
      </w:r>
    </w:p>
    <w:p w14:paraId="79181908" w14:textId="77777777" w:rsidR="00AF1A76" w:rsidRDefault="00AF1A76" w:rsidP="00AF1A76">
      <w:pPr>
        <w:rPr>
          <w:sz w:val="16"/>
        </w:rPr>
      </w:pPr>
    </w:p>
    <w:p w14:paraId="2C853275" w14:textId="77777777" w:rsidR="00AF1A76" w:rsidRDefault="00AF1A76" w:rsidP="00AF1A76">
      <w:pPr>
        <w:pStyle w:val="Heading3"/>
      </w:pPr>
      <w:r>
        <w:t>UQ – China Rise Peaceful</w:t>
      </w:r>
    </w:p>
    <w:p w14:paraId="0CED715F" w14:textId="4548B4F4" w:rsidR="00AF1A76" w:rsidRDefault="00AF1A76" w:rsidP="00AF1A76">
      <w:pPr>
        <w:pStyle w:val="Heading4"/>
      </w:pPr>
      <w:r>
        <w:t xml:space="preserve">China’s rise can be peaceful – it doesn’t seek to upend the international </w:t>
      </w:r>
      <w:r w:rsidR="00056040">
        <w:t>order</w:t>
      </w:r>
    </w:p>
    <w:p w14:paraId="0C230C34" w14:textId="77777777" w:rsidR="00AF1A76" w:rsidRDefault="00AF1A76" w:rsidP="00AF1A76">
      <w:r w:rsidRPr="00EC3EEC">
        <w:t xml:space="preserve">Hugh </w:t>
      </w:r>
      <w:r w:rsidRPr="00056040">
        <w:rPr>
          <w:rStyle w:val="StyleStyleBold12pt"/>
        </w:rPr>
        <w:t>White</w:t>
      </w:r>
      <w:r w:rsidRPr="00EC3EEC">
        <w:t xml:space="preserve">, </w:t>
      </w:r>
      <w:r w:rsidRPr="00056040">
        <w:rPr>
          <w:rStyle w:val="StyleStyleBold12pt"/>
        </w:rPr>
        <w:t>2012</w:t>
      </w:r>
      <w:r w:rsidRPr="00EC3EEC">
        <w:t>, (professor of strategic studies at the australian national university), The China Choice,</w:t>
      </w:r>
      <w:r>
        <w:t xml:space="preserve"> p. 57-59, mm</w:t>
      </w:r>
    </w:p>
    <w:p w14:paraId="3797CD54" w14:textId="77777777" w:rsidR="00AF1A76" w:rsidRPr="00EC3EEC" w:rsidRDefault="00AF1A76" w:rsidP="00AF1A76"/>
    <w:p w14:paraId="55ACF052" w14:textId="77777777" w:rsidR="00AF1A76" w:rsidRDefault="00AF1A76" w:rsidP="00AF1A76">
      <w:pPr>
        <w:rPr>
          <w:sz w:val="16"/>
        </w:rPr>
      </w:pPr>
      <w:r w:rsidRPr="00EC3EEC">
        <w:rPr>
          <w:sz w:val="16"/>
        </w:rPr>
        <w:t>If I have persuaded you that China’s challenge should indeed</w:t>
      </w:r>
      <w:r w:rsidRPr="00EC3EEC">
        <w:rPr>
          <w:sz w:val="12"/>
        </w:rPr>
        <w:t>¶</w:t>
      </w:r>
      <w:r w:rsidRPr="00EC3EEC">
        <w:rPr>
          <w:sz w:val="16"/>
        </w:rPr>
        <w:t xml:space="preserve"> be taken seriously, two critical questions will now arise: </w:t>
      </w:r>
      <w:r w:rsidRPr="00EC3EEC">
        <w:rPr>
          <w:rStyle w:val="StyleBoldUnderline"/>
        </w:rPr>
        <w:t>how</w:t>
      </w:r>
      <w:r w:rsidRPr="00EC3EEC">
        <w:rPr>
          <w:rStyle w:val="StyleBoldUnderline"/>
          <w:b w:val="0"/>
          <w:sz w:val="12"/>
          <w:u w:val="none"/>
        </w:rPr>
        <w:t>¶</w:t>
      </w:r>
      <w:r w:rsidRPr="00EC3EEC">
        <w:rPr>
          <w:rStyle w:val="StyleBoldUnderline"/>
          <w:sz w:val="12"/>
        </w:rPr>
        <w:t xml:space="preserve"> </w:t>
      </w:r>
      <w:r w:rsidRPr="00EC3EEC">
        <w:rPr>
          <w:rStyle w:val="StyleBoldUnderline"/>
        </w:rPr>
        <w:t xml:space="preserve">much power and status does China want? </w:t>
      </w:r>
      <w:r w:rsidRPr="00EC3EEC">
        <w:rPr>
          <w:sz w:val="16"/>
        </w:rPr>
        <w:t>And what does it have</w:t>
      </w:r>
      <w:r w:rsidRPr="00EC3EEC">
        <w:rPr>
          <w:sz w:val="12"/>
        </w:rPr>
        <w:t>¶</w:t>
      </w:r>
      <w:r w:rsidRPr="00EC3EEC">
        <w:rPr>
          <w:sz w:val="16"/>
        </w:rPr>
        <w:t xml:space="preserve"> the power to get? </w:t>
      </w:r>
      <w:r w:rsidRPr="00EC3EEC">
        <w:rPr>
          <w:rStyle w:val="StyleBoldUnderline"/>
        </w:rPr>
        <w:t>The gloomiest possibility is that Beijing might</w:t>
      </w:r>
      <w:r w:rsidRPr="00EC3EEC">
        <w:rPr>
          <w:rStyle w:val="StyleBoldUnderline"/>
          <w:b w:val="0"/>
          <w:sz w:val="12"/>
          <w:u w:val="none"/>
        </w:rPr>
        <w:t>¶</w:t>
      </w:r>
      <w:r w:rsidRPr="00EC3EEC">
        <w:rPr>
          <w:rStyle w:val="StyleBoldUnderline"/>
          <w:sz w:val="12"/>
        </w:rPr>
        <w:t xml:space="preserve"> </w:t>
      </w:r>
      <w:r w:rsidRPr="00EC3EEC">
        <w:rPr>
          <w:rStyle w:val="StyleBoldUnderline"/>
        </w:rPr>
        <w:t>want to establish a harsh regime</w:t>
      </w:r>
      <w:r w:rsidRPr="00EC3EEC">
        <w:rPr>
          <w:sz w:val="16"/>
        </w:rPr>
        <w:t xml:space="preserve"> of control </w:t>
      </w:r>
      <w:r w:rsidRPr="00EC3EEC">
        <w:rPr>
          <w:rStyle w:val="StyleBoldUnderline"/>
        </w:rPr>
        <w:t>across Asia</w:t>
      </w:r>
      <w:r w:rsidRPr="00EC3EEC">
        <w:rPr>
          <w:sz w:val="16"/>
        </w:rPr>
        <w:t xml:space="preserve"> backed by</w:t>
      </w:r>
      <w:r w:rsidRPr="00EC3EEC">
        <w:rPr>
          <w:sz w:val="12"/>
        </w:rPr>
        <w:t>¶</w:t>
      </w:r>
      <w:r w:rsidRPr="00EC3EEC">
        <w:rPr>
          <w:sz w:val="16"/>
        </w:rPr>
        <w:t xml:space="preserve"> armed force, </w:t>
      </w:r>
      <w:r w:rsidRPr="00EC3EEC">
        <w:rPr>
          <w:rStyle w:val="StyleBoldUnderline"/>
        </w:rPr>
        <w:t>much as Stalin did over Eastern Europe</w:t>
      </w:r>
      <w:r w:rsidRPr="00EC3EEC">
        <w:rPr>
          <w:sz w:val="16"/>
        </w:rPr>
        <w:t xml:space="preserve"> after 1945.</w:t>
      </w:r>
      <w:r w:rsidRPr="00EC3EEC">
        <w:rPr>
          <w:sz w:val="12"/>
        </w:rPr>
        <w:t>¶</w:t>
      </w:r>
      <w:r w:rsidRPr="00EC3EEC">
        <w:rPr>
          <w:sz w:val="16"/>
        </w:rPr>
        <w:t xml:space="preserve"> China’s communist political system makes it easy to assume</w:t>
      </w:r>
      <w:r w:rsidRPr="00EC3EEC">
        <w:rPr>
          <w:sz w:val="12"/>
        </w:rPr>
        <w:t>¶</w:t>
      </w:r>
      <w:r w:rsidRPr="00EC3EEC">
        <w:rPr>
          <w:sz w:val="16"/>
        </w:rPr>
        <w:t xml:space="preserve"> that its strategic objectives will follow Stalin’s example. No</w:t>
      </w:r>
      <w:r w:rsidRPr="00EC3EEC">
        <w:rPr>
          <w:sz w:val="12"/>
        </w:rPr>
        <w:t>¶</w:t>
      </w:r>
      <w:r w:rsidRPr="00EC3EEC">
        <w:rPr>
          <w:sz w:val="16"/>
        </w:rPr>
        <w:t xml:space="preserve"> doubt there are some people in China who would like their</w:t>
      </w:r>
      <w:r w:rsidRPr="00EC3EEC">
        <w:rPr>
          <w:sz w:val="12"/>
        </w:rPr>
        <w:t>¶</w:t>
      </w:r>
      <w:r w:rsidRPr="00EC3EEC">
        <w:rPr>
          <w:sz w:val="16"/>
        </w:rPr>
        <w:t xml:space="preserve"> country to wield this kind of power, and their numbers may</w:t>
      </w:r>
      <w:r w:rsidRPr="00EC3EEC">
        <w:rPr>
          <w:sz w:val="12"/>
        </w:rPr>
        <w:t>¶</w:t>
      </w:r>
      <w:r w:rsidRPr="00EC3EEC">
        <w:rPr>
          <w:sz w:val="16"/>
        </w:rPr>
        <w:t xml:space="preserve"> grow. The stronger China becomes, the more tempted it will be</w:t>
      </w:r>
      <w:r w:rsidRPr="00EC3EEC">
        <w:rPr>
          <w:sz w:val="12"/>
        </w:rPr>
        <w:t>¶</w:t>
      </w:r>
      <w:r w:rsidRPr="00EC3EEC">
        <w:rPr>
          <w:sz w:val="16"/>
        </w:rPr>
        <w:t xml:space="preserve"> to try to subjugate its neighbours. Guarding against this possibility</w:t>
      </w:r>
      <w:r w:rsidRPr="00EC3EEC">
        <w:rPr>
          <w:sz w:val="12"/>
        </w:rPr>
        <w:t>¶</w:t>
      </w:r>
      <w:r w:rsidRPr="00EC3EEC">
        <w:rPr>
          <w:sz w:val="16"/>
        </w:rPr>
        <w:t xml:space="preserve"> must always be a prime concern for China’s neighbours</w:t>
      </w:r>
      <w:r w:rsidRPr="00EC3EEC">
        <w:rPr>
          <w:sz w:val="12"/>
        </w:rPr>
        <w:t>¶</w:t>
      </w:r>
      <w:r w:rsidRPr="00EC3EEC">
        <w:rPr>
          <w:sz w:val="16"/>
        </w:rPr>
        <w:t xml:space="preserve"> and others with an interest in Asia’s future.</w:t>
      </w:r>
      <w:r w:rsidRPr="00EC3EEC">
        <w:rPr>
          <w:sz w:val="12"/>
        </w:rPr>
        <w:t>¶</w:t>
      </w:r>
      <w:r w:rsidRPr="00EC3EEC">
        <w:rPr>
          <w:sz w:val="16"/>
        </w:rPr>
        <w:t xml:space="preserve"> Nonetheless, </w:t>
      </w:r>
      <w:r w:rsidRPr="00EC3EEC">
        <w:rPr>
          <w:rStyle w:val="StyleBoldUnderline"/>
        </w:rPr>
        <w:t xml:space="preserve">while we should recognise this risk, </w:t>
      </w:r>
      <w:r w:rsidRPr="00EC3EEC">
        <w:rPr>
          <w:rStyle w:val="Emphasis"/>
        </w:rPr>
        <w:t>we should</w:t>
      </w:r>
      <w:r w:rsidRPr="00EC3EEC">
        <w:rPr>
          <w:rStyle w:val="Emphasis"/>
          <w:b w:val="0"/>
          <w:sz w:val="12"/>
          <w:u w:val="none"/>
        </w:rPr>
        <w:t>¶</w:t>
      </w:r>
      <w:r w:rsidRPr="00EC3EEC">
        <w:rPr>
          <w:rStyle w:val="Emphasis"/>
          <w:sz w:val="12"/>
        </w:rPr>
        <w:t xml:space="preserve"> </w:t>
      </w:r>
      <w:r w:rsidRPr="00EC3EEC">
        <w:rPr>
          <w:rStyle w:val="Emphasis"/>
        </w:rPr>
        <w:t>not exaggerate it.</w:t>
      </w:r>
      <w:r w:rsidRPr="00EC3EEC">
        <w:rPr>
          <w:sz w:val="16"/>
        </w:rPr>
        <w:t xml:space="preserve"> Much as it may grow, </w:t>
      </w:r>
      <w:r w:rsidRPr="00EC3EEC">
        <w:rPr>
          <w:rStyle w:val="StyleBoldUnderline"/>
        </w:rPr>
        <w:t>China has little chance of becoming powerful enough to impose a Stalinist-style dominion</w:t>
      </w:r>
      <w:r w:rsidRPr="00EC3EEC">
        <w:rPr>
          <w:rStyle w:val="StyleBoldUnderline"/>
          <w:b w:val="0"/>
          <w:sz w:val="12"/>
          <w:u w:val="none"/>
        </w:rPr>
        <w:t>¶</w:t>
      </w:r>
      <w:r w:rsidRPr="00EC3EEC">
        <w:rPr>
          <w:rStyle w:val="StyleBoldUnderline"/>
          <w:sz w:val="12"/>
        </w:rPr>
        <w:t xml:space="preserve"> </w:t>
      </w:r>
      <w:r w:rsidRPr="00EC3EEC">
        <w:rPr>
          <w:rStyle w:val="StyleBoldUnderline"/>
        </w:rPr>
        <w:t>over Asia.</w:t>
      </w:r>
      <w:r w:rsidRPr="00EC3EEC">
        <w:rPr>
          <w:sz w:val="16"/>
        </w:rPr>
        <w:t xml:space="preserve"> There are too many other strong states in the region</w:t>
      </w:r>
      <w:r w:rsidRPr="00EC3EEC">
        <w:rPr>
          <w:sz w:val="12"/>
        </w:rPr>
        <w:t>¶</w:t>
      </w:r>
      <w:r w:rsidRPr="00EC3EEC">
        <w:rPr>
          <w:sz w:val="16"/>
        </w:rPr>
        <w:t xml:space="preserve"> that will get in the way. Most obviously and immediately, it will</w:t>
      </w:r>
      <w:r w:rsidRPr="00EC3EEC">
        <w:rPr>
          <w:sz w:val="12"/>
        </w:rPr>
        <w:t>¶</w:t>
      </w:r>
      <w:r w:rsidRPr="00EC3EEC">
        <w:rPr>
          <w:sz w:val="16"/>
        </w:rPr>
        <w:t xml:space="preserve"> face America itself. Japan, for all its problems, will be for many</w:t>
      </w:r>
      <w:r w:rsidRPr="00EC3EEC">
        <w:rPr>
          <w:sz w:val="12"/>
        </w:rPr>
        <w:t>¶</w:t>
      </w:r>
      <w:r w:rsidRPr="00EC3EEC">
        <w:rPr>
          <w:sz w:val="16"/>
        </w:rPr>
        <w:t xml:space="preserve"> decades a country with great strategic potential based in a huge</w:t>
      </w:r>
      <w:r w:rsidRPr="00EC3EEC">
        <w:rPr>
          <w:sz w:val="12"/>
        </w:rPr>
        <w:t>¶</w:t>
      </w:r>
      <w:r w:rsidRPr="00EC3EEC">
        <w:rPr>
          <w:sz w:val="16"/>
        </w:rPr>
        <w:t xml:space="preserve"> economy with great technological depth. India, if it fulfils its</w:t>
      </w:r>
      <w:r w:rsidRPr="00EC3EEC">
        <w:rPr>
          <w:sz w:val="12"/>
        </w:rPr>
        <w:t>¶</w:t>
      </w:r>
      <w:r w:rsidRPr="00EC3EEC">
        <w:rPr>
          <w:sz w:val="16"/>
        </w:rPr>
        <w:t xml:space="preserve"> promise, will start to rival China’s power before the middle of the</w:t>
      </w:r>
      <w:r w:rsidRPr="00EC3EEC">
        <w:rPr>
          <w:sz w:val="12"/>
        </w:rPr>
        <w:t>¶</w:t>
      </w:r>
      <w:r w:rsidRPr="00EC3EEC">
        <w:rPr>
          <w:sz w:val="16"/>
        </w:rPr>
        <w:t xml:space="preserve"> century. Finally, Russia, though no match for China in raw economic</w:t>
      </w:r>
      <w:r w:rsidRPr="00EC3EEC">
        <w:rPr>
          <w:sz w:val="12"/>
        </w:rPr>
        <w:t>¶</w:t>
      </w:r>
      <w:r w:rsidRPr="00EC3EEC">
        <w:rPr>
          <w:sz w:val="16"/>
        </w:rPr>
        <w:t xml:space="preserve"> scale, and unlikely to be a key player in the wider Asian</w:t>
      </w:r>
      <w:r w:rsidRPr="00EC3EEC">
        <w:rPr>
          <w:sz w:val="12"/>
        </w:rPr>
        <w:t>¶</w:t>
      </w:r>
      <w:r w:rsidRPr="00EC3EEC">
        <w:rPr>
          <w:sz w:val="16"/>
        </w:rPr>
        <w:t xml:space="preserve"> system, will still be a formidably armed neighbour which China</w:t>
      </w:r>
      <w:r w:rsidRPr="00EC3EEC">
        <w:rPr>
          <w:sz w:val="12"/>
        </w:rPr>
        <w:t>¶</w:t>
      </w:r>
      <w:r w:rsidRPr="00EC3EEC">
        <w:rPr>
          <w:sz w:val="16"/>
        </w:rPr>
        <w:t xml:space="preserve"> must always treat very carefully.</w:t>
      </w:r>
      <w:r w:rsidRPr="00EC3EEC">
        <w:rPr>
          <w:sz w:val="12"/>
        </w:rPr>
        <w:t>¶</w:t>
      </w:r>
      <w:r w:rsidRPr="00EC3EEC">
        <w:rPr>
          <w:sz w:val="16"/>
        </w:rPr>
        <w:t xml:space="preserve"> </w:t>
      </w:r>
      <w:r w:rsidRPr="00EC3EEC">
        <w:rPr>
          <w:rStyle w:val="StyleBoldUnderline"/>
        </w:rPr>
        <w:t>Beijing would find it virtually impossible to dominate Asia</w:t>
      </w:r>
      <w:r w:rsidRPr="00EC3EEC">
        <w:rPr>
          <w:rStyle w:val="StyleBoldUnderline"/>
          <w:b w:val="0"/>
          <w:sz w:val="12"/>
          <w:u w:val="none"/>
        </w:rPr>
        <w:t>¶</w:t>
      </w:r>
      <w:r w:rsidRPr="00EC3EEC">
        <w:rPr>
          <w:rStyle w:val="StyleBoldUnderline"/>
          <w:sz w:val="12"/>
        </w:rPr>
        <w:t xml:space="preserve"> </w:t>
      </w:r>
      <w:r w:rsidRPr="00EC3EEC">
        <w:rPr>
          <w:rStyle w:val="StyleBoldUnderline"/>
        </w:rPr>
        <w:t xml:space="preserve">against </w:t>
      </w:r>
      <w:r w:rsidRPr="00EC3EEC">
        <w:rPr>
          <w:sz w:val="16"/>
        </w:rPr>
        <w:t xml:space="preserve">the </w:t>
      </w:r>
      <w:r w:rsidRPr="00EC3EEC">
        <w:rPr>
          <w:rStyle w:val="StyleBoldUnderline"/>
        </w:rPr>
        <w:t>committed resistance</w:t>
      </w:r>
      <w:r w:rsidRPr="00EC3EEC">
        <w:rPr>
          <w:sz w:val="16"/>
        </w:rPr>
        <w:t xml:space="preserve"> of even one or two of these</w:t>
      </w:r>
      <w:r w:rsidRPr="00EC3EEC">
        <w:rPr>
          <w:sz w:val="12"/>
        </w:rPr>
        <w:t>¶</w:t>
      </w:r>
      <w:r w:rsidRPr="00EC3EEC">
        <w:rPr>
          <w:sz w:val="16"/>
        </w:rPr>
        <w:t xml:space="preserve"> powers, let alone all of them. It could also face the resistance of</w:t>
      </w:r>
      <w:r w:rsidRPr="00EC3EEC">
        <w:rPr>
          <w:sz w:val="12"/>
        </w:rPr>
        <w:t>¶</w:t>
      </w:r>
      <w:r w:rsidRPr="00EC3EEC">
        <w:rPr>
          <w:sz w:val="16"/>
        </w:rPr>
        <w:t xml:space="preserve"> several substantial middle powers, especially South Korea,</w:t>
      </w:r>
      <w:r w:rsidRPr="00EC3EEC">
        <w:rPr>
          <w:sz w:val="12"/>
        </w:rPr>
        <w:t>¶</w:t>
      </w:r>
      <w:r w:rsidRPr="00EC3EEC">
        <w:rPr>
          <w:sz w:val="16"/>
        </w:rPr>
        <w:t xml:space="preserve"> Vietnam and Indonesia, who might well support the great powers</w:t>
      </w:r>
      <w:r w:rsidRPr="00EC3EEC">
        <w:rPr>
          <w:sz w:val="12"/>
        </w:rPr>
        <w:t>¶</w:t>
      </w:r>
      <w:r w:rsidRPr="00EC3EEC">
        <w:rPr>
          <w:sz w:val="16"/>
        </w:rPr>
        <w:t xml:space="preserve"> in resisting a Chinese bid for hegemony in Asia. Against such</w:t>
      </w:r>
      <w:r w:rsidRPr="00EC3EEC">
        <w:rPr>
          <w:sz w:val="12"/>
        </w:rPr>
        <w:t>¶</w:t>
      </w:r>
      <w:r w:rsidRPr="00EC3EEC">
        <w:rPr>
          <w:sz w:val="16"/>
        </w:rPr>
        <w:t xml:space="preserve"> opposition, China would find that instead of securing assured</w:t>
      </w:r>
      <w:r w:rsidRPr="00EC3EEC">
        <w:rPr>
          <w:sz w:val="12"/>
        </w:rPr>
        <w:t>¶</w:t>
      </w:r>
      <w:r w:rsidRPr="00EC3EEC">
        <w:rPr>
          <w:sz w:val="16"/>
        </w:rPr>
        <w:t xml:space="preserve"> primacy over Asia, it would be mired in an open-ended, costly</w:t>
      </w:r>
      <w:r w:rsidRPr="00EC3EEC">
        <w:rPr>
          <w:sz w:val="12"/>
        </w:rPr>
        <w:t>¶</w:t>
      </w:r>
      <w:r w:rsidRPr="00EC3EEC">
        <w:rPr>
          <w:sz w:val="16"/>
        </w:rPr>
        <w:t xml:space="preserve"> and ultimately unwinnable struggle from which it would emerge</w:t>
      </w:r>
      <w:r w:rsidRPr="00EC3EEC">
        <w:rPr>
          <w:sz w:val="12"/>
        </w:rPr>
        <w:t>¶</w:t>
      </w:r>
      <w:r w:rsidRPr="00EC3EEC">
        <w:rPr>
          <w:sz w:val="16"/>
        </w:rPr>
        <w:t xml:space="preserve"> much the poorer, or even be plunged into a catastrophic war. So</w:t>
      </w:r>
      <w:r w:rsidRPr="00EC3EEC">
        <w:rPr>
          <w:sz w:val="12"/>
        </w:rPr>
        <w:t>¶</w:t>
      </w:r>
      <w:r w:rsidRPr="00EC3EEC">
        <w:rPr>
          <w:sz w:val="16"/>
        </w:rPr>
        <w:t xml:space="preserve"> far </w:t>
      </w:r>
      <w:r w:rsidRPr="00EC3EEC">
        <w:rPr>
          <w:rStyle w:val="StyleBoldUnderline"/>
        </w:rPr>
        <w:t xml:space="preserve">these things </w:t>
      </w:r>
      <w:r w:rsidRPr="00EC3EEC">
        <w:rPr>
          <w:rStyle w:val="Emphasis"/>
        </w:rPr>
        <w:t>seem well understood in China</w:t>
      </w:r>
      <w:r w:rsidRPr="00EC3EEC">
        <w:rPr>
          <w:sz w:val="16"/>
        </w:rPr>
        <w:t xml:space="preserve">, </w:t>
      </w:r>
      <w:r w:rsidRPr="00EC3EEC">
        <w:rPr>
          <w:rStyle w:val="StyleBoldUnderline"/>
        </w:rPr>
        <w:t>which no doubt</w:t>
      </w:r>
      <w:r w:rsidRPr="00EC3EEC">
        <w:rPr>
          <w:rStyle w:val="StyleBoldUnderline"/>
          <w:b w:val="0"/>
          <w:sz w:val="12"/>
          <w:u w:val="none"/>
        </w:rPr>
        <w:t>¶</w:t>
      </w:r>
      <w:r w:rsidRPr="00EC3EEC">
        <w:rPr>
          <w:rStyle w:val="StyleBoldUnderline"/>
          <w:sz w:val="12"/>
        </w:rPr>
        <w:t xml:space="preserve"> </w:t>
      </w:r>
      <w:r w:rsidRPr="00EC3EEC">
        <w:rPr>
          <w:rStyle w:val="StyleBoldUnderline"/>
        </w:rPr>
        <w:t>explains, better than any commitment to abstract principles of</w:t>
      </w:r>
      <w:r w:rsidRPr="00EC3EEC">
        <w:rPr>
          <w:rStyle w:val="StyleBoldUnderline"/>
          <w:b w:val="0"/>
          <w:sz w:val="12"/>
          <w:u w:val="none"/>
        </w:rPr>
        <w:t>¶</w:t>
      </w:r>
      <w:r w:rsidRPr="00EC3EEC">
        <w:rPr>
          <w:rStyle w:val="StyleBoldUnderline"/>
          <w:sz w:val="12"/>
        </w:rPr>
        <w:t xml:space="preserve"> </w:t>
      </w:r>
      <w:r w:rsidRPr="00EC3EEC">
        <w:rPr>
          <w:rStyle w:val="StyleBoldUnderline"/>
        </w:rPr>
        <w:t xml:space="preserve">international relations, why China </w:t>
      </w:r>
      <w:r w:rsidRPr="00EC3EEC">
        <w:rPr>
          <w:rStyle w:val="Emphasis"/>
        </w:rPr>
        <w:t>shows no signs</w:t>
      </w:r>
      <w:r w:rsidRPr="00EC3EEC">
        <w:rPr>
          <w:rStyle w:val="StyleBoldUnderline"/>
        </w:rPr>
        <w:t xml:space="preserve"> of following</w:t>
      </w:r>
      <w:r w:rsidRPr="00EC3EEC">
        <w:rPr>
          <w:rStyle w:val="StyleBoldUnderline"/>
          <w:b w:val="0"/>
          <w:sz w:val="12"/>
          <w:u w:val="none"/>
        </w:rPr>
        <w:t>¶</w:t>
      </w:r>
      <w:r w:rsidRPr="00EC3EEC">
        <w:rPr>
          <w:rStyle w:val="StyleBoldUnderline"/>
          <w:sz w:val="12"/>
        </w:rPr>
        <w:t xml:space="preserve"> </w:t>
      </w:r>
      <w:r w:rsidRPr="00EC3EEC">
        <w:rPr>
          <w:rStyle w:val="StyleBoldUnderline"/>
        </w:rPr>
        <w:t>in Stalin’s footsteps</w:t>
      </w:r>
      <w:r w:rsidRPr="00EC3EEC">
        <w:rPr>
          <w:sz w:val="16"/>
        </w:rPr>
        <w:t>.</w:t>
      </w:r>
      <w:r w:rsidRPr="00EC3EEC">
        <w:rPr>
          <w:sz w:val="12"/>
        </w:rPr>
        <w:t>¶</w:t>
      </w:r>
      <w:r w:rsidRPr="00EC3EEC">
        <w:rPr>
          <w:sz w:val="16"/>
        </w:rPr>
        <w:t xml:space="preserve"> </w:t>
      </w:r>
      <w:r w:rsidRPr="00EC3EEC">
        <w:rPr>
          <w:rStyle w:val="StyleBoldUnderline"/>
        </w:rPr>
        <w:t>This does not mean,</w:t>
      </w:r>
      <w:r w:rsidRPr="00EC3EEC">
        <w:rPr>
          <w:sz w:val="16"/>
        </w:rPr>
        <w:t xml:space="preserve"> however, </w:t>
      </w:r>
      <w:r w:rsidRPr="00EC3EEC">
        <w:rPr>
          <w:rStyle w:val="StyleBoldUnderline"/>
        </w:rPr>
        <w:t>that China has no ambitions</w:t>
      </w:r>
      <w:r w:rsidRPr="00EC3EEC">
        <w:rPr>
          <w:rStyle w:val="StyleBoldUnderline"/>
          <w:b w:val="0"/>
          <w:sz w:val="12"/>
          <w:u w:val="none"/>
        </w:rPr>
        <w:t>¶</w:t>
      </w:r>
      <w:r w:rsidRPr="00EC3EEC">
        <w:rPr>
          <w:rStyle w:val="StyleBoldUnderline"/>
          <w:sz w:val="12"/>
        </w:rPr>
        <w:t xml:space="preserve"> </w:t>
      </w:r>
      <w:r w:rsidRPr="00EC3EEC">
        <w:rPr>
          <w:rStyle w:val="StyleBoldUnderline"/>
        </w:rPr>
        <w:t>to lead Asia. It simply means it is not looking to Stalin for a</w:t>
      </w:r>
      <w:r w:rsidRPr="00EC3EEC">
        <w:rPr>
          <w:rStyle w:val="StyleBoldUnderline"/>
          <w:b w:val="0"/>
          <w:sz w:val="12"/>
          <w:u w:val="none"/>
        </w:rPr>
        <w:t>¶</w:t>
      </w:r>
      <w:r w:rsidRPr="00EC3EEC">
        <w:rPr>
          <w:rStyle w:val="StyleBoldUnderline"/>
          <w:sz w:val="12"/>
        </w:rPr>
        <w:t xml:space="preserve"> </w:t>
      </w:r>
      <w:r w:rsidRPr="00EC3EEC">
        <w:rPr>
          <w:rStyle w:val="StyleBoldUnderline"/>
        </w:rPr>
        <w:t>leadership model.</w:t>
      </w:r>
      <w:r w:rsidRPr="00EC3EEC">
        <w:rPr>
          <w:sz w:val="16"/>
        </w:rPr>
        <w:t xml:space="preserve"> Across the Pacific </w:t>
      </w:r>
      <w:r w:rsidRPr="00EC3EEC">
        <w:rPr>
          <w:rStyle w:val="StyleBoldUnderline"/>
        </w:rPr>
        <w:t>it can see a much better</w:t>
      </w:r>
      <w:r w:rsidRPr="00EC3EEC">
        <w:rPr>
          <w:rStyle w:val="StyleBoldUnderline"/>
          <w:b w:val="0"/>
          <w:sz w:val="12"/>
          <w:u w:val="none"/>
        </w:rPr>
        <w:t>¶</w:t>
      </w:r>
      <w:r w:rsidRPr="00EC3EEC">
        <w:rPr>
          <w:rStyle w:val="StyleBoldUnderline"/>
          <w:sz w:val="12"/>
        </w:rPr>
        <w:t xml:space="preserve"> </w:t>
      </w:r>
      <w:r w:rsidRPr="00EC3EEC">
        <w:rPr>
          <w:rStyle w:val="StyleBoldUnderline"/>
        </w:rPr>
        <w:t>model in</w:t>
      </w:r>
      <w:r w:rsidRPr="00EC3EEC">
        <w:rPr>
          <w:sz w:val="16"/>
        </w:rPr>
        <w:t xml:space="preserve"> the Western Hemisphere, where America has claimed</w:t>
      </w:r>
      <w:r w:rsidRPr="00EC3EEC">
        <w:rPr>
          <w:sz w:val="12"/>
        </w:rPr>
        <w:t>¶</w:t>
      </w:r>
      <w:r w:rsidRPr="00EC3EEC">
        <w:rPr>
          <w:sz w:val="16"/>
        </w:rPr>
        <w:t xml:space="preserve"> unchallenged leadership since 1823. Under the </w:t>
      </w:r>
      <w:r w:rsidRPr="00EC3EEC">
        <w:rPr>
          <w:rStyle w:val="StyleBoldUnderline"/>
        </w:rPr>
        <w:t>Monroe Doctrine</w:t>
      </w:r>
      <w:r w:rsidRPr="00EC3EEC">
        <w:rPr>
          <w:sz w:val="16"/>
        </w:rPr>
        <w:t>,</w:t>
      </w:r>
      <w:r w:rsidRPr="00EC3EEC">
        <w:rPr>
          <w:sz w:val="12"/>
        </w:rPr>
        <w:t>¶</w:t>
      </w:r>
      <w:r w:rsidRPr="00EC3EEC">
        <w:rPr>
          <w:sz w:val="16"/>
        </w:rPr>
        <w:t xml:space="preserve"> America has protected its core interests, excluded rivals and minimised threats to its security, without the costs of maintaining</w:t>
      </w:r>
      <w:r w:rsidRPr="00EC3EEC">
        <w:rPr>
          <w:sz w:val="12"/>
        </w:rPr>
        <w:t>¶</w:t>
      </w:r>
      <w:r w:rsidRPr="00EC3EEC">
        <w:rPr>
          <w:sz w:val="16"/>
        </w:rPr>
        <w:t xml:space="preserve"> a harsh hegemony. The softer style of US leadership in the</w:t>
      </w:r>
      <w:r w:rsidRPr="00EC3EEC">
        <w:rPr>
          <w:sz w:val="12"/>
        </w:rPr>
        <w:t>¶</w:t>
      </w:r>
      <w:r w:rsidRPr="00EC3EEC">
        <w:rPr>
          <w:sz w:val="16"/>
        </w:rPr>
        <w:t xml:space="preserve"> Americas has given Washington all the benefits of regional leadership</w:t>
      </w:r>
      <w:r w:rsidRPr="00EC3EEC">
        <w:rPr>
          <w:sz w:val="12"/>
        </w:rPr>
        <w:t>¶</w:t>
      </w:r>
      <w:r w:rsidRPr="00EC3EEC">
        <w:rPr>
          <w:sz w:val="16"/>
        </w:rPr>
        <w:t xml:space="preserve"> at a fraction of the price, without major invasions or</w:t>
      </w:r>
      <w:r w:rsidRPr="00EC3EEC">
        <w:rPr>
          <w:sz w:val="12"/>
        </w:rPr>
        <w:t>¶</w:t>
      </w:r>
      <w:r w:rsidRPr="00EC3EEC">
        <w:rPr>
          <w:sz w:val="16"/>
        </w:rPr>
        <w:t xml:space="preserve"> protracted military occupations. Though Chinese leaders seldom</w:t>
      </w:r>
      <w:r w:rsidRPr="00EC3EEC">
        <w:rPr>
          <w:sz w:val="12"/>
        </w:rPr>
        <w:t>¶</w:t>
      </w:r>
      <w:r w:rsidRPr="00EC3EEC">
        <w:rPr>
          <w:sz w:val="16"/>
        </w:rPr>
        <w:t xml:space="preserve"> speak explicitly of their aspirations for leadership, this must be</w:t>
      </w:r>
      <w:r w:rsidRPr="00EC3EEC">
        <w:rPr>
          <w:sz w:val="12"/>
        </w:rPr>
        <w:t>¶</w:t>
      </w:r>
      <w:r w:rsidRPr="00EC3EEC">
        <w:rPr>
          <w:sz w:val="16"/>
        </w:rPr>
        <w:t xml:space="preserve"> an appealing model. With its own ‘Monroe Doctrine’ in Asia,</w:t>
      </w:r>
      <w:r w:rsidRPr="00EC3EEC">
        <w:rPr>
          <w:sz w:val="12"/>
        </w:rPr>
        <w:t>¶</w:t>
      </w:r>
      <w:r w:rsidRPr="00EC3EEC">
        <w:rPr>
          <w:sz w:val="16"/>
        </w:rPr>
        <w:t xml:space="preserve"> China could enjoy unquestioned leadership and great security,</w:t>
      </w:r>
      <w:r w:rsidRPr="00EC3EEC">
        <w:rPr>
          <w:sz w:val="12"/>
        </w:rPr>
        <w:t>¶</w:t>
      </w:r>
      <w:r w:rsidRPr="00EC3EEC">
        <w:rPr>
          <w:sz w:val="16"/>
        </w:rPr>
        <w:t xml:space="preserve"> very cheaply, rather as the Imperial Court did in the days of the</w:t>
      </w:r>
      <w:r w:rsidRPr="00EC3EEC">
        <w:rPr>
          <w:sz w:val="12"/>
        </w:rPr>
        <w:t>¶</w:t>
      </w:r>
      <w:r w:rsidRPr="00EC3EEC">
        <w:rPr>
          <w:sz w:val="16"/>
        </w:rPr>
        <w:t xml:space="preserve"> tribute system. It could be seen as a natural evolution of China’s</w:t>
      </w:r>
      <w:r w:rsidRPr="00EC3EEC">
        <w:rPr>
          <w:sz w:val="12"/>
        </w:rPr>
        <w:t>¶</w:t>
      </w:r>
      <w:r w:rsidRPr="00EC3EEC">
        <w:rPr>
          <w:sz w:val="16"/>
        </w:rPr>
        <w:t xml:space="preserve"> imperial system, and in a sense continuous with the era of uncontested</w:t>
      </w:r>
      <w:r w:rsidRPr="00EC3EEC">
        <w:rPr>
          <w:sz w:val="12"/>
        </w:rPr>
        <w:t>¶</w:t>
      </w:r>
      <w:r w:rsidRPr="00EC3EEC">
        <w:rPr>
          <w:sz w:val="16"/>
        </w:rPr>
        <w:t xml:space="preserve"> US primacy just passing, which has been in effect an</w:t>
      </w:r>
      <w:r w:rsidRPr="00EC3EEC">
        <w:rPr>
          <w:sz w:val="12"/>
        </w:rPr>
        <w:t>¶</w:t>
      </w:r>
      <w:r w:rsidRPr="00EC3EEC">
        <w:rPr>
          <w:sz w:val="16"/>
        </w:rPr>
        <w:t xml:space="preserve"> extension of the Monroe Doctrine to the Western Pacific. </w:t>
      </w:r>
    </w:p>
    <w:p w14:paraId="668C6DB3" w14:textId="77777777" w:rsidR="00AF1A76" w:rsidRDefault="00AF1A76" w:rsidP="00AF1A76">
      <w:pPr>
        <w:rPr>
          <w:sz w:val="16"/>
        </w:rPr>
      </w:pPr>
    </w:p>
    <w:p w14:paraId="34596C28" w14:textId="77777777" w:rsidR="00AF1A76" w:rsidRPr="003A12AB" w:rsidRDefault="00AF1A76" w:rsidP="00AF1A76">
      <w:pPr>
        <w:pStyle w:val="Heading4"/>
      </w:pPr>
      <w:r w:rsidRPr="003A12AB">
        <w:t>China’s rise will be peaceful</w:t>
      </w:r>
      <w:r>
        <w:t xml:space="preserve"> – can avoid conflict</w:t>
      </w:r>
    </w:p>
    <w:p w14:paraId="6597053C" w14:textId="77777777" w:rsidR="00AF1A76" w:rsidRDefault="00AF1A76" w:rsidP="00AF1A76">
      <w:r w:rsidRPr="004D16FC">
        <w:rPr>
          <w:rStyle w:val="StyleStyleBold12pt"/>
        </w:rPr>
        <w:t>O’Reilly 2012</w:t>
      </w:r>
      <w:r w:rsidRPr="004D16FC">
        <w:t xml:space="preserve"> (December 18th 2012, “China’s Rise Can Be Peaceful,” written by Brendan O’Reilly is a China-based writer and educator from Seattle. He is author of The Transcendent Harmony. </w:t>
      </w:r>
      <w:hyperlink r:id="rId10" w:history="1">
        <w:r w:rsidRPr="009C17CC">
          <w:rPr>
            <w:rStyle w:val="Hyperlink"/>
          </w:rPr>
          <w:t>http://www.atimes.com/atimes/China/NL18Ad01.html</w:t>
        </w:r>
      </w:hyperlink>
      <w:r w:rsidRPr="004D16FC">
        <w:t>)</w:t>
      </w:r>
    </w:p>
    <w:p w14:paraId="6DB0AC4E" w14:textId="77777777" w:rsidR="00AF1A76" w:rsidRPr="004D16FC" w:rsidRDefault="00AF1A76" w:rsidP="00AF1A76"/>
    <w:p w14:paraId="2DCF208D" w14:textId="77777777" w:rsidR="00AF1A76" w:rsidRDefault="00AF1A76" w:rsidP="00AF1A76">
      <w:pPr>
        <w:widowControl w:val="0"/>
        <w:autoSpaceDE w:val="0"/>
        <w:autoSpaceDN w:val="0"/>
        <w:adjustRightInd w:val="0"/>
        <w:rPr>
          <w:rFonts w:ascii="Arial" w:hAnsi="Arial" w:cs="Arial"/>
          <w:sz w:val="16"/>
          <w:szCs w:val="26"/>
        </w:rPr>
      </w:pPr>
      <w:r w:rsidRPr="004D16FC">
        <w:rPr>
          <w:rFonts w:ascii="Arial" w:hAnsi="Arial" w:cs="Arial"/>
          <w:sz w:val="16"/>
          <w:szCs w:val="26"/>
        </w:rPr>
        <w:t xml:space="preserve">The intelligence community of the United States has acknowledged that, within two decades, the country will no longer be the world's sole hegemon. "Global Trends 2030: Alternative Worlds", written by the National Intelligence Council of the Office of the Director of National Intelligence, provides forecasts of important global developments over the next 20 years. One of the most vital passages of this report details how China is almost certain to </w:t>
      </w:r>
      <w:r w:rsidRPr="004D16FC">
        <w:rPr>
          <w:sz w:val="16"/>
        </w:rPr>
        <w:t>overcome the United States as the world's largest economic power sometime before 2030. However, the report predicted that no other single power will rise up to take the place of the United States: "With the rapid rise of other countries, the 'unipolar moment' is over and no country - whether the US, China, or any other country - will be a hegemonic power." [1] This prediction of a multipolar world was somewhat tempered by another key phrase in</w:t>
      </w:r>
      <w:r w:rsidRPr="004D16FC">
        <w:rPr>
          <w:rFonts w:ascii="Arial" w:hAnsi="Arial" w:cs="Arial"/>
          <w:sz w:val="16"/>
          <w:szCs w:val="26"/>
        </w:rPr>
        <w:t xml:space="preserve"> the report: "China's power has consistently increased faster than expected".The US intelligence community acknowledges that China and the US may emerge as rough equals over the coming years - but at the same time, China has consistently surpassed previous expectations of economic, political, and military progress. Of course, the projections of the US Intelligence community must be taken with a grain of salt. Remember, these are the same organizations that could not foresee the collapse of the Soviet Union or the 9/11 attacks. Many of these "experts" were warning of the dire threat posed by Saddam Hussein's weapons of mass destruction in 2002. Nevertheless, "Global Trends 2030: Alternative Worlds" has taken into account some solid analysis of ongoing global developments. While the report is no doubt shaped by the worldview of mainstream Washington, the overall trends it documents are fairly clear. Humanity will be living in an increasingly multipolar environment - and an increasingly Chinese world. Chinese Foreign Ministry spokesman Hong Lei specifically addressed the conclusions of this U.S intelligence report. Hong promised an eternally benevolent China: </w:t>
      </w:r>
      <w:r w:rsidRPr="004D16FC">
        <w:rPr>
          <w:rStyle w:val="StyleBoldUnderline"/>
        </w:rPr>
        <w:t>China will</w:t>
      </w:r>
      <w:r w:rsidRPr="004D16FC">
        <w:rPr>
          <w:rFonts w:ascii="Arial" w:hAnsi="Arial" w:cs="Arial"/>
          <w:sz w:val="16"/>
          <w:szCs w:val="26"/>
        </w:rPr>
        <w:t xml:space="preserve"> unswervingly </w:t>
      </w:r>
      <w:r w:rsidRPr="004D16FC">
        <w:rPr>
          <w:rStyle w:val="StyleBoldUnderline"/>
        </w:rPr>
        <w:t>pursue a way of peaceful development. China's development aims at making greater contributions toward peace and development of mankind, as well as a happy life for its people,</w:t>
      </w:r>
      <w:r w:rsidRPr="004D16FC">
        <w:rPr>
          <w:rFonts w:ascii="Arial" w:hAnsi="Arial" w:cs="Arial"/>
          <w:sz w:val="32"/>
          <w:szCs w:val="26"/>
          <w:u w:val="single"/>
        </w:rPr>
        <w:t xml:space="preserve"> </w:t>
      </w:r>
      <w:r w:rsidRPr="004D16FC">
        <w:rPr>
          <w:rStyle w:val="StyleBoldUnderline"/>
        </w:rPr>
        <w:t>instead of overwhelming others or scrambling for world dominance</w:t>
      </w:r>
      <w:r w:rsidRPr="004D16FC">
        <w:rPr>
          <w:rFonts w:ascii="Arial" w:hAnsi="Arial" w:cs="Arial"/>
          <w:sz w:val="32"/>
          <w:szCs w:val="26"/>
          <w:u w:val="single"/>
        </w:rPr>
        <w:t>.</w:t>
      </w:r>
      <w:r w:rsidRPr="004D16FC">
        <w:rPr>
          <w:rFonts w:ascii="Arial" w:hAnsi="Arial" w:cs="Arial"/>
          <w:sz w:val="16"/>
          <w:szCs w:val="26"/>
        </w:rPr>
        <w:t xml:space="preserve"> </w:t>
      </w:r>
      <w:r w:rsidRPr="004D16FC">
        <w:rPr>
          <w:sz w:val="16"/>
        </w:rPr>
        <w:t>[2]</w:t>
      </w:r>
      <w:r w:rsidRPr="004D16FC">
        <w:rPr>
          <w:rFonts w:ascii="Arial" w:hAnsi="Arial" w:cs="Arial"/>
          <w:sz w:val="16"/>
          <w:szCs w:val="26"/>
        </w:rPr>
        <w:t xml:space="preserve"> </w:t>
      </w:r>
      <w:r w:rsidRPr="004D16FC">
        <w:rPr>
          <w:rStyle w:val="StyleBoldUnderline"/>
        </w:rPr>
        <w:t>This theme of China's inherently peaceful and mutually beneficial rise is common in Chinese political and popular discourse.</w:t>
      </w:r>
      <w:r w:rsidRPr="001C4948">
        <w:rPr>
          <w:rFonts w:ascii="Arial" w:hAnsi="Arial" w:cs="Arial"/>
          <w:sz w:val="32"/>
          <w:szCs w:val="26"/>
          <w:u w:val="single"/>
        </w:rPr>
        <w:t xml:space="preserve"> </w:t>
      </w:r>
      <w:r w:rsidRPr="004D16FC">
        <w:rPr>
          <w:rFonts w:ascii="Arial" w:hAnsi="Arial" w:cs="Arial"/>
          <w:sz w:val="16"/>
          <w:szCs w:val="26"/>
        </w:rPr>
        <w:t xml:space="preserve">Chinese people often contrast the foreign policy of their country with the meddling and aggression that they believe has been inherent in other hegemonic powers. Indeed, the assertion of </w:t>
      </w:r>
      <w:r w:rsidRPr="004D16FC">
        <w:rPr>
          <w:rStyle w:val="StyleBoldUnderline"/>
        </w:rPr>
        <w:t>China remaining largely peaceful during times of great Chinese power is to some degree grounded in historic realities</w:t>
      </w:r>
      <w:r w:rsidRPr="001C4948">
        <w:rPr>
          <w:rFonts w:ascii="Arial" w:hAnsi="Arial" w:cs="Arial"/>
          <w:sz w:val="32"/>
          <w:szCs w:val="26"/>
          <w:u w:val="single"/>
        </w:rPr>
        <w:t>.</w:t>
      </w:r>
      <w:r w:rsidRPr="004D16FC">
        <w:rPr>
          <w:rFonts w:ascii="Arial" w:hAnsi="Arial" w:cs="Arial"/>
          <w:sz w:val="16"/>
          <w:szCs w:val="26"/>
        </w:rPr>
        <w:t xml:space="preserve"> </w:t>
      </w:r>
      <w:r w:rsidRPr="004D16FC">
        <w:rPr>
          <w:rStyle w:val="StyleBoldUnderline"/>
        </w:rPr>
        <w:t xml:space="preserve">China's leaders have traditionally focused on the </w:t>
      </w:r>
      <w:r w:rsidRPr="004D16FC">
        <w:rPr>
          <w:rFonts w:ascii="Arial" w:hAnsi="Arial" w:cs="Arial"/>
          <w:sz w:val="16"/>
          <w:szCs w:val="26"/>
        </w:rPr>
        <w:t xml:space="preserve">huge </w:t>
      </w:r>
      <w:r w:rsidRPr="004D16FC">
        <w:rPr>
          <w:rStyle w:val="StyleBoldUnderline"/>
        </w:rPr>
        <w:t>task of maintaining</w:t>
      </w:r>
      <w:r w:rsidRPr="004D16FC">
        <w:rPr>
          <w:rFonts w:ascii="Arial" w:hAnsi="Arial" w:cs="Arial"/>
          <w:sz w:val="16"/>
          <w:szCs w:val="26"/>
        </w:rPr>
        <w:t xml:space="preserve"> domestic political and social </w:t>
      </w:r>
      <w:r w:rsidRPr="004D16FC">
        <w:rPr>
          <w:rStyle w:val="StyleBoldUnderline"/>
        </w:rPr>
        <w:t>stability</w:t>
      </w:r>
      <w:r w:rsidRPr="004D16FC">
        <w:rPr>
          <w:rFonts w:ascii="Arial" w:hAnsi="Arial" w:cs="Arial"/>
          <w:sz w:val="16"/>
          <w:szCs w:val="26"/>
        </w:rPr>
        <w:t xml:space="preserve"> in the vast and populous Middle Kingdom. Foreign nations were usually left to their own affairs - provided they symbolically acknowledged China as the "elder brother" through annual gifts to the emperor. Trade took precedence over military engagements. In both ancient and modern times, China's military adventures have been largely confined to China's immediate borders. These conflicts saw China counteracting perceived threats to the Chinese mainland, as well as slowly expanding the empire's frontiers. Foreign Ministry spokesman Hong Lei also attempted to downplay predictions of China's coming preeminence: "Despite the remarkable achievements made since reform and opening-up, China is still the world's biggest developing country and has a long way to go in realizing socialist modernization. We have a clear understanding of that." [3] This de-emphasis of China's growing strength has been a consistent feature of Chinese foreign policy for several decades. Deng Xiaoping, the Chinese leader who led his people into the modern economic system, famously advised his subordinates to "Hide your capability and bide your time". After all, time was (and is) on China's side. China is likely to become the world's most powerful nation long before anyone realizes it - including the Chinese themselves. The world's major powers - especially the United States - can take concrete measures to ensure that China's rise is not accompanied by dangerous and unpredictable confrontation. First and foremost, one must avoid insults to China's perception of "face". An increasingly powerful China is impatient to earn what it sees as its rightful place as a fully respected member of the international community. The Chinese emphasis on respect means that Western (and especially US) criticism of China's internal political structure are in all probability counterproductive. The war in Iraq, the official use of torture, and Washington's ongoing support for despotic regimes have effectively rendered US criticism of Chinese policies obsolete in the eyes of most of the world's population. Moreover, one could imagine the domestic political reaction if China started condemning America's procedures on domestic surveillance or the "No Fly List". In all likelihood, such criticism would actually reinforce the controversial US policies, because American leaders would want to demonstrate their independence in the face of malignant foreign pressure. Furthermore, any US attempt to create a "North Atlantic Treaty Organization of the East" to jointly resist Chinese territorial claims is almost guaranteed to backfire. The Chinese government and public - in both the mainland and on Taiwan - see the disputed territories of the South China Sea and Diaoyu/Senkaku islands as integral parts of the Chinese nation. Therefore US backing for Japan, the Philippines, and Vietnam is seen as a threat to China's territorial integrity. China's leaders can maintain a tough stance in these territorial disputes, while at the same time championing "peaceful development" precisely because, in Chinese eyes, these territories are simply another part of China. Finally, if concerned powers want to keep a ri</w:t>
      </w:r>
      <w:r w:rsidRPr="004D16FC">
        <w:rPr>
          <w:sz w:val="16"/>
        </w:rPr>
        <w:t xml:space="preserve">sing China peaceful, they must encourage China's economic growth and political stability. "Global Trends 2030: Alternative Worlds" specifically warned, "many experts believe a democratic China could also be more nationalistic... historical parallels with other great power rises suggest that Chinese assertiveness might increase as its economic growth slows and there is political need at home to demonstrate China's standing in the world." [4] China's current leadership earns its legitimacy through the continued ability to improve the standard of living for the Chinese people. Any major threats to this dynamic could unleash </w:t>
      </w:r>
      <w:r w:rsidRPr="004D16FC">
        <w:rPr>
          <w:rFonts w:ascii="Arial" w:hAnsi="Arial" w:cs="Arial"/>
          <w:sz w:val="16"/>
          <w:szCs w:val="26"/>
        </w:rPr>
        <w:t xml:space="preserve">military conflicts to define China's borders. Remember, China's leaders remain internally focused. A war over islands in the South China Sea would be less about the islands themselves and more about the need to unite the populace against a foreign enemy. There are signs that the United States and China can accommodate a major shift in the balance of world power without resorting to antagonism. Recent talks at the Pentagon between Jim Miller, US undersecretary of defense for policy, and Qi Jianguo, deputy chief of the General Staff of the Chinese People's Liberation Army, are a sign of mutually respectful military-to-military ties. Furthermore, at a recent meeting with former US president Jimmy Carter, Xi called for the two powers to "accumulate positive energy". At this meeting, US Ambassador to China Gary Locke hailed the potential for US-China cooperation: "Many global issues cannot and will not be resolved without cooperation and the joint partnership of the United States and China. Working in those ways, we can certainly move away from mistrust and build trust." [5] </w:t>
      </w:r>
      <w:r w:rsidRPr="004D16FC">
        <w:rPr>
          <w:rStyle w:val="StyleBoldUnderline"/>
        </w:rPr>
        <w:t>Conflict can be avoided if the United States respects China and China avoids stoking US fears</w:t>
      </w:r>
      <w:r w:rsidRPr="001C4948">
        <w:rPr>
          <w:rFonts w:ascii="Arial" w:hAnsi="Arial" w:cs="Arial"/>
          <w:sz w:val="32"/>
          <w:szCs w:val="26"/>
          <w:u w:val="single"/>
        </w:rPr>
        <w:t>.</w:t>
      </w:r>
      <w:r w:rsidRPr="004D16FC">
        <w:rPr>
          <w:rFonts w:ascii="Arial" w:hAnsi="Arial" w:cs="Arial"/>
          <w:sz w:val="16"/>
          <w:szCs w:val="26"/>
        </w:rPr>
        <w:t xml:space="preserve"> There is little history of animosity between the two powers. For most of the last century, China and America were allies, first against Japanese imperialism and then against Soviet influence. Furthermore, there are vast avenues for cooperation between the two powers on issues ranging from global climate change to counter-terrorism, international finance, and maritime security. </w:t>
      </w:r>
      <w:r w:rsidRPr="004D16FC">
        <w:rPr>
          <w:rStyle w:val="StyleBoldUnderline"/>
        </w:rPr>
        <w:t>So long as China is stable, increasingly prosperous, and most importantly, internationally respected, there is little cause for the US to fear sharing the responsibilities of a global superpower with China</w:t>
      </w:r>
      <w:r w:rsidRPr="003404D8">
        <w:rPr>
          <w:rFonts w:ascii="Arial" w:hAnsi="Arial" w:cs="Arial"/>
          <w:sz w:val="32"/>
          <w:szCs w:val="26"/>
          <w:u w:val="single"/>
        </w:rPr>
        <w:t>.</w:t>
      </w:r>
      <w:r w:rsidRPr="004D16FC">
        <w:rPr>
          <w:rFonts w:ascii="Arial" w:hAnsi="Arial" w:cs="Arial"/>
          <w:sz w:val="16"/>
          <w:szCs w:val="26"/>
        </w:rPr>
        <w:t xml:space="preserve"> However, it remains to be seen whether America's leaders are willing to accommodate China as an equal - much less as an esteemed Elder Brother. </w:t>
      </w:r>
    </w:p>
    <w:p w14:paraId="7E209091" w14:textId="77777777" w:rsidR="00AF1A76" w:rsidRDefault="00AF1A76" w:rsidP="00AF1A76">
      <w:pPr>
        <w:pStyle w:val="Heading3"/>
      </w:pPr>
      <w:r>
        <w:t>Security Dilemma – Solvency – Accommodation Key</w:t>
      </w:r>
    </w:p>
    <w:p w14:paraId="42571897" w14:textId="77777777" w:rsidR="00AF1A76" w:rsidRDefault="00AF1A76" w:rsidP="00AF1A76">
      <w:pPr>
        <w:pStyle w:val="Heading4"/>
      </w:pPr>
      <w:r>
        <w:t>Accommodation solves the security dilemma in the SLOCs</w:t>
      </w:r>
    </w:p>
    <w:p w14:paraId="225733E5" w14:textId="77777777" w:rsidR="00AF1A76" w:rsidRDefault="00AF1A76" w:rsidP="00AF1A76">
      <w:r w:rsidRPr="00AA5A42">
        <w:t xml:space="preserve">Charles </w:t>
      </w:r>
      <w:r w:rsidRPr="00AA5A42">
        <w:rPr>
          <w:rStyle w:val="StyleStyleBold12pt"/>
        </w:rPr>
        <w:t>Glaser</w:t>
      </w:r>
      <w:r w:rsidRPr="00AA5A42">
        <w:t xml:space="preserve">, Spring </w:t>
      </w:r>
      <w:r w:rsidRPr="00AA5A42">
        <w:rPr>
          <w:rStyle w:val="StyleStyleBold12pt"/>
        </w:rPr>
        <w:t>2015</w:t>
      </w:r>
      <w:r w:rsidRPr="00AA5A42">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71-72, mm</w:t>
      </w:r>
    </w:p>
    <w:p w14:paraId="066EA645" w14:textId="77777777" w:rsidR="00AF1A76" w:rsidRPr="00AA5A42" w:rsidRDefault="00AF1A76" w:rsidP="00AF1A76"/>
    <w:p w14:paraId="5DED62E1" w14:textId="77777777" w:rsidR="00AF1A76" w:rsidRDefault="00AF1A76" w:rsidP="00AF1A76">
      <w:pPr>
        <w:rPr>
          <w:sz w:val="16"/>
        </w:rPr>
      </w:pPr>
      <w:r w:rsidRPr="00AA5A42">
        <w:rPr>
          <w:sz w:val="16"/>
        </w:rPr>
        <w:t xml:space="preserve">Second, </w:t>
      </w:r>
      <w:r w:rsidRPr="00AA5A42">
        <w:rPr>
          <w:rStyle w:val="StyleBoldUnderline"/>
        </w:rPr>
        <w:t>ending the</w:t>
      </w:r>
      <w:r w:rsidRPr="00AA5A42">
        <w:rPr>
          <w:sz w:val="16"/>
        </w:rPr>
        <w:t xml:space="preserve"> U.S. </w:t>
      </w:r>
      <w:r w:rsidRPr="00AA5A42">
        <w:rPr>
          <w:rStyle w:val="StyleBoldUnderline"/>
        </w:rPr>
        <w:t>commitment</w:t>
      </w:r>
      <w:r w:rsidRPr="00AA5A42">
        <w:rPr>
          <w:sz w:val="16"/>
        </w:rPr>
        <w:t xml:space="preserve"> </w:t>
      </w:r>
      <w:r w:rsidRPr="00AA5A42">
        <w:rPr>
          <w:rStyle w:val="StyleBoldUnderline"/>
        </w:rPr>
        <w:t>to</w:t>
      </w:r>
      <w:r w:rsidRPr="00AA5A42">
        <w:rPr>
          <w:sz w:val="16"/>
        </w:rPr>
        <w:t xml:space="preserve"> defend </w:t>
      </w:r>
      <w:r w:rsidRPr="00AA5A42">
        <w:rPr>
          <w:rStyle w:val="StyleBoldUnderline"/>
        </w:rPr>
        <w:t>Taiwan</w:t>
      </w:r>
      <w:r w:rsidRPr="00AA5A42">
        <w:rPr>
          <w:sz w:val="16"/>
        </w:rPr>
        <w:t xml:space="preserve"> </w:t>
      </w:r>
      <w:r w:rsidRPr="00AA5A42">
        <w:rPr>
          <w:rStyle w:val="StyleBoldUnderline"/>
        </w:rPr>
        <w:t>could</w:t>
      </w:r>
      <w:r w:rsidRPr="00AA5A42">
        <w:rPr>
          <w:sz w:val="16"/>
        </w:rPr>
        <w:t xml:space="preserve"> </w:t>
      </w:r>
      <w:r w:rsidRPr="00AA5A42">
        <w:rPr>
          <w:rStyle w:val="StyleBoldUnderline"/>
        </w:rPr>
        <w:t>greatly moderate</w:t>
      </w:r>
      <w:r w:rsidRPr="00AA5A42">
        <w:rPr>
          <w:rStyle w:val="StyleBoldUnderline"/>
          <w:b w:val="0"/>
          <w:sz w:val="12"/>
          <w:u w:val="none"/>
        </w:rPr>
        <w:t>¶</w:t>
      </w:r>
      <w:r w:rsidRPr="00AA5A42">
        <w:rPr>
          <w:rStyle w:val="StyleBoldUnderline"/>
          <w:sz w:val="12"/>
        </w:rPr>
        <w:t xml:space="preserve"> </w:t>
      </w:r>
      <w:r w:rsidRPr="00AA5A42">
        <w:rPr>
          <w:rStyle w:val="StyleBoldUnderline"/>
        </w:rPr>
        <w:t>the intensifying military competition between the United States and</w:t>
      </w:r>
      <w:r w:rsidRPr="00AA5A42">
        <w:rPr>
          <w:rStyle w:val="StyleBoldUnderline"/>
          <w:b w:val="0"/>
          <w:sz w:val="12"/>
          <w:u w:val="none"/>
        </w:rPr>
        <w:t>¶</w:t>
      </w:r>
      <w:r w:rsidRPr="00AA5A42">
        <w:rPr>
          <w:rStyle w:val="StyleBoldUnderline"/>
          <w:sz w:val="12"/>
        </w:rPr>
        <w:t xml:space="preserve"> </w:t>
      </w:r>
      <w:r w:rsidRPr="00AA5A42">
        <w:rPr>
          <w:rStyle w:val="StyleBoldUnderline"/>
        </w:rPr>
        <w:t xml:space="preserve">China, </w:t>
      </w:r>
      <w:r w:rsidRPr="00AA5A42">
        <w:rPr>
          <w:sz w:val="16"/>
        </w:rPr>
        <w:t>which is adding to strains in their relationship.72 Most directly,</w:t>
      </w:r>
      <w:r w:rsidRPr="00AA5A42">
        <w:rPr>
          <w:sz w:val="12"/>
        </w:rPr>
        <w:t>¶</w:t>
      </w:r>
      <w:r w:rsidRPr="00AA5A42">
        <w:rPr>
          <w:sz w:val="16"/>
        </w:rPr>
        <w:t xml:space="preserve"> the United States is developing its AirSea Battle concept to counter China’s A2/AD capabilities, which are intended primarily to undermine the U.S. ability</w:t>
      </w:r>
      <w:r w:rsidRPr="00AA5A42">
        <w:rPr>
          <w:sz w:val="12"/>
        </w:rPr>
        <w:t>¶</w:t>
      </w:r>
      <w:r w:rsidRPr="00AA5A42">
        <w:rPr>
          <w:sz w:val="16"/>
        </w:rPr>
        <w:t xml:space="preserve"> to come to Taiwan’s aid.73 The impact of the U.S. commitment to Taiwan on</w:t>
      </w:r>
      <w:r w:rsidRPr="00AA5A42">
        <w:rPr>
          <w:sz w:val="12"/>
        </w:rPr>
        <w:t>¶</w:t>
      </w:r>
      <w:r w:rsidRPr="00AA5A42">
        <w:rPr>
          <w:sz w:val="16"/>
        </w:rPr>
        <w:t xml:space="preserve"> China’s military requirements and capabilities, however, arguably reaches</w:t>
      </w:r>
      <w:r w:rsidRPr="00AA5A42">
        <w:rPr>
          <w:sz w:val="12"/>
        </w:rPr>
        <w:t>¶</w:t>
      </w:r>
      <w:r w:rsidRPr="00AA5A42">
        <w:rPr>
          <w:sz w:val="16"/>
        </w:rPr>
        <w:t xml:space="preserve"> much further. </w:t>
      </w:r>
      <w:r w:rsidRPr="00AA5A42">
        <w:rPr>
          <w:rStyle w:val="StyleBoldUnderline"/>
        </w:rPr>
        <w:t>China worries that</w:t>
      </w:r>
      <w:r w:rsidRPr="00AA5A42">
        <w:rPr>
          <w:sz w:val="16"/>
        </w:rPr>
        <w:t xml:space="preserve"> </w:t>
      </w:r>
      <w:r w:rsidRPr="00AA5A42">
        <w:rPr>
          <w:rStyle w:val="StyleBoldUnderline"/>
        </w:rPr>
        <w:t>in a conflict over Taiwan the United States</w:t>
      </w:r>
      <w:r w:rsidRPr="00AA5A42">
        <w:rPr>
          <w:rStyle w:val="StyleBoldUnderline"/>
          <w:b w:val="0"/>
          <w:sz w:val="12"/>
          <w:u w:val="none"/>
        </w:rPr>
        <w:t>¶</w:t>
      </w:r>
      <w:r w:rsidRPr="00AA5A42">
        <w:rPr>
          <w:rStyle w:val="StyleBoldUnderline"/>
          <w:sz w:val="12"/>
        </w:rPr>
        <w:t xml:space="preserve"> </w:t>
      </w:r>
      <w:r w:rsidRPr="00AA5A42">
        <w:rPr>
          <w:rStyle w:val="StyleBoldUnderline"/>
        </w:rPr>
        <w:t>will interrupt its Sea Lines of Communication</w:t>
      </w:r>
      <w:r w:rsidRPr="00AA5A42">
        <w:rPr>
          <w:sz w:val="16"/>
        </w:rPr>
        <w:t xml:space="preserve"> (SLOCs). This vulnerability would leave China open to U.S. coercion</w:t>
      </w:r>
      <w:r w:rsidRPr="00AA5A42">
        <w:rPr>
          <w:sz w:val="12"/>
        </w:rPr>
        <w:t>¶</w:t>
      </w:r>
      <w:r w:rsidRPr="00AA5A42">
        <w:rPr>
          <w:sz w:val="16"/>
        </w:rPr>
        <w:t xml:space="preserve"> during severe crises and conventional wars.74 The United States dominates</w:t>
      </w:r>
      <w:r w:rsidRPr="00AA5A42">
        <w:rPr>
          <w:sz w:val="12"/>
        </w:rPr>
        <w:t>¶</w:t>
      </w:r>
      <w:r w:rsidRPr="00AA5A42">
        <w:rPr>
          <w:sz w:val="16"/>
        </w:rPr>
        <w:t xml:space="preserve"> the SLOCs from the Persian Gulf to the Strait of Malacca and still enjoys</w:t>
      </w:r>
      <w:r w:rsidRPr="00AA5A42">
        <w:rPr>
          <w:sz w:val="12"/>
        </w:rPr>
        <w:t>¶</w:t>
      </w:r>
      <w:r w:rsidRPr="00AA5A42">
        <w:rPr>
          <w:sz w:val="16"/>
        </w:rPr>
        <w:t xml:space="preserve"> significant military advantages in the South China and East China Seas. </w:t>
      </w:r>
      <w:r w:rsidRPr="00AA5A42">
        <w:rPr>
          <w:rStyle w:val="StyleBoldUnderline"/>
        </w:rPr>
        <w:t>The</w:t>
      </w:r>
      <w:r w:rsidRPr="00AA5A42">
        <w:rPr>
          <w:rStyle w:val="StyleBoldUnderline"/>
          <w:b w:val="0"/>
          <w:sz w:val="12"/>
          <w:u w:val="none"/>
        </w:rPr>
        <w:t>¶</w:t>
      </w:r>
      <w:r w:rsidRPr="00AA5A42">
        <w:rPr>
          <w:rStyle w:val="StyleBoldUnderline"/>
          <w:sz w:val="12"/>
        </w:rPr>
        <w:t xml:space="preserve"> </w:t>
      </w:r>
      <w:r w:rsidRPr="00AA5A42">
        <w:rPr>
          <w:rStyle w:val="StyleBoldUnderline"/>
        </w:rPr>
        <w:t>requirement for both China and the United States to control these SLOCs</w:t>
      </w:r>
      <w:r w:rsidRPr="00AA5A42">
        <w:rPr>
          <w:sz w:val="12"/>
        </w:rPr>
        <w:t>¶</w:t>
      </w:r>
      <w:r w:rsidRPr="00AA5A42">
        <w:rPr>
          <w:sz w:val="16"/>
        </w:rPr>
        <w:t xml:space="preserve"> during a crisis or war </w:t>
      </w:r>
      <w:r w:rsidRPr="00AA5A42">
        <w:rPr>
          <w:rStyle w:val="StyleBoldUnderline"/>
        </w:rPr>
        <w:t>creates a security dilemma</w:t>
      </w:r>
      <w:r w:rsidRPr="00AA5A42">
        <w:rPr>
          <w:sz w:val="16"/>
        </w:rPr>
        <w:t>, which adds to strains in the</w:t>
      </w:r>
      <w:r w:rsidRPr="00AA5A42">
        <w:rPr>
          <w:sz w:val="12"/>
        </w:rPr>
        <w:t>¶</w:t>
      </w:r>
      <w:r w:rsidRPr="00AA5A42">
        <w:rPr>
          <w:sz w:val="16"/>
        </w:rPr>
        <w:t xml:space="preserve"> U.S.-China relationship. </w:t>
      </w:r>
      <w:r w:rsidRPr="00AA5A42">
        <w:rPr>
          <w:rStyle w:val="StyleBoldUnderline"/>
        </w:rPr>
        <w:t>There is no military-technical solution to this security</w:t>
      </w:r>
      <w:r w:rsidRPr="00AA5A42">
        <w:rPr>
          <w:rStyle w:val="StyleBoldUnderline"/>
          <w:b w:val="0"/>
          <w:sz w:val="12"/>
          <w:u w:val="none"/>
        </w:rPr>
        <w:t>¶</w:t>
      </w:r>
      <w:r w:rsidRPr="00AA5A42">
        <w:rPr>
          <w:rStyle w:val="StyleBoldUnderline"/>
          <w:sz w:val="12"/>
        </w:rPr>
        <w:t xml:space="preserve"> </w:t>
      </w:r>
      <w:r w:rsidRPr="00AA5A42">
        <w:rPr>
          <w:rStyle w:val="StyleBoldUnderline"/>
        </w:rPr>
        <w:t>dilemma,</w:t>
      </w:r>
      <w:r w:rsidRPr="00AA5A42">
        <w:rPr>
          <w:sz w:val="16"/>
        </w:rPr>
        <w:t xml:space="preserve"> however, </w:t>
      </w:r>
      <w:r w:rsidRPr="00AA5A42">
        <w:rPr>
          <w:rStyle w:val="StyleBoldUnderline"/>
        </w:rPr>
        <w:t>because two countries cannot control the same space</w:t>
      </w:r>
      <w:r w:rsidRPr="00AA5A42">
        <w:rPr>
          <w:sz w:val="16"/>
        </w:rPr>
        <w:t>.75</w:t>
      </w:r>
      <w:r w:rsidRPr="00AA5A42">
        <w:rPr>
          <w:sz w:val="12"/>
        </w:rPr>
        <w:t>¶</w:t>
      </w:r>
      <w:r w:rsidRPr="00AA5A42">
        <w:rPr>
          <w:sz w:val="16"/>
        </w:rPr>
        <w:t xml:space="preserve"> </w:t>
      </w:r>
      <w:r w:rsidRPr="00AA5A42">
        <w:rPr>
          <w:rStyle w:val="StyleBoldUnderline"/>
        </w:rPr>
        <w:t>A decision by the United States to end its commitment to Taiwan could</w:t>
      </w:r>
      <w:r w:rsidRPr="00AA5A42">
        <w:rPr>
          <w:rStyle w:val="StyleBoldUnderline"/>
          <w:b w:val="0"/>
          <w:sz w:val="12"/>
          <w:u w:val="none"/>
        </w:rPr>
        <w:t>¶</w:t>
      </w:r>
      <w:r w:rsidRPr="00AA5A42">
        <w:rPr>
          <w:rStyle w:val="StyleBoldUnderline"/>
          <w:sz w:val="12"/>
        </w:rPr>
        <w:t xml:space="preserve"> </w:t>
      </w:r>
      <w:r w:rsidRPr="00AA5A42">
        <w:rPr>
          <w:rStyle w:val="StyleBoldUnderline"/>
        </w:rPr>
        <w:t>moderate this security dilemma in two important ways.</w:t>
      </w:r>
      <w:r w:rsidRPr="00AA5A42">
        <w:rPr>
          <w:sz w:val="16"/>
        </w:rPr>
        <w:t xml:space="preserve"> By eliminating the</w:t>
      </w:r>
      <w:r w:rsidRPr="00AA5A42">
        <w:rPr>
          <w:sz w:val="12"/>
        </w:rPr>
        <w:t>¶</w:t>
      </w:r>
      <w:r w:rsidRPr="00AA5A42">
        <w:rPr>
          <w:sz w:val="16"/>
        </w:rPr>
        <w:t xml:space="preserve"> scenario that is most likely to bring the United States and China into a large</w:t>
      </w:r>
      <w:r w:rsidRPr="00AA5A42">
        <w:rPr>
          <w:sz w:val="12"/>
        </w:rPr>
        <w:t>¶</w:t>
      </w:r>
      <w:r w:rsidRPr="00AA5A42">
        <w:rPr>
          <w:sz w:val="16"/>
        </w:rPr>
        <w:t xml:space="preserve"> war, </w:t>
      </w:r>
      <w:r w:rsidRPr="00AA5A42">
        <w:rPr>
          <w:rStyle w:val="StyleBoldUnderline"/>
        </w:rPr>
        <w:t>accommodation</w:t>
      </w:r>
      <w:r w:rsidRPr="00AA5A42">
        <w:rPr>
          <w:sz w:val="16"/>
        </w:rPr>
        <w:t xml:space="preserve"> should </w:t>
      </w:r>
      <w:r w:rsidRPr="00AA5A42">
        <w:rPr>
          <w:rStyle w:val="StyleBoldUnderline"/>
        </w:rPr>
        <w:t>significantly reduce the importance that China</w:t>
      </w:r>
      <w:r w:rsidRPr="00AA5A42">
        <w:rPr>
          <w:rStyle w:val="StyleBoldUnderline"/>
          <w:b w:val="0"/>
          <w:sz w:val="12"/>
          <w:u w:val="none"/>
        </w:rPr>
        <w:t>¶</w:t>
      </w:r>
      <w:r w:rsidRPr="00AA5A42">
        <w:rPr>
          <w:rStyle w:val="StyleBoldUnderline"/>
          <w:sz w:val="12"/>
        </w:rPr>
        <w:t xml:space="preserve"> </w:t>
      </w:r>
      <w:r w:rsidRPr="00AA5A42">
        <w:rPr>
          <w:rStyle w:val="StyleBoldUnderline"/>
        </w:rPr>
        <w:t>places on</w:t>
      </w:r>
      <w:r w:rsidRPr="00AA5A42">
        <w:rPr>
          <w:sz w:val="16"/>
        </w:rPr>
        <w:t xml:space="preserve"> controlling </w:t>
      </w:r>
      <w:r w:rsidRPr="00AA5A42">
        <w:rPr>
          <w:rStyle w:val="StyleBoldUnderline"/>
        </w:rPr>
        <w:t>its SLOCs</w:t>
      </w:r>
      <w:r w:rsidRPr="00AA5A42">
        <w:rPr>
          <w:sz w:val="16"/>
        </w:rPr>
        <w:t>. Although China would likely still find U.S.</w:t>
      </w:r>
      <w:r w:rsidRPr="00AA5A42">
        <w:rPr>
          <w:sz w:val="12"/>
        </w:rPr>
        <w:t>¶</w:t>
      </w:r>
      <w:r w:rsidRPr="00AA5A42">
        <w:rPr>
          <w:sz w:val="16"/>
        </w:rPr>
        <w:t xml:space="preserve"> control undesirable, the military threat the United States posed to China’s security</w:t>
      </w:r>
      <w:r w:rsidRPr="00AA5A42">
        <w:rPr>
          <w:sz w:val="12"/>
        </w:rPr>
        <w:t>¶</w:t>
      </w:r>
      <w:r w:rsidRPr="00AA5A42">
        <w:rPr>
          <w:sz w:val="16"/>
        </w:rPr>
        <w:t xml:space="preserve"> would be greatly reduced. In addition, as explained above, U.S. </w:t>
      </w:r>
      <w:r w:rsidRPr="00AA5A42">
        <w:rPr>
          <w:rStyle w:val="StyleBoldUnderline"/>
        </w:rPr>
        <w:t>accommodation</w:t>
      </w:r>
      <w:r w:rsidRPr="00AA5A42">
        <w:rPr>
          <w:sz w:val="12"/>
        </w:rPr>
        <w:t>¶</w:t>
      </w:r>
      <w:r w:rsidRPr="00AA5A42">
        <w:rPr>
          <w:sz w:val="16"/>
        </w:rPr>
        <w:t xml:space="preserve"> </w:t>
      </w:r>
      <w:r w:rsidRPr="00AA5A42">
        <w:rPr>
          <w:rStyle w:val="StyleBoldUnderline"/>
        </w:rPr>
        <w:t>could signal that U.S. goals in the region are limited, which should</w:t>
      </w:r>
      <w:r w:rsidRPr="00AA5A42">
        <w:rPr>
          <w:rStyle w:val="StyleBoldUnderline"/>
          <w:b w:val="0"/>
          <w:sz w:val="12"/>
          <w:u w:val="none"/>
        </w:rPr>
        <w:t>¶</w:t>
      </w:r>
      <w:r w:rsidRPr="00AA5A42">
        <w:rPr>
          <w:rStyle w:val="StyleBoldUnderline"/>
          <w:sz w:val="12"/>
        </w:rPr>
        <w:t xml:space="preserve"> </w:t>
      </w:r>
      <w:r w:rsidRPr="00AA5A42">
        <w:rPr>
          <w:rStyle w:val="StyleBoldUnderline"/>
        </w:rPr>
        <w:t>contribute to improving the U.S.-China relationship</w:t>
      </w:r>
      <w:r w:rsidRPr="00AA5A42">
        <w:rPr>
          <w:sz w:val="16"/>
        </w:rPr>
        <w:t xml:space="preserve"> by increasing China’s assessment</w:t>
      </w:r>
      <w:r w:rsidRPr="00AA5A42">
        <w:rPr>
          <w:sz w:val="12"/>
        </w:rPr>
        <w:t>¶</w:t>
      </w:r>
      <w:r w:rsidRPr="00AA5A42">
        <w:rPr>
          <w:sz w:val="16"/>
        </w:rPr>
        <w:t xml:space="preserve"> that U.S. motives are benign, </w:t>
      </w:r>
      <w:r w:rsidRPr="00AA5A42">
        <w:rPr>
          <w:rStyle w:val="StyleBoldUnderline"/>
        </w:rPr>
        <w:t>which would in turn further reduce</w:t>
      </w:r>
      <w:r w:rsidRPr="00AA5A42">
        <w:rPr>
          <w:rStyle w:val="StyleBoldUnderline"/>
          <w:b w:val="0"/>
          <w:sz w:val="12"/>
          <w:u w:val="none"/>
        </w:rPr>
        <w:t>¶</w:t>
      </w:r>
      <w:r w:rsidRPr="00AA5A42">
        <w:rPr>
          <w:rStyle w:val="StyleBoldUnderline"/>
          <w:sz w:val="12"/>
        </w:rPr>
        <w:t xml:space="preserve"> </w:t>
      </w:r>
      <w:r w:rsidRPr="00AA5A42">
        <w:rPr>
          <w:rStyle w:val="StyleBoldUnderline"/>
        </w:rPr>
        <w:t>the severity of the security dilemma</w:t>
      </w:r>
      <w:r w:rsidRPr="00AA5A42">
        <w:rPr>
          <w:sz w:val="16"/>
        </w:rPr>
        <w:t>.</w:t>
      </w:r>
    </w:p>
    <w:p w14:paraId="76F74C51" w14:textId="77777777" w:rsidR="00AF1A76" w:rsidRDefault="00AF1A76" w:rsidP="00AF1A76">
      <w:pPr>
        <w:pStyle w:val="Heading4"/>
      </w:pPr>
      <w:r>
        <w:t>Bargaining can resolve the security dilemma</w:t>
      </w:r>
    </w:p>
    <w:p w14:paraId="0837C5ED" w14:textId="77777777" w:rsidR="00AF1A76" w:rsidRDefault="00AF1A76" w:rsidP="00AF1A76">
      <w:r w:rsidRPr="005D27C3">
        <w:t xml:space="preserve">Adam </w:t>
      </w:r>
      <w:r w:rsidRPr="005D27C3">
        <w:rPr>
          <w:rStyle w:val="StyleStyleBold12pt"/>
        </w:rPr>
        <w:t>Liff</w:t>
      </w:r>
      <w:r w:rsidRPr="005D27C3">
        <w:t xml:space="preserve"> </w:t>
      </w:r>
      <w:r w:rsidRPr="005D27C3">
        <w:rPr>
          <w:rStyle w:val="StyleStyleBold12pt"/>
        </w:rPr>
        <w:t>and</w:t>
      </w:r>
      <w:r w:rsidRPr="005D27C3">
        <w:t xml:space="preserve"> John </w:t>
      </w:r>
      <w:r w:rsidRPr="005D27C3">
        <w:rPr>
          <w:rStyle w:val="StyleStyleBold12pt"/>
        </w:rPr>
        <w:t>Ikenberry</w:t>
      </w:r>
      <w:r w:rsidRPr="005D27C3">
        <w:t xml:space="preserve">, Fall </w:t>
      </w:r>
      <w:r w:rsidRPr="005D27C3">
        <w:rPr>
          <w:rStyle w:val="StyleStyleBold12pt"/>
        </w:rPr>
        <w:t>2014</w:t>
      </w:r>
      <w:r w:rsidRPr="005D27C3">
        <w:t>, (Liff is an assistant professor of  East Asian International Relations at Indiana University; Ikenberry is a professor of politics at international affairs at Princeton), International Security, “racing toward tragedy?: China’s rise, military competition in the asia pacific, and the security dilemma,” 39(2), p. 61-62, project muse, mm</w:t>
      </w:r>
    </w:p>
    <w:p w14:paraId="5EB0CA5F" w14:textId="77777777" w:rsidR="00AF1A76" w:rsidRPr="005D27C3" w:rsidRDefault="00AF1A76" w:rsidP="00AF1A76"/>
    <w:p w14:paraId="3F507DF9" w14:textId="77777777" w:rsidR="00AF1A76" w:rsidRDefault="00AF1A76" w:rsidP="00AF1A76">
      <w:pPr>
        <w:rPr>
          <w:sz w:val="16"/>
        </w:rPr>
      </w:pPr>
      <w:r w:rsidRPr="00497EE5">
        <w:rPr>
          <w:sz w:val="16"/>
        </w:rPr>
        <w:t>Can anything be done to ameliorate security dilemmas? Because the fundamental</w:t>
      </w:r>
      <w:r w:rsidRPr="00497EE5">
        <w:rPr>
          <w:sz w:val="12"/>
        </w:rPr>
        <w:t>¶</w:t>
      </w:r>
      <w:r w:rsidRPr="00497EE5">
        <w:rPr>
          <w:sz w:val="16"/>
        </w:rPr>
        <w:t xml:space="preserve"> cause of the security dilemma is the anarchic character of world politics,</w:t>
      </w:r>
      <w:r w:rsidRPr="00497EE5">
        <w:rPr>
          <w:sz w:val="12"/>
        </w:rPr>
        <w:t>¶</w:t>
      </w:r>
      <w:r w:rsidRPr="00497EE5">
        <w:rPr>
          <w:sz w:val="16"/>
        </w:rPr>
        <w:t xml:space="preserve"> no absolute solution to the problem seems to exist. Yet </w:t>
      </w:r>
      <w:r w:rsidRPr="005D27C3">
        <w:rPr>
          <w:rStyle w:val="StyleBoldUnderline"/>
        </w:rPr>
        <w:t>situational</w:t>
      </w:r>
      <w:r w:rsidRPr="00497EE5">
        <w:rPr>
          <w:sz w:val="12"/>
        </w:rPr>
        <w:t>¶</w:t>
      </w:r>
      <w:r w:rsidRPr="00497EE5">
        <w:rPr>
          <w:sz w:val="16"/>
        </w:rPr>
        <w:t xml:space="preserve"> </w:t>
      </w:r>
      <w:r w:rsidRPr="005D27C3">
        <w:rPr>
          <w:rStyle w:val="StyleBoldUnderline"/>
        </w:rPr>
        <w:t>variables</w:t>
      </w:r>
      <w:r w:rsidRPr="00497EE5">
        <w:rPr>
          <w:sz w:val="16"/>
        </w:rPr>
        <w:t>, even assessments of intentions based on specific policies and rhetoric,</w:t>
      </w:r>
      <w:r w:rsidRPr="00497EE5">
        <w:rPr>
          <w:sz w:val="12"/>
        </w:rPr>
        <w:t>¶</w:t>
      </w:r>
      <w:r w:rsidRPr="00497EE5">
        <w:rPr>
          <w:sz w:val="16"/>
        </w:rPr>
        <w:t xml:space="preserve"> </w:t>
      </w:r>
      <w:r w:rsidRPr="005D27C3">
        <w:rPr>
          <w:rStyle w:val="StyleBoldUnderline"/>
        </w:rPr>
        <w:t>can significantly affect the intensity of security dilemma–driven action</w:t>
      </w:r>
      <w:r w:rsidRPr="00497EE5">
        <w:rPr>
          <w:rStyle w:val="StyleBoldUnderline"/>
          <w:b w:val="0"/>
          <w:sz w:val="12"/>
          <w:u w:val="none"/>
        </w:rPr>
        <w:t>¶</w:t>
      </w:r>
      <w:r w:rsidRPr="00497EE5">
        <w:rPr>
          <w:rStyle w:val="StyleBoldUnderline"/>
          <w:sz w:val="12"/>
        </w:rPr>
        <w:t xml:space="preserve"> </w:t>
      </w:r>
      <w:r w:rsidRPr="005D27C3">
        <w:rPr>
          <w:rStyle w:val="StyleBoldUnderline"/>
        </w:rPr>
        <w:t>reaction dynamics. A state might be willing to forgo</w:t>
      </w:r>
      <w:r w:rsidRPr="00497EE5">
        <w:rPr>
          <w:sz w:val="16"/>
        </w:rPr>
        <w:t xml:space="preserve">, or at least limit, </w:t>
      </w:r>
      <w:r w:rsidRPr="005D27C3">
        <w:rPr>
          <w:rStyle w:val="StyleBoldUnderline"/>
        </w:rPr>
        <w:t>a new</w:t>
      </w:r>
      <w:r w:rsidRPr="00497EE5">
        <w:rPr>
          <w:rStyle w:val="StyleBoldUnderline"/>
          <w:b w:val="0"/>
          <w:sz w:val="12"/>
          <w:u w:val="none"/>
        </w:rPr>
        <w:t>¶</w:t>
      </w:r>
      <w:r w:rsidRPr="00497EE5">
        <w:rPr>
          <w:rStyle w:val="StyleBoldUnderline"/>
          <w:sz w:val="12"/>
        </w:rPr>
        <w:t xml:space="preserve"> </w:t>
      </w:r>
      <w:r w:rsidRPr="005D27C3">
        <w:rPr>
          <w:rStyle w:val="StyleBoldUnderline"/>
        </w:rPr>
        <w:t>round of arms building given credible assurances</w:t>
      </w:r>
      <w:r w:rsidRPr="00497EE5">
        <w:rPr>
          <w:sz w:val="16"/>
        </w:rPr>
        <w:t>. Even without a supranational</w:t>
      </w:r>
      <w:r w:rsidRPr="00497EE5">
        <w:rPr>
          <w:sz w:val="12"/>
        </w:rPr>
        <w:t>¶</w:t>
      </w:r>
      <w:r w:rsidRPr="00497EE5">
        <w:rPr>
          <w:sz w:val="16"/>
        </w:rPr>
        <w:t xml:space="preserve"> authority to enforce binding agreements, </w:t>
      </w:r>
      <w:r w:rsidRPr="00497EE5">
        <w:rPr>
          <w:rStyle w:val="StyleBoldUnderline"/>
        </w:rPr>
        <w:t>an iterative diplomatic</w:t>
      </w:r>
      <w:r w:rsidRPr="00497EE5">
        <w:rPr>
          <w:rStyle w:val="StyleBoldUnderline"/>
          <w:b w:val="0"/>
          <w:sz w:val="12"/>
          <w:u w:val="none"/>
        </w:rPr>
        <w:t>¶</w:t>
      </w:r>
      <w:r w:rsidRPr="00497EE5">
        <w:rPr>
          <w:rStyle w:val="StyleBoldUnderline"/>
          <w:sz w:val="12"/>
        </w:rPr>
        <w:t xml:space="preserve"> </w:t>
      </w:r>
      <w:r w:rsidRPr="00497EE5">
        <w:rPr>
          <w:rStyle w:val="StyleBoldUnderline"/>
        </w:rPr>
        <w:t>process might lead to reciprocal steps to refrain from bolstering military capabilities</w:t>
      </w:r>
      <w:r w:rsidRPr="00497EE5">
        <w:rPr>
          <w:rStyle w:val="StyleBoldUnderline"/>
          <w:b w:val="0"/>
          <w:sz w:val="12"/>
          <w:u w:val="none"/>
        </w:rPr>
        <w:t>¶</w:t>
      </w:r>
      <w:r w:rsidRPr="00497EE5">
        <w:rPr>
          <w:rStyle w:val="StyleBoldUnderline"/>
          <w:sz w:val="12"/>
        </w:rPr>
        <w:t xml:space="preserve"> </w:t>
      </w:r>
      <w:r w:rsidRPr="00497EE5">
        <w:rPr>
          <w:rStyle w:val="StyleBoldUnderline"/>
        </w:rPr>
        <w:t>that would otherwise ignite a new cycle of unwelcome and costly action</w:t>
      </w:r>
      <w:r w:rsidRPr="00497EE5">
        <w:rPr>
          <w:rStyle w:val="StyleBoldUnderline"/>
          <w:b w:val="0"/>
          <w:sz w:val="12"/>
          <w:u w:val="none"/>
        </w:rPr>
        <w:t>¶</w:t>
      </w:r>
      <w:r w:rsidRPr="00497EE5">
        <w:rPr>
          <w:rStyle w:val="StyleBoldUnderline"/>
          <w:sz w:val="12"/>
        </w:rPr>
        <w:t xml:space="preserve"> </w:t>
      </w:r>
      <w:r w:rsidRPr="00497EE5">
        <w:rPr>
          <w:rStyle w:val="StyleBoldUnderline"/>
        </w:rPr>
        <w:t>and reaction</w:t>
      </w:r>
      <w:r w:rsidRPr="00497EE5">
        <w:rPr>
          <w:sz w:val="16"/>
        </w:rPr>
        <w:t>.22</w:t>
      </w:r>
      <w:r w:rsidRPr="00497EE5">
        <w:rPr>
          <w:sz w:val="12"/>
        </w:rPr>
        <w:t>¶</w:t>
      </w:r>
      <w:r w:rsidRPr="00497EE5">
        <w:rPr>
          <w:sz w:val="16"/>
        </w:rPr>
        <w:t xml:space="preserve"> </w:t>
      </w:r>
      <w:r w:rsidRPr="00497EE5">
        <w:rPr>
          <w:rStyle w:val="StyleBoldUnderline"/>
        </w:rPr>
        <w:t>Past scholarship</w:t>
      </w:r>
      <w:r w:rsidRPr="00497EE5">
        <w:rPr>
          <w:sz w:val="16"/>
        </w:rPr>
        <w:t xml:space="preserve"> has </w:t>
      </w:r>
      <w:r w:rsidRPr="00497EE5">
        <w:rPr>
          <w:rStyle w:val="StyleBoldUnderline"/>
        </w:rPr>
        <w:t>explored ways to ameliorate the security dilemma</w:t>
      </w:r>
      <w:r w:rsidRPr="00497EE5">
        <w:rPr>
          <w:sz w:val="16"/>
        </w:rPr>
        <w:t>, focusing</w:t>
      </w:r>
      <w:r w:rsidRPr="00497EE5">
        <w:rPr>
          <w:sz w:val="12"/>
        </w:rPr>
        <w:t>¶</w:t>
      </w:r>
      <w:r w:rsidRPr="00497EE5">
        <w:rPr>
          <w:sz w:val="16"/>
        </w:rPr>
        <w:t xml:space="preserve"> primarily on steps to increase transparency and reassurance. These</w:t>
      </w:r>
      <w:r w:rsidRPr="00497EE5">
        <w:rPr>
          <w:sz w:val="12"/>
        </w:rPr>
        <w:t>¶</w:t>
      </w:r>
      <w:r w:rsidRPr="00497EE5">
        <w:rPr>
          <w:sz w:val="16"/>
        </w:rPr>
        <w:t xml:space="preserve"> measures are not panaceas, but to the extent they reduce anarchy-induced uncertainty,</w:t>
      </w:r>
      <w:r w:rsidRPr="00497EE5">
        <w:rPr>
          <w:sz w:val="12"/>
        </w:rPr>
        <w:t>¶</w:t>
      </w:r>
      <w:r w:rsidRPr="00497EE5">
        <w:rPr>
          <w:sz w:val="16"/>
        </w:rPr>
        <w:t xml:space="preserve"> they are worth considering. First, sharing information about each</w:t>
      </w:r>
      <w:r w:rsidRPr="00497EE5">
        <w:rPr>
          <w:sz w:val="12"/>
        </w:rPr>
        <w:t>¶</w:t>
      </w:r>
      <w:r w:rsidRPr="00497EE5">
        <w:rPr>
          <w:sz w:val="16"/>
        </w:rPr>
        <w:t xml:space="preserve"> side’s interpretations of the other’s actions can facilitate recognition of the dilemma</w:t>
      </w:r>
      <w:r w:rsidRPr="00497EE5">
        <w:rPr>
          <w:sz w:val="12"/>
        </w:rPr>
        <w:t>¶</w:t>
      </w:r>
      <w:r w:rsidRPr="00497EE5">
        <w:rPr>
          <w:sz w:val="16"/>
        </w:rPr>
        <w:t xml:space="preserve"> in which the states find themselves, as well as the opportunity costs. It</w:t>
      </w:r>
      <w:r w:rsidRPr="00497EE5">
        <w:rPr>
          <w:sz w:val="12"/>
        </w:rPr>
        <w:t>¶</w:t>
      </w:r>
      <w:r w:rsidRPr="00497EE5">
        <w:rPr>
          <w:sz w:val="16"/>
        </w:rPr>
        <w:t xml:space="preserve"> can also mitigate the possible fallacy that bolstering military capabilities will</w:t>
      </w:r>
      <w:r w:rsidRPr="00497EE5">
        <w:rPr>
          <w:sz w:val="12"/>
        </w:rPr>
        <w:t>¶</w:t>
      </w:r>
      <w:r w:rsidRPr="00497EE5">
        <w:rPr>
          <w:sz w:val="16"/>
        </w:rPr>
        <w:t xml:space="preserve"> lead to a commensurate increase in security—or perhaps even more useful,</w:t>
      </w:r>
      <w:r w:rsidRPr="00497EE5">
        <w:rPr>
          <w:sz w:val="12"/>
        </w:rPr>
        <w:t>¶</w:t>
      </w:r>
      <w:r w:rsidRPr="00497EE5">
        <w:rPr>
          <w:sz w:val="16"/>
        </w:rPr>
        <w:t xml:space="preserve"> show that current policies increase both sides’ insecurity and the likelihood of</w:t>
      </w:r>
      <w:r w:rsidRPr="00497EE5">
        <w:rPr>
          <w:sz w:val="12"/>
        </w:rPr>
        <w:t>¶</w:t>
      </w:r>
      <w:r w:rsidRPr="00497EE5">
        <w:rPr>
          <w:sz w:val="16"/>
        </w:rPr>
        <w:t xml:space="preserve"> a catastrophic clash.23 Second, in circumstances where intentions are truly</w:t>
      </w:r>
      <w:r w:rsidRPr="00497EE5">
        <w:rPr>
          <w:sz w:val="12"/>
        </w:rPr>
        <w:t>¶</w:t>
      </w:r>
      <w:r w:rsidRPr="00497EE5">
        <w:rPr>
          <w:sz w:val="16"/>
        </w:rPr>
        <w:t xml:space="preserve"> status quo, increasing transparency about capabilities and decision-making can</w:t>
      </w:r>
      <w:r w:rsidRPr="00497EE5">
        <w:rPr>
          <w:sz w:val="12"/>
        </w:rPr>
        <w:t>¶</w:t>
      </w:r>
      <w:r w:rsidRPr="00497EE5">
        <w:rPr>
          <w:sz w:val="16"/>
        </w:rPr>
        <w:t xml:space="preserve"> reduce tensions.24 Absent credible alternative explanations, the other state’s</w:t>
      </w:r>
      <w:r w:rsidRPr="00497EE5">
        <w:rPr>
          <w:sz w:val="12"/>
        </w:rPr>
        <w:t>¶</w:t>
      </w:r>
      <w:r w:rsidRPr="00497EE5">
        <w:rPr>
          <w:sz w:val="16"/>
        </w:rPr>
        <w:t xml:space="preserve"> default response is often to assume—and to plan for—the worst. Third, </w:t>
      </w:r>
      <w:r w:rsidRPr="00497EE5">
        <w:rPr>
          <w:rStyle w:val="StyleBoldUnderline"/>
        </w:rPr>
        <w:t>diplomatic</w:t>
      </w:r>
      <w:r w:rsidRPr="00497EE5">
        <w:rPr>
          <w:rStyle w:val="StyleBoldUnderline"/>
          <w:b w:val="0"/>
          <w:sz w:val="12"/>
          <w:u w:val="none"/>
        </w:rPr>
        <w:t>¶</w:t>
      </w:r>
      <w:r w:rsidRPr="00497EE5">
        <w:rPr>
          <w:rStyle w:val="StyleBoldUnderline"/>
          <w:sz w:val="12"/>
        </w:rPr>
        <w:t xml:space="preserve"> </w:t>
      </w:r>
      <w:r w:rsidRPr="00497EE5">
        <w:rPr>
          <w:rStyle w:val="StyleBoldUnderline"/>
        </w:rPr>
        <w:t>mechanisms for bargaining may ameliorate security dilemma</w:t>
      </w:r>
      <w:r w:rsidRPr="00497EE5">
        <w:rPr>
          <w:sz w:val="16"/>
        </w:rPr>
        <w:t>–</w:t>
      </w:r>
      <w:r w:rsidRPr="00497EE5">
        <w:rPr>
          <w:rStyle w:val="StyleBoldUnderline"/>
        </w:rPr>
        <w:t>driven</w:t>
      </w:r>
      <w:r w:rsidRPr="00497EE5">
        <w:rPr>
          <w:rStyle w:val="StyleBoldUnderline"/>
          <w:b w:val="0"/>
          <w:sz w:val="12"/>
          <w:u w:val="none"/>
        </w:rPr>
        <w:t>¶</w:t>
      </w:r>
      <w:r w:rsidRPr="00497EE5">
        <w:rPr>
          <w:rStyle w:val="StyleBoldUnderline"/>
          <w:sz w:val="12"/>
        </w:rPr>
        <w:t xml:space="preserve"> </w:t>
      </w:r>
      <w:r w:rsidRPr="00497EE5">
        <w:rPr>
          <w:rStyle w:val="StyleBoldUnderline"/>
        </w:rPr>
        <w:t>competition by establishing an ongoing process for leaders to explain their</w:t>
      </w:r>
      <w:r w:rsidRPr="00497EE5">
        <w:rPr>
          <w:rStyle w:val="StyleBoldUnderline"/>
          <w:b w:val="0"/>
          <w:sz w:val="12"/>
          <w:u w:val="none"/>
        </w:rPr>
        <w:t>¶</w:t>
      </w:r>
      <w:r w:rsidRPr="00497EE5">
        <w:rPr>
          <w:rStyle w:val="StyleBoldUnderline"/>
          <w:sz w:val="12"/>
        </w:rPr>
        <w:t xml:space="preserve"> </w:t>
      </w:r>
      <w:r w:rsidRPr="00497EE5">
        <w:rPr>
          <w:rStyle w:val="StyleBoldUnderline"/>
        </w:rPr>
        <w:t>policies and establish a basis for restraint-oriented reciprocity</w:t>
      </w:r>
      <w:r w:rsidRPr="00497EE5">
        <w:rPr>
          <w:sz w:val="16"/>
        </w:rPr>
        <w:t>. Finally, the</w:t>
      </w:r>
      <w:r w:rsidRPr="00497EE5">
        <w:rPr>
          <w:sz w:val="12"/>
        </w:rPr>
        <w:t>¶</w:t>
      </w:r>
      <w:r w:rsidRPr="00497EE5">
        <w:rPr>
          <w:sz w:val="16"/>
        </w:rPr>
        <w:t xml:space="preserve"> wider strategic setting in which states operate can make a difference. As</w:t>
      </w:r>
      <w:r w:rsidRPr="00497EE5">
        <w:rPr>
          <w:sz w:val="12"/>
        </w:rPr>
        <w:t>¶</w:t>
      </w:r>
      <w:r w:rsidRPr="00497EE5">
        <w:rPr>
          <w:sz w:val="16"/>
        </w:rPr>
        <w:t xml:space="preserve"> Jervis argues, if diffuse gains are possible from cooperation in the military</w:t>
      </w:r>
      <w:r w:rsidRPr="00497EE5">
        <w:rPr>
          <w:sz w:val="12"/>
        </w:rPr>
        <w:t>¶</w:t>
      </w:r>
      <w:r w:rsidRPr="00497EE5">
        <w:rPr>
          <w:sz w:val="16"/>
        </w:rPr>
        <w:t xml:space="preserve"> and other domains—gains that are put at risk in a security dilemma–driven</w:t>
      </w:r>
      <w:r w:rsidRPr="00497EE5">
        <w:rPr>
          <w:sz w:val="12"/>
        </w:rPr>
        <w:t>¶</w:t>
      </w:r>
      <w:r w:rsidRPr="00497EE5">
        <w:rPr>
          <w:sz w:val="16"/>
        </w:rPr>
        <w:t xml:space="preserve"> competition—illuminating these potential mutual benefits may alter leaders’</w:t>
      </w:r>
      <w:r w:rsidRPr="00497EE5">
        <w:rPr>
          <w:sz w:val="12"/>
        </w:rPr>
        <w:t>¶</w:t>
      </w:r>
      <w:r w:rsidRPr="00497EE5">
        <w:rPr>
          <w:sz w:val="16"/>
        </w:rPr>
        <w:t xml:space="preserve"> cost-benefit calculations, reducing tensions and increasing trust through cooperation</w:t>
      </w:r>
      <w:r w:rsidRPr="00497EE5">
        <w:rPr>
          <w:sz w:val="12"/>
        </w:rPr>
        <w:t>¶</w:t>
      </w:r>
      <w:r w:rsidRPr="00497EE5">
        <w:rPr>
          <w:sz w:val="16"/>
        </w:rPr>
        <w:t xml:space="preserve"> in other areas.25</w:t>
      </w:r>
    </w:p>
    <w:p w14:paraId="0DFD7CAC" w14:textId="77777777" w:rsidR="00AF1A76" w:rsidRDefault="00AF1A76" w:rsidP="00AF1A76">
      <w:pPr>
        <w:rPr>
          <w:sz w:val="16"/>
        </w:rPr>
      </w:pPr>
    </w:p>
    <w:p w14:paraId="50A48356" w14:textId="77777777" w:rsidR="00AF1A76" w:rsidRDefault="00AF1A76" w:rsidP="00AF1A76">
      <w:pPr>
        <w:pStyle w:val="Heading4"/>
      </w:pPr>
      <w:r>
        <w:t>Accommodation is key to a peaceful China rise – otherwise relations collapse and war are inevitable</w:t>
      </w:r>
    </w:p>
    <w:p w14:paraId="524F6491" w14:textId="77777777" w:rsidR="00AF1A76" w:rsidRDefault="00AF1A76" w:rsidP="00AF1A76">
      <w:r w:rsidRPr="000F01F4">
        <w:t xml:space="preserve">Charles </w:t>
      </w:r>
      <w:r w:rsidRPr="000F01F4">
        <w:rPr>
          <w:rStyle w:val="StyleStyleBold12pt"/>
        </w:rPr>
        <w:t>Glaser</w:t>
      </w:r>
      <w:r w:rsidRPr="000F01F4">
        <w:t xml:space="preserve">, Spring </w:t>
      </w:r>
      <w:r w:rsidRPr="000F01F4">
        <w:rPr>
          <w:rStyle w:val="StyleStyleBold12pt"/>
        </w:rPr>
        <w:t>2015</w:t>
      </w:r>
      <w:r w:rsidRPr="000F01F4">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50-51, mm</w:t>
      </w:r>
    </w:p>
    <w:p w14:paraId="4AD1DED9" w14:textId="77777777" w:rsidR="00AF1A76" w:rsidRPr="000F01F4" w:rsidRDefault="00AF1A76" w:rsidP="00AF1A76"/>
    <w:p w14:paraId="705F124E" w14:textId="77777777" w:rsidR="00AF1A76" w:rsidRDefault="00AF1A76" w:rsidP="00AF1A76">
      <w:pPr>
        <w:rPr>
          <w:sz w:val="16"/>
        </w:rPr>
      </w:pPr>
      <w:r w:rsidRPr="000F01F4">
        <w:rPr>
          <w:rStyle w:val="StyleBoldUnderline"/>
        </w:rPr>
        <w:t>U.S. accommodation of China deserves serious analysis</w:t>
      </w:r>
      <w:r w:rsidRPr="000F01F4">
        <w:rPr>
          <w:sz w:val="16"/>
        </w:rPr>
        <w:t xml:space="preserve"> for two reasons.</w:t>
      </w:r>
      <w:r w:rsidRPr="000F01F4">
        <w:rPr>
          <w:sz w:val="12"/>
        </w:rPr>
        <w:t>¶</w:t>
      </w:r>
      <w:r w:rsidRPr="000F01F4">
        <w:rPr>
          <w:sz w:val="16"/>
        </w:rPr>
        <w:t xml:space="preserve"> First, both intuition and </w:t>
      </w:r>
      <w:r w:rsidRPr="000F01F4">
        <w:rPr>
          <w:rStyle w:val="StyleBoldUnderline"/>
        </w:rPr>
        <w:t>international relations theory suggest that a rising</w:t>
      </w:r>
      <w:r w:rsidRPr="000F01F4">
        <w:rPr>
          <w:rStyle w:val="StyleBoldUnderline"/>
          <w:b w:val="0"/>
          <w:sz w:val="12"/>
          <w:u w:val="none"/>
        </w:rPr>
        <w:t>¶</w:t>
      </w:r>
      <w:r w:rsidRPr="000F01F4">
        <w:rPr>
          <w:rStyle w:val="StyleBoldUnderline"/>
          <w:sz w:val="12"/>
        </w:rPr>
        <w:t xml:space="preserve"> </w:t>
      </w:r>
      <w:r w:rsidRPr="000F01F4">
        <w:rPr>
          <w:rStyle w:val="StyleBoldUnderline"/>
        </w:rPr>
        <w:t>power</w:t>
      </w:r>
      <w:r w:rsidRPr="000F01F4">
        <w:rPr>
          <w:sz w:val="16"/>
        </w:rPr>
        <w:t xml:space="preserve">, especially one that has experienced tremendous growth, </w:t>
      </w:r>
      <w:r w:rsidRPr="000F01F4">
        <w:rPr>
          <w:rStyle w:val="StyleBoldUnderline"/>
        </w:rPr>
        <w:t>can</w:t>
      </w:r>
      <w:r w:rsidRPr="000F01F4">
        <w:rPr>
          <w:sz w:val="16"/>
        </w:rPr>
        <w:t xml:space="preserve"> reasonably</w:t>
      </w:r>
      <w:r w:rsidRPr="000F01F4">
        <w:rPr>
          <w:sz w:val="12"/>
        </w:rPr>
        <w:t>¶</w:t>
      </w:r>
      <w:r w:rsidRPr="000F01F4">
        <w:rPr>
          <w:sz w:val="16"/>
        </w:rPr>
        <w:t xml:space="preserve"> expect to </w:t>
      </w:r>
      <w:r w:rsidRPr="000F01F4">
        <w:rPr>
          <w:rStyle w:val="StyleBoldUnderline"/>
        </w:rPr>
        <w:t>increase its geopolitical influence</w:t>
      </w:r>
      <w:r w:rsidRPr="000F01F4">
        <w:rPr>
          <w:sz w:val="16"/>
        </w:rPr>
        <w:t xml:space="preserve"> and more fully achieve its</w:t>
      </w:r>
      <w:r w:rsidRPr="000F01F4">
        <w:rPr>
          <w:sz w:val="12"/>
        </w:rPr>
        <w:t>¶</w:t>
      </w:r>
      <w:r w:rsidRPr="000F01F4">
        <w:rPr>
          <w:sz w:val="16"/>
        </w:rPr>
        <w:t xml:space="preserve"> goals, especially when these goals involve its national security. </w:t>
      </w:r>
      <w:r w:rsidRPr="000F01F4">
        <w:rPr>
          <w:rStyle w:val="StyleBoldUnderline"/>
        </w:rPr>
        <w:t>Bargaining theories</w:t>
      </w:r>
      <w:r w:rsidRPr="000F01F4">
        <w:rPr>
          <w:rStyle w:val="StyleBoldUnderline"/>
          <w:b w:val="0"/>
          <w:sz w:val="12"/>
          <w:u w:val="none"/>
        </w:rPr>
        <w:t>¶</w:t>
      </w:r>
      <w:r w:rsidRPr="000F01F4">
        <w:rPr>
          <w:rStyle w:val="StyleBoldUnderline"/>
          <w:sz w:val="12"/>
        </w:rPr>
        <w:t xml:space="preserve"> </w:t>
      </w:r>
      <w:r w:rsidRPr="000F01F4">
        <w:rPr>
          <w:rStyle w:val="StyleBoldUnderline"/>
        </w:rPr>
        <w:t>maintain that the probability of war is greater when there is a larger disparity</w:t>
      </w:r>
      <w:r w:rsidRPr="000F01F4">
        <w:rPr>
          <w:sz w:val="12"/>
        </w:rPr>
        <w:t>¶</w:t>
      </w:r>
      <w:r w:rsidRPr="000F01F4">
        <w:rPr>
          <w:sz w:val="16"/>
        </w:rPr>
        <w:t xml:space="preserve"> between the distribution of benefits </w:t>
      </w:r>
      <w:r w:rsidRPr="000F01F4">
        <w:rPr>
          <w:rStyle w:val="StyleBoldUnderline"/>
        </w:rPr>
        <w:t>in the</w:t>
      </w:r>
      <w:r w:rsidRPr="000F01F4">
        <w:rPr>
          <w:sz w:val="16"/>
        </w:rPr>
        <w:t xml:space="preserve"> existing territorial status quo</w:t>
      </w:r>
      <w:r w:rsidRPr="000F01F4">
        <w:rPr>
          <w:sz w:val="12"/>
        </w:rPr>
        <w:t>¶</w:t>
      </w:r>
      <w:r w:rsidRPr="000F01F4">
        <w:rPr>
          <w:sz w:val="16"/>
        </w:rPr>
        <w:t xml:space="preserve"> and the </w:t>
      </w:r>
      <w:r w:rsidRPr="000F01F4">
        <w:rPr>
          <w:rStyle w:val="StyleBoldUnderline"/>
        </w:rPr>
        <w:t>balance of power</w:t>
      </w:r>
      <w:r w:rsidRPr="000F01F4">
        <w:rPr>
          <w:sz w:val="16"/>
        </w:rPr>
        <w:t xml:space="preserve">.3 </w:t>
      </w:r>
      <w:r w:rsidRPr="000F01F4">
        <w:rPr>
          <w:rStyle w:val="StyleBoldUnderline"/>
        </w:rPr>
        <w:t>Accommodation that reduces this disparity can</w:t>
      </w:r>
      <w:r w:rsidRPr="000F01F4">
        <w:rPr>
          <w:sz w:val="16"/>
        </w:rPr>
        <w:t>, under</w:t>
      </w:r>
      <w:r w:rsidRPr="000F01F4">
        <w:rPr>
          <w:sz w:val="12"/>
        </w:rPr>
        <w:t>¶</w:t>
      </w:r>
      <w:r w:rsidRPr="000F01F4">
        <w:rPr>
          <w:sz w:val="16"/>
        </w:rPr>
        <w:t xml:space="preserve"> some conditions, </w:t>
      </w:r>
      <w:r w:rsidRPr="000F01F4">
        <w:rPr>
          <w:rStyle w:val="Emphasis"/>
        </w:rPr>
        <w:t>reduce the probability of war</w:t>
      </w:r>
      <w:r w:rsidRPr="000F01F4">
        <w:rPr>
          <w:sz w:val="16"/>
        </w:rPr>
        <w:t xml:space="preserve"> and increase the declining</w:t>
      </w:r>
      <w:r w:rsidRPr="000F01F4">
        <w:rPr>
          <w:sz w:val="12"/>
        </w:rPr>
        <w:t>¶</w:t>
      </w:r>
      <w:r w:rsidRPr="000F01F4">
        <w:rPr>
          <w:sz w:val="16"/>
        </w:rPr>
        <w:t xml:space="preserve"> state’s security.</w:t>
      </w:r>
      <w:r w:rsidRPr="000F01F4">
        <w:rPr>
          <w:sz w:val="12"/>
        </w:rPr>
        <w:t>¶</w:t>
      </w:r>
      <w:r w:rsidRPr="000F01F4">
        <w:rPr>
          <w:sz w:val="16"/>
        </w:rPr>
        <w:t xml:space="preserve"> Second, </w:t>
      </w:r>
      <w:r w:rsidRPr="000F01F4">
        <w:rPr>
          <w:rStyle w:val="StyleBoldUnderline"/>
        </w:rPr>
        <w:t>the pressures created by the international structure</w:t>
      </w:r>
      <w:r w:rsidRPr="000F01F4">
        <w:rPr>
          <w:sz w:val="16"/>
        </w:rPr>
        <w:t>—the combination</w:t>
      </w:r>
      <w:r w:rsidRPr="000F01F4">
        <w:rPr>
          <w:sz w:val="12"/>
        </w:rPr>
        <w:t>¶</w:t>
      </w:r>
      <w:r w:rsidRPr="000F01F4">
        <w:rPr>
          <w:sz w:val="16"/>
        </w:rPr>
        <w:t xml:space="preserve"> of material and information conditions that constrain states’ international</w:t>
      </w:r>
      <w:r w:rsidRPr="000F01F4">
        <w:rPr>
          <w:sz w:val="12"/>
        </w:rPr>
        <w:t>¶</w:t>
      </w:r>
      <w:r w:rsidRPr="000F01F4">
        <w:rPr>
          <w:sz w:val="16"/>
        </w:rPr>
        <w:t xml:space="preserve"> options—</w:t>
      </w:r>
      <w:r w:rsidRPr="000F01F4">
        <w:rPr>
          <w:rStyle w:val="StyleBoldUnderline"/>
        </w:rPr>
        <w:t>should allow China to rise peacefully</w:t>
      </w:r>
      <w:r w:rsidRPr="000F01F4">
        <w:rPr>
          <w:sz w:val="16"/>
        </w:rPr>
        <w:t xml:space="preserve">, </w:t>
      </w:r>
      <w:r w:rsidRPr="000F01F4">
        <w:rPr>
          <w:rStyle w:val="StyleBoldUnderline"/>
        </w:rPr>
        <w:t>which</w:t>
      </w:r>
      <w:r w:rsidRPr="000F01F4">
        <w:rPr>
          <w:sz w:val="16"/>
        </w:rPr>
        <w:t>, somewhat counter intuitively,</w:t>
      </w:r>
      <w:r w:rsidRPr="000F01F4">
        <w:rPr>
          <w:sz w:val="12"/>
        </w:rPr>
        <w:t>¶</w:t>
      </w:r>
      <w:r w:rsidRPr="000F01F4">
        <w:rPr>
          <w:sz w:val="16"/>
        </w:rPr>
        <w:t xml:space="preserve"> </w:t>
      </w:r>
      <w:r w:rsidRPr="000F01F4">
        <w:rPr>
          <w:rStyle w:val="StyleBoldUnderline"/>
        </w:rPr>
        <w:t>increases the potential importance of accommodation</w:t>
      </w:r>
      <w:r w:rsidRPr="000F01F4">
        <w:rPr>
          <w:sz w:val="16"/>
        </w:rPr>
        <w:t>. If the international</w:t>
      </w:r>
      <w:r w:rsidRPr="000F01F4">
        <w:rPr>
          <w:sz w:val="12"/>
        </w:rPr>
        <w:t>¶</w:t>
      </w:r>
      <w:r w:rsidRPr="000F01F4">
        <w:rPr>
          <w:sz w:val="16"/>
        </w:rPr>
        <w:t xml:space="preserve"> structure were driving the United States and China toward a major</w:t>
      </w:r>
      <w:r w:rsidRPr="000F01F4">
        <w:rPr>
          <w:sz w:val="12"/>
        </w:rPr>
        <w:t>¶</w:t>
      </w:r>
      <w:r w:rsidRPr="000F01F4">
        <w:rPr>
          <w:sz w:val="16"/>
        </w:rPr>
        <w:t xml:space="preserve"> conflict, the concessions required of the United States would be extremely</w:t>
      </w:r>
      <w:r w:rsidRPr="000F01F4">
        <w:rPr>
          <w:sz w:val="12"/>
        </w:rPr>
        <w:t>¶</w:t>
      </w:r>
      <w:r w:rsidRPr="000F01F4">
        <w:rPr>
          <w:sz w:val="16"/>
        </w:rPr>
        <w:t xml:space="preserve"> large and costly. Even then, they might do little to moderate the intense competition.</w:t>
      </w:r>
      <w:r w:rsidRPr="000F01F4">
        <w:rPr>
          <w:sz w:val="12"/>
        </w:rPr>
        <w:t>¶</w:t>
      </w:r>
      <w:r w:rsidRPr="000F01F4">
        <w:rPr>
          <w:sz w:val="16"/>
        </w:rPr>
        <w:t xml:space="preserve"> But, because the international structure is not creating such intense</w:t>
      </w:r>
      <w:r w:rsidRPr="000F01F4">
        <w:rPr>
          <w:sz w:val="12"/>
        </w:rPr>
        <w:t>¶</w:t>
      </w:r>
      <w:r w:rsidRPr="000F01F4">
        <w:rPr>
          <w:sz w:val="16"/>
        </w:rPr>
        <w:t xml:space="preserve"> pressures, </w:t>
      </w:r>
      <w:r w:rsidRPr="000F01F4">
        <w:rPr>
          <w:rStyle w:val="StyleBoldUnderline"/>
        </w:rPr>
        <w:t>concessions</w:t>
      </w:r>
      <w:r w:rsidRPr="000F01F4">
        <w:rPr>
          <w:sz w:val="16"/>
        </w:rPr>
        <w:t xml:space="preserve"> that do not compromise vital U.S. interests may</w:t>
      </w:r>
      <w:r w:rsidRPr="000F01F4">
        <w:rPr>
          <w:sz w:val="12"/>
        </w:rPr>
        <w:t>¶</w:t>
      </w:r>
      <w:r w:rsidRPr="000F01F4">
        <w:rPr>
          <w:sz w:val="16"/>
        </w:rPr>
        <w:t xml:space="preserve"> </w:t>
      </w:r>
      <w:r w:rsidRPr="000F01F4">
        <w:rPr>
          <w:rStyle w:val="StyleBoldUnderline"/>
        </w:rPr>
        <w:t>have the potential to greatly diminish growing strains in U.S.-China relations</w:t>
      </w:r>
      <w:r w:rsidRPr="000F01F4">
        <w:rPr>
          <w:sz w:val="16"/>
        </w:rPr>
        <w:t>,</w:t>
      </w:r>
      <w:r w:rsidRPr="000F01F4">
        <w:rPr>
          <w:sz w:val="12"/>
        </w:rPr>
        <w:t>¶</w:t>
      </w:r>
      <w:r w:rsidRPr="000F01F4">
        <w:rPr>
          <w:sz w:val="16"/>
        </w:rPr>
        <w:t xml:space="preserve"> </w:t>
      </w:r>
      <w:r w:rsidRPr="000F01F4">
        <w:rPr>
          <w:rStyle w:val="StyleBoldUnderline"/>
        </w:rPr>
        <w:t>thereby moderating</w:t>
      </w:r>
      <w:r w:rsidRPr="000F01F4">
        <w:rPr>
          <w:sz w:val="16"/>
        </w:rPr>
        <w:t xml:space="preserve"> future </w:t>
      </w:r>
      <w:r w:rsidRPr="000F01F4">
        <w:rPr>
          <w:rStyle w:val="StyleBoldUnderline"/>
        </w:rPr>
        <w:t>military and foreign policy competition</w:t>
      </w:r>
      <w:r w:rsidRPr="000F01F4">
        <w:rPr>
          <w:sz w:val="16"/>
        </w:rPr>
        <w:t xml:space="preserve"> between</w:t>
      </w:r>
      <w:r w:rsidRPr="000F01F4">
        <w:rPr>
          <w:sz w:val="12"/>
        </w:rPr>
        <w:t>¶</w:t>
      </w:r>
      <w:r w:rsidRPr="000F01F4">
        <w:rPr>
          <w:sz w:val="16"/>
        </w:rPr>
        <w:t xml:space="preserve"> the two powers.</w:t>
      </w:r>
      <w:r w:rsidRPr="000F01F4">
        <w:rPr>
          <w:sz w:val="12"/>
        </w:rPr>
        <w:t>¶</w:t>
      </w:r>
      <w:r w:rsidRPr="000F01F4">
        <w:rPr>
          <w:sz w:val="16"/>
        </w:rPr>
        <w:t xml:space="preserve"> More concretely, </w:t>
      </w:r>
      <w:r w:rsidRPr="000F01F4">
        <w:rPr>
          <w:rStyle w:val="StyleBoldUnderline"/>
        </w:rPr>
        <w:t>regional dangers dwarf international structural dangers</w:t>
      </w:r>
      <w:r w:rsidRPr="000F01F4">
        <w:rPr>
          <w:sz w:val="16"/>
        </w:rPr>
        <w:t>.</w:t>
      </w:r>
      <w:r w:rsidRPr="000F01F4">
        <w:rPr>
          <w:sz w:val="12"/>
        </w:rPr>
        <w:t>¶</w:t>
      </w:r>
      <w:r w:rsidRPr="000F01F4">
        <w:rPr>
          <w:sz w:val="16"/>
        </w:rPr>
        <w:t xml:space="preserve"> </w:t>
      </w:r>
      <w:r w:rsidRPr="000F01F4">
        <w:rPr>
          <w:rStyle w:val="StyleBoldUnderline"/>
        </w:rPr>
        <w:t>Northeast Asia is plagued by territorial and maritime disputes</w:t>
      </w:r>
      <w:r w:rsidRPr="000F01F4">
        <w:rPr>
          <w:sz w:val="16"/>
        </w:rPr>
        <w:t xml:space="preserve"> that are straining</w:t>
      </w:r>
      <w:r w:rsidRPr="000F01F4">
        <w:rPr>
          <w:sz w:val="12"/>
        </w:rPr>
        <w:t>¶</w:t>
      </w:r>
      <w:r w:rsidRPr="000F01F4">
        <w:rPr>
          <w:sz w:val="16"/>
        </w:rPr>
        <w:t xml:space="preserve"> political relations both within the region and across the Pacific. Only one</w:t>
      </w:r>
      <w:r w:rsidRPr="000F01F4">
        <w:rPr>
          <w:sz w:val="12"/>
        </w:rPr>
        <w:t>¶</w:t>
      </w:r>
      <w:r w:rsidRPr="000F01F4">
        <w:rPr>
          <w:sz w:val="16"/>
        </w:rPr>
        <w:t xml:space="preserve"> of these disputes—China’s opposition to U.S. involvement in protecting</w:t>
      </w:r>
      <w:r w:rsidRPr="000F01F4">
        <w:rPr>
          <w:sz w:val="12"/>
        </w:rPr>
        <w:t>¶</w:t>
      </w:r>
      <w:r w:rsidRPr="000F01F4">
        <w:rPr>
          <w:sz w:val="16"/>
        </w:rPr>
        <w:t xml:space="preserve"> </w:t>
      </w:r>
      <w:r w:rsidRPr="000F01F4">
        <w:rPr>
          <w:rStyle w:val="StyleBoldUnderline"/>
        </w:rPr>
        <w:t>Taiwan</w:t>
      </w:r>
      <w:r w:rsidRPr="000F01F4">
        <w:rPr>
          <w:sz w:val="16"/>
        </w:rPr>
        <w:t>—</w:t>
      </w:r>
      <w:r w:rsidRPr="000F01F4">
        <w:rPr>
          <w:rStyle w:val="StyleBoldUnderline"/>
        </w:rPr>
        <w:t>seems important enough to</w:t>
      </w:r>
      <w:r w:rsidRPr="000F01F4">
        <w:rPr>
          <w:sz w:val="16"/>
        </w:rPr>
        <w:t xml:space="preserve"> possibly </w:t>
      </w:r>
      <w:r w:rsidRPr="000F01F4">
        <w:rPr>
          <w:rStyle w:val="StyleBoldUnderline"/>
        </w:rPr>
        <w:t>bring the United States and</w:t>
      </w:r>
      <w:r w:rsidRPr="000F01F4">
        <w:rPr>
          <w:rStyle w:val="StyleBoldUnderline"/>
          <w:b w:val="0"/>
          <w:sz w:val="12"/>
          <w:u w:val="none"/>
        </w:rPr>
        <w:t>¶</w:t>
      </w:r>
      <w:r w:rsidRPr="000F01F4">
        <w:rPr>
          <w:rStyle w:val="StyleBoldUnderline"/>
          <w:sz w:val="12"/>
        </w:rPr>
        <w:t xml:space="preserve"> </w:t>
      </w:r>
      <w:r w:rsidRPr="000F01F4">
        <w:rPr>
          <w:rStyle w:val="StyleBoldUnderline"/>
        </w:rPr>
        <w:t xml:space="preserve">China into conflict. </w:t>
      </w:r>
      <w:r w:rsidRPr="000F01F4">
        <w:rPr>
          <w:sz w:val="16"/>
        </w:rPr>
        <w:t>Even Taiwan, however, is a secondary, albeit not insignificant, U.S. interest. Other lesser disputes are currently roiling China’s relationships</w:t>
      </w:r>
      <w:r w:rsidRPr="000F01F4">
        <w:rPr>
          <w:sz w:val="12"/>
        </w:rPr>
        <w:t>¶</w:t>
      </w:r>
      <w:r w:rsidRPr="000F01F4">
        <w:rPr>
          <w:sz w:val="16"/>
        </w:rPr>
        <w:t xml:space="preserve"> with many of its neighbors, but none appear sufficiently significant that they should derail China’s peaceful rise. Nevertheless, recent events demonstrate</w:t>
      </w:r>
      <w:r w:rsidRPr="000F01F4">
        <w:rPr>
          <w:sz w:val="12"/>
        </w:rPr>
        <w:t>¶</w:t>
      </w:r>
      <w:r w:rsidRPr="000F01F4">
        <w:rPr>
          <w:sz w:val="16"/>
        </w:rPr>
        <w:t xml:space="preserve"> that even these seemingly minor </w:t>
      </w:r>
      <w:r w:rsidRPr="000F01F4">
        <w:rPr>
          <w:rStyle w:val="StyleBoldUnderline"/>
        </w:rPr>
        <w:t>disputes</w:t>
      </w:r>
      <w:r w:rsidRPr="000F01F4">
        <w:rPr>
          <w:sz w:val="16"/>
        </w:rPr>
        <w:t xml:space="preserve">—for example, </w:t>
      </w:r>
      <w:r w:rsidRPr="000F01F4">
        <w:rPr>
          <w:rStyle w:val="StyleBoldUnderline"/>
        </w:rPr>
        <w:t>over the</w:t>
      </w:r>
      <w:r w:rsidRPr="000F01F4">
        <w:rPr>
          <w:sz w:val="12"/>
        </w:rPr>
        <w:t>¶</w:t>
      </w:r>
      <w:r w:rsidRPr="000F01F4">
        <w:rPr>
          <w:sz w:val="16"/>
        </w:rPr>
        <w:t xml:space="preserve"> status of the </w:t>
      </w:r>
      <w:r w:rsidRPr="000F01F4">
        <w:rPr>
          <w:rStyle w:val="StyleBoldUnderline"/>
        </w:rPr>
        <w:t>Senkaku</w:t>
      </w:r>
      <w:r w:rsidRPr="000F01F4">
        <w:rPr>
          <w:sz w:val="16"/>
        </w:rPr>
        <w:t xml:space="preserve">/Diaoyu </w:t>
      </w:r>
      <w:r w:rsidRPr="000F01F4">
        <w:rPr>
          <w:rStyle w:val="StyleBoldUnderline"/>
        </w:rPr>
        <w:t>Islands</w:t>
      </w:r>
      <w:r w:rsidRPr="000F01F4">
        <w:rPr>
          <w:sz w:val="16"/>
        </w:rPr>
        <w:t>—</w:t>
      </w:r>
      <w:r w:rsidRPr="000F01F4">
        <w:rPr>
          <w:rStyle w:val="StyleBoldUnderline"/>
        </w:rPr>
        <w:t>can have an outsized negative impact</w:t>
      </w:r>
      <w:r w:rsidRPr="000F01F4">
        <w:rPr>
          <w:rStyle w:val="StyleBoldUnderline"/>
          <w:b w:val="0"/>
          <w:sz w:val="12"/>
          <w:u w:val="none"/>
        </w:rPr>
        <w:t>¶</w:t>
      </w:r>
      <w:r w:rsidRPr="000F01F4">
        <w:rPr>
          <w:rStyle w:val="StyleBoldUnderline"/>
          <w:sz w:val="12"/>
        </w:rPr>
        <w:t xml:space="preserve"> </w:t>
      </w:r>
      <w:r w:rsidRPr="000F01F4">
        <w:rPr>
          <w:rStyle w:val="StyleBoldUnderline"/>
        </w:rPr>
        <w:t>on U.S.-China relations.</w:t>
      </w:r>
      <w:r w:rsidRPr="000F01F4">
        <w:rPr>
          <w:sz w:val="16"/>
        </w:rPr>
        <w:t xml:space="preserve"> Thus, the question arises whether </w:t>
      </w:r>
      <w:r w:rsidRPr="000F01F4">
        <w:rPr>
          <w:rStyle w:val="StyleBoldUnderline"/>
        </w:rPr>
        <w:t>accommodation on</w:t>
      </w:r>
      <w:r w:rsidRPr="000F01F4">
        <w:rPr>
          <w:rStyle w:val="StyleBoldUnderline"/>
          <w:b w:val="0"/>
          <w:sz w:val="12"/>
          <w:u w:val="none"/>
        </w:rPr>
        <w:t>¶</w:t>
      </w:r>
      <w:r w:rsidRPr="000F01F4">
        <w:rPr>
          <w:rStyle w:val="StyleBoldUnderline"/>
          <w:sz w:val="12"/>
        </w:rPr>
        <w:t xml:space="preserve"> </w:t>
      </w:r>
      <w:r w:rsidRPr="000F01F4">
        <w:rPr>
          <w:rStyle w:val="StyleBoldUnderline"/>
        </w:rPr>
        <w:t>Taiwan</w:t>
      </w:r>
      <w:r w:rsidRPr="000F01F4">
        <w:rPr>
          <w:sz w:val="16"/>
        </w:rPr>
        <w:t xml:space="preserve"> and possibly these still less important issues </w:t>
      </w:r>
      <w:r w:rsidRPr="000F01F4">
        <w:rPr>
          <w:rStyle w:val="StyleBoldUnderline"/>
        </w:rPr>
        <w:t>would help keep China’s</w:t>
      </w:r>
      <w:r w:rsidRPr="000F01F4">
        <w:rPr>
          <w:rStyle w:val="StyleBoldUnderline"/>
          <w:b w:val="0"/>
          <w:sz w:val="12"/>
          <w:u w:val="none"/>
        </w:rPr>
        <w:t>¶</w:t>
      </w:r>
      <w:r w:rsidRPr="000F01F4">
        <w:rPr>
          <w:rStyle w:val="StyleBoldUnderline"/>
          <w:sz w:val="12"/>
        </w:rPr>
        <w:t xml:space="preserve"> </w:t>
      </w:r>
      <w:r w:rsidRPr="000F01F4">
        <w:rPr>
          <w:rStyle w:val="StyleBoldUnderline"/>
        </w:rPr>
        <w:t>rise peaceful</w:t>
      </w:r>
      <w:r w:rsidRPr="000F01F4">
        <w:rPr>
          <w:sz w:val="16"/>
        </w:rPr>
        <w:t>, while the United States continued to effectively protect its vital</w:t>
      </w:r>
      <w:r w:rsidRPr="000F01F4">
        <w:rPr>
          <w:sz w:val="12"/>
        </w:rPr>
        <w:t>¶</w:t>
      </w:r>
      <w:r w:rsidRPr="000F01F4">
        <w:rPr>
          <w:sz w:val="16"/>
        </w:rPr>
        <w:t xml:space="preserve"> interests in the region.</w:t>
      </w:r>
    </w:p>
    <w:p w14:paraId="0A4E349F" w14:textId="77777777" w:rsidR="00AF1A76" w:rsidRDefault="00AF1A76" w:rsidP="00AF1A76">
      <w:pPr>
        <w:pStyle w:val="Heading4"/>
      </w:pPr>
      <w:r>
        <w:t>Mismanagement of China’s rise causes a great power war – accommodation is key</w:t>
      </w:r>
    </w:p>
    <w:p w14:paraId="75457C05" w14:textId="77777777" w:rsidR="00AF1A76" w:rsidRDefault="00AF1A76" w:rsidP="00AF1A76">
      <w:r w:rsidRPr="00971872">
        <w:t xml:space="preserve">Charles </w:t>
      </w:r>
      <w:r w:rsidRPr="00E95813">
        <w:rPr>
          <w:rStyle w:val="StyleStyleBold12pt"/>
        </w:rPr>
        <w:t>Glaser</w:t>
      </w:r>
      <w:r w:rsidRPr="00971872">
        <w:t xml:space="preserve">, Mar/April </w:t>
      </w:r>
      <w:r w:rsidRPr="00E95813">
        <w:rPr>
          <w:rStyle w:val="StyleStyleBold12pt"/>
        </w:rPr>
        <w:t>2011</w:t>
      </w:r>
      <w:r w:rsidRPr="00971872">
        <w:t>, (Glaser is a professor in the Elliott School of International Affairs at George Washington University. He is also a fellow in the Kissinger Institute at the Woodrow Wilson International Center for Scholars). Foreign Affairs, “will china’s rise lead to war? EBSCOhost, mm</w:t>
      </w:r>
    </w:p>
    <w:p w14:paraId="05B3B7DE" w14:textId="77777777" w:rsidR="00AF1A76" w:rsidRPr="00971872" w:rsidRDefault="00AF1A76" w:rsidP="00AF1A76"/>
    <w:p w14:paraId="5AA1706D" w14:textId="77777777" w:rsidR="00AF1A76" w:rsidRDefault="00AF1A76" w:rsidP="00AF1A76">
      <w:pPr>
        <w:rPr>
          <w:sz w:val="16"/>
        </w:rPr>
      </w:pPr>
      <w:r w:rsidRPr="00E95813">
        <w:rPr>
          <w:rStyle w:val="StyleBoldUnderline"/>
        </w:rPr>
        <w:t>The rise of China will</w:t>
      </w:r>
      <w:r w:rsidRPr="00E95813">
        <w:rPr>
          <w:sz w:val="16"/>
        </w:rPr>
        <w:t xml:space="preserve"> likely </w:t>
      </w:r>
      <w:r w:rsidRPr="00E95813">
        <w:rPr>
          <w:rStyle w:val="StyleBoldUnderline"/>
        </w:rPr>
        <w:t>be the most important international relations story of the twenty-first century</w:t>
      </w:r>
      <w:r w:rsidRPr="00E95813">
        <w:rPr>
          <w:sz w:val="16"/>
        </w:rPr>
        <w:t xml:space="preserve">, </w:t>
      </w:r>
      <w:r w:rsidRPr="00E95813">
        <w:rPr>
          <w:rStyle w:val="StyleBoldUnderline"/>
        </w:rPr>
        <w:t>but it remains unclear whether</w:t>
      </w:r>
      <w:r w:rsidRPr="00E95813">
        <w:rPr>
          <w:sz w:val="16"/>
        </w:rPr>
        <w:t xml:space="preserve"> </w:t>
      </w:r>
      <w:r w:rsidRPr="00E95813">
        <w:rPr>
          <w:rStyle w:val="StyleBoldUnderline"/>
        </w:rPr>
        <w:t>that story will have a happy ending</w:t>
      </w:r>
      <w:r w:rsidRPr="00E95813">
        <w:rPr>
          <w:sz w:val="16"/>
        </w:rPr>
        <w:t xml:space="preserve">. Will </w:t>
      </w:r>
      <w:r w:rsidRPr="00E95813">
        <w:rPr>
          <w:rStyle w:val="StyleBoldUnderline"/>
        </w:rPr>
        <w:t>China's ascent increase the probability of great-power war?</w:t>
      </w:r>
      <w:r w:rsidRPr="00E95813">
        <w:rPr>
          <w:sz w:val="16"/>
        </w:rPr>
        <w:t xml:space="preserve"> Will an era of U.S.-Chinese tension be as dangerous as the Cold War? Will it be even worse, because China, unlike the Soviet Union, will prove a serious economic competitor as well as a geopolitical one?</w:t>
      </w:r>
      <w:r w:rsidRPr="00E95813">
        <w:rPr>
          <w:sz w:val="12"/>
        </w:rPr>
        <w:t>¶</w:t>
      </w:r>
      <w:r w:rsidRPr="00E95813">
        <w:rPr>
          <w:sz w:val="16"/>
        </w:rPr>
        <w:t xml:space="preserve"> These issues have been addressed by a wide range of experts-- regionalists, historians, and economists--all of whom can claim insight into certain aspects of the situation. But </w:t>
      </w:r>
      <w:r w:rsidRPr="00E95813">
        <w:rPr>
          <w:rStyle w:val="StyleBoldUnderline"/>
        </w:rPr>
        <w:t>China's unique qualities, past behavior, and economic trajectory may well turn out to be less important in driving future events than many assume</w:t>
      </w:r>
      <w:r w:rsidRPr="00E95813">
        <w:rPr>
          <w:sz w:val="16"/>
        </w:rPr>
        <w:t>--because how a country acts as a superpower and whether its actions and those of others will end in battle are shaped as much by general patterns of international politics as by idiosyncratic factors. Such broader questions about the conditions under which power transitions lead to conflict are precisely what international relations theorists study, so they, too, have something to add to the discussion.</w:t>
      </w:r>
      <w:r w:rsidRPr="00E95813">
        <w:rPr>
          <w:sz w:val="12"/>
        </w:rPr>
        <w:t>¶</w:t>
      </w:r>
      <w:r w:rsidRPr="00E95813">
        <w:rPr>
          <w:sz w:val="16"/>
        </w:rPr>
        <w:t xml:space="preserve"> So far, the China debate among international relations theorists has pitted optimistic liberals against pessimistic realists. The liberals argue that because the current international order is defined by economic and political openness, it can accommodate China's rise peacefully. The United States and other leading powers, this argument runs, can and will make clear that China is welcome to join the existing order and prosper within it, and China is likely to do so rather than launch a costly and dangerous struggle to overturn the system and establish an order more to its own liking.</w:t>
      </w:r>
      <w:r w:rsidRPr="00E95813">
        <w:rPr>
          <w:sz w:val="12"/>
        </w:rPr>
        <w:t>¶</w:t>
      </w:r>
      <w:r w:rsidRPr="00E95813">
        <w:rPr>
          <w:sz w:val="16"/>
        </w:rPr>
        <w:t xml:space="preserve"> The standard realist view, in contrast, predicts intense competition. China's growing strength, most realists argue, will lead it to pursue its interests more assertively, which will in turn lead the United States and other countries to balance against it. This cycle will generate at the least a parallel to the Cold War standoff between the United States and the Soviet Union, and perhaps even a hegemonic war. Adherents of this view point to China's recent harder line on its maritime claims in the East China and South China seas and to the increasingly close relations between the United States and India as signs that the cycle of assertiveness and balancing has already begun.</w:t>
      </w:r>
      <w:r w:rsidRPr="00E95813">
        <w:rPr>
          <w:sz w:val="12"/>
        </w:rPr>
        <w:t>¶</w:t>
      </w:r>
      <w:r w:rsidRPr="00E95813">
        <w:rPr>
          <w:sz w:val="16"/>
        </w:rPr>
        <w:t xml:space="preserve"> In fact, however, </w:t>
      </w:r>
      <w:r w:rsidRPr="00E95813">
        <w:rPr>
          <w:rStyle w:val="StyleBoldUnderline"/>
        </w:rPr>
        <w:t>a</w:t>
      </w:r>
      <w:r w:rsidRPr="00E95813">
        <w:rPr>
          <w:sz w:val="16"/>
        </w:rPr>
        <w:t xml:space="preserve"> more </w:t>
      </w:r>
      <w:r w:rsidRPr="00E95813">
        <w:rPr>
          <w:rStyle w:val="StyleBoldUnderline"/>
        </w:rPr>
        <w:t>nuanced version of realism provides grounds for optimism</w:t>
      </w:r>
      <w:r w:rsidRPr="00E95813">
        <w:rPr>
          <w:sz w:val="16"/>
        </w:rPr>
        <w:t xml:space="preserve">. </w:t>
      </w:r>
      <w:r w:rsidRPr="00E95813">
        <w:rPr>
          <w:rStyle w:val="StyleBoldUnderline"/>
        </w:rPr>
        <w:t>China's rise need not be nearly as competitive and dangerous as the standard realist argument suggests</w:t>
      </w:r>
      <w:r w:rsidRPr="00E95813">
        <w:rPr>
          <w:sz w:val="16"/>
        </w:rPr>
        <w:t xml:space="preserve">, because the structural forces driving major powers into conflict will be relatively weak. </w:t>
      </w:r>
      <w:r w:rsidRPr="00E95813">
        <w:rPr>
          <w:rStyle w:val="StyleBoldUnderline"/>
        </w:rPr>
        <w:t>The dangers that do exist</w:t>
      </w:r>
      <w:r w:rsidRPr="00E95813">
        <w:rPr>
          <w:sz w:val="16"/>
        </w:rPr>
        <w:t xml:space="preserve">, moreover, are not the ones predicted by sweeping theories of the international system in general but instead </w:t>
      </w:r>
      <w:r w:rsidRPr="00E95813">
        <w:rPr>
          <w:rStyle w:val="StyleBoldUnderline"/>
        </w:rPr>
        <w:t>stem from secondary disputes particular to Northeast Asia</w:t>
      </w:r>
      <w:r w:rsidRPr="00E95813">
        <w:rPr>
          <w:sz w:val="16"/>
        </w:rPr>
        <w:t>--</w:t>
      </w:r>
      <w:r w:rsidRPr="00E95813">
        <w:rPr>
          <w:rStyle w:val="StyleBoldUnderline"/>
        </w:rPr>
        <w:t>and the security prevalent in the international system at large should make these disputes easier for the United States and China to manage</w:t>
      </w:r>
      <w:r w:rsidRPr="00E95813">
        <w:rPr>
          <w:sz w:val="16"/>
        </w:rPr>
        <w:t xml:space="preserve">. In the end, therefore, </w:t>
      </w:r>
      <w:r w:rsidRPr="00E95813">
        <w:rPr>
          <w:rStyle w:val="StyleBoldUnderline"/>
        </w:rPr>
        <w:t>the outcome of China's rise will depend less on the pressures generated by the international system</w:t>
      </w:r>
      <w:r w:rsidRPr="00E95813">
        <w:rPr>
          <w:sz w:val="16"/>
        </w:rPr>
        <w:t xml:space="preserve"> </w:t>
      </w:r>
      <w:r w:rsidRPr="00E95813">
        <w:rPr>
          <w:rStyle w:val="StyleBoldUnderline"/>
        </w:rPr>
        <w:t xml:space="preserve">than on </w:t>
      </w:r>
      <w:r w:rsidRPr="00E95813">
        <w:rPr>
          <w:rStyle w:val="Emphasis"/>
        </w:rPr>
        <w:t>how well U.S. and Chinese leaders manage the situation</w:t>
      </w:r>
      <w:r w:rsidRPr="00E95813">
        <w:rPr>
          <w:sz w:val="16"/>
        </w:rPr>
        <w:t xml:space="preserve">. </w:t>
      </w:r>
      <w:r w:rsidRPr="00E95813">
        <w:rPr>
          <w:rStyle w:val="StyleBoldUnderline"/>
        </w:rPr>
        <w:t>Conflict is not predetermined--and if the United States can adjust to the new international conditions, making some uncomfortable concessions and not exaggerating the dangers, a major clash might well be avoided</w:t>
      </w:r>
      <w:r w:rsidRPr="00E95813">
        <w:rPr>
          <w:sz w:val="16"/>
        </w:rPr>
        <w:t>.</w:t>
      </w:r>
    </w:p>
    <w:p w14:paraId="7E62E8F3" w14:textId="77777777" w:rsidR="00AF1A76" w:rsidRDefault="00AF1A76" w:rsidP="00AF1A76">
      <w:pPr>
        <w:rPr>
          <w:sz w:val="16"/>
        </w:rPr>
      </w:pPr>
    </w:p>
    <w:p w14:paraId="338FACF0" w14:textId="77777777" w:rsidR="00AF1A76" w:rsidRDefault="00AF1A76" w:rsidP="00AF1A76">
      <w:pPr>
        <w:pStyle w:val="Heading4"/>
      </w:pPr>
      <w:r>
        <w:t>Accommodation and mutual concessions are key to avoiding a US/China war</w:t>
      </w:r>
    </w:p>
    <w:p w14:paraId="29EA3401" w14:textId="77777777" w:rsidR="00AF1A76" w:rsidRDefault="00AF1A76" w:rsidP="00AF1A76">
      <w:r w:rsidRPr="000036FE">
        <w:t xml:space="preserve">Hugh </w:t>
      </w:r>
      <w:r w:rsidRPr="000036FE">
        <w:rPr>
          <w:rStyle w:val="StyleStyleBold12pt"/>
        </w:rPr>
        <w:t>White</w:t>
      </w:r>
      <w:r w:rsidRPr="000036FE">
        <w:t xml:space="preserve">, </w:t>
      </w:r>
      <w:r w:rsidRPr="000036FE">
        <w:rPr>
          <w:rStyle w:val="StyleStyleBold12pt"/>
        </w:rPr>
        <w:t>2012</w:t>
      </w:r>
      <w:r w:rsidRPr="000036FE">
        <w:t>, (professor of strategic studies at the australian national university), The China Choice,</w:t>
      </w:r>
      <w:r>
        <w:t xml:space="preserve"> p. 1, mm</w:t>
      </w:r>
    </w:p>
    <w:p w14:paraId="18D9C26A" w14:textId="77777777" w:rsidR="00AF1A76" w:rsidRPr="000036FE" w:rsidRDefault="00AF1A76" w:rsidP="00AF1A76"/>
    <w:p w14:paraId="75040AE3" w14:textId="77777777" w:rsidR="00AF1A76" w:rsidRDefault="00AF1A76" w:rsidP="00AF1A76">
      <w:pPr>
        <w:rPr>
          <w:sz w:val="16"/>
        </w:rPr>
      </w:pPr>
      <w:r w:rsidRPr="000036FE">
        <w:rPr>
          <w:rStyle w:val="StyleBoldUnderline"/>
        </w:rPr>
        <w:t>America and China are now the world’s two richest and</w:t>
      </w:r>
      <w:r w:rsidRPr="000036FE">
        <w:rPr>
          <w:rStyle w:val="StyleBoldUnderline"/>
          <w:b w:val="0"/>
          <w:sz w:val="12"/>
          <w:u w:val="none"/>
        </w:rPr>
        <w:t>¶</w:t>
      </w:r>
      <w:r w:rsidRPr="000036FE">
        <w:rPr>
          <w:rStyle w:val="StyleBoldUnderline"/>
          <w:sz w:val="12"/>
        </w:rPr>
        <w:t xml:space="preserve"> </w:t>
      </w:r>
      <w:r w:rsidRPr="000036FE">
        <w:rPr>
          <w:rStyle w:val="StyleBoldUnderline"/>
        </w:rPr>
        <w:t>strongest countries</w:t>
      </w:r>
      <w:r w:rsidRPr="000036FE">
        <w:rPr>
          <w:sz w:val="16"/>
        </w:rPr>
        <w:t>. Their economies are deeply intertwined,</w:t>
      </w:r>
      <w:r w:rsidRPr="000036FE">
        <w:rPr>
          <w:sz w:val="12"/>
        </w:rPr>
        <w:t>¶</w:t>
      </w:r>
      <w:r w:rsidRPr="000036FE">
        <w:rPr>
          <w:sz w:val="16"/>
        </w:rPr>
        <w:t xml:space="preserve"> and day-to-day business between them is generally managed</w:t>
      </w:r>
      <w:r w:rsidRPr="000036FE">
        <w:rPr>
          <w:sz w:val="12"/>
        </w:rPr>
        <w:t>¶</w:t>
      </w:r>
      <w:r w:rsidRPr="000036FE">
        <w:rPr>
          <w:sz w:val="16"/>
        </w:rPr>
        <w:t xml:space="preserve"> well. But </w:t>
      </w:r>
      <w:r w:rsidRPr="000036FE">
        <w:rPr>
          <w:rStyle w:val="StyleBoldUnderline"/>
        </w:rPr>
        <w:t>as China’s power grows, there is an increasing undercurrent</w:t>
      </w:r>
      <w:r w:rsidRPr="000036FE">
        <w:rPr>
          <w:rStyle w:val="StyleBoldUnderline"/>
          <w:b w:val="0"/>
          <w:sz w:val="12"/>
          <w:u w:val="none"/>
        </w:rPr>
        <w:t>¶</w:t>
      </w:r>
      <w:r w:rsidRPr="000036FE">
        <w:rPr>
          <w:rStyle w:val="StyleBoldUnderline"/>
          <w:sz w:val="12"/>
        </w:rPr>
        <w:t xml:space="preserve"> </w:t>
      </w:r>
      <w:r w:rsidRPr="000036FE">
        <w:rPr>
          <w:rStyle w:val="StyleBoldUnderline"/>
        </w:rPr>
        <w:t>of rivalry</w:t>
      </w:r>
      <w:r w:rsidRPr="000036FE">
        <w:rPr>
          <w:sz w:val="16"/>
        </w:rPr>
        <w:t xml:space="preserve"> that raises big questions about their long-term</w:t>
      </w:r>
      <w:r w:rsidRPr="000036FE">
        <w:rPr>
          <w:sz w:val="12"/>
        </w:rPr>
        <w:t>¶</w:t>
      </w:r>
      <w:r w:rsidRPr="000036FE">
        <w:rPr>
          <w:sz w:val="16"/>
        </w:rPr>
        <w:t xml:space="preserve"> relationship, and what it means for the future. </w:t>
      </w:r>
      <w:r w:rsidRPr="000036FE">
        <w:rPr>
          <w:rStyle w:val="StyleBoldUnderline"/>
        </w:rPr>
        <w:t>Will they find a</w:t>
      </w:r>
      <w:r w:rsidRPr="000036FE">
        <w:rPr>
          <w:rStyle w:val="StyleBoldUnderline"/>
          <w:b w:val="0"/>
          <w:sz w:val="12"/>
          <w:u w:val="none"/>
        </w:rPr>
        <w:t>¶</w:t>
      </w:r>
      <w:r w:rsidRPr="000036FE">
        <w:rPr>
          <w:rStyle w:val="StyleBoldUnderline"/>
          <w:sz w:val="12"/>
        </w:rPr>
        <w:t xml:space="preserve"> </w:t>
      </w:r>
      <w:r w:rsidRPr="000036FE">
        <w:rPr>
          <w:rStyle w:val="StyleBoldUnderline"/>
        </w:rPr>
        <w:t>way to live in peace with each other, or will they become</w:t>
      </w:r>
      <w:r w:rsidRPr="000036FE">
        <w:rPr>
          <w:sz w:val="16"/>
        </w:rPr>
        <w:t xml:space="preserve"> strategic</w:t>
      </w:r>
      <w:r w:rsidRPr="000036FE">
        <w:rPr>
          <w:sz w:val="12"/>
        </w:rPr>
        <w:t>¶</w:t>
      </w:r>
      <w:r w:rsidRPr="000036FE">
        <w:rPr>
          <w:sz w:val="16"/>
        </w:rPr>
        <w:t xml:space="preserve"> competitors – even </w:t>
      </w:r>
      <w:r w:rsidRPr="000036FE">
        <w:rPr>
          <w:rStyle w:val="StyleBoldUnderline"/>
        </w:rPr>
        <w:t>enemies?</w:t>
      </w:r>
      <w:r w:rsidRPr="000036FE">
        <w:rPr>
          <w:sz w:val="16"/>
        </w:rPr>
        <w:t xml:space="preserve"> </w:t>
      </w:r>
      <w:r w:rsidRPr="000036FE">
        <w:rPr>
          <w:rStyle w:val="StyleBoldUnderline"/>
        </w:rPr>
        <w:t>Will Asia enjoy many more decades</w:t>
      </w:r>
      <w:r w:rsidRPr="000036FE">
        <w:rPr>
          <w:rStyle w:val="StyleBoldUnderline"/>
          <w:b w:val="0"/>
          <w:sz w:val="12"/>
          <w:u w:val="none"/>
        </w:rPr>
        <w:t>¶</w:t>
      </w:r>
      <w:r w:rsidRPr="000036FE">
        <w:rPr>
          <w:rStyle w:val="StyleBoldUnderline"/>
          <w:sz w:val="12"/>
        </w:rPr>
        <w:t xml:space="preserve"> </w:t>
      </w:r>
      <w:r w:rsidRPr="000036FE">
        <w:rPr>
          <w:rStyle w:val="StyleBoldUnderline"/>
        </w:rPr>
        <w:t>of peace and stability, or will it be devastated by conflict?</w:t>
      </w:r>
      <w:r w:rsidRPr="000036FE">
        <w:rPr>
          <w:rStyle w:val="StyleBoldUnderline"/>
          <w:b w:val="0"/>
          <w:sz w:val="12"/>
          <w:u w:val="none"/>
        </w:rPr>
        <w:t>¶</w:t>
      </w:r>
      <w:r w:rsidRPr="000036FE">
        <w:rPr>
          <w:rStyle w:val="StyleBoldUnderline"/>
          <w:sz w:val="12"/>
        </w:rPr>
        <w:t xml:space="preserve"> </w:t>
      </w:r>
      <w:r w:rsidRPr="000036FE">
        <w:rPr>
          <w:sz w:val="16"/>
        </w:rPr>
        <w:t xml:space="preserve">The answers are far from clear. </w:t>
      </w:r>
      <w:r w:rsidRPr="000036FE">
        <w:rPr>
          <w:rStyle w:val="StyleBoldUnderline"/>
        </w:rPr>
        <w:t>Peace and stability are</w:t>
      </w:r>
      <w:r w:rsidRPr="000036FE">
        <w:rPr>
          <w:sz w:val="16"/>
        </w:rPr>
        <w:t xml:space="preserve"> certainly</w:t>
      </w:r>
      <w:r w:rsidRPr="000036FE">
        <w:rPr>
          <w:sz w:val="12"/>
        </w:rPr>
        <w:t>¶</w:t>
      </w:r>
      <w:r w:rsidRPr="000036FE">
        <w:rPr>
          <w:sz w:val="16"/>
        </w:rPr>
        <w:t xml:space="preserve"> </w:t>
      </w:r>
      <w:r w:rsidRPr="000036FE">
        <w:rPr>
          <w:rStyle w:val="StyleBoldUnderline"/>
        </w:rPr>
        <w:t>possible, but the risk of</w:t>
      </w:r>
      <w:r w:rsidRPr="000036FE">
        <w:rPr>
          <w:sz w:val="16"/>
        </w:rPr>
        <w:t xml:space="preserve"> rivalry and </w:t>
      </w:r>
      <w:r w:rsidRPr="000036FE">
        <w:rPr>
          <w:rStyle w:val="StyleBoldUnderline"/>
        </w:rPr>
        <w:t xml:space="preserve">conflict is </w:t>
      </w:r>
      <w:r w:rsidRPr="000036FE">
        <w:rPr>
          <w:sz w:val="16"/>
        </w:rPr>
        <w:t xml:space="preserve">also </w:t>
      </w:r>
      <w:r w:rsidRPr="000036FE">
        <w:rPr>
          <w:rStyle w:val="StyleBoldUnderline"/>
        </w:rPr>
        <w:t>quite</w:t>
      </w:r>
      <w:r w:rsidRPr="000036FE">
        <w:rPr>
          <w:rStyle w:val="StyleBoldUnderline"/>
          <w:b w:val="0"/>
          <w:sz w:val="12"/>
          <w:u w:val="none"/>
        </w:rPr>
        <w:t>¶</w:t>
      </w:r>
      <w:r w:rsidRPr="000036FE">
        <w:rPr>
          <w:rStyle w:val="StyleBoldUnderline"/>
          <w:sz w:val="12"/>
        </w:rPr>
        <w:t xml:space="preserve"> </w:t>
      </w:r>
      <w:r w:rsidRPr="000036FE">
        <w:rPr>
          <w:rStyle w:val="StyleBoldUnderline"/>
        </w:rPr>
        <w:t>real</w:t>
      </w:r>
      <w:r w:rsidRPr="000036FE">
        <w:rPr>
          <w:sz w:val="16"/>
        </w:rPr>
        <w:t>. Which it will be depends more than anything else on</w:t>
      </w:r>
      <w:r w:rsidRPr="000036FE">
        <w:rPr>
          <w:sz w:val="12"/>
        </w:rPr>
        <w:t>¶</w:t>
      </w:r>
      <w:r w:rsidRPr="000036FE">
        <w:rPr>
          <w:sz w:val="16"/>
        </w:rPr>
        <w:t xml:space="preserve"> choices that will be made over the next few years in Washington</w:t>
      </w:r>
      <w:r w:rsidRPr="000036FE">
        <w:rPr>
          <w:sz w:val="12"/>
        </w:rPr>
        <w:t>¶</w:t>
      </w:r>
      <w:r w:rsidRPr="000036FE">
        <w:rPr>
          <w:sz w:val="16"/>
        </w:rPr>
        <w:t xml:space="preserve"> and Beijing. </w:t>
      </w:r>
      <w:r w:rsidRPr="000036FE">
        <w:rPr>
          <w:rStyle w:val="StyleBoldUnderline"/>
        </w:rPr>
        <w:t>Each country will have to decide how far it is willing</w:t>
      </w:r>
      <w:r w:rsidRPr="000036FE">
        <w:rPr>
          <w:rStyle w:val="StyleBoldUnderline"/>
          <w:b w:val="0"/>
          <w:sz w:val="12"/>
          <w:u w:val="none"/>
        </w:rPr>
        <w:t>¶</w:t>
      </w:r>
      <w:r w:rsidRPr="000036FE">
        <w:rPr>
          <w:rStyle w:val="StyleBoldUnderline"/>
          <w:sz w:val="12"/>
        </w:rPr>
        <w:t xml:space="preserve"> </w:t>
      </w:r>
      <w:r w:rsidRPr="000036FE">
        <w:rPr>
          <w:rStyle w:val="StyleBoldUnderline"/>
        </w:rPr>
        <w:t>to adjust its ambitions and aspirations to accommodate the</w:t>
      </w:r>
      <w:r w:rsidRPr="000036FE">
        <w:rPr>
          <w:rStyle w:val="StyleBoldUnderline"/>
          <w:b w:val="0"/>
          <w:sz w:val="12"/>
          <w:u w:val="none"/>
        </w:rPr>
        <w:t>¶</w:t>
      </w:r>
      <w:r w:rsidRPr="000036FE">
        <w:rPr>
          <w:rStyle w:val="StyleBoldUnderline"/>
          <w:sz w:val="12"/>
        </w:rPr>
        <w:t xml:space="preserve"> </w:t>
      </w:r>
      <w:r w:rsidRPr="000036FE">
        <w:rPr>
          <w:rStyle w:val="StyleBoldUnderline"/>
        </w:rPr>
        <w:t>other</w:t>
      </w:r>
      <w:r w:rsidRPr="000036FE">
        <w:rPr>
          <w:sz w:val="16"/>
        </w:rPr>
        <w:t xml:space="preserve">. </w:t>
      </w:r>
      <w:r w:rsidRPr="000036FE">
        <w:rPr>
          <w:rStyle w:val="StyleBoldUnderline"/>
        </w:rPr>
        <w:t>Either one of them can push the relationship towards</w:t>
      </w:r>
      <w:r w:rsidRPr="000036FE">
        <w:rPr>
          <w:rStyle w:val="StyleBoldUnderline"/>
          <w:b w:val="0"/>
          <w:sz w:val="12"/>
          <w:u w:val="none"/>
        </w:rPr>
        <w:t>¶</w:t>
      </w:r>
      <w:r w:rsidRPr="000036FE">
        <w:rPr>
          <w:rStyle w:val="StyleBoldUnderline"/>
          <w:sz w:val="12"/>
        </w:rPr>
        <w:t xml:space="preserve"> </w:t>
      </w:r>
      <w:r w:rsidRPr="000036FE">
        <w:rPr>
          <w:rStyle w:val="StyleBoldUnderline"/>
        </w:rPr>
        <w:t>rivalry by asserting its ambitions too ruthlessly</w:t>
      </w:r>
      <w:r w:rsidRPr="000036FE">
        <w:rPr>
          <w:sz w:val="16"/>
        </w:rPr>
        <w:t xml:space="preserve">. </w:t>
      </w:r>
      <w:r w:rsidRPr="000036FE">
        <w:rPr>
          <w:rStyle w:val="StyleBoldUnderline"/>
        </w:rPr>
        <w:t>Only together</w:t>
      </w:r>
      <w:r w:rsidRPr="000036FE">
        <w:rPr>
          <w:rStyle w:val="StyleBoldUnderline"/>
          <w:b w:val="0"/>
          <w:sz w:val="12"/>
          <w:u w:val="none"/>
        </w:rPr>
        <w:t>¶</w:t>
      </w:r>
      <w:r w:rsidRPr="000036FE">
        <w:rPr>
          <w:rStyle w:val="StyleBoldUnderline"/>
          <w:sz w:val="12"/>
        </w:rPr>
        <w:t xml:space="preserve"> </w:t>
      </w:r>
      <w:r w:rsidRPr="000036FE">
        <w:rPr>
          <w:rStyle w:val="StyleBoldUnderline"/>
        </w:rPr>
        <w:t xml:space="preserve">can they make the </w:t>
      </w:r>
      <w:r w:rsidRPr="000036FE">
        <w:rPr>
          <w:rStyle w:val="Emphasis"/>
        </w:rPr>
        <w:t>mutual concessions</w:t>
      </w:r>
      <w:r w:rsidRPr="000036FE">
        <w:rPr>
          <w:rStyle w:val="StyleBoldUnderline"/>
        </w:rPr>
        <w:t xml:space="preserve"> needed to pull back</w:t>
      </w:r>
      <w:r w:rsidRPr="000036FE">
        <w:rPr>
          <w:rStyle w:val="StyleBoldUnderline"/>
          <w:b w:val="0"/>
          <w:sz w:val="12"/>
          <w:u w:val="none"/>
        </w:rPr>
        <w:t>¶</w:t>
      </w:r>
      <w:r w:rsidRPr="000036FE">
        <w:rPr>
          <w:rStyle w:val="StyleBoldUnderline"/>
          <w:sz w:val="12"/>
        </w:rPr>
        <w:t xml:space="preserve"> </w:t>
      </w:r>
      <w:r w:rsidRPr="000036FE">
        <w:rPr>
          <w:rStyle w:val="StyleBoldUnderline"/>
        </w:rPr>
        <w:t>towards cooperation</w:t>
      </w:r>
      <w:r w:rsidRPr="000036FE">
        <w:rPr>
          <w:sz w:val="16"/>
        </w:rPr>
        <w:t>. Both, therefore, share responsibility for</w:t>
      </w:r>
      <w:r w:rsidRPr="000036FE">
        <w:rPr>
          <w:sz w:val="12"/>
        </w:rPr>
        <w:t>¶</w:t>
      </w:r>
      <w:r w:rsidRPr="000036FE">
        <w:rPr>
          <w:sz w:val="16"/>
        </w:rPr>
        <w:t xml:space="preserve"> avoiding disaster.</w:t>
      </w:r>
    </w:p>
    <w:p w14:paraId="37229104" w14:textId="77777777" w:rsidR="00AF1A76" w:rsidRPr="00E95813" w:rsidRDefault="00AF1A76" w:rsidP="00AF1A76">
      <w:pPr>
        <w:rPr>
          <w:sz w:val="16"/>
        </w:rPr>
      </w:pPr>
    </w:p>
    <w:p w14:paraId="44220551" w14:textId="77777777" w:rsidR="00AF1A76" w:rsidRDefault="00AF1A76" w:rsidP="00AF1A76">
      <w:pPr>
        <w:rPr>
          <w:sz w:val="16"/>
        </w:rPr>
      </w:pPr>
    </w:p>
    <w:p w14:paraId="6832DD79" w14:textId="77777777" w:rsidR="00AF1A76" w:rsidRDefault="00AF1A76" w:rsidP="00AF1A76">
      <w:pPr>
        <w:rPr>
          <w:sz w:val="16"/>
        </w:rPr>
      </w:pPr>
    </w:p>
    <w:p w14:paraId="02675E20" w14:textId="77777777" w:rsidR="00AF1A76" w:rsidRDefault="00AF1A76" w:rsidP="00AF1A76">
      <w:pPr>
        <w:pStyle w:val="Heading3"/>
      </w:pPr>
      <w:r>
        <w:t>Security Dilemma – Solvency – Can Know Intentions</w:t>
      </w:r>
    </w:p>
    <w:p w14:paraId="5292AC11" w14:textId="77777777" w:rsidR="00AF1A76" w:rsidRDefault="00AF1A76" w:rsidP="00AF1A76">
      <w:pPr>
        <w:pStyle w:val="Heading4"/>
      </w:pPr>
      <w:r>
        <w:t>Can solve the security dilemma - states understand signaling and intent – minor misperceptions don’t undermine solvency</w:t>
      </w:r>
    </w:p>
    <w:p w14:paraId="5FDFFC17" w14:textId="77777777" w:rsidR="00AF1A76" w:rsidRDefault="00AF1A76" w:rsidP="00AF1A76">
      <w:r w:rsidRPr="00954A45">
        <w:t xml:space="preserve">Charles </w:t>
      </w:r>
      <w:r w:rsidRPr="00954A45">
        <w:rPr>
          <w:rStyle w:val="StyleStyleBold12pt"/>
        </w:rPr>
        <w:t>Glaser</w:t>
      </w:r>
      <w:r w:rsidRPr="00954A45">
        <w:t xml:space="preserve"> </w:t>
      </w:r>
      <w:r w:rsidRPr="00954A45">
        <w:rPr>
          <w:rStyle w:val="StyleStyleBold12pt"/>
        </w:rPr>
        <w:t>and</w:t>
      </w:r>
      <w:r w:rsidRPr="00954A45">
        <w:t xml:space="preserve"> Andrew </w:t>
      </w:r>
      <w:r w:rsidRPr="00954A45">
        <w:rPr>
          <w:rStyle w:val="StyleStyleBold12pt"/>
        </w:rPr>
        <w:t>Kydd</w:t>
      </w:r>
      <w:r w:rsidRPr="00954A45">
        <w:t>, Winter 2015/</w:t>
      </w:r>
      <w:r w:rsidRPr="00954A45">
        <w:rPr>
          <w:rStyle w:val="StyleStyleBold12pt"/>
        </w:rPr>
        <w:t>2016</w:t>
      </w:r>
      <w:r w:rsidRPr="00954A45">
        <w:t>, (Glaser is  a professor of political science at George Washington University; Kydd is a professor of political science at the university of wisonsin-madison), International Security, “correspondence: can great powers discern intentions?” 40(3), project muse, mm</w:t>
      </w:r>
    </w:p>
    <w:p w14:paraId="2ED6EF20" w14:textId="77777777" w:rsidR="00AF1A76" w:rsidRPr="00954A45" w:rsidRDefault="00AF1A76" w:rsidP="00AF1A76"/>
    <w:p w14:paraId="06A06044" w14:textId="77777777" w:rsidR="00AF1A76" w:rsidRDefault="00AF1A76" w:rsidP="00AF1A76">
      <w:pPr>
        <w:rPr>
          <w:sz w:val="16"/>
        </w:rPr>
      </w:pPr>
      <w:r w:rsidRPr="00954A45">
        <w:rPr>
          <w:rStyle w:val="StyleBoldUnderline"/>
        </w:rPr>
        <w:t>If Rosato’s claim were correct</w:t>
      </w:r>
      <w:r w:rsidRPr="00954A45">
        <w:rPr>
          <w:sz w:val="16"/>
        </w:rPr>
        <w:t>—that great powers lack useful information about others’ intentions and therefore “make consequential decisions about competition and cooperation based primarily on power calculations” (p. 87)—</w:t>
      </w:r>
      <w:r w:rsidRPr="00954A45">
        <w:rPr>
          <w:rStyle w:val="StyleBoldUnderline"/>
        </w:rPr>
        <w:t>the world would not resemble the one in which we live.</w:t>
      </w:r>
      <w:r w:rsidRPr="00954A45">
        <w:rPr>
          <w:sz w:val="16"/>
        </w:rPr>
        <w:t xml:space="preserve"> A few examples confirm this observation. In Rosato’s world, U.S. material preponderance following the Cold War should have generated intensive balancing. Yet this did not happen. The major European states, both individually and jointly through the European Union, have not responded as if the United States posed a threat. The key to understanding this lack of balancing is the information these states have about U.S. intentions: they are confident that the United States is not going to use its tremendous power against them.3 [End Page 197]</w:t>
      </w:r>
      <w:r w:rsidRPr="00954A45">
        <w:rPr>
          <w:sz w:val="12"/>
        </w:rPr>
        <w:t>¶</w:t>
      </w:r>
      <w:r w:rsidRPr="00954A45">
        <w:rPr>
          <w:sz w:val="16"/>
        </w:rPr>
        <w:t xml:space="preserve"> Within Europe itself, balancing is also absent. For instance, despite their historical enmity, France and Germany today show no serious signs of military competition or preparation for the worst. Their cooperation cannot be explained as a mere by-product of U.S. predominance. U.S. power alone does not imply a continuing commitment to European security (commitments, after all, are a kind of intention), and the pivot (rebalance) to Asia suggests that any such commitment is weakening. If France and Germany had no information about U.S. or each other’s intentions, they should pursue unilateral policies designed to maximize their power and weaken their neighbors. Germany is vulnerable to French nuclear weapons, and France is vulnerable to the military potential inherent in Germany’s economic and manpower advantages. Despite these vulnerabilities, they continue to cooperate with each other and with the United States.</w:t>
      </w:r>
      <w:r w:rsidRPr="00954A45">
        <w:rPr>
          <w:sz w:val="12"/>
        </w:rPr>
        <w:t>¶</w:t>
      </w:r>
      <w:r w:rsidRPr="00954A45">
        <w:rPr>
          <w:sz w:val="16"/>
        </w:rPr>
        <w:t xml:space="preserve"> In addition</w:t>
      </w:r>
      <w:r w:rsidRPr="00954A45">
        <w:rPr>
          <w:rStyle w:val="StyleBoldUnderline"/>
        </w:rPr>
        <w:t>, the United States constantly relies on assessments of other states’ intentions in forming its security and foreign policy</w:t>
      </w:r>
      <w:r w:rsidRPr="00954A45">
        <w:rPr>
          <w:sz w:val="16"/>
        </w:rPr>
        <w:t>. The United States is very concerned about the dangers posed by North Korea’s nuclear weapons and the possibility of Iran obtaining nuclear weapons, but it is relatively unconcerned by Israel’s and India’s possession of nuclear weapons. The difference is explained by U.S. assessments of intentions: the United States believes that neither Israeli nor India will use nuclear weapons against it, but it does not have the same confidence regarding Iran or North Korea.4</w:t>
      </w:r>
      <w:r w:rsidRPr="00954A45">
        <w:rPr>
          <w:sz w:val="12"/>
        </w:rPr>
        <w:t>¶</w:t>
      </w:r>
      <w:r w:rsidRPr="00954A45">
        <w:rPr>
          <w:sz w:val="16"/>
        </w:rPr>
        <w:t xml:space="preserve"> More generally, </w:t>
      </w:r>
      <w:r w:rsidRPr="00954A45">
        <w:rPr>
          <w:rStyle w:val="StyleBoldUnderline"/>
        </w:rPr>
        <w:t>in today’s world, major powers consistently distinguish between the small number of states that pose a real threat and the much larger group that does not</w:t>
      </w:r>
      <w:r w:rsidRPr="00954A45">
        <w:rPr>
          <w:sz w:val="16"/>
        </w:rPr>
        <w:t xml:space="preserve">. </w:t>
      </w:r>
      <w:r w:rsidRPr="00954A45">
        <w:rPr>
          <w:rStyle w:val="StyleBoldUnderline"/>
        </w:rPr>
        <w:t>If states could not form useful estimates of other’s intentions, then this kind of differentiation would be impossible</w:t>
      </w:r>
      <w:r w:rsidRPr="00954A45">
        <w:rPr>
          <w:sz w:val="16"/>
        </w:rPr>
        <w:t xml:space="preserve">. Indeed, </w:t>
      </w:r>
      <w:r w:rsidRPr="00954A45">
        <w:rPr>
          <w:rStyle w:val="StyleBoldUnderline"/>
        </w:rPr>
        <w:t>there is</w:t>
      </w:r>
      <w:r w:rsidRPr="00954A45">
        <w:rPr>
          <w:sz w:val="16"/>
        </w:rPr>
        <w:t xml:space="preserve"> probably </w:t>
      </w:r>
      <w:r w:rsidRPr="00954A45">
        <w:rPr>
          <w:rStyle w:val="StyleBoldUnderline"/>
        </w:rPr>
        <w:t xml:space="preserve">more mutual confidence about intentions among great powers today </w:t>
      </w:r>
      <w:r w:rsidRPr="00954A45">
        <w:rPr>
          <w:rStyle w:val="Emphasis"/>
        </w:rPr>
        <w:t>than at any point in history</w:t>
      </w:r>
      <w:r w:rsidRPr="00954A45">
        <w:rPr>
          <w:sz w:val="16"/>
        </w:rPr>
        <w:t>. Understanding the sources of this development is an important research question.</w:t>
      </w:r>
      <w:r w:rsidRPr="00954A45">
        <w:rPr>
          <w:sz w:val="12"/>
        </w:rPr>
        <w:t>¶</w:t>
      </w:r>
      <w:r w:rsidRPr="00954A45">
        <w:rPr>
          <w:sz w:val="16"/>
        </w:rPr>
        <w:t xml:space="preserve"> Of course, not all assessments of opposing states intentions are clear cut. States often face greater uncertainty about the intentions of a key adversary. As we explain below, however, </w:t>
      </w:r>
      <w:r w:rsidRPr="00954A45">
        <w:rPr>
          <w:rStyle w:val="StyleBoldUnderline"/>
        </w:rPr>
        <w:t>high confidence in an opposing state’s intentions is unnecessary for information about intentions to play a significant role in a state’s choice between competitive and cooperative policies</w:t>
      </w:r>
      <w:r w:rsidRPr="00954A45">
        <w:rPr>
          <w:sz w:val="16"/>
        </w:rPr>
        <w:t>.</w:t>
      </w:r>
    </w:p>
    <w:p w14:paraId="5199C8AC" w14:textId="77777777" w:rsidR="00AF1A76" w:rsidRDefault="00AF1A76" w:rsidP="00AF1A76">
      <w:pPr>
        <w:pStyle w:val="Heading4"/>
      </w:pPr>
      <w:r>
        <w:t>Can know intent – diversity of information proves</w:t>
      </w:r>
    </w:p>
    <w:p w14:paraId="13B462A0" w14:textId="77777777" w:rsidR="00AF1A76" w:rsidRDefault="00AF1A76" w:rsidP="00AF1A76">
      <w:r w:rsidRPr="00954A45">
        <w:t xml:space="preserve">Charles </w:t>
      </w:r>
      <w:r w:rsidRPr="00954A45">
        <w:rPr>
          <w:rStyle w:val="StyleStyleBold12pt"/>
        </w:rPr>
        <w:t>Glaser</w:t>
      </w:r>
      <w:r w:rsidRPr="00954A45">
        <w:t xml:space="preserve"> </w:t>
      </w:r>
      <w:r w:rsidRPr="00954A45">
        <w:rPr>
          <w:rStyle w:val="StyleStyleBold12pt"/>
        </w:rPr>
        <w:t>and</w:t>
      </w:r>
      <w:r w:rsidRPr="00954A45">
        <w:t xml:space="preserve"> Andrew </w:t>
      </w:r>
      <w:r w:rsidRPr="00954A45">
        <w:rPr>
          <w:rStyle w:val="StyleStyleBold12pt"/>
        </w:rPr>
        <w:t>Kydd</w:t>
      </w:r>
      <w:r w:rsidRPr="00954A45">
        <w:t>, Winter 2015/</w:t>
      </w:r>
      <w:r w:rsidRPr="00954A45">
        <w:rPr>
          <w:rStyle w:val="StyleStyleBold12pt"/>
        </w:rPr>
        <w:t>2016</w:t>
      </w:r>
      <w:r w:rsidRPr="00954A45">
        <w:t>, (Glaser is  a professor of political science at George Washington University; Kydd is a professor of political science at the university of wisonsin-madison), International Security, “correspondence: can great powers discern intentions?” 40(3), project muse, mm</w:t>
      </w:r>
    </w:p>
    <w:p w14:paraId="0A385C6F" w14:textId="77777777" w:rsidR="00AF1A76" w:rsidRPr="00954A45" w:rsidRDefault="00AF1A76" w:rsidP="00AF1A76"/>
    <w:p w14:paraId="2F3ECCAA" w14:textId="77777777" w:rsidR="00AF1A76" w:rsidRDefault="00AF1A76" w:rsidP="00AF1A76">
      <w:pPr>
        <w:rPr>
          <w:sz w:val="16"/>
        </w:rPr>
      </w:pPr>
      <w:r w:rsidRPr="00954A45">
        <w:rPr>
          <w:sz w:val="16"/>
        </w:rPr>
        <w:t xml:space="preserve">In addition, </w:t>
      </w:r>
      <w:r w:rsidRPr="00954A45">
        <w:rPr>
          <w:rStyle w:val="StyleBoldUnderline"/>
        </w:rPr>
        <w:t>by evaluating each potential source of information separately</w:t>
      </w:r>
      <w:r w:rsidRPr="00954A45">
        <w:rPr>
          <w:sz w:val="16"/>
        </w:rPr>
        <w:t xml:space="preserve">, Rosato fails to acknowledge that </w:t>
      </w:r>
      <w:r w:rsidRPr="00954A45">
        <w:rPr>
          <w:rStyle w:val="StyleBoldUnderline"/>
        </w:rPr>
        <w:t>multiple channels of information could, in combination, provide information sufficient to change a state’s policy</w:t>
      </w:r>
      <w:r w:rsidRPr="00954A45">
        <w:rPr>
          <w:sz w:val="16"/>
        </w:rPr>
        <w:t xml:space="preserve">, </w:t>
      </w:r>
      <w:r w:rsidRPr="00954A45">
        <w:rPr>
          <w:rStyle w:val="StyleBoldUnderline"/>
        </w:rPr>
        <w:t>even if each source on its own would not</w:t>
      </w:r>
      <w:r w:rsidRPr="00954A45">
        <w:rPr>
          <w:sz w:val="16"/>
        </w:rPr>
        <w:t xml:space="preserve">. </w:t>
      </w:r>
      <w:r w:rsidRPr="00954A45">
        <w:rPr>
          <w:rStyle w:val="StyleBoldUnderline"/>
        </w:rPr>
        <w:t>For example</w:t>
      </w:r>
      <w:r w:rsidRPr="00954A45">
        <w:rPr>
          <w:sz w:val="16"/>
        </w:rPr>
        <w:t xml:space="preserve">, beginning </w:t>
      </w:r>
      <w:r w:rsidRPr="00954A45">
        <w:rPr>
          <w:rStyle w:val="StyleBoldUnderline"/>
        </w:rPr>
        <w:t>in the</w:t>
      </w:r>
      <w:r w:rsidRPr="00954A45">
        <w:rPr>
          <w:sz w:val="16"/>
        </w:rPr>
        <w:t xml:space="preserve"> second half of the </w:t>
      </w:r>
      <w:r w:rsidRPr="00954A45">
        <w:rPr>
          <w:rStyle w:val="StyleBoldUnderline"/>
        </w:rPr>
        <w:t>1980s, the Soviet Union adopted policies based on both reciprocal cooperation and unilateral restrain</w:t>
      </w:r>
      <w:r w:rsidRPr="00954A45">
        <w:rPr>
          <w:sz w:val="16"/>
        </w:rPr>
        <w:t xml:space="preserve">t—including a moratorium on nuclear testing, the Intermediate-Range Nuclear Forces Treaty, the start of withdrawal from Afghanistan, large reductions of Soviet forces in [End Page 199] Central Europe, and steps toward democratization. </w:t>
      </w:r>
      <w:r w:rsidRPr="00954A45">
        <w:rPr>
          <w:rStyle w:val="StyleBoldUnderline"/>
        </w:rPr>
        <w:t>These policies produced a significant positive shift in U.S. assessments of Soviet intentions</w:t>
      </w:r>
      <w:r w:rsidRPr="00954A45">
        <w:rPr>
          <w:sz w:val="16"/>
        </w:rPr>
        <w:t xml:space="preserve">. Although it is possible that none of these moves on its own would have been sufficient to generate a large revision of U.S. assessments, </w:t>
      </w:r>
      <w:r w:rsidRPr="00954A45">
        <w:rPr>
          <w:rStyle w:val="StyleBoldUnderline"/>
        </w:rPr>
        <w:t>their combined effect was substantial and contributed to changes in U.S. policy</w:t>
      </w:r>
      <w:r w:rsidRPr="00954A45">
        <w:rPr>
          <w:sz w:val="16"/>
        </w:rPr>
        <w:t>.8</w:t>
      </w:r>
    </w:p>
    <w:p w14:paraId="173E7465" w14:textId="77777777" w:rsidR="00AF1A76" w:rsidRDefault="00AF1A76" w:rsidP="00AF1A76">
      <w:pPr>
        <w:pStyle w:val="Heading3"/>
      </w:pPr>
      <w:r>
        <w:t>Security Dilemma – Solvency – Can Know Intentions (Ideology)</w:t>
      </w:r>
    </w:p>
    <w:p w14:paraId="520409FA" w14:textId="77777777" w:rsidR="00AF1A76" w:rsidRDefault="00AF1A76" w:rsidP="00AF1A76">
      <w:pPr>
        <w:pStyle w:val="Heading4"/>
      </w:pPr>
      <w:r>
        <w:t xml:space="preserve">Can know intent – ideological signaling </w:t>
      </w:r>
    </w:p>
    <w:p w14:paraId="7FFF9A00" w14:textId="77777777" w:rsidR="00AF1A76" w:rsidRDefault="00AF1A76" w:rsidP="00AF1A76">
      <w:r w:rsidRPr="00F1591A">
        <w:t xml:space="preserve">Charles </w:t>
      </w:r>
      <w:r w:rsidRPr="00F1591A">
        <w:rPr>
          <w:rStyle w:val="StyleStyleBold12pt"/>
        </w:rPr>
        <w:t>Glaser</w:t>
      </w:r>
      <w:r w:rsidRPr="00F1591A">
        <w:t xml:space="preserve"> </w:t>
      </w:r>
      <w:r w:rsidRPr="00F1591A">
        <w:rPr>
          <w:rStyle w:val="StyleStyleBold12pt"/>
        </w:rPr>
        <w:t>and</w:t>
      </w:r>
      <w:r w:rsidRPr="00F1591A">
        <w:t xml:space="preserve"> Andrew </w:t>
      </w:r>
      <w:r w:rsidRPr="00F1591A">
        <w:rPr>
          <w:rStyle w:val="StyleStyleBold12pt"/>
        </w:rPr>
        <w:t>Kydd</w:t>
      </w:r>
      <w:r w:rsidRPr="00F1591A">
        <w:t>, Winter 2015/</w:t>
      </w:r>
      <w:r w:rsidRPr="00F1591A">
        <w:rPr>
          <w:rStyle w:val="StyleStyleBold12pt"/>
        </w:rPr>
        <w:t>2016</w:t>
      </w:r>
      <w:r w:rsidRPr="00F1591A">
        <w:t>, (Glaser is  a professor of political science at George Washington University; Kydd is a professor of political science at the university of wisonsin-madison), International Security, “correspondence: can great powers discern intentions?” 40(3), project muse, mm</w:t>
      </w:r>
    </w:p>
    <w:p w14:paraId="0BC3FE92" w14:textId="77777777" w:rsidR="00AF1A76" w:rsidRDefault="00AF1A76" w:rsidP="00AF1A76"/>
    <w:p w14:paraId="7909D138" w14:textId="77777777" w:rsidR="00AF1A76" w:rsidRDefault="00AF1A76" w:rsidP="00AF1A76">
      <w:pPr>
        <w:rPr>
          <w:sz w:val="16"/>
        </w:rPr>
      </w:pPr>
      <w:r w:rsidRPr="00F1591A">
        <w:rPr>
          <w:rStyle w:val="StyleBoldUnderline"/>
        </w:rPr>
        <w:t>A more serious problem is that Rosato ignores the copious qualitative evidence that we and others have published showing that leaders do infer intent from ideology and have benefited from doing so</w:t>
      </w:r>
      <w:r w:rsidRPr="00A82E0E">
        <w:rPr>
          <w:sz w:val="16"/>
        </w:rPr>
        <w:t>.10 Consider Prussia’s and Austria’s relations with Russia after the Napoleonic Wars. Both German powers bordered Russia; both had important territorial disputes that could have easily degenerated into Conflict; and Russia had a massive power advantage over both states. Countering these power-based incentives [End Page 204] for state suspicion were assessments that Russia’s intentions were benign, assessments that Berlin and Vienna based on the high level of ideological similarities uniting the absolute monarchies.11</w:t>
      </w:r>
      <w:r w:rsidRPr="00A82E0E">
        <w:rPr>
          <w:sz w:val="12"/>
        </w:rPr>
        <w:t>¶</w:t>
      </w:r>
      <w:r w:rsidRPr="00A82E0E">
        <w:rPr>
          <w:sz w:val="16"/>
        </w:rPr>
        <w:t xml:space="preserve"> For much of the nineteenth century, Prussian and Austrian leaders trusted Russia to protect their countries’ international interests from threats posed by liberal Britain and France and their domestic interests from revolution, and Russian elites committed to doing so. Tsar Nicholas in 1835, for example, promised Emperor Ferdinand of Austria that he would “consider . . . the conservation and the internal tranquility of the two Empires, as well as their external security, a question of mutual interest.”12 Russian leaders encouraged the other two members of the Holy Alliance to expand their influence in neighboring territories (largely for counterrevolutionary purposes) and actively supported their core interests, including by military means.13 Between 1815 and 1913, Russia never warred with either Prussia or Austria and was engaged in only 4 low-intensity militarized interstate disputes (MIDs) with either.14 Russia was almost three times more likely to be on the same side as one or both of the German powers in MIDs (11) over the same time period, and three times more likely to be in a dispute with Britain and France (12), including one war. Ideological ties among the three eastern empires did begin to fray near the end of the nineteenth century and eventually broke at the beginning of the twentieth as national identities became more determinative of foreign policies than transnational ideological ties (see below). For the better part of a century, however, all three absolute monarchies anticipated highly cooperative relations based on their shared ideology.</w:t>
      </w:r>
      <w:r w:rsidRPr="00A82E0E">
        <w:rPr>
          <w:sz w:val="12"/>
        </w:rPr>
        <w:t>¶</w:t>
      </w:r>
      <w:r w:rsidRPr="00A82E0E">
        <w:rPr>
          <w:sz w:val="16"/>
        </w:rPr>
        <w:t xml:space="preserve"> </w:t>
      </w:r>
      <w:r w:rsidRPr="00F1591A">
        <w:rPr>
          <w:rStyle w:val="StyleBoldUnderline"/>
        </w:rPr>
        <w:t>Rosato</w:t>
      </w:r>
      <w:r w:rsidRPr="00A82E0E">
        <w:rPr>
          <w:sz w:val="16"/>
        </w:rPr>
        <w:t xml:space="preserve"> </w:t>
      </w:r>
      <w:r w:rsidRPr="00F1591A">
        <w:rPr>
          <w:rStyle w:val="StyleBoldUnderline"/>
        </w:rPr>
        <w:t>also takes issue with the logic of our explanatory arguments, finding them “faulty” because they focus “exclusively” on the effects of</w:t>
      </w:r>
      <w:r w:rsidRPr="00A82E0E">
        <w:rPr>
          <w:sz w:val="16"/>
        </w:rPr>
        <w:t xml:space="preserve"> “transnational </w:t>
      </w:r>
      <w:r w:rsidRPr="00F1591A">
        <w:rPr>
          <w:rStyle w:val="StyleBoldUnderline"/>
        </w:rPr>
        <w:t>ideologies</w:t>
      </w:r>
      <w:r w:rsidRPr="00A82E0E">
        <w:rPr>
          <w:sz w:val="16"/>
        </w:rPr>
        <w:t xml:space="preserve"> such as liberalism, communism, and monarchism” </w:t>
      </w:r>
      <w:r w:rsidRPr="00F1591A">
        <w:rPr>
          <w:rStyle w:val="StyleBoldUnderline"/>
        </w:rPr>
        <w:t>and “ignore nationalism</w:t>
      </w:r>
      <w:r w:rsidRPr="00A82E0E">
        <w:rPr>
          <w:sz w:val="16"/>
        </w:rPr>
        <w:t xml:space="preserve">.” Once particularistic beliefs are factored into the analysis, he writes, “ideological distance claims collapse” (pp. 60–61). </w:t>
      </w:r>
      <w:r w:rsidRPr="00F1591A">
        <w:rPr>
          <w:rStyle w:val="StyleBoldUnderline"/>
        </w:rPr>
        <w:t>Rosato</w:t>
      </w:r>
      <w:r w:rsidRPr="00A82E0E">
        <w:rPr>
          <w:sz w:val="16"/>
        </w:rPr>
        <w:t xml:space="preserve">, however, </w:t>
      </w:r>
      <w:r w:rsidRPr="00F1591A">
        <w:rPr>
          <w:rStyle w:val="StyleBoldUnderline"/>
        </w:rPr>
        <w:t>ignores that our work not only documents</w:t>
      </w:r>
      <w:r w:rsidRPr="00A82E0E">
        <w:rPr>
          <w:sz w:val="16"/>
        </w:rPr>
        <w:t xml:space="preserve"> [End Page 205] </w:t>
      </w:r>
      <w:r w:rsidRPr="00F1591A">
        <w:rPr>
          <w:rStyle w:val="StyleBoldUnderline"/>
        </w:rPr>
        <w:t>that leaders vary</w:t>
      </w:r>
      <w:r w:rsidRPr="00A82E0E">
        <w:rPr>
          <w:sz w:val="16"/>
        </w:rPr>
        <w:t xml:space="preserve"> in the degree to which they infer threats from ideological distance, </w:t>
      </w:r>
      <w:r w:rsidRPr="00F1591A">
        <w:rPr>
          <w:rStyle w:val="StyleBoldUnderline"/>
        </w:rPr>
        <w:t>but also explains that variation</w:t>
      </w:r>
      <w:r w:rsidRPr="00A82E0E">
        <w:rPr>
          <w:sz w:val="16"/>
        </w:rPr>
        <w:t>. John Owen argues that leaders’ affinities with transnational ideological communities are most salient under two conditions: (1) elites within and across states are polarized over the best form of government; and (2) one or more states in the system are vulnerable to regime change, due either to intense domestic ideological contestation and instability or to war, which makes such instability likely.15 Leaders then fear that opposing ideological principles will spread within their own or other countries. During these periods of high ideological polarization, elites from different states are far more likely to view co-ideologues as friends and ideological opponents as enemies, regardless of nationality. When these conditions are not met, elites are more nationalistic and prone to infer threats from power.</w:t>
      </w:r>
      <w:r w:rsidRPr="00A82E0E">
        <w:rPr>
          <w:sz w:val="12"/>
        </w:rPr>
        <w:t>¶</w:t>
      </w:r>
      <w:r w:rsidRPr="00A82E0E">
        <w:rPr>
          <w:sz w:val="16"/>
        </w:rPr>
        <w:t xml:space="preserve"> Let us return to Rosato’s arguments about great power war after 1789 and divide the years into three periods according to Owen’s argument: (1) 1789–1849, when transnational ideological polarization was high (republicanism vs. monarchism); (2) 1850–1917, when great powers (except Russia) converged on a “conservative-liberal” ideology and nationalism became more salient; and (3) 1918 onward, when transnational ideologies (communism, fascism, and liberalism) increased in salience.16 In period (1), random chance, according to Rosato’s method (but our coding from above), would predict that 60 percent of the great power wars fought (8 warring pairs) would be between co-ideologues. The comparable statistic for period (3) is 19 percent (12 warring pairs). Yet, there are no cases of intra-ideological wars in either period. During period (2), when transnational ideologies were less salient, co-ideologues fought in 53 percent of the 19 warring pairs. This percentage is close to the likelihood of intra-ideological wars if decisions had been made randomly (49 percent). Far from ignoring nationalism, the theory incorporates it, and its hypotheses fare well when tested against post-1789 data.</w:t>
      </w:r>
      <w:r w:rsidRPr="00A82E0E">
        <w:rPr>
          <w:sz w:val="12"/>
        </w:rPr>
        <w:t>¶</w:t>
      </w:r>
      <w:r w:rsidRPr="00A82E0E">
        <w:rPr>
          <w:sz w:val="16"/>
        </w:rPr>
        <w:t xml:space="preserve"> Rosato does supply reasons why prudent states should discount, to some extent, their assessments of what other states plan to do. The degree to which a rational state disregards its assessments of intention, however, ought to depend on how reliable those assessments are relative to its assessments of capability. Rosato mentions the ambiguity of capability only at the end of his article (p. 88), but the problem is crucial. He cites one book that casts doubt on the ability of great powers to judge others’ capacities: William Wohlforth’s The Elusive Balance, an important study in the difficulty the Soviet Union and the United States had in measuring the balance of power during the Cold War.17 Rosato also might have mentioned that states seek to mislead others’ regarding their own capabilities and intentions, and that they frequently make major errors in judging others’ capabilities, such as the inaccurate assessments of Iraq’s weapons of mass destruction in the 2000s or of Russia’s offensive power before World War I. Offensive and defensive systems and deployments are indistinguishable (pp. 76–77), a problem as much about capability as intention. That scholars and policymakers use different indices [End Page 206] of national power is also worth analyzing.18 If capabilities are also inscrutable, the incentives increase to anticipate others’ policies based on perceived intent.</w:t>
      </w:r>
      <w:r w:rsidRPr="00A82E0E">
        <w:rPr>
          <w:sz w:val="12"/>
        </w:rPr>
        <w:t>¶</w:t>
      </w:r>
      <w:r w:rsidRPr="00A82E0E">
        <w:rPr>
          <w:sz w:val="16"/>
        </w:rPr>
        <w:t xml:space="preserve"> At the same time, </w:t>
      </w:r>
      <w:r w:rsidRPr="00A82E0E">
        <w:rPr>
          <w:rStyle w:val="StyleBoldUnderline"/>
        </w:rPr>
        <w:t>inferring intentions from ideological distance can be easier than Rosato claims, and state leaders have good reasons to do it.</w:t>
      </w:r>
      <w:r w:rsidRPr="00A82E0E">
        <w:rPr>
          <w:sz w:val="16"/>
        </w:rPr>
        <w:t xml:space="preserve"> Above we noted how </w:t>
      </w:r>
      <w:r w:rsidRPr="00A82E0E">
        <w:rPr>
          <w:rStyle w:val="StyleBoldUnderline"/>
        </w:rPr>
        <w:t>nineteenth-century Prussia and Austria thrived by inferring Russian preferences from Russian ideology</w:t>
      </w:r>
      <w:r w:rsidRPr="00A82E0E">
        <w:rPr>
          <w:sz w:val="16"/>
        </w:rPr>
        <w:t>. Between 1792 and 1815, British elites would have been irrational not to infer French intentions from France’s official ideology. Beginning in 1792, France’s rulers repeatedly stated their determination to use their powerful armies to overthrow the crowned heads of Europe. In countries France conquered, it did just that, replacing royal and noble rulers with puppet republics and proxies.</w:t>
      </w:r>
      <w:r w:rsidRPr="00A82E0E">
        <w:rPr>
          <w:sz w:val="12"/>
        </w:rPr>
        <w:t>¶</w:t>
      </w:r>
      <w:r w:rsidRPr="00A82E0E">
        <w:rPr>
          <w:sz w:val="16"/>
        </w:rPr>
        <w:t xml:space="preserve"> </w:t>
      </w:r>
      <w:r w:rsidRPr="00A82E0E">
        <w:rPr>
          <w:rStyle w:val="StyleBoldUnderline"/>
        </w:rPr>
        <w:t>Before the Soviet Union’s power collapse</w:t>
      </w:r>
      <w:r w:rsidRPr="00A82E0E">
        <w:rPr>
          <w:sz w:val="16"/>
        </w:rPr>
        <w:t xml:space="preserve">, the most influential leaders in Ronald </w:t>
      </w:r>
      <w:r w:rsidRPr="00A82E0E">
        <w:rPr>
          <w:rStyle w:val="StyleBoldUnderline"/>
        </w:rPr>
        <w:t>Reagan</w:t>
      </w:r>
      <w:r w:rsidRPr="00A82E0E">
        <w:rPr>
          <w:sz w:val="16"/>
        </w:rPr>
        <w:t xml:space="preserve">’s administration </w:t>
      </w:r>
      <w:r w:rsidRPr="00A82E0E">
        <w:rPr>
          <w:rStyle w:val="StyleBoldUnderline"/>
        </w:rPr>
        <w:t>believed that the liberal domestic reforms initiated by</w:t>
      </w:r>
      <w:r w:rsidRPr="00A82E0E">
        <w:rPr>
          <w:sz w:val="16"/>
        </w:rPr>
        <w:t xml:space="preserve"> Mikhail </w:t>
      </w:r>
      <w:r w:rsidRPr="00A82E0E">
        <w:rPr>
          <w:rStyle w:val="StyleBoldUnderline"/>
        </w:rPr>
        <w:t>Gorbachev</w:t>
      </w:r>
      <w:r w:rsidRPr="00A82E0E">
        <w:rPr>
          <w:sz w:val="16"/>
        </w:rPr>
        <w:t xml:space="preserve"> </w:t>
      </w:r>
      <w:r w:rsidRPr="00A82E0E">
        <w:rPr>
          <w:rStyle w:val="StyleBoldUnderline"/>
        </w:rPr>
        <w:t>indicated that the Soviets were prepared to end the Cold War</w:t>
      </w:r>
      <w:r w:rsidRPr="00A82E0E">
        <w:rPr>
          <w:sz w:val="16"/>
        </w:rPr>
        <w:t xml:space="preserve">.19 Upon learning in April 1988 that Gorbachev intended the following summer to initiate major liberalization, National Security Adviser Colin Powell opined that Gorbachev “was going to change the USSR in ways we never imagined. He was saying, in effect, that he was ending the Cold War. The battle between their ideology and ours was over, and they had lost.”20 Reagan agreed. </w:t>
      </w:r>
      <w:r w:rsidRPr="00A82E0E">
        <w:rPr>
          <w:rStyle w:val="StyleBoldUnderline"/>
        </w:rPr>
        <w:t>This</w:t>
      </w:r>
      <w:r w:rsidRPr="00A82E0E">
        <w:rPr>
          <w:sz w:val="16"/>
        </w:rPr>
        <w:t xml:space="preserve"> benign (and accurate) </w:t>
      </w:r>
      <w:r w:rsidRPr="00A82E0E">
        <w:rPr>
          <w:rStyle w:val="StyleBoldUnderline"/>
        </w:rPr>
        <w:t>view</w:t>
      </w:r>
      <w:r w:rsidRPr="00A82E0E">
        <w:rPr>
          <w:sz w:val="16"/>
        </w:rPr>
        <w:t xml:space="preserve"> of Soviet intent </w:t>
      </w:r>
      <w:r w:rsidRPr="00A82E0E">
        <w:rPr>
          <w:rStyle w:val="StyleBoldUnderline"/>
        </w:rPr>
        <w:t xml:space="preserve">played a key role in ending the Cold War </w:t>
      </w:r>
      <w:r w:rsidRPr="00A82E0E">
        <w:rPr>
          <w:sz w:val="16"/>
        </w:rPr>
        <w:t xml:space="preserve">as early and as </w:t>
      </w:r>
      <w:r w:rsidRPr="00A82E0E">
        <w:rPr>
          <w:rStyle w:val="StyleBoldUnderline"/>
        </w:rPr>
        <w:t>peacefully</w:t>
      </w:r>
      <w:r w:rsidRPr="00A82E0E">
        <w:rPr>
          <w:sz w:val="16"/>
        </w:rPr>
        <w:t xml:space="preserve"> as it did, much to the benefit of U.S. interests.</w:t>
      </w:r>
      <w:r w:rsidRPr="00A82E0E">
        <w:rPr>
          <w:sz w:val="12"/>
        </w:rPr>
        <w:t>¶</w:t>
      </w:r>
      <w:r w:rsidRPr="00A82E0E">
        <w:rPr>
          <w:sz w:val="16"/>
        </w:rPr>
        <w:t xml:space="preserve"> Or, consider British assessments of the German threat in the 1930s. Winston Churchill was among the first to understand the hegemonic intentions of Nazi leaders. Although frequently described as a realist, Churchill based his assessment chiefly upon Nazi ideology. To him, German power, per se, was not very threatening. It was German power in the hands of the Nazi regime that was threatening. As Churchill explained in Parliament in April 1933 (three weeks after Adolf Hitler became dictator): “One of the things which we were told after the Great War would be a security for us was that Germany would be a democracy with Parliamentary institutions. All that has been swept away. You have most grim dictatorship. You have militarism and appeals to every form of fighting spirit. . . . You have these martial or pugnacious manifestations, and also this persecution of the Jews.” This aggressive “temper” would “surely” bring “ourselves within a measurable distance of the renewal of general European war” as soon as Germany was strong enough.21</w:t>
      </w:r>
      <w:r w:rsidRPr="00A82E0E">
        <w:rPr>
          <w:sz w:val="12"/>
        </w:rPr>
        <w:t>¶</w:t>
      </w:r>
      <w:r w:rsidRPr="00A82E0E">
        <w:rPr>
          <w:sz w:val="16"/>
        </w:rPr>
        <w:t xml:space="preserve"> Much to the detriment of British interests, Churchill’s was a minority view in British decisionmaking circles. Noted realists, such as E.H. Carr, dismissed the importance of Nazi ideology and argued for appeasement based on power realities.22 Others who [End Page 207] took ideologies more seriously, including Prime Ministers Stanley Baldwin and Neville Chamberlain, also refused to analyze Nazi ideology on its own terms and instead interpreted it in relation to communism. In their minds, Nazism was comparatively better.23 All of these politicians had information about German capabilities. Yet they differed widely on how much of a threat Germany was. Had other British leaders joined Churchill in judging Germany’s intentions through an analysis of Nazi ideology, their country would have been much more secure in the 1930s.</w:t>
      </w:r>
      <w:r w:rsidRPr="00A82E0E">
        <w:rPr>
          <w:sz w:val="12"/>
        </w:rPr>
        <w:t>¶</w:t>
      </w:r>
      <w:r w:rsidRPr="00A82E0E">
        <w:rPr>
          <w:sz w:val="16"/>
        </w:rPr>
        <w:t xml:space="preserve"> Were Rosato correct that states cannot infer others’ intentions, the United States would feel more threatened today by Britain than by North Korea, and France would have nothing to fear should Germany revert to fascism.24 In fact, however, </w:t>
      </w:r>
      <w:r w:rsidRPr="00A82E0E">
        <w:rPr>
          <w:rStyle w:val="StyleBoldUnderline"/>
        </w:rPr>
        <w:t>leaders of great powers frequently infer one another’s intentions from their domestic attributes, particularly their ideologies</w:t>
      </w:r>
      <w:r w:rsidRPr="00A82E0E">
        <w:rPr>
          <w:sz w:val="16"/>
        </w:rPr>
        <w:t xml:space="preserve">. </w:t>
      </w:r>
      <w:r w:rsidRPr="00A82E0E">
        <w:rPr>
          <w:rStyle w:val="StyleBoldUnderline"/>
        </w:rPr>
        <w:t>Aggregate and case-study data on warfare and militarized disputes since 1789 show that they are especially prone to do so in times and places where actors across states are ideologically polarized.</w:t>
      </w:r>
      <w:r w:rsidRPr="00A82E0E">
        <w:rPr>
          <w:sz w:val="16"/>
        </w:rPr>
        <w:t xml:space="preserve"> No doubt great power leaders sometimes infer intentions badly and pay a price, but often they do it well and enhance their security. And when they fail to do it, they often come to grief.</w:t>
      </w:r>
    </w:p>
    <w:p w14:paraId="08AC5BAA" w14:textId="77777777" w:rsidR="00AF1A76" w:rsidRDefault="00AF1A76" w:rsidP="00AF1A76">
      <w:pPr>
        <w:pStyle w:val="Heading3"/>
      </w:pPr>
      <w:r>
        <w:t>Security Dilemma – Solvency - AT Diplomacy Fails</w:t>
      </w:r>
    </w:p>
    <w:p w14:paraId="57454839" w14:textId="77777777" w:rsidR="00AF1A76" w:rsidRDefault="00AF1A76" w:rsidP="00AF1A76">
      <w:pPr>
        <w:pStyle w:val="Heading4"/>
      </w:pPr>
      <w:r>
        <w:t>Past scholarship proves diplomacy can resolve security dilemmas</w:t>
      </w:r>
    </w:p>
    <w:p w14:paraId="17F086C8" w14:textId="77777777" w:rsidR="00AF1A76" w:rsidRDefault="00AF1A76" w:rsidP="00AF1A76">
      <w:r w:rsidRPr="003653D5">
        <w:t xml:space="preserve">Adam </w:t>
      </w:r>
      <w:r w:rsidRPr="003653D5">
        <w:rPr>
          <w:rStyle w:val="StyleStyleBold12pt"/>
        </w:rPr>
        <w:t>Liff</w:t>
      </w:r>
      <w:r w:rsidRPr="003653D5">
        <w:t xml:space="preserve"> </w:t>
      </w:r>
      <w:r w:rsidRPr="003653D5">
        <w:rPr>
          <w:rStyle w:val="StyleStyleBold12pt"/>
        </w:rPr>
        <w:t>and</w:t>
      </w:r>
      <w:r w:rsidRPr="003653D5">
        <w:t xml:space="preserve"> John </w:t>
      </w:r>
      <w:r w:rsidRPr="003653D5">
        <w:rPr>
          <w:rStyle w:val="StyleStyleBold12pt"/>
        </w:rPr>
        <w:t>Ikenberry</w:t>
      </w:r>
      <w:r w:rsidRPr="003653D5">
        <w:t xml:space="preserve">, Fall </w:t>
      </w:r>
      <w:r w:rsidRPr="003653D5">
        <w:rPr>
          <w:rStyle w:val="StyleStyleBold12pt"/>
        </w:rPr>
        <w:t>2014</w:t>
      </w:r>
      <w:r w:rsidRPr="003653D5">
        <w:t>, (Liff is an assistant professor at the school of global and international studies at indiana university; Ikenberry is a professor of politics and international affairs at princeton), Foreign Affairs, 39(2), Project Muse, mm</w:t>
      </w:r>
    </w:p>
    <w:p w14:paraId="016F527E" w14:textId="77777777" w:rsidR="00AF1A76" w:rsidRPr="003653D5" w:rsidRDefault="00AF1A76" w:rsidP="00AF1A76"/>
    <w:p w14:paraId="26BC6937" w14:textId="77777777" w:rsidR="00AF1A76" w:rsidRDefault="00AF1A76" w:rsidP="00AF1A76">
      <w:pPr>
        <w:rPr>
          <w:sz w:val="16"/>
        </w:rPr>
      </w:pPr>
      <w:r w:rsidRPr="003653D5">
        <w:rPr>
          <w:rStyle w:val="StyleBoldUnderline"/>
        </w:rPr>
        <w:t>Can anything be done to ameliorate security dilemmas?</w:t>
      </w:r>
      <w:r w:rsidRPr="003653D5">
        <w:rPr>
          <w:sz w:val="16"/>
        </w:rPr>
        <w:t xml:space="preserve"> Because the fundamental cause of the security dilemma is the anarchic character of world politics, no absolute solution to the problem seems to exist. Yet </w:t>
      </w:r>
      <w:r w:rsidRPr="003653D5">
        <w:rPr>
          <w:rStyle w:val="StyleBoldUnderline"/>
        </w:rPr>
        <w:t>situational variables,</w:t>
      </w:r>
      <w:r w:rsidRPr="003653D5">
        <w:rPr>
          <w:sz w:val="16"/>
        </w:rPr>
        <w:t xml:space="preserve"> even assessments of intentions based on specific policies and rhetoric, </w:t>
      </w:r>
      <w:r w:rsidRPr="003653D5">
        <w:rPr>
          <w:rStyle w:val="StyleBoldUnderline"/>
        </w:rPr>
        <w:t>can significantly affect the intensity of security dilemma</w:t>
      </w:r>
      <w:r w:rsidRPr="003653D5">
        <w:rPr>
          <w:sz w:val="16"/>
        </w:rPr>
        <w:t xml:space="preserve">–driven action-reaction [End Page 61] dynamics. </w:t>
      </w:r>
      <w:r w:rsidRPr="003653D5">
        <w:rPr>
          <w:rStyle w:val="StyleBoldUnderline"/>
        </w:rPr>
        <w:t>A state might be willing to forgo</w:t>
      </w:r>
      <w:r w:rsidRPr="003653D5">
        <w:rPr>
          <w:sz w:val="16"/>
        </w:rPr>
        <w:t xml:space="preserve">, or at least limit, a </w:t>
      </w:r>
      <w:r w:rsidRPr="003653D5">
        <w:rPr>
          <w:rStyle w:val="StyleBoldUnderline"/>
        </w:rPr>
        <w:t>new round of arms building given credible assurances</w:t>
      </w:r>
      <w:r w:rsidRPr="003653D5">
        <w:rPr>
          <w:sz w:val="16"/>
        </w:rPr>
        <w:t xml:space="preserve">. </w:t>
      </w:r>
      <w:r w:rsidRPr="003653D5">
        <w:rPr>
          <w:rStyle w:val="StyleBoldUnderline"/>
        </w:rPr>
        <w:t>Even without a supranational authority to enforce binding agreements, an iterative diplomatic process might lead to reciprocal steps to refrain from bolstering military capabilities that would otherwise ignite a new cycle of unwelcome and costly action and reaction</w:t>
      </w:r>
      <w:r w:rsidRPr="003653D5">
        <w:rPr>
          <w:sz w:val="16"/>
        </w:rPr>
        <w:t>.22</w:t>
      </w:r>
      <w:r w:rsidRPr="003653D5">
        <w:rPr>
          <w:sz w:val="12"/>
        </w:rPr>
        <w:t>¶</w:t>
      </w:r>
      <w:r w:rsidRPr="003653D5">
        <w:rPr>
          <w:sz w:val="16"/>
        </w:rPr>
        <w:t xml:space="preserve"> </w:t>
      </w:r>
      <w:r w:rsidRPr="003653D5">
        <w:rPr>
          <w:rStyle w:val="StyleBoldUnderline"/>
        </w:rPr>
        <w:t>Past scholarship</w:t>
      </w:r>
      <w:r w:rsidRPr="003653D5">
        <w:rPr>
          <w:sz w:val="16"/>
        </w:rPr>
        <w:t xml:space="preserve"> has explored </w:t>
      </w:r>
      <w:r w:rsidRPr="003653D5">
        <w:rPr>
          <w:rStyle w:val="StyleBoldUnderline"/>
        </w:rPr>
        <w:t>ways to ameliorate the security dilemma</w:t>
      </w:r>
      <w:r w:rsidRPr="003653D5">
        <w:rPr>
          <w:sz w:val="16"/>
        </w:rPr>
        <w:t xml:space="preserve">, focusing primarily on steps to increase transparency and reassurance. </w:t>
      </w:r>
      <w:r w:rsidRPr="003653D5">
        <w:rPr>
          <w:rStyle w:val="StyleBoldUnderline"/>
        </w:rPr>
        <w:t>These measures</w:t>
      </w:r>
      <w:r w:rsidRPr="003653D5">
        <w:rPr>
          <w:sz w:val="16"/>
        </w:rPr>
        <w:t xml:space="preserve"> are not panaceas, but to the extent they reduce anarchy-induced uncertainty, they </w:t>
      </w:r>
      <w:r w:rsidRPr="003653D5">
        <w:rPr>
          <w:rStyle w:val="StyleBoldUnderline"/>
        </w:rPr>
        <w:t>are worth considering</w:t>
      </w:r>
      <w:r w:rsidRPr="003653D5">
        <w:rPr>
          <w:sz w:val="16"/>
        </w:rPr>
        <w:t xml:space="preserve">. First, sharing information about each side’s interpretations of the other’s actions can facilitate recognition of the dilemma in which the states find themselves, as well as the opportunity costs. It can also mitigate the possible fallacy that bolstering military capabilities will lead to a commensurate increase in security—or perhaps even more useful, show that current policies increase both sides’ insecurity and the likelihood of a catastrophic clash.23 Second, in circumstances where intentions are truly status quo, increasing transparency about capabilities and decisionmaking can reduce tensions.24 Absent credible alternative explanations, the other state’s default response is often to assume—and to plan for—the worst. Third, </w:t>
      </w:r>
      <w:r w:rsidRPr="003653D5">
        <w:rPr>
          <w:rStyle w:val="StyleBoldUnderline"/>
        </w:rPr>
        <w:t>diplomatic mechanisms for bargaining may ameliorate security dilemma</w:t>
      </w:r>
      <w:r w:rsidRPr="003653D5">
        <w:rPr>
          <w:sz w:val="16"/>
        </w:rPr>
        <w:t xml:space="preserve">–driven competition </w:t>
      </w:r>
      <w:r w:rsidRPr="003653D5">
        <w:rPr>
          <w:rStyle w:val="StyleBoldUnderline"/>
        </w:rPr>
        <w:t>by establishing an ongoing process for leaders to explain their policies and establish a basis for restraint-oriented reciprocity.</w:t>
      </w:r>
      <w:r w:rsidRPr="003653D5">
        <w:rPr>
          <w:sz w:val="16"/>
        </w:rPr>
        <w:t xml:space="preserve"> Finally, the wider strategic setting in which states operate can make a difference. As Jervis argues, if diffuse gains are possible from cooperation in the military and other domains—gains that are put at risk in a security dilemma–driven competition—illuminating these potential mutual benefits may alter leaders’ cost-benefit calculations, reducing tensions and increasing trust through cooperation in other areas.25</w:t>
      </w:r>
    </w:p>
    <w:p w14:paraId="251D3ABA" w14:textId="77777777" w:rsidR="00AF1A76" w:rsidRDefault="00AF1A76" w:rsidP="00AF1A76">
      <w:pPr>
        <w:rPr>
          <w:sz w:val="16"/>
        </w:rPr>
      </w:pPr>
    </w:p>
    <w:p w14:paraId="6D62A515" w14:textId="77777777" w:rsidR="00AF1A76" w:rsidRDefault="00AF1A76" w:rsidP="00AF1A76">
      <w:pPr>
        <w:rPr>
          <w:sz w:val="16"/>
        </w:rPr>
      </w:pPr>
    </w:p>
    <w:p w14:paraId="7C63FEF7" w14:textId="77777777" w:rsidR="00AF1A76" w:rsidRDefault="00AF1A76" w:rsidP="00AF1A76">
      <w:pPr>
        <w:widowControl w:val="0"/>
        <w:autoSpaceDE w:val="0"/>
        <w:autoSpaceDN w:val="0"/>
        <w:adjustRightInd w:val="0"/>
        <w:rPr>
          <w:rFonts w:ascii="Arial" w:hAnsi="Arial" w:cs="Arial"/>
          <w:sz w:val="16"/>
          <w:szCs w:val="26"/>
        </w:rPr>
      </w:pPr>
    </w:p>
    <w:p w14:paraId="2339345B" w14:textId="77777777" w:rsidR="00AF1A76" w:rsidRDefault="00AF1A76" w:rsidP="00AF1A76">
      <w:pPr>
        <w:pStyle w:val="Heading3"/>
      </w:pPr>
      <w:r>
        <w:t>Security Dilemma – AT Alt Causes (General)</w:t>
      </w:r>
    </w:p>
    <w:p w14:paraId="649A4CD1" w14:textId="77777777" w:rsidR="00AF1A76" w:rsidRDefault="00AF1A76" w:rsidP="00AF1A76">
      <w:pPr>
        <w:pStyle w:val="Heading4"/>
      </w:pPr>
      <w:r>
        <w:t>Alt causes don’t matter – we solve a huge proximate cause that dramatically reduces the risk of conflict</w:t>
      </w:r>
    </w:p>
    <w:p w14:paraId="0E81CBE4" w14:textId="77777777" w:rsidR="00AF1A76" w:rsidRDefault="00AF1A76" w:rsidP="00AF1A76">
      <w:r w:rsidRPr="00584386">
        <w:t xml:space="preserve">Adam </w:t>
      </w:r>
      <w:r w:rsidRPr="00584386">
        <w:rPr>
          <w:rStyle w:val="StyleStyleBold12pt"/>
        </w:rPr>
        <w:t>Liff</w:t>
      </w:r>
      <w:r w:rsidRPr="00584386">
        <w:t xml:space="preserve"> </w:t>
      </w:r>
      <w:r w:rsidRPr="00584386">
        <w:rPr>
          <w:rStyle w:val="StyleStyleBold12pt"/>
        </w:rPr>
        <w:t>and</w:t>
      </w:r>
      <w:r w:rsidRPr="00584386">
        <w:t xml:space="preserve"> John </w:t>
      </w:r>
      <w:r w:rsidRPr="00584386">
        <w:rPr>
          <w:rStyle w:val="StyleStyleBold12pt"/>
        </w:rPr>
        <w:t>Ikenberry</w:t>
      </w:r>
      <w:r w:rsidRPr="00584386">
        <w:t xml:space="preserve">, Fall </w:t>
      </w:r>
      <w:r w:rsidRPr="00584386">
        <w:rPr>
          <w:rStyle w:val="StyleStyleBold12pt"/>
        </w:rPr>
        <w:t>2014</w:t>
      </w:r>
      <w:r w:rsidRPr="00584386">
        <w:t>, (Liff is an assistant professor at the school of global and international studies at indiana university; Ikenberry is a professor of politics and international affairs at princeton), Foreign Affairs, 39(2), Project Muse, mm</w:t>
      </w:r>
    </w:p>
    <w:p w14:paraId="247794C4" w14:textId="77777777" w:rsidR="00AF1A76" w:rsidRPr="00584386" w:rsidRDefault="00AF1A76" w:rsidP="00AF1A76"/>
    <w:p w14:paraId="1A92D9C1" w14:textId="77777777" w:rsidR="00AF1A76" w:rsidRDefault="00AF1A76" w:rsidP="00AF1A76">
      <w:pPr>
        <w:rPr>
          <w:sz w:val="16"/>
        </w:rPr>
      </w:pPr>
      <w:r w:rsidRPr="00584386">
        <w:rPr>
          <w:rStyle w:val="StyleBoldUnderline"/>
        </w:rPr>
        <w:t xml:space="preserve">Not all military competition in the Asia Pacific </w:t>
      </w:r>
      <w:r>
        <w:rPr>
          <w:rStyle w:val="StyleBoldUnderline"/>
        </w:rPr>
        <w:t>is</w:t>
      </w:r>
      <w:r w:rsidRPr="00584386">
        <w:rPr>
          <w:rStyle w:val="StyleBoldUnderline"/>
        </w:rPr>
        <w:t xml:space="preserve"> driven by the security dilemma</w:t>
      </w:r>
      <w:r w:rsidRPr="00584386">
        <w:rPr>
          <w:sz w:val="16"/>
        </w:rPr>
        <w:t xml:space="preserve"> [End Page 90] logic, nor can all security dilemmas be solved through diplomatic bargains and policies of reassurance. There are no guarantees that any of the above steps will dramatically reverse the worsening strategic environment in the Asia Pacific, much less end strategic rivalry and military competition. China’s rise is ongoing, and its true intentions are unknowable. While its provocative policies vis-à-vis maritime and territorial sovereignty claims present serious grounds for concern, especially regarding whether its leaders grasp how its policies are perceived outside China, a clash is by no means predetermined.</w:t>
      </w:r>
      <w:r w:rsidRPr="00584386">
        <w:rPr>
          <w:sz w:val="12"/>
        </w:rPr>
        <w:t>¶</w:t>
      </w:r>
      <w:r w:rsidRPr="00584386">
        <w:rPr>
          <w:sz w:val="16"/>
        </w:rPr>
        <w:t xml:space="preserve"> </w:t>
      </w:r>
      <w:r w:rsidRPr="00584386">
        <w:rPr>
          <w:rStyle w:val="StyleBoldUnderline"/>
        </w:rPr>
        <w:t>While history teaches us to be wary of security dilemma–induced military competition and war, it also demonstrates that not all cases of rising powers end tragically</w:t>
      </w:r>
      <w:r w:rsidRPr="00584386">
        <w:rPr>
          <w:sz w:val="16"/>
        </w:rPr>
        <w:t xml:space="preserve">. </w:t>
      </w:r>
      <w:r w:rsidRPr="00584386">
        <w:rPr>
          <w:rStyle w:val="Emphasis"/>
        </w:rPr>
        <w:t>No outcome is inevitable.</w:t>
      </w:r>
      <w:r w:rsidRPr="00584386">
        <w:rPr>
          <w:sz w:val="16"/>
        </w:rPr>
        <w:t xml:space="preserve"> </w:t>
      </w:r>
      <w:r w:rsidRPr="00584386">
        <w:rPr>
          <w:rStyle w:val="StyleBoldUnderline"/>
        </w:rPr>
        <w:t>How current frictions play out will be contingent on the choices of leaders</w:t>
      </w:r>
      <w:r w:rsidRPr="00584386">
        <w:rPr>
          <w:sz w:val="16"/>
        </w:rPr>
        <w:t>. Given the catastrophic regional and global consequences of a war in the Asia Pacific today—recognized by leaders on both sides—</w:t>
      </w:r>
      <w:r w:rsidRPr="00584386">
        <w:rPr>
          <w:rStyle w:val="StyleBoldUnderline"/>
        </w:rPr>
        <w:t>even modest steps to reduce uncertainty and engender restraint are worthwhile</w:t>
      </w:r>
      <w:r w:rsidRPr="00584386">
        <w:rPr>
          <w:sz w:val="16"/>
        </w:rPr>
        <w:t>. If Washington is to make the first move, it should make the steps delineated above one condition for possible future conferral upon China of Beijing’s coveted recognition as a “great power.” The “new-type great power relations” concept proposed by President Xi remains, at best, vague in specifics, and Washington’s acceptance of it today is ill advised.126 The concept, however, appears to be predicated at least partially on an encouraging, and shared, understanding of one obvious truth: avoiding a tragic race to military conflict is in the best interests of all states in the Asia Pacific, especially China. [End Page 91]</w:t>
      </w:r>
    </w:p>
    <w:p w14:paraId="0EB87D95" w14:textId="77777777" w:rsidR="00AF1A76" w:rsidRDefault="00AF1A76" w:rsidP="00AF1A76">
      <w:pPr>
        <w:rPr>
          <w:sz w:val="16"/>
        </w:rPr>
      </w:pPr>
    </w:p>
    <w:p w14:paraId="56B68702" w14:textId="77777777" w:rsidR="00AF1A76" w:rsidRDefault="00AF1A76" w:rsidP="00AF1A76">
      <w:pPr>
        <w:pStyle w:val="Heading3"/>
      </w:pPr>
      <w:r>
        <w:t>Security Dilemma - AT Alt Causes – Other Military Presence in East Asia</w:t>
      </w:r>
    </w:p>
    <w:p w14:paraId="33663550" w14:textId="77777777" w:rsidR="00AF1A76" w:rsidRDefault="00AF1A76" w:rsidP="00AF1A76">
      <w:pPr>
        <w:pStyle w:val="Heading4"/>
      </w:pPr>
      <w:r>
        <w:t>Only Taiwan matters to assuage China’s security concerns – other forms of military presence don’t threaten it</w:t>
      </w:r>
    </w:p>
    <w:p w14:paraId="731812E1" w14:textId="77777777" w:rsidR="00AF1A76" w:rsidRDefault="00AF1A76" w:rsidP="00AF1A76">
      <w:r w:rsidRPr="00572902">
        <w:t xml:space="preserve">Charles </w:t>
      </w:r>
      <w:r w:rsidRPr="00572902">
        <w:rPr>
          <w:rStyle w:val="StyleStyleBold12pt"/>
        </w:rPr>
        <w:t>Glaser</w:t>
      </w:r>
      <w:r w:rsidRPr="00572902">
        <w:t xml:space="preserve">, Spring </w:t>
      </w:r>
      <w:r w:rsidRPr="00572902">
        <w:rPr>
          <w:rStyle w:val="StyleStyleBold12pt"/>
        </w:rPr>
        <w:t>2015</w:t>
      </w:r>
      <w:r w:rsidRPr="00572902">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63-64, mm</w:t>
      </w:r>
    </w:p>
    <w:p w14:paraId="7D993340" w14:textId="77777777" w:rsidR="00AF1A76" w:rsidRDefault="00AF1A76" w:rsidP="00AF1A76"/>
    <w:p w14:paraId="795025A4" w14:textId="77777777" w:rsidR="00AF1A76" w:rsidRDefault="00AF1A76" w:rsidP="00AF1A76">
      <w:pPr>
        <w:rPr>
          <w:rStyle w:val="StyleBoldUnderline"/>
        </w:rPr>
      </w:pPr>
      <w:r w:rsidRPr="00572902">
        <w:rPr>
          <w:sz w:val="16"/>
        </w:rPr>
        <w:t>In contrast, Michael Swaine concludes that “</w:t>
      </w:r>
      <w:r w:rsidRPr="00572902">
        <w:rPr>
          <w:rStyle w:val="StyleBoldUnderline"/>
        </w:rPr>
        <w:t>neither China’s existing grand</w:t>
      </w:r>
      <w:r w:rsidRPr="00572902">
        <w:rPr>
          <w:rStyle w:val="StyleBoldUnderline"/>
          <w:b w:val="0"/>
          <w:sz w:val="12"/>
          <w:u w:val="none"/>
        </w:rPr>
        <w:t>¶</w:t>
      </w:r>
      <w:r w:rsidRPr="00572902">
        <w:rPr>
          <w:rStyle w:val="StyleBoldUnderline"/>
          <w:sz w:val="12"/>
        </w:rPr>
        <w:t xml:space="preserve"> </w:t>
      </w:r>
      <w:r w:rsidRPr="00572902">
        <w:rPr>
          <w:rStyle w:val="StyleBoldUnderline"/>
        </w:rPr>
        <w:t xml:space="preserve">strategy nor public </w:t>
      </w:r>
      <w:r w:rsidRPr="00572902">
        <w:rPr>
          <w:sz w:val="16"/>
        </w:rPr>
        <w:t xml:space="preserve">PRC [People’s Republic of China] </w:t>
      </w:r>
      <w:r w:rsidRPr="00572902">
        <w:rPr>
          <w:rStyle w:val="StyleBoldUnderline"/>
        </w:rPr>
        <w:t>documents</w:t>
      </w:r>
      <w:r w:rsidRPr="00572902">
        <w:rPr>
          <w:sz w:val="16"/>
        </w:rPr>
        <w:t xml:space="preserve">, </w:t>
      </w:r>
      <w:r w:rsidRPr="00572902">
        <w:rPr>
          <w:rStyle w:val="StyleBoldUnderline"/>
        </w:rPr>
        <w:t>statements</w:t>
      </w:r>
      <w:r w:rsidRPr="00572902">
        <w:rPr>
          <w:sz w:val="16"/>
        </w:rPr>
        <w:t>,</w:t>
      </w:r>
      <w:r w:rsidRPr="00572902">
        <w:rPr>
          <w:sz w:val="12"/>
        </w:rPr>
        <w:t>¶</w:t>
      </w:r>
      <w:r w:rsidRPr="00572902">
        <w:rPr>
          <w:sz w:val="16"/>
        </w:rPr>
        <w:t xml:space="preserve"> </w:t>
      </w:r>
      <w:r w:rsidRPr="00572902">
        <w:rPr>
          <w:rStyle w:val="StyleBoldUnderline"/>
        </w:rPr>
        <w:t>and formal policy actions provide conclusive evidence of</w:t>
      </w:r>
      <w:r w:rsidRPr="00572902">
        <w:rPr>
          <w:sz w:val="16"/>
        </w:rPr>
        <w:t xml:space="preserve"> . . . [</w:t>
      </w:r>
      <w:r w:rsidRPr="00572902">
        <w:rPr>
          <w:rStyle w:val="StyleBoldUnderline"/>
        </w:rPr>
        <w:t>a] commitment</w:t>
      </w:r>
      <w:r w:rsidRPr="00572902">
        <w:rPr>
          <w:rStyle w:val="StyleBoldUnderline"/>
          <w:b w:val="0"/>
          <w:sz w:val="12"/>
          <w:u w:val="none"/>
        </w:rPr>
        <w:t>¶</w:t>
      </w:r>
      <w:r w:rsidRPr="00572902">
        <w:rPr>
          <w:rStyle w:val="StyleBoldUnderline"/>
          <w:sz w:val="12"/>
        </w:rPr>
        <w:t xml:space="preserve"> </w:t>
      </w:r>
      <w:r w:rsidRPr="00572902">
        <w:rPr>
          <w:rStyle w:val="StyleBoldUnderline"/>
        </w:rPr>
        <w:t>to undermine or replace U.S. power.</w:t>
      </w:r>
      <w:r w:rsidRPr="00572902">
        <w:rPr>
          <w:sz w:val="16"/>
        </w:rPr>
        <w:t xml:space="preserve">”38 </w:t>
      </w:r>
      <w:r w:rsidRPr="00572902">
        <w:rPr>
          <w:rStyle w:val="StyleBoldUnderline"/>
        </w:rPr>
        <w:t>This is consistent with</w:t>
      </w:r>
      <w:r w:rsidRPr="00572902">
        <w:rPr>
          <w:sz w:val="16"/>
        </w:rPr>
        <w:t xml:space="preserve"> my view,</w:t>
      </w:r>
      <w:r w:rsidRPr="00572902">
        <w:rPr>
          <w:sz w:val="12"/>
        </w:rPr>
        <w:t>¶</w:t>
      </w:r>
      <w:r w:rsidRPr="00572902">
        <w:rPr>
          <w:sz w:val="16"/>
        </w:rPr>
        <w:t xml:space="preserve"> grounded in </w:t>
      </w:r>
      <w:r w:rsidRPr="00572902">
        <w:rPr>
          <w:rStyle w:val="StyleBoldUnderline"/>
        </w:rPr>
        <w:t>defensive realist logic</w:t>
      </w:r>
      <w:r w:rsidRPr="00572902">
        <w:rPr>
          <w:sz w:val="16"/>
        </w:rPr>
        <w:t xml:space="preserve">, </w:t>
      </w:r>
      <w:r w:rsidRPr="00572902">
        <w:rPr>
          <w:rStyle w:val="StyleBoldUnderline"/>
        </w:rPr>
        <w:t>that China can be very secure with the</w:t>
      </w:r>
      <w:r w:rsidRPr="00572902">
        <w:rPr>
          <w:rStyle w:val="StyleBoldUnderline"/>
          <w:b w:val="0"/>
          <w:sz w:val="12"/>
          <w:u w:val="none"/>
        </w:rPr>
        <w:t>¶</w:t>
      </w:r>
      <w:r w:rsidRPr="00572902">
        <w:rPr>
          <w:rStyle w:val="StyleBoldUnderline"/>
          <w:sz w:val="12"/>
        </w:rPr>
        <w:t xml:space="preserve"> </w:t>
      </w:r>
      <w:r w:rsidRPr="00572902">
        <w:rPr>
          <w:rStyle w:val="StyleBoldUnderline"/>
        </w:rPr>
        <w:t>United States maintaining its alliances and forward deployment</w:t>
      </w:r>
      <w:r w:rsidRPr="00572902">
        <w:rPr>
          <w:sz w:val="16"/>
        </w:rPr>
        <w:t>. Given that hegemony would provide only a small increase in its security, China should</w:t>
      </w:r>
      <w:r w:rsidRPr="00572902">
        <w:rPr>
          <w:sz w:val="12"/>
        </w:rPr>
        <w:t>¶</w:t>
      </w:r>
      <w:r w:rsidRPr="00572902">
        <w:rPr>
          <w:sz w:val="16"/>
        </w:rPr>
        <w:t xml:space="preserve"> find the risks unwarranted. </w:t>
      </w:r>
      <w:r w:rsidRPr="00572902">
        <w:rPr>
          <w:rStyle w:val="Emphasis"/>
        </w:rPr>
        <w:t>The only significant caveat concerns the U.S.</w:t>
      </w:r>
      <w:r w:rsidRPr="00572902">
        <w:rPr>
          <w:rStyle w:val="Emphasis"/>
          <w:b w:val="0"/>
          <w:sz w:val="12"/>
          <w:u w:val="none"/>
        </w:rPr>
        <w:t>¶</w:t>
      </w:r>
      <w:r w:rsidRPr="00572902">
        <w:rPr>
          <w:rStyle w:val="Emphasis"/>
          <w:sz w:val="12"/>
        </w:rPr>
        <w:t xml:space="preserve"> </w:t>
      </w:r>
      <w:r w:rsidRPr="00572902">
        <w:rPr>
          <w:rStyle w:val="Emphasis"/>
        </w:rPr>
        <w:t>ability to pressure China with</w:t>
      </w:r>
      <w:r w:rsidRPr="00572902">
        <w:rPr>
          <w:sz w:val="16"/>
        </w:rPr>
        <w:t xml:space="preserve"> a blockade during a conflict over </w:t>
      </w:r>
      <w:r w:rsidRPr="00572902">
        <w:rPr>
          <w:rStyle w:val="Emphasis"/>
        </w:rPr>
        <w:t>Taiwan</w:t>
      </w:r>
      <w:r w:rsidRPr="00572902">
        <w:rPr>
          <w:sz w:val="16"/>
        </w:rPr>
        <w:t>.39</w:t>
      </w:r>
      <w:r w:rsidRPr="00572902">
        <w:rPr>
          <w:sz w:val="12"/>
        </w:rPr>
        <w:t>¶</w:t>
      </w:r>
      <w:r w:rsidRPr="00572902">
        <w:rPr>
          <w:sz w:val="16"/>
        </w:rPr>
        <w:t xml:space="preserve"> However, whether China has nonsecurity motives for pursuing regional</w:t>
      </w:r>
      <w:r w:rsidRPr="00572902">
        <w:rPr>
          <w:sz w:val="12"/>
        </w:rPr>
        <w:t>¶</w:t>
      </w:r>
      <w:r w:rsidRPr="00572902">
        <w:rPr>
          <w:sz w:val="16"/>
        </w:rPr>
        <w:t xml:space="preserve"> hegemony—including ideational rationales for wanting to be the region’s</w:t>
      </w:r>
      <w:r w:rsidRPr="00572902">
        <w:rPr>
          <w:sz w:val="12"/>
        </w:rPr>
        <w:t>¶</w:t>
      </w:r>
      <w:r w:rsidRPr="00572902">
        <w:rPr>
          <w:sz w:val="16"/>
        </w:rPr>
        <w:t xml:space="preserve"> dominant power—is a separate question.40 If it does, then </w:t>
      </w:r>
      <w:r w:rsidRPr="00572902">
        <w:rPr>
          <w:rStyle w:val="StyleBoldUnderline"/>
        </w:rPr>
        <w:t>the current U.S.</w:t>
      </w:r>
      <w:r w:rsidRPr="00572902">
        <w:rPr>
          <w:rStyle w:val="StyleBoldUnderline"/>
          <w:b w:val="0"/>
          <w:sz w:val="12"/>
          <w:u w:val="none"/>
        </w:rPr>
        <w:t>¶</w:t>
      </w:r>
      <w:r w:rsidRPr="00572902">
        <w:rPr>
          <w:rStyle w:val="StyleBoldUnderline"/>
          <w:sz w:val="12"/>
        </w:rPr>
        <w:t xml:space="preserve"> </w:t>
      </w:r>
      <w:r w:rsidRPr="00572902">
        <w:rPr>
          <w:rStyle w:val="StyleBoldUnderline"/>
        </w:rPr>
        <w:t>grand strategy will be incompatible with China’s goals, and intense competition</w:t>
      </w:r>
      <w:r w:rsidRPr="00572902">
        <w:rPr>
          <w:rStyle w:val="StyleBoldUnderline"/>
          <w:b w:val="0"/>
          <w:sz w:val="12"/>
          <w:u w:val="none"/>
        </w:rPr>
        <w:t>¶</w:t>
      </w:r>
      <w:r w:rsidRPr="00572902">
        <w:rPr>
          <w:rStyle w:val="StyleBoldUnderline"/>
          <w:sz w:val="12"/>
        </w:rPr>
        <w:t xml:space="preserve"> </w:t>
      </w:r>
      <w:r w:rsidRPr="00572902">
        <w:rPr>
          <w:rStyle w:val="StyleBoldUnderline"/>
        </w:rPr>
        <w:t>is likely to ensue.</w:t>
      </w:r>
    </w:p>
    <w:p w14:paraId="12C10D7A" w14:textId="77777777" w:rsidR="00AF1A76" w:rsidRDefault="00AF1A76" w:rsidP="00AF1A76">
      <w:pPr>
        <w:rPr>
          <w:rStyle w:val="StyleBoldUnderline"/>
        </w:rPr>
      </w:pPr>
    </w:p>
    <w:p w14:paraId="132EAF67" w14:textId="77777777" w:rsidR="00AF1A76" w:rsidRDefault="00AF1A76" w:rsidP="00AF1A76">
      <w:pPr>
        <w:pStyle w:val="Heading3"/>
      </w:pPr>
      <w:r>
        <w:t>Security Dilemma – AT Chinese Aggression Turn</w:t>
      </w:r>
    </w:p>
    <w:p w14:paraId="010BD119" w14:textId="77777777" w:rsidR="00AF1A76" w:rsidRDefault="00AF1A76" w:rsidP="00AF1A76">
      <w:pPr>
        <w:pStyle w:val="Heading4"/>
      </w:pPr>
      <w:r>
        <w:t>China isn’t inherently aggressive – the security dilemma is driving its East Asian policy – the plan solves the root cause of Chinese insecurity</w:t>
      </w:r>
    </w:p>
    <w:p w14:paraId="3D6154EB" w14:textId="77777777" w:rsidR="00AF1A76" w:rsidRDefault="00AF1A76" w:rsidP="00AF1A76">
      <w:r w:rsidRPr="00243C0A">
        <w:t xml:space="preserve">Charles </w:t>
      </w:r>
      <w:r w:rsidRPr="00243C0A">
        <w:rPr>
          <w:rStyle w:val="StyleStyleBold12pt"/>
        </w:rPr>
        <w:t>Glaser</w:t>
      </w:r>
      <w:r w:rsidRPr="00243C0A">
        <w:t xml:space="preserve">, Spring </w:t>
      </w:r>
      <w:r w:rsidRPr="00243C0A">
        <w:rPr>
          <w:rStyle w:val="StyleStyleBold12pt"/>
        </w:rPr>
        <w:t>2015</w:t>
      </w:r>
      <w:r w:rsidRPr="00243C0A">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64-67, mm</w:t>
      </w:r>
    </w:p>
    <w:p w14:paraId="5A0394FC" w14:textId="77777777" w:rsidR="00AF1A76" w:rsidRPr="00243C0A" w:rsidRDefault="00AF1A76" w:rsidP="00AF1A76"/>
    <w:p w14:paraId="56777624" w14:textId="77777777" w:rsidR="00AF1A76" w:rsidRDefault="00AF1A76" w:rsidP="00AF1A76">
      <w:pPr>
        <w:rPr>
          <w:sz w:val="16"/>
        </w:rPr>
      </w:pPr>
      <w:r w:rsidRPr="000A108B">
        <w:rPr>
          <w:rStyle w:val="StyleBoldUnderline"/>
        </w:rPr>
        <w:t>The nature</w:t>
      </w:r>
      <w:r w:rsidRPr="000A108B">
        <w:rPr>
          <w:sz w:val="16"/>
        </w:rPr>
        <w:t xml:space="preserve"> and extent </w:t>
      </w:r>
      <w:r w:rsidRPr="000A108B">
        <w:rPr>
          <w:rStyle w:val="StyleBoldUnderline"/>
        </w:rPr>
        <w:t>of</w:t>
      </w:r>
      <w:r w:rsidRPr="000A108B">
        <w:rPr>
          <w:sz w:val="16"/>
        </w:rPr>
        <w:t xml:space="preserve"> </w:t>
      </w:r>
      <w:r w:rsidRPr="000A108B">
        <w:rPr>
          <w:rStyle w:val="StyleBoldUnderline"/>
        </w:rPr>
        <w:t>China’s</w:t>
      </w:r>
      <w:r w:rsidRPr="000A108B">
        <w:rPr>
          <w:sz w:val="16"/>
        </w:rPr>
        <w:t xml:space="preserve"> </w:t>
      </w:r>
      <w:r w:rsidRPr="000A108B">
        <w:rPr>
          <w:rStyle w:val="StyleBoldUnderline"/>
        </w:rPr>
        <w:t>motives</w:t>
      </w:r>
      <w:r w:rsidRPr="000A108B">
        <w:rPr>
          <w:sz w:val="16"/>
        </w:rPr>
        <w:t xml:space="preserve"> </w:t>
      </w:r>
      <w:r w:rsidRPr="000A108B">
        <w:rPr>
          <w:rStyle w:val="StyleBoldUnderline"/>
        </w:rPr>
        <w:t>and ambitions</w:t>
      </w:r>
      <w:r w:rsidRPr="000A108B">
        <w:rPr>
          <w:sz w:val="16"/>
        </w:rPr>
        <w:t xml:space="preserve"> </w:t>
      </w:r>
      <w:r w:rsidRPr="000A108B">
        <w:rPr>
          <w:rStyle w:val="StyleBoldUnderline"/>
        </w:rPr>
        <w:t>are</w:t>
      </w:r>
      <w:r w:rsidRPr="000A108B">
        <w:rPr>
          <w:sz w:val="16"/>
        </w:rPr>
        <w:t xml:space="preserve"> possibly </w:t>
      </w:r>
      <w:r w:rsidRPr="000A108B">
        <w:rPr>
          <w:rStyle w:val="StyleBoldUnderline"/>
        </w:rPr>
        <w:t>the</w:t>
      </w:r>
      <w:r w:rsidRPr="000A108B">
        <w:rPr>
          <w:sz w:val="16"/>
        </w:rPr>
        <w:t xml:space="preserve"> </w:t>
      </w:r>
      <w:r w:rsidRPr="000A108B">
        <w:rPr>
          <w:rStyle w:val="StyleBoldUnderline"/>
        </w:rPr>
        <w:t>key</w:t>
      </w:r>
      <w:r w:rsidRPr="000A108B">
        <w:rPr>
          <w:sz w:val="12"/>
        </w:rPr>
        <w:t>¶</w:t>
      </w:r>
      <w:r w:rsidRPr="000A108B">
        <w:rPr>
          <w:sz w:val="16"/>
        </w:rPr>
        <w:t xml:space="preserve"> </w:t>
      </w:r>
      <w:r w:rsidRPr="000A108B">
        <w:rPr>
          <w:rStyle w:val="StyleBoldUnderline"/>
        </w:rPr>
        <w:t>factors determining whether U.S. accommodation would</w:t>
      </w:r>
      <w:r w:rsidRPr="000A108B">
        <w:rPr>
          <w:sz w:val="16"/>
        </w:rPr>
        <w:t xml:space="preserve">, on net, </w:t>
      </w:r>
      <w:r w:rsidRPr="000A108B">
        <w:rPr>
          <w:rStyle w:val="StyleBoldUnderline"/>
        </w:rPr>
        <w:t>contribute to</w:t>
      </w:r>
      <w:r w:rsidRPr="000A108B">
        <w:rPr>
          <w:rStyle w:val="StyleBoldUnderline"/>
          <w:b w:val="0"/>
          <w:sz w:val="12"/>
          <w:u w:val="none"/>
        </w:rPr>
        <w:t>¶</w:t>
      </w:r>
      <w:r w:rsidRPr="000A108B">
        <w:rPr>
          <w:rStyle w:val="StyleBoldUnderline"/>
          <w:sz w:val="12"/>
        </w:rPr>
        <w:t xml:space="preserve"> </w:t>
      </w:r>
      <w:r w:rsidRPr="000A108B">
        <w:rPr>
          <w:rStyle w:val="StyleBoldUnderline"/>
        </w:rPr>
        <w:t>U.S. objectives in Asia</w:t>
      </w:r>
      <w:r w:rsidRPr="000A108B">
        <w:rPr>
          <w:sz w:val="16"/>
        </w:rPr>
        <w:t>. Assessing the motives of a rising power is difficult</w:t>
      </w:r>
      <w:r w:rsidRPr="000A108B">
        <w:rPr>
          <w:sz w:val="12"/>
        </w:rPr>
        <w:t>¶</w:t>
      </w:r>
      <w:r w:rsidRPr="000A108B">
        <w:rPr>
          <w:sz w:val="16"/>
        </w:rPr>
        <w:t xml:space="preserve"> because increased military capability could enhance the ability, and therefore</w:t>
      </w:r>
      <w:r w:rsidRPr="000A108B">
        <w:rPr>
          <w:sz w:val="12"/>
        </w:rPr>
        <w:t>¶</w:t>
      </w:r>
      <w:r w:rsidRPr="000A108B">
        <w:rPr>
          <w:sz w:val="16"/>
        </w:rPr>
        <w:t xml:space="preserve"> the willingness, of both greedy states and security seekers to achieve expansionist</w:t>
      </w:r>
      <w:r w:rsidRPr="000A108B">
        <w:rPr>
          <w:sz w:val="12"/>
        </w:rPr>
        <w:t>¶</w:t>
      </w:r>
      <w:r w:rsidRPr="000A108B">
        <w:rPr>
          <w:sz w:val="16"/>
        </w:rPr>
        <w:t xml:space="preserve"> geopolitical objectives.41 The China case is further complicated by disagreements</w:t>
      </w:r>
      <w:r w:rsidRPr="000A108B">
        <w:rPr>
          <w:sz w:val="12"/>
        </w:rPr>
        <w:t>¶</w:t>
      </w:r>
      <w:r w:rsidRPr="000A108B">
        <w:rPr>
          <w:sz w:val="16"/>
        </w:rPr>
        <w:t xml:space="preserve"> about the geopolitical status quo, which lead the United States and</w:t>
      </w:r>
      <w:r w:rsidRPr="000A108B">
        <w:rPr>
          <w:sz w:val="12"/>
        </w:rPr>
        <w:t>¶</w:t>
      </w:r>
      <w:r w:rsidRPr="000A108B">
        <w:rPr>
          <w:sz w:val="16"/>
        </w:rPr>
        <w:t xml:space="preserve"> China to divergent views of whether efforts to acquire disputed territory</w:t>
      </w:r>
      <w:r w:rsidRPr="000A108B">
        <w:rPr>
          <w:sz w:val="12"/>
        </w:rPr>
        <w:t>¶</w:t>
      </w:r>
      <w:r w:rsidRPr="000A108B">
        <w:rPr>
          <w:sz w:val="16"/>
        </w:rPr>
        <w:t xml:space="preserve"> reflect greedy or security motives.42</w:t>
      </w:r>
      <w:r w:rsidRPr="000A108B">
        <w:rPr>
          <w:sz w:val="12"/>
        </w:rPr>
        <w:t>¶</w:t>
      </w:r>
      <w:r w:rsidRPr="000A108B">
        <w:rPr>
          <w:sz w:val="16"/>
        </w:rPr>
        <w:t xml:space="preserve"> Many </w:t>
      </w:r>
      <w:r w:rsidRPr="000A108B">
        <w:rPr>
          <w:rStyle w:val="StyleBoldUnderline"/>
        </w:rPr>
        <w:t>American experts are</w:t>
      </w:r>
      <w:r w:rsidRPr="000A108B">
        <w:rPr>
          <w:sz w:val="16"/>
        </w:rPr>
        <w:t xml:space="preserve"> increasingly </w:t>
      </w:r>
      <w:r w:rsidRPr="000A108B">
        <w:rPr>
          <w:rStyle w:val="StyleBoldUnderline"/>
        </w:rPr>
        <w:t>concerned that China’s ambitions</w:t>
      </w:r>
      <w:r w:rsidRPr="000A108B">
        <w:rPr>
          <w:rStyle w:val="StyleBoldUnderline"/>
          <w:b w:val="0"/>
          <w:sz w:val="12"/>
          <w:u w:val="none"/>
        </w:rPr>
        <w:t>¶</w:t>
      </w:r>
      <w:r w:rsidRPr="000A108B">
        <w:rPr>
          <w:rStyle w:val="StyleBoldUnderline"/>
          <w:sz w:val="12"/>
        </w:rPr>
        <w:t xml:space="preserve"> </w:t>
      </w:r>
      <w:r w:rsidRPr="000A108B">
        <w:rPr>
          <w:rStyle w:val="StyleBoldUnderline"/>
        </w:rPr>
        <w:t>and assertiveness are growing in step with its power</w:t>
      </w:r>
      <w:r w:rsidRPr="000A108B">
        <w:rPr>
          <w:sz w:val="16"/>
        </w:rPr>
        <w:t xml:space="preserve">.43 </w:t>
      </w:r>
      <w:r w:rsidRPr="000A108B">
        <w:rPr>
          <w:rStyle w:val="StyleBoldUnderline"/>
        </w:rPr>
        <w:t>Other experts</w:t>
      </w:r>
      <w:r w:rsidRPr="000A108B">
        <w:rPr>
          <w:sz w:val="16"/>
        </w:rPr>
        <w:t>, however,</w:t>
      </w:r>
      <w:r w:rsidRPr="000A108B">
        <w:rPr>
          <w:sz w:val="12"/>
        </w:rPr>
        <w:t>¶</w:t>
      </w:r>
      <w:r w:rsidRPr="000A108B">
        <w:rPr>
          <w:sz w:val="16"/>
        </w:rPr>
        <w:t xml:space="preserve"> </w:t>
      </w:r>
      <w:r w:rsidRPr="000A108B">
        <w:rPr>
          <w:rStyle w:val="StyleBoldUnderline"/>
        </w:rPr>
        <w:t>question whether this is true</w:t>
      </w:r>
      <w:r w:rsidRPr="000A108B">
        <w:rPr>
          <w:sz w:val="16"/>
        </w:rPr>
        <w:t>.44 Therefore, U.S. policy toward China will</w:t>
      </w:r>
      <w:r w:rsidRPr="000A108B">
        <w:rPr>
          <w:sz w:val="12"/>
        </w:rPr>
        <w:t>¶</w:t>
      </w:r>
      <w:r w:rsidRPr="000A108B">
        <w:rPr>
          <w:sz w:val="16"/>
        </w:rPr>
        <w:t xml:space="preserve"> necessarily involve balancing the risks generated by this uncertainty.</w:t>
      </w:r>
      <w:r w:rsidRPr="000A108B">
        <w:rPr>
          <w:sz w:val="12"/>
        </w:rPr>
        <w:t>¶</w:t>
      </w:r>
      <w:r w:rsidRPr="000A108B">
        <w:rPr>
          <w:sz w:val="16"/>
        </w:rPr>
        <w:t xml:space="preserve"> From the United States’ perspective, there is broad agreement on Taiwan—</w:t>
      </w:r>
      <w:r w:rsidRPr="000A108B">
        <w:rPr>
          <w:sz w:val="12"/>
        </w:rPr>
        <w:t>¶</w:t>
      </w:r>
      <w:r w:rsidRPr="000A108B">
        <w:rPr>
          <w:sz w:val="16"/>
        </w:rPr>
        <w:t xml:space="preserve"> China’s goal of unification makes China a limited-aims expansionist state.</w:t>
      </w:r>
      <w:r w:rsidRPr="000A108B">
        <w:rPr>
          <w:sz w:val="12"/>
        </w:rPr>
        <w:t>¶</w:t>
      </w:r>
      <w:r w:rsidRPr="000A108B">
        <w:rPr>
          <w:sz w:val="16"/>
        </w:rPr>
        <w:t xml:space="preserve"> Whether this desire to revise the status quo reflects greedy or security-seeking</w:t>
      </w:r>
      <w:r w:rsidRPr="000A108B">
        <w:rPr>
          <w:sz w:val="12"/>
        </w:rPr>
        <w:t>¶</w:t>
      </w:r>
      <w:r w:rsidRPr="000A108B">
        <w:rPr>
          <w:sz w:val="16"/>
        </w:rPr>
        <w:t xml:space="preserve"> motives, however, is a complicated matter, because China and the United</w:t>
      </w:r>
      <w:r w:rsidRPr="000A108B">
        <w:rPr>
          <w:sz w:val="12"/>
        </w:rPr>
        <w:t>¶</w:t>
      </w:r>
      <w:r w:rsidRPr="000A108B">
        <w:rPr>
          <w:sz w:val="16"/>
        </w:rPr>
        <w:t xml:space="preserve"> States disagree about what constitutes the status quo. From China’s perspective,</w:t>
      </w:r>
      <w:r w:rsidRPr="000A108B">
        <w:rPr>
          <w:sz w:val="12"/>
        </w:rPr>
        <w:t>¶</w:t>
      </w:r>
      <w:r w:rsidRPr="000A108B">
        <w:rPr>
          <w:sz w:val="16"/>
        </w:rPr>
        <w:t xml:space="preserve"> control of Taiwan is a security objective because China considers Taiwan</w:t>
      </w:r>
      <w:r w:rsidRPr="000A108B">
        <w:rPr>
          <w:sz w:val="12"/>
        </w:rPr>
        <w:t>¶</w:t>
      </w:r>
      <w:r w:rsidRPr="000A108B">
        <w:rPr>
          <w:sz w:val="16"/>
        </w:rPr>
        <w:t xml:space="preserve"> part of its homeland.45 In contrast, given the United States’ understanding of</w:t>
      </w:r>
      <w:r w:rsidRPr="000A108B">
        <w:rPr>
          <w:sz w:val="12"/>
        </w:rPr>
        <w:t>¶</w:t>
      </w:r>
      <w:r w:rsidRPr="000A108B">
        <w:rPr>
          <w:sz w:val="16"/>
        </w:rPr>
        <w:t xml:space="preserve"> the status quo, China’s determination to control Taiwan reflects greedy motives.</w:t>
      </w:r>
      <w:r w:rsidRPr="000A108B">
        <w:rPr>
          <w:sz w:val="12"/>
        </w:rPr>
        <w:t>¶</w:t>
      </w:r>
      <w:r w:rsidRPr="000A108B">
        <w:rPr>
          <w:sz w:val="16"/>
        </w:rPr>
        <w:t xml:space="preserve"> Since the late 2000s, with the change in Taiwan’s leadership, cross-strait</w:t>
      </w:r>
      <w:r w:rsidRPr="000A108B">
        <w:rPr>
          <w:sz w:val="12"/>
        </w:rPr>
        <w:t>¶</w:t>
      </w:r>
      <w:r w:rsidRPr="000A108B">
        <w:rPr>
          <w:sz w:val="16"/>
        </w:rPr>
        <w:t xml:space="preserve"> relations have been increasingly good; thus, the Taiwan issue has not fueled</w:t>
      </w:r>
      <w:r w:rsidRPr="000A108B">
        <w:rPr>
          <w:sz w:val="12"/>
        </w:rPr>
        <w:t>¶</w:t>
      </w:r>
      <w:r w:rsidRPr="000A108B">
        <w:rPr>
          <w:sz w:val="16"/>
        </w:rPr>
        <w:t xml:space="preserve"> growing concern about China’s assertiveness.</w:t>
      </w:r>
      <w:r w:rsidRPr="000A108B">
        <w:rPr>
          <w:sz w:val="12"/>
        </w:rPr>
        <w:t>¶</w:t>
      </w:r>
      <w:r w:rsidRPr="000A108B">
        <w:rPr>
          <w:sz w:val="16"/>
        </w:rPr>
        <w:t xml:space="preserve"> Around the same time, China’s policies in the South China and East China</w:t>
      </w:r>
      <w:r w:rsidRPr="000A108B">
        <w:rPr>
          <w:sz w:val="12"/>
        </w:rPr>
        <w:t>¶</w:t>
      </w:r>
      <w:r w:rsidRPr="000A108B">
        <w:rPr>
          <w:sz w:val="16"/>
        </w:rPr>
        <w:t xml:space="preserve"> Seas started generating growing concern that China’s goals are more extensive</w:t>
      </w:r>
      <w:r w:rsidRPr="000A108B">
        <w:rPr>
          <w:sz w:val="12"/>
        </w:rPr>
        <w:t>¶</w:t>
      </w:r>
      <w:r w:rsidRPr="000A108B">
        <w:rPr>
          <w:sz w:val="16"/>
        </w:rPr>
        <w:t xml:space="preserve"> than previously believed and that Beijing places greater value on achieving</w:t>
      </w:r>
      <w:r w:rsidRPr="000A108B">
        <w:rPr>
          <w:sz w:val="12"/>
        </w:rPr>
        <w:t>¶</w:t>
      </w:r>
      <w:r w:rsidRPr="000A108B">
        <w:rPr>
          <w:sz w:val="16"/>
        </w:rPr>
        <w:t xml:space="preserve"> them. Careful analysis through 2011 finds that many of these fears were exaggerated:</w:t>
      </w:r>
      <w:r w:rsidRPr="000A108B">
        <w:rPr>
          <w:sz w:val="12"/>
        </w:rPr>
        <w:t>¶</w:t>
      </w:r>
      <w:r w:rsidRPr="000A108B">
        <w:rPr>
          <w:sz w:val="16"/>
        </w:rPr>
        <w:t xml:space="preserve"> although China was acting more assertively, it had not expanded</w:t>
      </w:r>
      <w:r w:rsidRPr="000A108B">
        <w:rPr>
          <w:sz w:val="12"/>
        </w:rPr>
        <w:t>¶</w:t>
      </w:r>
      <w:r w:rsidRPr="000A108B">
        <w:rPr>
          <w:sz w:val="16"/>
        </w:rPr>
        <w:t xml:space="preserve"> its maritime claims; and much of China’s policy was in reaction to more assertive</w:t>
      </w:r>
      <w:r w:rsidRPr="000A108B">
        <w:rPr>
          <w:sz w:val="12"/>
        </w:rPr>
        <w:t>¶</w:t>
      </w:r>
      <w:r w:rsidRPr="000A108B">
        <w:rPr>
          <w:sz w:val="16"/>
        </w:rPr>
        <w:t xml:space="preserve"> policies adopted by other claimants. Less reassuring, China’s behavior</w:t>
      </w:r>
      <w:r w:rsidRPr="000A108B">
        <w:rPr>
          <w:sz w:val="12"/>
        </w:rPr>
        <w:t>¶</w:t>
      </w:r>
      <w:r w:rsidRPr="000A108B">
        <w:rPr>
          <w:sz w:val="16"/>
        </w:rPr>
        <w:t xml:space="preserve"> did reflect its growing military capabilities and its leaders’ sensitivity to nationalist</w:t>
      </w:r>
      <w:r w:rsidRPr="000A108B">
        <w:rPr>
          <w:sz w:val="12"/>
        </w:rPr>
        <w:t>¶</w:t>
      </w:r>
      <w:r w:rsidRPr="000A108B">
        <w:rPr>
          <w:sz w:val="16"/>
        </w:rPr>
        <w:t xml:space="preserve"> pressures.46</w:t>
      </w:r>
      <w:r w:rsidRPr="000A108B">
        <w:rPr>
          <w:sz w:val="12"/>
        </w:rPr>
        <w:t>¶</w:t>
      </w:r>
      <w:r w:rsidRPr="000A108B">
        <w:rPr>
          <w:sz w:val="16"/>
        </w:rPr>
        <w:t xml:space="preserve"> China’s more recent policies provide grounds for greater concern. Reacting</w:t>
      </w:r>
      <w:r w:rsidRPr="000A108B">
        <w:rPr>
          <w:sz w:val="12"/>
        </w:rPr>
        <w:t>¶</w:t>
      </w:r>
      <w:r w:rsidRPr="000A108B">
        <w:rPr>
          <w:sz w:val="16"/>
        </w:rPr>
        <w:t xml:space="preserve"> to the purchase of the Senkaku/Diaoyu Islands by the Japanese government in</w:t>
      </w:r>
      <w:r w:rsidRPr="000A108B">
        <w:rPr>
          <w:sz w:val="12"/>
        </w:rPr>
        <w:t>¶</w:t>
      </w:r>
      <w:r w:rsidRPr="000A108B">
        <w:rPr>
          <w:sz w:val="16"/>
        </w:rPr>
        <w:t xml:space="preserve"> 2012, China launched a series of persistent and increasingly risky operations</w:t>
      </w:r>
      <w:r w:rsidRPr="000A108B">
        <w:rPr>
          <w:sz w:val="12"/>
        </w:rPr>
        <w:t>¶</w:t>
      </w:r>
      <w:r w:rsidRPr="000A108B">
        <w:rPr>
          <w:sz w:val="16"/>
        </w:rPr>
        <w:t xml:space="preserve"> against the islands, which are under Japanese administrative control. Perhaps</w:t>
      </w:r>
      <w:r w:rsidRPr="000A108B">
        <w:rPr>
          <w:sz w:val="12"/>
        </w:rPr>
        <w:t>¶</w:t>
      </w:r>
      <w:r w:rsidRPr="000A108B">
        <w:rPr>
          <w:sz w:val="16"/>
        </w:rPr>
        <w:t xml:space="preserve"> more significant, China appears to have redefined the nature of its interests in</w:t>
      </w:r>
      <w:r w:rsidRPr="000A108B">
        <w:rPr>
          <w:sz w:val="12"/>
        </w:rPr>
        <w:t>¶</w:t>
      </w:r>
      <w:r w:rsidRPr="000A108B">
        <w:rPr>
          <w:sz w:val="16"/>
        </w:rPr>
        <w:t xml:space="preserve"> the Diaoyu Islands, stating for the first time that they are among its core interests.</w:t>
      </w:r>
      <w:r w:rsidRPr="000A108B">
        <w:rPr>
          <w:sz w:val="12"/>
        </w:rPr>
        <w:t>¶</w:t>
      </w:r>
      <w:r w:rsidRPr="000A108B">
        <w:rPr>
          <w:sz w:val="16"/>
        </w:rPr>
        <w:t xml:space="preserve"> 47 China’s establishment of an air defense identification zone over part of</w:t>
      </w:r>
      <w:r w:rsidRPr="000A108B">
        <w:rPr>
          <w:sz w:val="12"/>
        </w:rPr>
        <w:t>¶</w:t>
      </w:r>
      <w:r w:rsidRPr="000A108B">
        <w:rPr>
          <w:sz w:val="16"/>
        </w:rPr>
        <w:t xml:space="preserve"> the East China Sea in 2013 has further fueled tensions.48 China’s policy has also</w:t>
      </w:r>
      <w:r w:rsidRPr="000A108B">
        <w:rPr>
          <w:sz w:val="12"/>
        </w:rPr>
        <w:t>¶</w:t>
      </w:r>
      <w:r w:rsidRPr="000A108B">
        <w:rPr>
          <w:sz w:val="16"/>
        </w:rPr>
        <w:t xml:space="preserve"> arguably become more assertive in the South China Sea. For example, in 2012</w:t>
      </w:r>
      <w:r w:rsidRPr="000A108B">
        <w:rPr>
          <w:sz w:val="12"/>
        </w:rPr>
        <w:t>¶</w:t>
      </w:r>
      <w:r w:rsidRPr="000A108B">
        <w:rPr>
          <w:sz w:val="16"/>
        </w:rPr>
        <w:t xml:space="preserve"> China used patrol ships to prevail over the Philippines in a dispute over the</w:t>
      </w:r>
      <w:r w:rsidRPr="000A108B">
        <w:rPr>
          <w:sz w:val="12"/>
        </w:rPr>
        <w:t>¶</w:t>
      </w:r>
      <w:r w:rsidRPr="000A108B">
        <w:rPr>
          <w:sz w:val="16"/>
        </w:rPr>
        <w:t xml:space="preserve"> Scarborough Shoal.49 More recently, a serious crisis ensued when a Chinese controlled</w:t>
      </w:r>
      <w:r w:rsidRPr="000A108B">
        <w:rPr>
          <w:sz w:val="12"/>
        </w:rPr>
        <w:t>¶</w:t>
      </w:r>
      <w:r w:rsidRPr="000A108B">
        <w:rPr>
          <w:sz w:val="16"/>
        </w:rPr>
        <w:t xml:space="preserve"> oil company installed a large oil rig in waters claimed by Vietnam.50</w:t>
      </w:r>
      <w:r w:rsidRPr="000A108B">
        <w:rPr>
          <w:sz w:val="12"/>
        </w:rPr>
        <w:t>¶</w:t>
      </w:r>
      <w:r w:rsidRPr="000A108B">
        <w:rPr>
          <w:sz w:val="16"/>
        </w:rPr>
        <w:t xml:space="preserve"> Although none of these territorial claims is new, China’s changing definition</w:t>
      </w:r>
      <w:r w:rsidRPr="000A108B">
        <w:rPr>
          <w:sz w:val="12"/>
        </w:rPr>
        <w:t>¶</w:t>
      </w:r>
      <w:r w:rsidRPr="000A108B">
        <w:rPr>
          <w:sz w:val="16"/>
        </w:rPr>
        <w:t xml:space="preserve"> of its interests and its more assertive behavior are causes for concern. First, if</w:t>
      </w:r>
      <w:r w:rsidRPr="000A108B">
        <w:rPr>
          <w:sz w:val="12"/>
        </w:rPr>
        <w:t>¶</w:t>
      </w:r>
      <w:r w:rsidRPr="000A108B">
        <w:rPr>
          <w:sz w:val="16"/>
        </w:rPr>
        <w:t xml:space="preserve"> China’s changing policies simply reflect its increased military capabilities, then</w:t>
      </w:r>
      <w:r w:rsidRPr="000A108B">
        <w:rPr>
          <w:sz w:val="12"/>
        </w:rPr>
        <w:t>¶</w:t>
      </w:r>
      <w:r w:rsidRPr="000A108B">
        <w:rPr>
          <w:sz w:val="16"/>
        </w:rPr>
        <w:t xml:space="preserve"> its actions are a reminder of the obvious—as its improved military capabilities</w:t>
      </w:r>
      <w:r w:rsidRPr="000A108B">
        <w:rPr>
          <w:sz w:val="12"/>
        </w:rPr>
        <w:t>¶</w:t>
      </w:r>
      <w:r w:rsidRPr="000A108B">
        <w:rPr>
          <w:sz w:val="16"/>
        </w:rPr>
        <w:t xml:space="preserve"> increase the probability of success or reduce the costs of conflict, or both,</w:t>
      </w:r>
      <w:r w:rsidRPr="000A108B">
        <w:rPr>
          <w:sz w:val="12"/>
        </w:rPr>
        <w:t>¶</w:t>
      </w:r>
      <w:r w:rsidRPr="000A108B">
        <w:rPr>
          <w:sz w:val="16"/>
        </w:rPr>
        <w:t xml:space="preserve"> China will become more willing to use, and threaten to use, force in pursuit</w:t>
      </w:r>
      <w:r w:rsidRPr="000A108B">
        <w:rPr>
          <w:sz w:val="12"/>
        </w:rPr>
        <w:t>¶</w:t>
      </w:r>
      <w:r w:rsidRPr="000A108B">
        <w:rPr>
          <w:sz w:val="16"/>
        </w:rPr>
        <w:t xml:space="preserve"> its goals.51</w:t>
      </w:r>
      <w:r w:rsidRPr="000A108B">
        <w:rPr>
          <w:sz w:val="12"/>
        </w:rPr>
        <w:t>¶</w:t>
      </w:r>
      <w:r w:rsidRPr="000A108B">
        <w:rPr>
          <w:sz w:val="16"/>
        </w:rPr>
        <w:t xml:space="preserve"> Second, and probably more worrisome, China’s actions could reflect an increase</w:t>
      </w:r>
      <w:r w:rsidRPr="000A108B">
        <w:rPr>
          <w:sz w:val="12"/>
        </w:rPr>
        <w:t>¶</w:t>
      </w:r>
      <w:r w:rsidRPr="000A108B">
        <w:rPr>
          <w:sz w:val="16"/>
        </w:rPr>
        <w:t xml:space="preserve"> in the value that its leadership places on achieving its goals. The shift in</w:t>
      </w:r>
      <w:r w:rsidRPr="000A108B">
        <w:rPr>
          <w:sz w:val="12"/>
        </w:rPr>
        <w:t>¶</w:t>
      </w:r>
      <w:r w:rsidRPr="000A108B">
        <w:rPr>
          <w:sz w:val="16"/>
        </w:rPr>
        <w:t xml:space="preserve"> China’s framing of the Senkaku/Diaoyu dispute implies a reduced willingness</w:t>
      </w:r>
      <w:r w:rsidRPr="000A108B">
        <w:rPr>
          <w:sz w:val="12"/>
        </w:rPr>
        <w:t>¶</w:t>
      </w:r>
      <w:r w:rsidRPr="000A108B">
        <w:rPr>
          <w:sz w:val="16"/>
        </w:rPr>
        <w:t xml:space="preserve"> to compromise on this issue. Although this could simply reflect the reduced</w:t>
      </w:r>
      <w:r w:rsidRPr="000A108B">
        <w:rPr>
          <w:sz w:val="12"/>
        </w:rPr>
        <w:t>¶</w:t>
      </w:r>
      <w:r w:rsidRPr="000A108B">
        <w:rPr>
          <w:sz w:val="16"/>
        </w:rPr>
        <w:t xml:space="preserve"> risks of fighting, it could also result from an increase in the value that China</w:t>
      </w:r>
      <w:r w:rsidRPr="000A108B">
        <w:rPr>
          <w:sz w:val="12"/>
        </w:rPr>
        <w:t>¶</w:t>
      </w:r>
      <w:r w:rsidRPr="000A108B">
        <w:rPr>
          <w:sz w:val="16"/>
        </w:rPr>
        <w:t xml:space="preserve"> places on prevailing. China appears to have largely abandoned its “peaceful</w:t>
      </w:r>
      <w:r w:rsidRPr="000A108B">
        <w:rPr>
          <w:sz w:val="12"/>
        </w:rPr>
        <w:t>¶</w:t>
      </w:r>
      <w:r w:rsidRPr="000A108B">
        <w:rPr>
          <w:sz w:val="16"/>
        </w:rPr>
        <w:t xml:space="preserve"> rise” strategy, which was intended to avoid scaring neighboring countries and,</w:t>
      </w:r>
      <w:r w:rsidRPr="000A108B">
        <w:rPr>
          <w:sz w:val="12"/>
        </w:rPr>
        <w:t>¶</w:t>
      </w:r>
      <w:r w:rsidRPr="000A108B">
        <w:rPr>
          <w:sz w:val="16"/>
        </w:rPr>
        <w:t xml:space="preserve"> in turn, to avoid generating military buildups and the formation and deepening</w:t>
      </w:r>
      <w:r w:rsidRPr="000A108B">
        <w:rPr>
          <w:sz w:val="12"/>
        </w:rPr>
        <w:t>¶</w:t>
      </w:r>
      <w:r w:rsidRPr="000A108B">
        <w:rPr>
          <w:sz w:val="16"/>
        </w:rPr>
        <w:t xml:space="preserve"> of opposing alliances.52 China’s recent actions suggest that it now places</w:t>
      </w:r>
      <w:r w:rsidRPr="000A108B">
        <w:rPr>
          <w:sz w:val="12"/>
        </w:rPr>
        <w:t>¶</w:t>
      </w:r>
      <w:r w:rsidRPr="000A108B">
        <w:rPr>
          <w:sz w:val="16"/>
        </w:rPr>
        <w:t xml:space="preserve"> lower priority on avoiding provoking other states.</w:t>
      </w:r>
      <w:r w:rsidRPr="000A108B">
        <w:rPr>
          <w:sz w:val="12"/>
        </w:rPr>
        <w:t>¶</w:t>
      </w:r>
      <w:r w:rsidRPr="000A108B">
        <w:rPr>
          <w:sz w:val="16"/>
        </w:rPr>
        <w:t xml:space="preserve"> </w:t>
      </w:r>
      <w:r w:rsidRPr="000A108B">
        <w:rPr>
          <w:rStyle w:val="StyleBoldUnderline"/>
        </w:rPr>
        <w:t>Drawing conclusions about China’s motives from its behavior is not</w:t>
      </w:r>
      <w:r w:rsidRPr="000A108B">
        <w:rPr>
          <w:rStyle w:val="StyleBoldUnderline"/>
          <w:b w:val="0"/>
          <w:sz w:val="12"/>
          <w:u w:val="none"/>
        </w:rPr>
        <w:t>¶</w:t>
      </w:r>
      <w:r w:rsidRPr="000A108B">
        <w:rPr>
          <w:rStyle w:val="StyleBoldUnderline"/>
          <w:sz w:val="12"/>
        </w:rPr>
        <w:t xml:space="preserve"> </w:t>
      </w:r>
      <w:r w:rsidRPr="000A108B">
        <w:rPr>
          <w:rStyle w:val="StyleBoldUnderline"/>
        </w:rPr>
        <w:t>straightforward,</w:t>
      </w:r>
      <w:r w:rsidRPr="000A108B">
        <w:rPr>
          <w:sz w:val="16"/>
        </w:rPr>
        <w:t xml:space="preserve"> however, </w:t>
      </w:r>
      <w:r w:rsidRPr="000A108B">
        <w:rPr>
          <w:rStyle w:val="StyleBoldUnderline"/>
        </w:rPr>
        <w:t>because China might be acting out of a sense of increased</w:t>
      </w:r>
      <w:r w:rsidRPr="000A108B">
        <w:rPr>
          <w:rStyle w:val="StyleBoldUnderline"/>
          <w:b w:val="0"/>
          <w:sz w:val="12"/>
          <w:u w:val="none"/>
        </w:rPr>
        <w:t>¶</w:t>
      </w:r>
      <w:r w:rsidRPr="000A108B">
        <w:rPr>
          <w:rStyle w:val="StyleBoldUnderline"/>
          <w:sz w:val="12"/>
        </w:rPr>
        <w:t xml:space="preserve"> </w:t>
      </w:r>
      <w:r w:rsidRPr="000A108B">
        <w:rPr>
          <w:rStyle w:val="StyleBoldUnderline"/>
        </w:rPr>
        <w:t>insecurity.</w:t>
      </w:r>
      <w:r w:rsidRPr="000A108B">
        <w:rPr>
          <w:sz w:val="16"/>
        </w:rPr>
        <w:t xml:space="preserve"> If so</w:t>
      </w:r>
      <w:r w:rsidRPr="000A108B">
        <w:rPr>
          <w:rStyle w:val="StyleBoldUnderline"/>
        </w:rPr>
        <w:t>, its actions would reflect changes in its view of its</w:t>
      </w:r>
      <w:r w:rsidRPr="000A108B">
        <w:rPr>
          <w:rStyle w:val="StyleBoldUnderline"/>
          <w:b w:val="0"/>
          <w:sz w:val="12"/>
          <w:u w:val="none"/>
        </w:rPr>
        <w:t>¶</w:t>
      </w:r>
      <w:r w:rsidRPr="000A108B">
        <w:rPr>
          <w:rStyle w:val="StyleBoldUnderline"/>
          <w:sz w:val="12"/>
        </w:rPr>
        <w:t xml:space="preserve"> </w:t>
      </w:r>
      <w:r w:rsidRPr="000A108B">
        <w:rPr>
          <w:rStyle w:val="StyleBoldUnderline"/>
        </w:rPr>
        <w:t>international environment, not changes in its motives</w:t>
      </w:r>
      <w:r w:rsidRPr="000A108B">
        <w:rPr>
          <w:sz w:val="16"/>
        </w:rPr>
        <w:t xml:space="preserve">. </w:t>
      </w:r>
      <w:r w:rsidRPr="000A108B">
        <w:rPr>
          <w:rStyle w:val="StyleBoldUnderline"/>
        </w:rPr>
        <w:t>Many experts describe</w:t>
      </w:r>
      <w:r w:rsidRPr="000A108B">
        <w:rPr>
          <w:rStyle w:val="StyleBoldUnderline"/>
          <w:b w:val="0"/>
          <w:sz w:val="12"/>
          <w:u w:val="none"/>
        </w:rPr>
        <w:t>¶</w:t>
      </w:r>
      <w:r w:rsidRPr="000A108B">
        <w:rPr>
          <w:rStyle w:val="StyleBoldUnderline"/>
          <w:sz w:val="12"/>
        </w:rPr>
        <w:t xml:space="preserve"> </w:t>
      </w:r>
      <w:r w:rsidRPr="000A108B">
        <w:rPr>
          <w:rStyle w:val="StyleBoldUnderline"/>
        </w:rPr>
        <w:t xml:space="preserve">China as an insecure state. </w:t>
      </w:r>
      <w:r w:rsidRPr="000A108B">
        <w:rPr>
          <w:sz w:val="16"/>
        </w:rPr>
        <w:t>For example, Andrew Nathan and Andrew Scobell</w:t>
      </w:r>
      <w:r w:rsidRPr="000A108B">
        <w:rPr>
          <w:sz w:val="12"/>
        </w:rPr>
        <w:t>¶</w:t>
      </w:r>
      <w:r w:rsidRPr="000A108B">
        <w:rPr>
          <w:sz w:val="16"/>
        </w:rPr>
        <w:t xml:space="preserve"> write, “</w:t>
      </w:r>
      <w:r w:rsidRPr="000A108B">
        <w:rPr>
          <w:rStyle w:val="StyleBoldUnderline"/>
        </w:rPr>
        <w:t xml:space="preserve">Vulnerability to threats is the </w:t>
      </w:r>
      <w:r w:rsidRPr="000A108B">
        <w:rPr>
          <w:rStyle w:val="Emphasis"/>
        </w:rPr>
        <w:t>main driver</w:t>
      </w:r>
      <w:r w:rsidRPr="000A108B">
        <w:rPr>
          <w:rStyle w:val="StyleBoldUnderline"/>
        </w:rPr>
        <w:t xml:space="preserve"> of China’s foreign policy</w:t>
      </w:r>
      <w:r w:rsidRPr="000A108B">
        <w:rPr>
          <w:sz w:val="16"/>
        </w:rPr>
        <w:t>. The</w:t>
      </w:r>
      <w:r w:rsidRPr="000A108B">
        <w:rPr>
          <w:sz w:val="12"/>
        </w:rPr>
        <w:t>¶</w:t>
      </w:r>
      <w:r w:rsidRPr="000A108B">
        <w:rPr>
          <w:sz w:val="16"/>
        </w:rPr>
        <w:t xml:space="preserve"> world as seen from Beijing is a terrain of hazards, stretching from the streets</w:t>
      </w:r>
      <w:r w:rsidRPr="000A108B">
        <w:rPr>
          <w:sz w:val="12"/>
        </w:rPr>
        <w:t>¶</w:t>
      </w:r>
      <w:r w:rsidRPr="000A108B">
        <w:rPr>
          <w:sz w:val="16"/>
        </w:rPr>
        <w:t xml:space="preserve"> outside the policymaker’s window to the land borders and sea lines thousands</w:t>
      </w:r>
      <w:r w:rsidRPr="000A108B">
        <w:rPr>
          <w:sz w:val="12"/>
        </w:rPr>
        <w:t>¶</w:t>
      </w:r>
      <w:r w:rsidRPr="000A108B">
        <w:rPr>
          <w:sz w:val="16"/>
        </w:rPr>
        <w:t xml:space="preserve"> of miles to the north, east, south, and west and beyond to the mines and</w:t>
      </w:r>
      <w:r w:rsidRPr="000A108B">
        <w:rPr>
          <w:sz w:val="12"/>
        </w:rPr>
        <w:t>¶</w:t>
      </w:r>
      <w:r w:rsidRPr="000A108B">
        <w:rPr>
          <w:sz w:val="16"/>
        </w:rPr>
        <w:t xml:space="preserve"> oil fields of distant continents.”53 David Shambaugh concludes that China is</w:t>
      </w:r>
      <w:r w:rsidRPr="000A108B">
        <w:rPr>
          <w:sz w:val="12"/>
        </w:rPr>
        <w:t>¶</w:t>
      </w:r>
      <w:r w:rsidRPr="000A108B">
        <w:rPr>
          <w:sz w:val="16"/>
        </w:rPr>
        <w:t xml:space="preserve"> “undergoing an identity crisis of significant proportion,” and that “</w:t>
      </w:r>
      <w:r w:rsidRPr="000A108B">
        <w:rPr>
          <w:rStyle w:val="StyleBoldUnderline"/>
        </w:rPr>
        <w:t xml:space="preserve">it is not </w:t>
      </w:r>
      <w:r w:rsidRPr="000A108B">
        <w:rPr>
          <w:sz w:val="16"/>
        </w:rPr>
        <w:t>so</w:t>
      </w:r>
      <w:r w:rsidRPr="000A108B">
        <w:rPr>
          <w:sz w:val="12"/>
        </w:rPr>
        <w:t>¶</w:t>
      </w:r>
      <w:r w:rsidRPr="000A108B">
        <w:rPr>
          <w:sz w:val="16"/>
        </w:rPr>
        <w:t xml:space="preserve"> much </w:t>
      </w:r>
      <w:r w:rsidRPr="000A108B">
        <w:rPr>
          <w:rStyle w:val="StyleBoldUnderline"/>
        </w:rPr>
        <w:t>an aggressive</w:t>
      </w:r>
      <w:r w:rsidRPr="000A108B">
        <w:rPr>
          <w:sz w:val="16"/>
        </w:rPr>
        <w:t xml:space="preserve"> or threatening </w:t>
      </w:r>
      <w:r w:rsidRPr="000A108B">
        <w:rPr>
          <w:rStyle w:val="StyleBoldUnderline"/>
        </w:rPr>
        <w:t>China</w:t>
      </w:r>
      <w:r w:rsidRPr="000A108B">
        <w:rPr>
          <w:sz w:val="16"/>
        </w:rPr>
        <w:t xml:space="preserve"> </w:t>
      </w:r>
      <w:r w:rsidRPr="000A108B">
        <w:rPr>
          <w:rStyle w:val="StyleBoldUnderline"/>
        </w:rPr>
        <w:t>with which the world should be concerned,</w:t>
      </w:r>
      <w:r w:rsidRPr="000A108B">
        <w:rPr>
          <w:sz w:val="12"/>
        </w:rPr>
        <w:t>¶</w:t>
      </w:r>
      <w:r w:rsidRPr="000A108B">
        <w:rPr>
          <w:sz w:val="16"/>
        </w:rPr>
        <w:t xml:space="preserve"> </w:t>
      </w:r>
      <w:r w:rsidRPr="000A108B">
        <w:rPr>
          <w:rStyle w:val="StyleBoldUnderline"/>
        </w:rPr>
        <w:t>but rather an insecure</w:t>
      </w:r>
      <w:r w:rsidRPr="000A108B">
        <w:rPr>
          <w:sz w:val="16"/>
        </w:rPr>
        <w:t>, confused, frustrated, angry, dissatisfied, selfish,</w:t>
      </w:r>
      <w:r w:rsidRPr="000A108B">
        <w:rPr>
          <w:sz w:val="12"/>
        </w:rPr>
        <w:t>¶</w:t>
      </w:r>
      <w:r w:rsidRPr="000A108B">
        <w:rPr>
          <w:sz w:val="16"/>
        </w:rPr>
        <w:t xml:space="preserve"> truculent and lonely </w:t>
      </w:r>
      <w:r w:rsidRPr="000A108B">
        <w:rPr>
          <w:rStyle w:val="StyleBoldUnderline"/>
        </w:rPr>
        <w:t>power</w:t>
      </w:r>
      <w:r w:rsidRPr="000A108B">
        <w:rPr>
          <w:sz w:val="16"/>
        </w:rPr>
        <w:t xml:space="preserve">. </w:t>
      </w:r>
      <w:r w:rsidRPr="000A108B">
        <w:rPr>
          <w:rStyle w:val="StyleBoldUnderline"/>
        </w:rPr>
        <w:t>More than anything, China wants to be</w:t>
      </w:r>
      <w:r w:rsidRPr="000A108B">
        <w:rPr>
          <w:sz w:val="16"/>
        </w:rPr>
        <w:t xml:space="preserve"> prosperous,</w:t>
      </w:r>
      <w:r w:rsidRPr="000A108B">
        <w:rPr>
          <w:sz w:val="12"/>
        </w:rPr>
        <w:t>¶</w:t>
      </w:r>
      <w:r w:rsidRPr="000A108B">
        <w:rPr>
          <w:sz w:val="16"/>
        </w:rPr>
        <w:t xml:space="preserve"> </w:t>
      </w:r>
      <w:r w:rsidRPr="000A108B">
        <w:rPr>
          <w:rStyle w:val="StyleBoldUnderline"/>
        </w:rPr>
        <w:t>secure</w:t>
      </w:r>
      <w:r w:rsidRPr="000A108B">
        <w:rPr>
          <w:sz w:val="16"/>
        </w:rPr>
        <w:t xml:space="preserve">, respected, </w:t>
      </w:r>
      <w:r w:rsidRPr="000A108B">
        <w:rPr>
          <w:rStyle w:val="StyleBoldUnderline"/>
        </w:rPr>
        <w:t>and left alone in its own geocultural orbit</w:t>
      </w:r>
      <w:r w:rsidRPr="000A108B">
        <w:rPr>
          <w:sz w:val="16"/>
        </w:rPr>
        <w:t>.”54</w:t>
      </w:r>
      <w:r w:rsidRPr="000A108B">
        <w:rPr>
          <w:sz w:val="12"/>
        </w:rPr>
        <w:t>¶</w:t>
      </w:r>
      <w:r w:rsidRPr="000A108B">
        <w:rPr>
          <w:sz w:val="16"/>
        </w:rPr>
        <w:t xml:space="preserve"> Additionally, </w:t>
      </w:r>
      <w:r w:rsidRPr="000A108B">
        <w:rPr>
          <w:rStyle w:val="StyleBoldUnderline"/>
        </w:rPr>
        <w:t>recent U.S. policy could be a cause of China’s insecurity.</w:t>
      </w:r>
      <w:r w:rsidRPr="000A108B">
        <w:rPr>
          <w:sz w:val="12"/>
        </w:rPr>
        <w:t>¶</w:t>
      </w:r>
      <w:r w:rsidRPr="000A108B">
        <w:rPr>
          <w:sz w:val="16"/>
        </w:rPr>
        <w:t xml:space="preserve"> Robert Ross argues that</w:t>
      </w:r>
      <w:r w:rsidRPr="000A108B">
        <w:rPr>
          <w:rStyle w:val="StyleBoldUnderline"/>
        </w:rPr>
        <w:t xml:space="preserve"> the U.S. rebalance toward Asia has increased China’s</w:t>
      </w:r>
      <w:r w:rsidRPr="000A108B">
        <w:rPr>
          <w:rStyle w:val="StyleBoldUnderline"/>
          <w:b w:val="0"/>
          <w:sz w:val="12"/>
          <w:u w:val="none"/>
        </w:rPr>
        <w:t>¶</w:t>
      </w:r>
      <w:r w:rsidRPr="000A108B">
        <w:rPr>
          <w:rStyle w:val="StyleBoldUnderline"/>
          <w:sz w:val="12"/>
        </w:rPr>
        <w:t xml:space="preserve"> </w:t>
      </w:r>
      <w:r w:rsidRPr="000A108B">
        <w:rPr>
          <w:rStyle w:val="StyleBoldUnderline"/>
        </w:rPr>
        <w:t>insecurity</w:t>
      </w:r>
      <w:r w:rsidRPr="000A108B">
        <w:rPr>
          <w:sz w:val="16"/>
        </w:rPr>
        <w:t xml:space="preserve">, </w:t>
      </w:r>
      <w:r w:rsidRPr="000A108B">
        <w:rPr>
          <w:rStyle w:val="StyleBoldUnderline"/>
        </w:rPr>
        <w:t>which</w:t>
      </w:r>
      <w:r w:rsidRPr="000A108B">
        <w:rPr>
          <w:sz w:val="16"/>
        </w:rPr>
        <w:t xml:space="preserve"> in turn has </w:t>
      </w:r>
      <w:r w:rsidRPr="000A108B">
        <w:rPr>
          <w:rStyle w:val="StyleBoldUnderline"/>
        </w:rPr>
        <w:t>led</w:t>
      </w:r>
      <w:r w:rsidRPr="000A108B">
        <w:rPr>
          <w:sz w:val="16"/>
        </w:rPr>
        <w:t xml:space="preserve"> </w:t>
      </w:r>
      <w:r w:rsidRPr="000A108B">
        <w:rPr>
          <w:rStyle w:val="StyleBoldUnderline"/>
        </w:rPr>
        <w:t>China to pursue more assertive policies</w:t>
      </w:r>
      <w:r w:rsidRPr="000A108B">
        <w:rPr>
          <w:sz w:val="16"/>
        </w:rPr>
        <w:t>. He is</w:t>
      </w:r>
      <w:r w:rsidRPr="000A108B">
        <w:rPr>
          <w:sz w:val="12"/>
        </w:rPr>
        <w:t>¶</w:t>
      </w:r>
      <w:r w:rsidRPr="000A108B">
        <w:rPr>
          <w:sz w:val="16"/>
        </w:rPr>
        <w:t xml:space="preserve"> especially critical of the shift in U.S. policy toward direct involvement in</w:t>
      </w:r>
      <w:r w:rsidRPr="000A108B">
        <w:rPr>
          <w:sz w:val="12"/>
        </w:rPr>
        <w:t>¶</w:t>
      </w:r>
      <w:r w:rsidRPr="000A108B">
        <w:rPr>
          <w:sz w:val="16"/>
        </w:rPr>
        <w:t xml:space="preserve"> China’s sovereignty disputes over the Spratly Islands in the South China Sea,</w:t>
      </w:r>
      <w:r w:rsidRPr="000A108B">
        <w:rPr>
          <w:sz w:val="12"/>
        </w:rPr>
        <w:t>¶</w:t>
      </w:r>
      <w:r w:rsidRPr="000A108B">
        <w:rPr>
          <w:sz w:val="16"/>
        </w:rPr>
        <w:t xml:space="preserve"> and concludes that “Beijing predictably saw this departure from past U.S. policy</w:t>
      </w:r>
      <w:r w:rsidRPr="000A108B">
        <w:rPr>
          <w:sz w:val="12"/>
        </w:rPr>
        <w:t>¶</w:t>
      </w:r>
      <w:r w:rsidRPr="000A108B">
        <w:rPr>
          <w:sz w:val="16"/>
        </w:rPr>
        <w:t xml:space="preserve"> as gratuitous, expansionist and threatening. . . . China pushed back against</w:t>
      </w:r>
      <w:r w:rsidRPr="000A108B">
        <w:rPr>
          <w:sz w:val="12"/>
        </w:rPr>
        <w:t>¶</w:t>
      </w:r>
      <w:r w:rsidRPr="000A108B">
        <w:rPr>
          <w:sz w:val="16"/>
        </w:rPr>
        <w:t xml:space="preserve"> the pivot [rebalance] with concrete policies rather than the merely aggressive</w:t>
      </w:r>
      <w:r w:rsidRPr="000A108B">
        <w:rPr>
          <w:sz w:val="12"/>
        </w:rPr>
        <w:t>¶</w:t>
      </w:r>
      <w:r w:rsidRPr="000A108B">
        <w:rPr>
          <w:sz w:val="16"/>
        </w:rPr>
        <w:t xml:space="preserve"> rhetoric it employed in the past.”55</w:t>
      </w:r>
    </w:p>
    <w:p w14:paraId="3FFC20D0" w14:textId="77777777" w:rsidR="00AF1A76" w:rsidRDefault="00AF1A76" w:rsidP="00AF1A76">
      <w:pPr>
        <w:rPr>
          <w:rStyle w:val="StyleBoldUnderline"/>
        </w:rPr>
      </w:pPr>
    </w:p>
    <w:p w14:paraId="4683AE51" w14:textId="77777777" w:rsidR="00AF1A76" w:rsidRDefault="00AF1A76" w:rsidP="00AF1A76">
      <w:pPr>
        <w:pStyle w:val="Heading3"/>
      </w:pPr>
      <w:r>
        <w:t>Security Dilemma – Arms Race Internal</w:t>
      </w:r>
    </w:p>
    <w:p w14:paraId="44C342B3" w14:textId="77777777" w:rsidR="00AF1A76" w:rsidRDefault="00AF1A76" w:rsidP="00AF1A76">
      <w:pPr>
        <w:pStyle w:val="Heading4"/>
      </w:pPr>
      <w:r>
        <w:t>The US/China security dilemma will set off an arms race in Asia</w:t>
      </w:r>
    </w:p>
    <w:p w14:paraId="11E2AEBD" w14:textId="77777777" w:rsidR="00AF1A76" w:rsidRDefault="00AF1A76" w:rsidP="00AF1A76">
      <w:r w:rsidRPr="00BC2CA7">
        <w:t xml:space="preserve">Adam </w:t>
      </w:r>
      <w:r w:rsidRPr="00BC2CA7">
        <w:rPr>
          <w:rStyle w:val="StyleStyleBold12pt"/>
        </w:rPr>
        <w:t>Liff</w:t>
      </w:r>
      <w:r w:rsidRPr="00BC2CA7">
        <w:t xml:space="preserve"> </w:t>
      </w:r>
      <w:r w:rsidRPr="00BC2CA7">
        <w:rPr>
          <w:rStyle w:val="StyleStyleBold12pt"/>
        </w:rPr>
        <w:t>and</w:t>
      </w:r>
      <w:r w:rsidRPr="00BC2CA7">
        <w:t xml:space="preserve"> John </w:t>
      </w:r>
      <w:r w:rsidRPr="00BC2CA7">
        <w:rPr>
          <w:rStyle w:val="StyleStyleBold12pt"/>
        </w:rPr>
        <w:t>Ikenberry</w:t>
      </w:r>
      <w:r w:rsidRPr="00BC2CA7">
        <w:t xml:space="preserve">, Fall </w:t>
      </w:r>
      <w:r w:rsidRPr="00BC2CA7">
        <w:rPr>
          <w:rStyle w:val="StyleStyleBold12pt"/>
        </w:rPr>
        <w:t>2014</w:t>
      </w:r>
      <w:r w:rsidRPr="00BC2CA7">
        <w:t>, (Liff is an assistant professor at the school of global and international studies at indiana university; Ikenberry is a professor of politics and international affairs at princeton), Foreign Affairs, 39(2), Project Muse, mm</w:t>
      </w:r>
    </w:p>
    <w:p w14:paraId="405636BE" w14:textId="77777777" w:rsidR="00AF1A76" w:rsidRPr="00BC2CA7" w:rsidRDefault="00AF1A76" w:rsidP="00AF1A76"/>
    <w:p w14:paraId="467EE5B3" w14:textId="77777777" w:rsidR="00AF1A76" w:rsidRDefault="00AF1A76" w:rsidP="00AF1A76">
      <w:pPr>
        <w:rPr>
          <w:sz w:val="16"/>
        </w:rPr>
      </w:pPr>
      <w:r w:rsidRPr="00202BA5">
        <w:rPr>
          <w:sz w:val="16"/>
        </w:rPr>
        <w:t xml:space="preserve">The preceding empirical survey yields several preliminary conclusions. First, </w:t>
      </w:r>
      <w:r w:rsidRPr="00BC2CA7">
        <w:rPr>
          <w:rStyle w:val="StyleBoldUnderline"/>
        </w:rPr>
        <w:t>security dilemma dynamics appear to be important drivers of states enhancing military capabilities in the increasingly volatile Asia Pacific region</w:t>
      </w:r>
      <w:r w:rsidRPr="00202BA5">
        <w:rPr>
          <w:sz w:val="16"/>
        </w:rPr>
        <w:t xml:space="preserve">. </w:t>
      </w:r>
      <w:r w:rsidRPr="00BC2CA7">
        <w:rPr>
          <w:rStyle w:val="StyleBoldUnderline"/>
        </w:rPr>
        <w:t>This dynamic is unfolding between China</w:t>
      </w:r>
      <w:r w:rsidRPr="00202BA5">
        <w:rPr>
          <w:sz w:val="16"/>
        </w:rPr>
        <w:t xml:space="preserve"> on the one hand </w:t>
      </w:r>
      <w:r w:rsidRPr="00BC2CA7">
        <w:rPr>
          <w:rStyle w:val="StyleBoldUnderline"/>
        </w:rPr>
        <w:t>and the United States</w:t>
      </w:r>
      <w:r w:rsidRPr="00202BA5">
        <w:rPr>
          <w:sz w:val="16"/>
        </w:rPr>
        <w:t xml:space="preserve"> and several of China’s neighbors on the other. The cases can be divided roughly into three categories based on the drivers of their military capabilities enhancement measures vis-à-vis China. The first group of states—in declining order of severity of observable policy responses—includes the United States, Australia, Japan, and Singapore. These states may also have long-standing interest-based disputes with China—for example, Washington’s frictions with Beijing over the international status of Taiwan—but recent security policy shifts and investments in enhancing military power also appear to be directly attributable to China’s growing military capabilities and uncertainty about its strategic intentions. The second group of states have significantly enhanced their military capabilities for reasons directly connected to both China’s military buildup in the abstract, and its more provocative behavior vis-à-vis specific disputes over material/territorial interests seen by their leaders as de facto revisionist. The former is seen as posing a more abstract threat, whereas the latter is perceived to be specific and imminent. Among the cases examined above, Japan (East China Sea) also appears to fall into this second category most clearly. The third group consists of states whose efforts to enhance their military capabilities seem driven primarily by perceived revisionist behavior vis-à-vis specific disputes over material/territorial interests. Vietnam (South China Sea) falls most clearly into this category.</w:t>
      </w:r>
      <w:r w:rsidRPr="00202BA5">
        <w:rPr>
          <w:sz w:val="12"/>
        </w:rPr>
        <w:t>¶</w:t>
      </w:r>
      <w:r w:rsidRPr="00202BA5">
        <w:rPr>
          <w:sz w:val="16"/>
        </w:rPr>
        <w:t xml:space="preserve"> Second, not all action-reaction military competition in the region is exclusively the result of security dilemmas. Direct conflicts over specific territorial/material interests are also important drivers of mutual arming. Despite frequent overlap, the conceptual distinction of causal mechanisms has theoretical and practical significance. For example, the mutual military buildups of [End Page 86] Vietnam and China seem to be driven primarily by a direct clash of interests— over territorial disputes in the South China Sea—whereas the potential threat posed by China’s military buildup to Australia is far more abstract. Accordingly, Canberra’s efforts to enhance its military capabilities are more suggestive of a traditional security dilemma dynamic. Although in both cases the observable outcomes—mutual military buildups and tensions—are similar, the core causal mechanism differs.</w:t>
      </w:r>
      <w:r w:rsidRPr="00202BA5">
        <w:rPr>
          <w:sz w:val="12"/>
        </w:rPr>
        <w:t>¶</w:t>
      </w:r>
      <w:r w:rsidRPr="00202BA5">
        <w:rPr>
          <w:sz w:val="16"/>
        </w:rPr>
        <w:t xml:space="preserve"> Third, </w:t>
      </w:r>
      <w:r w:rsidRPr="00202BA5">
        <w:rPr>
          <w:rStyle w:val="StyleBoldUnderline"/>
        </w:rPr>
        <w:t>even in cases where available evidence suggests that states’ actual intentions may be status quo, the other side may not recognize that fact, which in turn exacerbates the security dilemma</w:t>
      </w:r>
      <w:r w:rsidRPr="00202BA5">
        <w:rPr>
          <w:sz w:val="16"/>
        </w:rPr>
        <w:t xml:space="preserve">. Leaders from the three clearest candidates for security dilemmas with China—the United States, Australia, and Japan—have repeatedly voiced concern about China’s lack of transparency regarding its military spending, capabilities, and intentions. China’s leaders have repeatedly expressed a desire to enhance “strategic trust” and to “reduce misunderstanding and suspicion.”125 Yet if China is a status quo power—setting aside the important and complicated issue of its long-standing (and destabilizing) territorial sovereignty claims—its relative lack of military transparency appears to unnecessarily exacerbate extant insecurities caused by its rapidly growing material capabilities and military power. </w:t>
      </w:r>
      <w:r w:rsidRPr="00202BA5">
        <w:rPr>
          <w:rStyle w:val="StyleBoldUnderline"/>
        </w:rPr>
        <w:t>Other states’ defensive reactions</w:t>
      </w:r>
      <w:r w:rsidRPr="00202BA5">
        <w:rPr>
          <w:sz w:val="16"/>
        </w:rPr>
        <w:t xml:space="preserve"> to this uncertainty in turn </w:t>
      </w:r>
      <w:r w:rsidRPr="00202BA5">
        <w:rPr>
          <w:rStyle w:val="StyleBoldUnderline"/>
        </w:rPr>
        <w:t>feed back and, by appearing threatening to Beijing, further intensify the security dilemma</w:t>
      </w:r>
      <w:r w:rsidRPr="00202BA5">
        <w:rPr>
          <w:sz w:val="16"/>
        </w:rPr>
        <w:t xml:space="preserve">. Ultimately, </w:t>
      </w:r>
      <w:r w:rsidRPr="00202BA5">
        <w:rPr>
          <w:rStyle w:val="StyleBoldUnderline"/>
        </w:rPr>
        <w:t>both sides end up even more insecure and worse off.</w:t>
      </w:r>
      <w:r w:rsidRPr="00202BA5">
        <w:rPr>
          <w:rStyle w:val="StyleBoldUnderline"/>
          <w:b w:val="0"/>
          <w:sz w:val="12"/>
          <w:u w:val="none"/>
        </w:rPr>
        <w:t>¶</w:t>
      </w:r>
      <w:r w:rsidRPr="00202BA5">
        <w:rPr>
          <w:rStyle w:val="StyleBoldUnderline"/>
          <w:sz w:val="12"/>
        </w:rPr>
        <w:t xml:space="preserve"> </w:t>
      </w:r>
      <w:r w:rsidRPr="00202BA5">
        <w:rPr>
          <w:sz w:val="16"/>
        </w:rPr>
        <w:t xml:space="preserve">Fourth, a </w:t>
      </w:r>
      <w:r w:rsidRPr="00202BA5">
        <w:rPr>
          <w:rStyle w:val="StyleBoldUnderline"/>
        </w:rPr>
        <w:t>significant amount of the action-reaction dynamic evident in the Asia Pacific</w:t>
      </w:r>
      <w:r w:rsidRPr="00202BA5">
        <w:rPr>
          <w:sz w:val="16"/>
        </w:rPr>
        <w:t>—particularly in those states already possessing advanced militaries—</w:t>
      </w:r>
      <w:r w:rsidRPr="00202BA5">
        <w:rPr>
          <w:rStyle w:val="StyleBoldUnderline"/>
        </w:rPr>
        <w:t>manifests</w:t>
      </w:r>
      <w:r w:rsidRPr="00202BA5">
        <w:rPr>
          <w:sz w:val="16"/>
        </w:rPr>
        <w:t xml:space="preserve"> not </w:t>
      </w:r>
      <w:r w:rsidRPr="00202BA5">
        <w:rPr>
          <w:rStyle w:val="StyleBoldUnderline"/>
        </w:rPr>
        <w:t>as</w:t>
      </w:r>
      <w:r w:rsidRPr="00202BA5">
        <w:rPr>
          <w:sz w:val="16"/>
        </w:rPr>
        <w:t xml:space="preserve"> surging defense spending or quantitative personnel or arms buildups but as less easily measurable—but no less important— </w:t>
      </w:r>
      <w:r w:rsidRPr="00202BA5">
        <w:rPr>
          <w:rStyle w:val="StyleBoldUnderline"/>
        </w:rPr>
        <w:t>efforts to enhance military capabilit</w:t>
      </w:r>
      <w:r w:rsidRPr="00202BA5">
        <w:rPr>
          <w:sz w:val="16"/>
        </w:rPr>
        <w:t xml:space="preserve">ies. </w:t>
      </w:r>
      <w:r w:rsidRPr="00202BA5">
        <w:rPr>
          <w:rStyle w:val="StyleBoldUnderline"/>
        </w:rPr>
        <w:t>The region has yet to witness traditional, full-scale arms races.</w:t>
      </w:r>
      <w:r w:rsidRPr="00202BA5">
        <w:rPr>
          <w:sz w:val="16"/>
        </w:rPr>
        <w:t xml:space="preserve"> Increases to defense spending appear roughly consistent with economic growth and seem sustainable, </w:t>
      </w:r>
      <w:r w:rsidRPr="00202BA5">
        <w:rPr>
          <w:rStyle w:val="StyleBoldUnderline"/>
        </w:rPr>
        <w:t>for now</w:t>
      </w:r>
      <w:r w:rsidRPr="00202BA5">
        <w:rPr>
          <w:sz w:val="16"/>
        </w:rPr>
        <w:t xml:space="preserve">. At least outside China, leaders appear to have judged that targeted measures, rather than reflexive, reciprocal buildups reminiscent of the dreadnought race of a century ago, are more effective at enhancing military power in the twenty-first century. This trend is evident in the relatively efficient steps that the United States and China’s neighbors have taken to shift their postures toward likely trouble spots, strengthen alliance coordination and military interoperability, preposition military assets, expand joint exercises and force rotations, and so forth. [End Page 87] </w:t>
      </w:r>
      <w:r w:rsidRPr="00202BA5">
        <w:rPr>
          <w:rStyle w:val="StyleBoldUnderline"/>
        </w:rPr>
        <w:t>States across the region are adopting these measures in a manner consistent with the security dilemma logic.</w:t>
      </w:r>
      <w:r w:rsidRPr="00202BA5">
        <w:rPr>
          <w:sz w:val="12"/>
        </w:rPr>
        <w:t>¶</w:t>
      </w:r>
      <w:r w:rsidRPr="00202BA5">
        <w:rPr>
          <w:sz w:val="16"/>
        </w:rPr>
        <w:t xml:space="preserve"> Finally, </w:t>
      </w:r>
      <w:r w:rsidRPr="00202BA5">
        <w:rPr>
          <w:rStyle w:val="StyleBoldUnderline"/>
        </w:rPr>
        <w:t>perceived intentions are significant in determining the incidence and intensity of security dilemmas</w:t>
      </w:r>
      <w:r w:rsidRPr="00202BA5">
        <w:rPr>
          <w:sz w:val="16"/>
        </w:rPr>
        <w:t xml:space="preserve">. Even under anarchy, </w:t>
      </w:r>
      <w:r w:rsidRPr="00202BA5">
        <w:rPr>
          <w:rStyle w:val="StyleBoldUnderline"/>
        </w:rPr>
        <w:t>states’ military policy responses to others are shaped not just by the other side’s objectively identifiable capabilities, but also by international politics</w:t>
      </w:r>
      <w:r w:rsidRPr="00202BA5">
        <w:rPr>
          <w:sz w:val="16"/>
        </w:rPr>
        <w:t xml:space="preserve">: the </w:t>
      </w:r>
      <w:r w:rsidRPr="00202BA5">
        <w:rPr>
          <w:rStyle w:val="StyleBoldUnderline"/>
        </w:rPr>
        <w:t>degree of mutual strategic (mis)trust, which in turn powerfully shapes how attempts at reassurance</w:t>
      </w:r>
      <w:r w:rsidRPr="00202BA5">
        <w:rPr>
          <w:sz w:val="16"/>
        </w:rPr>
        <w:t xml:space="preserve"> (i.e., signaling status quo intentions) </w:t>
      </w:r>
      <w:r w:rsidRPr="00202BA5">
        <w:rPr>
          <w:rStyle w:val="StyleBoldUnderline"/>
        </w:rPr>
        <w:t>are perceived</w:t>
      </w:r>
      <w:r w:rsidRPr="00202BA5">
        <w:rPr>
          <w:sz w:val="16"/>
        </w:rPr>
        <w:t>.</w:t>
      </w:r>
    </w:p>
    <w:p w14:paraId="0D3ED33B" w14:textId="77777777" w:rsidR="00AF1A76" w:rsidRDefault="00AF1A76" w:rsidP="00AF1A76">
      <w:pPr>
        <w:pStyle w:val="Heading3"/>
      </w:pPr>
      <w:r>
        <w:t>Security Dilemma – Japan Rearm Internal</w:t>
      </w:r>
    </w:p>
    <w:p w14:paraId="3E3A31AF" w14:textId="77777777" w:rsidR="00AF1A76" w:rsidRDefault="00AF1A76" w:rsidP="00AF1A76">
      <w:pPr>
        <w:pStyle w:val="Heading4"/>
      </w:pPr>
      <w:r>
        <w:t>The security dilemma is driving Japanese rearm – resolving the ECS dispute is key</w:t>
      </w:r>
    </w:p>
    <w:p w14:paraId="5990E9B4" w14:textId="77777777" w:rsidR="00AF1A76" w:rsidRDefault="00AF1A76" w:rsidP="00AF1A76">
      <w:r w:rsidRPr="00D572F2">
        <w:t xml:space="preserve">Adam </w:t>
      </w:r>
      <w:r w:rsidRPr="00D572F2">
        <w:rPr>
          <w:rStyle w:val="StyleStyleBold12pt"/>
        </w:rPr>
        <w:t>Liff</w:t>
      </w:r>
      <w:r w:rsidRPr="00D572F2">
        <w:t xml:space="preserve"> </w:t>
      </w:r>
      <w:r w:rsidRPr="00D572F2">
        <w:rPr>
          <w:rStyle w:val="StyleStyleBold12pt"/>
        </w:rPr>
        <w:t>and</w:t>
      </w:r>
      <w:r w:rsidRPr="00D572F2">
        <w:t xml:space="preserve"> John </w:t>
      </w:r>
      <w:r w:rsidRPr="00D572F2">
        <w:rPr>
          <w:rStyle w:val="StyleStyleBold12pt"/>
        </w:rPr>
        <w:t>Ikenberry</w:t>
      </w:r>
      <w:r w:rsidRPr="00D572F2">
        <w:t xml:space="preserve">, Fall </w:t>
      </w:r>
      <w:r w:rsidRPr="00D572F2">
        <w:rPr>
          <w:rStyle w:val="StyleStyleBold12pt"/>
        </w:rPr>
        <w:t>2014</w:t>
      </w:r>
      <w:r w:rsidRPr="00D572F2">
        <w:t>, (Liff is an assistant professor at the school of global and international studies at indiana university; Ikenberry is a professor of politics and international affairs at princeton), Foreign Affairs, 39(2), Project Muse, mm</w:t>
      </w:r>
    </w:p>
    <w:p w14:paraId="27628425" w14:textId="77777777" w:rsidR="00AF1A76" w:rsidRPr="00D572F2" w:rsidRDefault="00AF1A76" w:rsidP="00AF1A76"/>
    <w:p w14:paraId="09744C8C" w14:textId="77777777" w:rsidR="00AF1A76" w:rsidRDefault="00AF1A76" w:rsidP="00AF1A76">
      <w:pPr>
        <w:rPr>
          <w:sz w:val="16"/>
        </w:rPr>
      </w:pPr>
      <w:r w:rsidRPr="00D572F2">
        <w:rPr>
          <w:rStyle w:val="StyleBoldUnderline"/>
        </w:rPr>
        <w:t>The dynamic between Tokyo and Beijing evinces characteristics of</w:t>
      </w:r>
      <w:r w:rsidRPr="00E84EDE">
        <w:rPr>
          <w:sz w:val="16"/>
        </w:rPr>
        <w:t xml:space="preserve"> both </w:t>
      </w:r>
      <w:r w:rsidRPr="00D572F2">
        <w:rPr>
          <w:rStyle w:val="StyleBoldUnderline"/>
        </w:rPr>
        <w:t>a</w:t>
      </w:r>
      <w:r w:rsidRPr="00E84EDE">
        <w:rPr>
          <w:sz w:val="16"/>
        </w:rPr>
        <w:t xml:space="preserve"> type-1 logic—an abstract </w:t>
      </w:r>
      <w:r w:rsidRPr="00D572F2">
        <w:rPr>
          <w:rStyle w:val="StyleBoldUnderline"/>
        </w:rPr>
        <w:t>security dilemma</w:t>
      </w:r>
      <w:r w:rsidRPr="00E84EDE">
        <w:rPr>
          <w:sz w:val="16"/>
        </w:rPr>
        <w:t xml:space="preserve"> </w:t>
      </w:r>
      <w:r w:rsidRPr="00D572F2">
        <w:rPr>
          <w:rStyle w:val="StyleBoldUnderline"/>
        </w:rPr>
        <w:t>driven by mistrust</w:t>
      </w:r>
      <w:r w:rsidRPr="00E84EDE">
        <w:rPr>
          <w:sz w:val="16"/>
        </w:rPr>
        <w:t xml:space="preserve"> about both sides’ possibly status quo intentions—</w:t>
      </w:r>
      <w:r w:rsidRPr="00D572F2">
        <w:rPr>
          <w:rStyle w:val="StyleBoldUnderline"/>
        </w:rPr>
        <w:t>and</w:t>
      </w:r>
      <w:r w:rsidRPr="00E84EDE">
        <w:rPr>
          <w:sz w:val="16"/>
        </w:rPr>
        <w:t xml:space="preserve"> a type-2 logic driven by </w:t>
      </w:r>
      <w:r w:rsidRPr="00D572F2">
        <w:rPr>
          <w:rStyle w:val="StyleBoldUnderline"/>
        </w:rPr>
        <w:t>a</w:t>
      </w:r>
      <w:r w:rsidRPr="00E84EDE">
        <w:rPr>
          <w:sz w:val="16"/>
        </w:rPr>
        <w:t xml:space="preserve"> perceived direct </w:t>
      </w:r>
      <w:r w:rsidRPr="00D572F2">
        <w:rPr>
          <w:rStyle w:val="StyleBoldUnderline"/>
        </w:rPr>
        <w:t>conflict of interest over</w:t>
      </w:r>
      <w:r w:rsidRPr="00E84EDE">
        <w:rPr>
          <w:sz w:val="16"/>
        </w:rPr>
        <w:t xml:space="preserve"> material/</w:t>
      </w:r>
      <w:r w:rsidRPr="00D572F2">
        <w:rPr>
          <w:rStyle w:val="StyleBoldUnderline"/>
        </w:rPr>
        <w:t>territorial interests in the East China Sea</w:t>
      </w:r>
      <w:r w:rsidRPr="00E84EDE">
        <w:rPr>
          <w:sz w:val="16"/>
        </w:rPr>
        <w:t xml:space="preserve">. An issue in bilateral relations for four decades, </w:t>
      </w:r>
      <w:r w:rsidRPr="00D572F2">
        <w:rPr>
          <w:rStyle w:val="StyleBoldUnderline"/>
        </w:rPr>
        <w:t>the latter has become an increasingly salient factor</w:t>
      </w:r>
      <w:r w:rsidRPr="00E84EDE">
        <w:rPr>
          <w:sz w:val="16"/>
        </w:rPr>
        <w:t xml:space="preserve"> since the collision of a Chinese fishing trawler and a Japanese Coast Guard ship in September 2010.</w:t>
      </w:r>
      <w:r w:rsidRPr="00E84EDE">
        <w:rPr>
          <w:sz w:val="12"/>
        </w:rPr>
        <w:t>¶</w:t>
      </w:r>
      <w:r w:rsidRPr="00E84EDE">
        <w:rPr>
          <w:sz w:val="16"/>
        </w:rPr>
        <w:t xml:space="preserve"> Although Japan’s aging and declining population, less-than-robust economic growth, and severe fiscal conditions pose major obstacles to significantly increasing defense spending, </w:t>
      </w:r>
      <w:r w:rsidRPr="00D572F2">
        <w:rPr>
          <w:rStyle w:val="StyleBoldUnderline"/>
        </w:rPr>
        <w:t>Japan has</w:t>
      </w:r>
      <w:r w:rsidRPr="00E84EDE">
        <w:rPr>
          <w:sz w:val="16"/>
        </w:rPr>
        <w:t xml:space="preserve"> nevertheless </w:t>
      </w:r>
      <w:r w:rsidRPr="00D572F2">
        <w:rPr>
          <w:rStyle w:val="StyleBoldUnderline"/>
        </w:rPr>
        <w:t>adopted measures aimed at enhancing its military capabilities</w:t>
      </w:r>
      <w:r w:rsidRPr="00E84EDE">
        <w:rPr>
          <w:sz w:val="16"/>
        </w:rPr>
        <w:t xml:space="preserve"> so as to maximize efficiencies. Remarkably, despite these constraints, the administration of Prime Minister Abe managed to push through defense budget increases in 2013 and 2014, and it plans a cumulative increase of 5 percent by 2019.57</w:t>
      </w:r>
      <w:r w:rsidRPr="00E84EDE">
        <w:rPr>
          <w:sz w:val="12"/>
        </w:rPr>
        <w:t>¶</w:t>
      </w:r>
      <w:r w:rsidRPr="00E84EDE">
        <w:rPr>
          <w:sz w:val="16"/>
        </w:rPr>
        <w:t xml:space="preserve"> Japan’s 2010 National Defense Program Guidelines (NDPG) adopted a new basic defense orientation known as “dynamic defense force” (doteki boeiryoku), which entails a southwest shift of the SDF’s force posture (to islands closer to China) and an increased emphasis on flexibility and highly mobile forces.58 Japan has made significant upgrades to its military capabilities, including the expansion of its fleet of Aegis destroyers by 50 percent (from 4 to 6 ships); increases in its fleets of submarines from 16 to 22 (the most since 1945) and its maritime patrol aircraft; the launching of 2 Hyuga-class helicopter destroyers, with plans to build 2 still larger 22DDH destroyers; and construction of signal intelligence facilities, ballistic missile radar, and monitoring posts on or near its southwest islands. Some of these upgrades are driven by the growing missile threat posed by North Korea, but a number of recent trends are a direct response to China’s military buildup. Ground Self-Defense Forces regional units [End Page 73] based in Kyushu, in coordination with the Maritime Self-Defense Forces and Air Self-Defense Forces, hold exercises focused on responding to an invasion of offshore islands.59 Japan has also significantly enhanced the capabilities of its already robust Coast Guard.60</w:t>
      </w:r>
      <w:r w:rsidRPr="00E84EDE">
        <w:rPr>
          <w:sz w:val="12"/>
        </w:rPr>
        <w:t>¶</w:t>
      </w:r>
      <w:r w:rsidRPr="00E84EDE">
        <w:rPr>
          <w:sz w:val="16"/>
        </w:rPr>
        <w:t xml:space="preserve"> </w:t>
      </w:r>
      <w:r w:rsidRPr="00D572F2">
        <w:rPr>
          <w:rStyle w:val="StyleBoldUnderline"/>
        </w:rPr>
        <w:t>The 2013 NDPG</w:t>
      </w:r>
      <w:r w:rsidRPr="00E84EDE">
        <w:rPr>
          <w:sz w:val="16"/>
        </w:rPr>
        <w:t xml:space="preserve"> reinforced the dynamic defense force concept, adding the term “joint” (togo), and </w:t>
      </w:r>
      <w:r w:rsidRPr="00D572F2">
        <w:rPr>
          <w:rStyle w:val="StyleBoldUnderline"/>
        </w:rPr>
        <w:t>calls for Japan to build up future defense capabilities</w:t>
      </w:r>
      <w:r w:rsidRPr="00E84EDE">
        <w:rPr>
          <w:sz w:val="16"/>
        </w:rPr>
        <w:t xml:space="preserve"> “to place priority on ensuring maritime and air superiority, which is the prerequisite for effective deterrence and response in various situations, including the defense posture buildup in the southwestern region.”61 Whether feasible or not, </w:t>
      </w:r>
      <w:r w:rsidRPr="00D572F2">
        <w:rPr>
          <w:rStyle w:val="StyleBoldUnderline"/>
        </w:rPr>
        <w:t xml:space="preserve">this call suggests that maintaining superiority over China </w:t>
      </w:r>
      <w:r w:rsidRPr="00D572F2">
        <w:rPr>
          <w:rStyle w:val="Emphasis"/>
        </w:rPr>
        <w:t xml:space="preserve">is a primary objective. </w:t>
      </w:r>
      <w:r w:rsidRPr="00E84EDE">
        <w:rPr>
          <w:sz w:val="16"/>
        </w:rPr>
        <w:t>The 2013 five-year Midterm Defense Plan calls for 7 more destroyers, including 2 Aegis destroyers, bringing the aggregate total up to 54 (from 47) and the Aegis total to 8 from 6 (an effective doubling of Aegis firepower in less than a decade), and 28 F-35s. For the first time since 1945, Japan is also standing up a new amphibious force to be interoperable with U.S. Marines.62</w:t>
      </w:r>
      <w:r w:rsidRPr="00E84EDE">
        <w:rPr>
          <w:sz w:val="12"/>
        </w:rPr>
        <w:t>¶</w:t>
      </w:r>
      <w:r w:rsidRPr="00E84EDE">
        <w:rPr>
          <w:sz w:val="16"/>
        </w:rPr>
        <w:t xml:space="preserve"> The SDF and U.S. military have significantly expanded the number and frequency of regular joint exercises, such as Cope North and Red Flag-Alaska between the two air forces, amphibious and counteroffensive training aimed at enemy incursions and occupations of small islands (“Iron Fist”) and during the annual Yamasaki exercises, and Patriot missile training at Fort Bliss.63 In February 2005, Washington and Tokyo announced common strategic objectives [End Page 74] and in 2006 announced major measures aimed at enhancing interoperability, collocating U.S. and Japanese bases in Japan, as well as expanding joint training and operations and missile defense cooperation.64 In 2013 Washington and Tokyo announced plans to revise the 1997 Guidelines for Defense Cooperation by the end of 2014 with the explicit objective of “expanding security and defense cooperation.”65</w:t>
      </w:r>
      <w:r w:rsidRPr="00E84EDE">
        <w:rPr>
          <w:sz w:val="12"/>
        </w:rPr>
        <w:t>¶</w:t>
      </w:r>
      <w:r w:rsidRPr="00E84EDE">
        <w:rPr>
          <w:sz w:val="16"/>
        </w:rPr>
        <w:t xml:space="preserve"> In addition to tightening links with Washington and Canberra, Tokyo has sought closer relations with other U.S. allies and partners. In 2011 Japan and South Korea called for a bilateral acquisition and cross-servicing agreement.66 Furthermore, during Keen Sword 2011—the largest joint naval drills between the U.S. and Japanese militaries—South Korea was invited to attend as an observer for the first time.67 In October 2008, Japan and India signed a joint security declaration stating that the two countries’ strategic partnership would become “an essential pillar for the future architecture of the region.”68 In the spring of 2014, the leaders of Australia and the Philippines expressed public support for the Abe administration’s effort—achieved via a historic cabinet resolution on July 1—to “reinterpret” the war-renouncing Article 9 of Japan’s constitution to enable Japan to exercise the United Nations–sanctioned right to collective self-defense.69 This development may herald significant changes to Japan’s security policy posture in the Asia Pacific and beyond, the U.S.-Japan security alliance, and Tokyo’s security ties with U.S. security allies and partners.</w:t>
      </w:r>
      <w:r w:rsidRPr="00E84EDE">
        <w:rPr>
          <w:sz w:val="12"/>
        </w:rPr>
        <w:t>¶</w:t>
      </w:r>
      <w:r w:rsidRPr="00E84EDE">
        <w:rPr>
          <w:sz w:val="16"/>
        </w:rPr>
        <w:t xml:space="preserve"> </w:t>
      </w:r>
      <w:r w:rsidRPr="00D572F2">
        <w:rPr>
          <w:rStyle w:val="StyleBoldUnderline"/>
        </w:rPr>
        <w:t>A major</w:t>
      </w:r>
      <w:r w:rsidRPr="00E84EDE">
        <w:rPr>
          <w:sz w:val="16"/>
        </w:rPr>
        <w:t xml:space="preserve">, if not the primary, </w:t>
      </w:r>
      <w:r w:rsidRPr="00D572F2">
        <w:rPr>
          <w:rStyle w:val="StyleBoldUnderline"/>
        </w:rPr>
        <w:t>driver of Japan’s efforts to enhance its military</w:t>
      </w:r>
      <w:r w:rsidRPr="00E84EDE">
        <w:rPr>
          <w:sz w:val="16"/>
        </w:rPr>
        <w:t xml:space="preserve"> [End Page 75] capabilities in recent years </w:t>
      </w:r>
      <w:r w:rsidRPr="00D572F2">
        <w:rPr>
          <w:rStyle w:val="StyleBoldUnderline"/>
        </w:rPr>
        <w:t>appears to be a perceived</w:t>
      </w:r>
      <w:r w:rsidRPr="00E84EDE">
        <w:rPr>
          <w:sz w:val="16"/>
        </w:rPr>
        <w:t xml:space="preserve"> growing </w:t>
      </w:r>
      <w:r w:rsidRPr="00D572F2">
        <w:rPr>
          <w:rStyle w:val="StyleBoldUnderline"/>
        </w:rPr>
        <w:t>threat from China.</w:t>
      </w:r>
      <w:r w:rsidRPr="00E84EDE">
        <w:rPr>
          <w:sz w:val="16"/>
        </w:rPr>
        <w:t xml:space="preserve"> To Tokyo, this threat perception is heavily influenced by Beijing’s rapid military buildup—both its growing capabilities specifically and more general concerns about its strategic intentions given the recent deterioration in political relations between the two countries and China’s lack of military transparency. Yet the threat is not merely an abstract and future one. </w:t>
      </w:r>
      <w:r w:rsidRPr="00D572F2">
        <w:rPr>
          <w:rStyle w:val="StyleBoldUnderline"/>
        </w:rPr>
        <w:t xml:space="preserve">An increasingly salient factor in Japanese </w:t>
      </w:r>
      <w:r w:rsidRPr="00E84EDE">
        <w:rPr>
          <w:sz w:val="16"/>
        </w:rPr>
        <w:t xml:space="preserve">defense planners’ </w:t>
      </w:r>
      <w:r w:rsidRPr="00D572F2">
        <w:rPr>
          <w:rStyle w:val="StyleBoldUnderline"/>
        </w:rPr>
        <w:t>calculations is the manner in which China is asserting its claim to the Senkaku/Diaoyu Islands in the East China Sea</w:t>
      </w:r>
      <w:r w:rsidRPr="00E84EDE">
        <w:rPr>
          <w:sz w:val="16"/>
        </w:rPr>
        <w:t>.</w:t>
      </w:r>
      <w:r w:rsidRPr="00E84EDE">
        <w:rPr>
          <w:sz w:val="12"/>
        </w:rPr>
        <w:t>¶</w:t>
      </w:r>
      <w:r w:rsidRPr="00E84EDE">
        <w:rPr>
          <w:sz w:val="16"/>
        </w:rPr>
        <w:t xml:space="preserve"> As a testament to the role of China’s rise and military buildup in driving important aspects of Japan’s recent security policy shifts, </w:t>
      </w:r>
      <w:r w:rsidRPr="00D572F2">
        <w:rPr>
          <w:rStyle w:val="StyleBoldUnderline"/>
        </w:rPr>
        <w:t>a recent internal ministry of defense document argued that the objective of Japan’s</w:t>
      </w:r>
      <w:r w:rsidRPr="00E84EDE">
        <w:rPr>
          <w:sz w:val="16"/>
        </w:rPr>
        <w:t xml:space="preserve"> southwest island chain </w:t>
      </w:r>
      <w:r w:rsidRPr="00D572F2">
        <w:rPr>
          <w:rStyle w:val="StyleBoldUnderline"/>
        </w:rPr>
        <w:t>strategy</w:t>
      </w:r>
      <w:r w:rsidRPr="00E84EDE">
        <w:rPr>
          <w:sz w:val="16"/>
        </w:rPr>
        <w:t xml:space="preserve"> </w:t>
      </w:r>
      <w:r w:rsidRPr="00D572F2">
        <w:rPr>
          <w:rStyle w:val="StyleBoldUnderline"/>
        </w:rPr>
        <w:t>is “to</w:t>
      </w:r>
      <w:r w:rsidRPr="00E84EDE">
        <w:rPr>
          <w:sz w:val="16"/>
        </w:rPr>
        <w:t xml:space="preserve"> maintain the military superiority of Japan and the United States over China in this region and </w:t>
      </w:r>
      <w:r w:rsidRPr="00D572F2">
        <w:rPr>
          <w:rStyle w:val="StyleBoldUnderline"/>
        </w:rPr>
        <w:t>have China abandon its ambition</w:t>
      </w:r>
      <w:r w:rsidRPr="00E84EDE">
        <w:rPr>
          <w:sz w:val="16"/>
        </w:rPr>
        <w:t xml:space="preserve"> to pose a threat to the national interests of Japan and the United States.”70 The assumption implicit in this stated objective is that by responding to China’s buildup by enhancing their own military capabilities, the allies can increase their security and even convince China to back down. This way of thinking is consistent with the core tragedy of the security dilemma. Similarly, the 2010 NDPG cites China’s increasing defense expenditures, rapid military modernization, expanding capabilities, and lack of military transparency as “matter[s] of concern for the region and the international community.”71 It calls for Japan to shift its force posture southwest to address an “SDF deployment vacuum.”72 Japan’s 2011 defense white paper expresses concern about China’s “assertive” behavior, its lack of military transparency, the size of its defense budget (which had increased 70 percent in the five years prior), and the pace of its ongoing military modernization.73</w:t>
      </w:r>
      <w:r w:rsidRPr="00E84EDE">
        <w:rPr>
          <w:sz w:val="12"/>
        </w:rPr>
        <w:t>¶</w:t>
      </w:r>
      <w:r w:rsidRPr="00E84EDE">
        <w:rPr>
          <w:sz w:val="16"/>
        </w:rPr>
        <w:t xml:space="preserve"> </w:t>
      </w:r>
      <w:r w:rsidRPr="00D572F2">
        <w:rPr>
          <w:rStyle w:val="StyleBoldUnderline"/>
        </w:rPr>
        <w:t>Although China contends that its military buildup is “defensive,” Japan clearly sees it as directly threatening</w:t>
      </w:r>
      <w:r w:rsidRPr="00E84EDE">
        <w:rPr>
          <w:sz w:val="16"/>
        </w:rPr>
        <w:t>. This perceptual disconnect was manifest in Defense Minister Toshimi Kitazawa’s August 2011 comment about China’s recently unveiled aircraft carrier—which China has repeatedly argued is [End Page 76] “defensive,” dismissing foreign concerns as “completely unreasonable.”74 Kitazawa disagreed, stating, “As an aircraft carrier, it is of a highly maneuverable and offensive nature. We want China to explain the reasons why it needs it. . . . There is no doubt that it will have a big impact on the region.”75 Two months later, Democratic Party Prime Minister Yoshihiko Noda stated: “Uncertainty regarding our security situation continues to grow [futomeisa wo mashiteorimasu] due to [. . . North Korea . . .] and repeated and frequent maritime activities of China in the seas around Japan.”76 In November 2012, Defense Minister Satoshi Morimoto explicitly linked his call for a revision of the U.S.-Japan Guidelines to the perceived China threat.77</w:t>
      </w:r>
      <w:r w:rsidRPr="00E84EDE">
        <w:rPr>
          <w:sz w:val="12"/>
        </w:rPr>
        <w:t>¶</w:t>
      </w:r>
      <w:r w:rsidRPr="00E84EDE">
        <w:rPr>
          <w:sz w:val="16"/>
        </w:rPr>
        <w:t xml:space="preserve"> This basic trend has accelerated over the past three years, a period that has also seen the return of the Liberal Democratic Party (LDP) to power in December 2012—suggesting that threat perceptions vis-à-vis China are widespread across the political spectrum. The reascendance of the LDP coincides with what Tokyo sees as increasingly provocative Chinese behavior in the East China Sea. This behavior has expanded significantly in the wake of the Noda administration’s purchase of the Senkaku/Diaoyu Islands (claimed by China but administered by Japan) from a private Japanese owner in late 2012.78</w:t>
      </w:r>
      <w:r w:rsidRPr="00E84EDE">
        <w:rPr>
          <w:sz w:val="12"/>
        </w:rPr>
        <w:t>¶</w:t>
      </w:r>
      <w:r w:rsidRPr="00E84EDE">
        <w:rPr>
          <w:sz w:val="16"/>
        </w:rPr>
        <w:t xml:space="preserve"> </w:t>
      </w:r>
      <w:r w:rsidRPr="00E84EDE">
        <w:rPr>
          <w:rStyle w:val="StyleBoldUnderline"/>
        </w:rPr>
        <w:t>Many aspects of Japan’s security policy</w:t>
      </w:r>
      <w:r w:rsidRPr="00E84EDE">
        <w:rPr>
          <w:sz w:val="16"/>
        </w:rPr>
        <w:t xml:space="preserve"> under Prime Minister Abe, </w:t>
      </w:r>
      <w:r w:rsidRPr="00E84EDE">
        <w:rPr>
          <w:rStyle w:val="StyleBoldUnderline"/>
        </w:rPr>
        <w:t>especially as the territorial dispute in the East China Sea has festered, have been linked directly to China’s rise</w:t>
      </w:r>
      <w:r w:rsidRPr="00E84EDE">
        <w:rPr>
          <w:sz w:val="16"/>
        </w:rPr>
        <w:t>. During the rollout of the 2013 National Security Strategy in December 2013, Defense Minister Itsunori Onodera expressed “deep concern” about China’s actions in the East China Sea. Japan’s 2013 defense white paper referred explicitly to “extremely regrettable” Chinese actions, including “intrusion into Japan’s territorial waters, its violation of Japan’s airspace and even dangerous actions that could cause a contingency situation.”79 In March 2014, LDP Secretary-General (and former Defense Minister) [End Page 77] Shigeru Ishiba called for “an Asian version of NATO” in response to “a [likely] continued rise in China’s defense budget and U.S. influence waning.”80</w:t>
      </w:r>
    </w:p>
    <w:p w14:paraId="4DA946D0" w14:textId="77777777" w:rsidR="00AF1A76" w:rsidRDefault="00AF1A76" w:rsidP="00AF1A76">
      <w:pPr>
        <w:rPr>
          <w:sz w:val="16"/>
        </w:rPr>
      </w:pPr>
    </w:p>
    <w:p w14:paraId="720E7CFD" w14:textId="77777777" w:rsidR="00AF1A76" w:rsidRDefault="00AF1A76" w:rsidP="00AF1A76">
      <w:pPr>
        <w:pStyle w:val="Heading3"/>
      </w:pPr>
      <w:r>
        <w:t>Security Dilemma - AT No Arms Race – Fu indict</w:t>
      </w:r>
    </w:p>
    <w:p w14:paraId="30DDF78A" w14:textId="77777777" w:rsidR="00AF1A76" w:rsidRDefault="00AF1A76" w:rsidP="00AF1A76">
      <w:pPr>
        <w:pStyle w:val="Heading4"/>
      </w:pPr>
      <w:r>
        <w:t>An Asian arms race is unfolding – Fu’s evidence is flawed</w:t>
      </w:r>
    </w:p>
    <w:p w14:paraId="4E6E25E6" w14:textId="77777777" w:rsidR="00AF1A76" w:rsidRDefault="00AF1A76" w:rsidP="00AF1A76">
      <w:r w:rsidRPr="00E65A11">
        <w:t xml:space="preserve">Adam </w:t>
      </w:r>
      <w:r w:rsidRPr="00E65A11">
        <w:rPr>
          <w:rStyle w:val="StyleStyleBold12pt"/>
        </w:rPr>
        <w:t>Liff</w:t>
      </w:r>
      <w:r w:rsidRPr="00E65A11">
        <w:t xml:space="preserve"> </w:t>
      </w:r>
      <w:r w:rsidRPr="00E65A11">
        <w:rPr>
          <w:rStyle w:val="StyleStyleBold12pt"/>
        </w:rPr>
        <w:t>and</w:t>
      </w:r>
      <w:r w:rsidRPr="00E65A11">
        <w:t xml:space="preserve"> John </w:t>
      </w:r>
      <w:r w:rsidRPr="00E65A11">
        <w:rPr>
          <w:rStyle w:val="StyleStyleBold12pt"/>
        </w:rPr>
        <w:t>Ikenberry</w:t>
      </w:r>
      <w:r w:rsidRPr="00E65A11">
        <w:t xml:space="preserve">, Fall </w:t>
      </w:r>
      <w:r w:rsidRPr="00E65A11">
        <w:rPr>
          <w:rStyle w:val="StyleStyleBold12pt"/>
        </w:rPr>
        <w:t>2015</w:t>
      </w:r>
      <w:r w:rsidRPr="00E65A11">
        <w:t>, (Liff is an assistant professor at the school of global and international studies at indiana university; Ikenberry is a professor of politics and international affairs at princeton), Foreign Affairs, 40(2), Project Muse, mm</w:t>
      </w:r>
    </w:p>
    <w:p w14:paraId="72B0CE4E" w14:textId="77777777" w:rsidR="00AF1A76" w:rsidRPr="00E65A11" w:rsidRDefault="00AF1A76" w:rsidP="00AF1A76"/>
    <w:p w14:paraId="03E779CE" w14:textId="77777777" w:rsidR="00AF1A76" w:rsidRDefault="00AF1A76" w:rsidP="00AF1A76">
      <w:pPr>
        <w:rPr>
          <w:sz w:val="16"/>
        </w:rPr>
      </w:pPr>
      <w:r w:rsidRPr="00F044FF">
        <w:rPr>
          <w:sz w:val="16"/>
        </w:rPr>
        <w:t xml:space="preserve">We do argue that practically </w:t>
      </w:r>
      <w:r w:rsidRPr="00F044FF">
        <w:rPr>
          <w:rStyle w:val="StyleBoldUnderline"/>
        </w:rPr>
        <w:t>significant military competition is occurring in the Asia Pacific and</w:t>
      </w:r>
      <w:r w:rsidRPr="00F044FF">
        <w:rPr>
          <w:sz w:val="16"/>
        </w:rPr>
        <w:t xml:space="preserve"> that moderate </w:t>
      </w:r>
      <w:r w:rsidRPr="00F044FF">
        <w:rPr>
          <w:rStyle w:val="StyleBoldUnderline"/>
        </w:rPr>
        <w:t>security dilemma dynamics play a role</w:t>
      </w:r>
      <w:r w:rsidRPr="00F044FF">
        <w:rPr>
          <w:sz w:val="16"/>
        </w:rPr>
        <w:t xml:space="preserve"> in some dyadic relations and realms. Unlike Fu, we are concerned about the current level of military competition, mistrust, and possibility of miscalculation, and we believe that </w:t>
      </w:r>
      <w:r w:rsidRPr="00F044FF">
        <w:rPr>
          <w:rStyle w:val="StyleBoldUnderline"/>
        </w:rPr>
        <w:t xml:space="preserve">tensions and </w:t>
      </w:r>
      <w:r w:rsidRPr="00F044FF">
        <w:rPr>
          <w:sz w:val="16"/>
        </w:rPr>
        <w:t xml:space="preserve">[End Page 196] </w:t>
      </w:r>
      <w:r w:rsidRPr="00F044FF">
        <w:rPr>
          <w:rStyle w:val="StyleBoldUnderline"/>
        </w:rPr>
        <w:t xml:space="preserve">arming on both sides could worsen. </w:t>
      </w:r>
      <w:r w:rsidRPr="00F044FF">
        <w:rPr>
          <w:sz w:val="16"/>
        </w:rPr>
        <w:t xml:space="preserve">Nowhere, however, did we argue that a destabilizing spiral of the sort Fu suggests, much less war, is inevitable. On the contrary, we concluded that there is no evidence of an “ideal-type security-dilemma conflict,” which we defined as “a full-scale arms race, manifest in surging military expenditures and massive increases in weapons procurement on both sides” (pp. 54, 63, 87). Moreover, we wrote that “increases to defense spending appear roughly consistent with economic growth,” and that in response to perceived threats, states are adopting “targeted measures, rather than reflexive, reciprocal buildups reminiscent of the dreadnought race of a century ago” (p. 87). As </w:t>
      </w:r>
      <w:r w:rsidRPr="00D756A5">
        <w:rPr>
          <w:rStyle w:val="StyleBoldUnderline"/>
        </w:rPr>
        <w:t>history</w:t>
      </w:r>
      <w:r w:rsidRPr="00F044FF">
        <w:rPr>
          <w:rStyle w:val="StyleBoldUnderline"/>
        </w:rPr>
        <w:t xml:space="preserve"> teaches us, “Not all cases of rising powers end tragically. No outcome is inevitable</w:t>
      </w:r>
      <w:r w:rsidRPr="00F044FF">
        <w:rPr>
          <w:sz w:val="16"/>
        </w:rPr>
        <w:t xml:space="preserve">” (p. 91). We also noted that </w:t>
      </w:r>
      <w:r w:rsidRPr="00F044FF">
        <w:rPr>
          <w:rStyle w:val="StyleBoldUnderline"/>
        </w:rPr>
        <w:t>opportunities for cooperation and mutual gains abound</w:t>
      </w:r>
      <w:r w:rsidRPr="00F044FF">
        <w:rPr>
          <w:sz w:val="16"/>
        </w:rPr>
        <w:t xml:space="preserve">, including in the military domain, </w:t>
      </w:r>
      <w:r w:rsidRPr="00F044FF">
        <w:rPr>
          <w:rStyle w:val="StyleBoldUnderline"/>
        </w:rPr>
        <w:t>and that such efforts can significantly ameliorate frictions</w:t>
      </w:r>
      <w:r w:rsidRPr="00F044FF">
        <w:rPr>
          <w:sz w:val="16"/>
        </w:rPr>
        <w:t xml:space="preserve"> (p. 90).2</w:t>
      </w:r>
      <w:r w:rsidRPr="00F044FF">
        <w:rPr>
          <w:sz w:val="12"/>
        </w:rPr>
        <w:t>¶</w:t>
      </w:r>
      <w:r w:rsidRPr="00F044FF">
        <w:rPr>
          <w:sz w:val="16"/>
        </w:rPr>
        <w:t xml:space="preserve"> In addition, we do not follow Fu’s analysis where he seemingly lays out several false dichotomies, further mischaracterizing our argument. For example, Fu claims that we “cannot simultaneously argue that states are afraid of China and desperately arming themselves but also unafraid of China given the U.S. security guarantee.” Nowhere did we put forth such a claim. Many states in the region are pulling the United States closer while enhancing their military capabilities. Fu’s suggestion that states must do one or the other not only presents a false policy choice between internal and external balancing measures; it is also inconsistent with decades of theoretical scholarship on balancing and alliances.</w:t>
      </w:r>
      <w:r w:rsidRPr="00F044FF">
        <w:rPr>
          <w:sz w:val="12"/>
        </w:rPr>
        <w:t>¶</w:t>
      </w:r>
      <w:r w:rsidRPr="00F044FF">
        <w:rPr>
          <w:sz w:val="16"/>
        </w:rPr>
        <w:t xml:space="preserve"> Our second major issue with Fu’s critique centers on his attempt to challenge our empirical findings by relying almost entirely on defense spending trends. We agree that defense spending matters—indeed, we incorporated it in our own analysis. Fu’s narrow approach, however, exemplifies the potential pitfalls of what we argued is a “focus on the most conspicuous, and often easily quantifiable, metrics” (pp. 59–60). Fu systematically overlooks operationally significant qualitative and quantitative internal and external balancing responses to both abstract and concrete perceived threats. The consequences of Fu’s empirical selection bias are significant: he summarily dismisses the idea that any counterbalancing or military competition is occurring in the Asia Pacific. We disagree. Moreover, Fu systematically neglects important changes pursued by various states across the region (including the United States) in doctrine, force structure, and force posture; measures to enhance alliance coordination and military interoperability, to preposition military assets, to expand joint exercises and force rotations, and so forth—often in response to perceived threats vis-à-vis Beijing.3 China’s own threat perceptions, conversely, are shaped in part by these measures.</w:t>
      </w:r>
      <w:r w:rsidRPr="00F044FF">
        <w:rPr>
          <w:sz w:val="12"/>
        </w:rPr>
        <w:t>¶</w:t>
      </w:r>
      <w:r w:rsidRPr="00F044FF">
        <w:rPr>
          <w:sz w:val="16"/>
        </w:rPr>
        <w:t xml:space="preserve"> The way in which </w:t>
      </w:r>
      <w:r w:rsidRPr="00F044FF">
        <w:rPr>
          <w:rStyle w:val="StyleBoldUnderline"/>
        </w:rPr>
        <w:t>Fu</w:t>
      </w:r>
      <w:r w:rsidRPr="00F044FF">
        <w:rPr>
          <w:sz w:val="16"/>
        </w:rPr>
        <w:t xml:space="preserve"> analyzes his chosen metric is also problematic. He </w:t>
      </w:r>
      <w:r w:rsidRPr="00F044FF">
        <w:rPr>
          <w:rStyle w:val="StyleBoldUnderline"/>
        </w:rPr>
        <w:t xml:space="preserve">uses defense spending as a percentage of </w:t>
      </w:r>
      <w:r w:rsidRPr="00F044FF">
        <w:rPr>
          <w:sz w:val="16"/>
        </w:rPr>
        <w:t>gross domestic product (</w:t>
      </w:r>
      <w:r w:rsidRPr="00F044FF">
        <w:rPr>
          <w:rStyle w:val="StyleBoldUnderline"/>
        </w:rPr>
        <w:t>GDP</w:t>
      </w:r>
      <w:r w:rsidRPr="00F044FF">
        <w:rPr>
          <w:sz w:val="16"/>
        </w:rPr>
        <w:t xml:space="preserve">) over time </w:t>
      </w:r>
      <w:r w:rsidRPr="00F044FF">
        <w:rPr>
          <w:rStyle w:val="StyleBoldUnderline"/>
        </w:rPr>
        <w:t>to claim that military competition</w:t>
      </w:r>
      <w:r w:rsidRPr="00F044FF">
        <w:rPr>
          <w:sz w:val="16"/>
        </w:rPr>
        <w:t xml:space="preserve"> in the Asia Pacific </w:t>
      </w:r>
      <w:r w:rsidRPr="00F044FF">
        <w:rPr>
          <w:rStyle w:val="StyleBoldUnderline"/>
        </w:rPr>
        <w:t>is “becoming less rather than more intense</w:t>
      </w:r>
      <w:r w:rsidRPr="00F044FF">
        <w:rPr>
          <w:sz w:val="16"/>
        </w:rPr>
        <w:t xml:space="preserve">.” </w:t>
      </w:r>
      <w:r w:rsidRPr="00F044FF">
        <w:rPr>
          <w:rStyle w:val="StyleBoldUnderline"/>
        </w:rPr>
        <w:t xml:space="preserve">Fu’s analysis thus overlooks important trends </w:t>
      </w:r>
      <w:r w:rsidRPr="00F044FF">
        <w:rPr>
          <w:sz w:val="16"/>
        </w:rPr>
        <w:t xml:space="preserve">that undermine his core arguments. First, [End Page 197] </w:t>
      </w:r>
      <w:r w:rsidRPr="00F044FF">
        <w:rPr>
          <w:rStyle w:val="StyleBoldUnderline"/>
        </w:rPr>
        <w:t>rapid economic growth has</w:t>
      </w:r>
      <w:r w:rsidRPr="00F044FF">
        <w:rPr>
          <w:sz w:val="16"/>
        </w:rPr>
        <w:t xml:space="preserve"> in important cases </w:t>
      </w:r>
      <w:r w:rsidRPr="00F044FF">
        <w:rPr>
          <w:rStyle w:val="StyleBoldUnderline"/>
        </w:rPr>
        <w:t>allowed major increases in absolute defense spending</w:t>
      </w:r>
      <w:r w:rsidRPr="00F044FF">
        <w:rPr>
          <w:sz w:val="16"/>
        </w:rPr>
        <w:t xml:space="preserve">, which in turn have resulted in practically significant military capabilities enhancements that Fu’s assessment of spending based on percentage of GDP does not consider. </w:t>
      </w:r>
      <w:r w:rsidRPr="00F044FF">
        <w:rPr>
          <w:rStyle w:val="StyleBoldUnderline"/>
        </w:rPr>
        <w:t>Second</w:t>
      </w:r>
      <w:r w:rsidRPr="00F044FF">
        <w:rPr>
          <w:sz w:val="16"/>
        </w:rPr>
        <w:t xml:space="preserve">, irrespective of aggregate spending trends, </w:t>
      </w:r>
      <w:r w:rsidRPr="00F044FF">
        <w:rPr>
          <w:rStyle w:val="StyleBoldUnderline"/>
        </w:rPr>
        <w:t xml:space="preserve">the operational focus of key countries’ military investment has not been static </w:t>
      </w:r>
      <w:r w:rsidRPr="00F044FF">
        <w:rPr>
          <w:sz w:val="16"/>
        </w:rPr>
        <w:t xml:space="preserve">over the past quarter century; </w:t>
      </w:r>
      <w:r w:rsidRPr="00F044FF">
        <w:rPr>
          <w:rStyle w:val="StyleBoldUnderline"/>
        </w:rPr>
        <w:t>rather, it has shifted</w:t>
      </w:r>
      <w:r w:rsidRPr="00F044FF">
        <w:rPr>
          <w:sz w:val="16"/>
        </w:rPr>
        <w:t xml:space="preserve"> qualitatively, quantitatively, and geographically in terms of doctrine, force structure, and force posture </w:t>
      </w:r>
      <w:r w:rsidRPr="00F044FF">
        <w:rPr>
          <w:rStyle w:val="StyleBoldUnderline"/>
        </w:rPr>
        <w:t>to prioritize new threats over old one</w:t>
      </w:r>
      <w:r w:rsidRPr="00F044FF">
        <w:rPr>
          <w:sz w:val="16"/>
        </w:rPr>
        <w:t>s. Fu problematically sets the 1980s as his baseline—a period when most countries’ investment targeted a perceived existential threat posed by the Soviet Union and when Beijing was for a time aligned with Washington and its allies against Moscow. Since the Soviet Union’s collapse, however, the foci of investments have shifted significantly toward new perceived threats (e.g., from China). Fu’s decision to start his analysis of defense spending trends before the Cold War’s end ensures that it lends minimal purchase to the question of whether states today perceive China as a threat and are balancing against it militarily. It presents a straw man, as we have never claimed that military competition in the Asia Pacific is tantamount in severity to a “new Cold War” or that any state is adopting a containment strategy vis-à-vis Beijing.</w:t>
      </w:r>
      <w:r w:rsidRPr="00F044FF">
        <w:rPr>
          <w:sz w:val="12"/>
        </w:rPr>
        <w:t>¶</w:t>
      </w:r>
      <w:r w:rsidRPr="00F044FF">
        <w:rPr>
          <w:sz w:val="16"/>
        </w:rPr>
        <w:t xml:space="preserve"> Factual errors further weaken Fu’s argument. For example, </w:t>
      </w:r>
      <w:r w:rsidRPr="00F044FF">
        <w:rPr>
          <w:rStyle w:val="StyleBoldUnderline"/>
        </w:rPr>
        <w:t>his claim that “military expenditures</w:t>
      </w:r>
      <w:r w:rsidRPr="00F044FF">
        <w:rPr>
          <w:sz w:val="16"/>
        </w:rPr>
        <w:t xml:space="preserve"> of most Asia Pacific countries </w:t>
      </w:r>
      <w:r w:rsidRPr="00F044FF">
        <w:rPr>
          <w:rStyle w:val="StyleBoldUnderline"/>
        </w:rPr>
        <w:t>have gradually declined</w:t>
      </w:r>
      <w:r w:rsidRPr="00F044FF">
        <w:rPr>
          <w:sz w:val="16"/>
        </w:rPr>
        <w:t xml:space="preserve"> for the past quarter century” is </w:t>
      </w:r>
      <w:r w:rsidRPr="00F044FF">
        <w:rPr>
          <w:rStyle w:val="StyleBoldUnderline"/>
        </w:rPr>
        <w:t>incorrect.</w:t>
      </w:r>
      <w:r w:rsidRPr="00F044FF">
        <w:rPr>
          <w:sz w:val="16"/>
        </w:rPr>
        <w:t xml:space="preserve"> </w:t>
      </w:r>
      <w:r w:rsidRPr="00F044FF">
        <w:rPr>
          <w:rStyle w:val="StyleBoldUnderline"/>
        </w:rPr>
        <w:t>Nor is it true that China’s neighbors have decided against making “major sustained investments in their militaries</w:t>
      </w:r>
      <w:r w:rsidRPr="00F044FF">
        <w:rPr>
          <w:sz w:val="16"/>
        </w:rPr>
        <w:t>.” Taken together, these statements imply that absolute defense spending is declining and that regional militaries are doing nothing to modernize or bolster their capabilities. Both claims are false.</w:t>
      </w:r>
      <w:r w:rsidRPr="00F044FF">
        <w:rPr>
          <w:sz w:val="12"/>
        </w:rPr>
        <w:t>¶</w:t>
      </w:r>
      <w:r w:rsidRPr="00F044FF">
        <w:rPr>
          <w:sz w:val="16"/>
        </w:rPr>
        <w:t xml:space="preserve"> Employed appropriately, defense budgets can be one useful metric for measuring balancing behavior, because they are key enablers of investments in effective military power. At best, however, analyses of regional dynamics based on defense spending trends alone are incomplete. Defense budgets constitute inputs, not outputs. The bigger, more important question for measuring balancing behavior is whether states are adopting operationally significant internal and external measures to improve their military capabilities to deter and, if necessary, defeat specific perceived threats.4 In the cases we examined, the answer appears to be yes, albeit to varying degrees. Fu’s restrictive and problematic methodology leads him to categorically dismiss the idea that any balancing against China is occurring—a claim we find significantly at odds with the empirical record.</w:t>
      </w:r>
    </w:p>
    <w:p w14:paraId="623883DD" w14:textId="77777777" w:rsidR="00AF1A76" w:rsidRDefault="00AF1A76" w:rsidP="00AF1A76">
      <w:pPr>
        <w:pStyle w:val="Heading3"/>
      </w:pPr>
      <w:r>
        <w:t>Security Dilemma – Valid Theory</w:t>
      </w:r>
    </w:p>
    <w:p w14:paraId="2D279FAF" w14:textId="77777777" w:rsidR="00AF1A76" w:rsidRDefault="00AF1A76" w:rsidP="00AF1A76">
      <w:pPr>
        <w:pStyle w:val="Heading4"/>
      </w:pPr>
      <w:r>
        <w:t>Robust scholarship validates the security dilemma theory</w:t>
      </w:r>
    </w:p>
    <w:p w14:paraId="6425D3B7" w14:textId="77777777" w:rsidR="00AF1A76" w:rsidRDefault="00AF1A76" w:rsidP="00AF1A76">
      <w:r w:rsidRPr="008D3947">
        <w:t xml:space="preserve">Adam </w:t>
      </w:r>
      <w:r w:rsidRPr="003653D5">
        <w:rPr>
          <w:rStyle w:val="StyleStyleBold12pt"/>
        </w:rPr>
        <w:t>Liff</w:t>
      </w:r>
      <w:r w:rsidRPr="008D3947">
        <w:t xml:space="preserve"> </w:t>
      </w:r>
      <w:r w:rsidRPr="003653D5">
        <w:rPr>
          <w:rStyle w:val="StyleStyleBold12pt"/>
        </w:rPr>
        <w:t>and</w:t>
      </w:r>
      <w:r w:rsidRPr="008D3947">
        <w:t xml:space="preserve"> John </w:t>
      </w:r>
      <w:r w:rsidRPr="003653D5">
        <w:rPr>
          <w:rStyle w:val="StyleStyleBold12pt"/>
        </w:rPr>
        <w:t>Ikenberry</w:t>
      </w:r>
      <w:r w:rsidRPr="008D3947">
        <w:t xml:space="preserve">, Fall </w:t>
      </w:r>
      <w:r w:rsidRPr="003653D5">
        <w:rPr>
          <w:rStyle w:val="StyleStyleBold12pt"/>
        </w:rPr>
        <w:t>2014</w:t>
      </w:r>
      <w:r w:rsidRPr="008D3947">
        <w:t>, (Liff is an assistant professor at the school of global and international studies at indiana university; Ikenberry is a professor of politics and international affairs at princeton), Foreign Affairs, 39(2), Project Muse, mm</w:t>
      </w:r>
    </w:p>
    <w:p w14:paraId="1A37F6D7" w14:textId="77777777" w:rsidR="00AF1A76" w:rsidRPr="008D3947" w:rsidRDefault="00AF1A76" w:rsidP="00AF1A76"/>
    <w:p w14:paraId="70054409" w14:textId="77777777" w:rsidR="00AF1A76" w:rsidRDefault="00AF1A76" w:rsidP="00AF1A76">
      <w:pPr>
        <w:rPr>
          <w:rStyle w:val="StyleBoldUnderline"/>
        </w:rPr>
      </w:pPr>
      <w:r w:rsidRPr="003653D5">
        <w:rPr>
          <w:rStyle w:val="StyleBoldUnderline"/>
        </w:rPr>
        <w:t>The security dilemma</w:t>
      </w:r>
      <w:r w:rsidRPr="003653D5">
        <w:rPr>
          <w:sz w:val="16"/>
        </w:rPr>
        <w:t xml:space="preserve"> is a type of insecurity dynamic between states that foments military competition and arms races, even wars, that each state would prefer to avoid if only it could receive credible commitments of the other side’s peaceful, or status quo, intentions.11 It </w:t>
      </w:r>
      <w:r w:rsidRPr="003653D5">
        <w:rPr>
          <w:rStyle w:val="StyleBoldUnderline"/>
        </w:rPr>
        <w:t>is a consequence of an anarchic</w:t>
      </w:r>
      <w:r w:rsidRPr="003653D5">
        <w:rPr>
          <w:sz w:val="16"/>
        </w:rPr>
        <w:t xml:space="preserve">, decentralized, and uncertain strategic </w:t>
      </w:r>
      <w:r w:rsidRPr="003653D5">
        <w:rPr>
          <w:rStyle w:val="StyleBoldUnderline"/>
        </w:rPr>
        <w:t>environment</w:t>
      </w:r>
      <w:r w:rsidRPr="003653D5">
        <w:rPr>
          <w:sz w:val="16"/>
        </w:rPr>
        <w:t>. The states involved are not pursuing offensive or revisionist security strategies and do not seek domination or conquest; rather, they are status quo security-seekers.12 Both sides would prefer to spend limited resources improving domestic welfare and engaging in other nonmilitary pursuits. Yet mistrust and uncertainty about intentions lead one side to interpret the other’s defensive measures as offensive—and therefore threatening. The other side responds in kind. This interaction inadvertently stimulates a tragic action-reaction spiral of military competition that leaves both sides poorer and less secure.</w:t>
      </w:r>
      <w:r w:rsidRPr="003653D5">
        <w:rPr>
          <w:sz w:val="12"/>
        </w:rPr>
        <w:t>¶</w:t>
      </w:r>
      <w:r w:rsidRPr="003653D5">
        <w:rPr>
          <w:sz w:val="16"/>
        </w:rPr>
        <w:t xml:space="preserve"> </w:t>
      </w:r>
      <w:r w:rsidRPr="003653D5">
        <w:rPr>
          <w:rStyle w:val="StyleBoldUnderline"/>
        </w:rPr>
        <w:t>Scholars have used the security dilemma</w:t>
      </w:r>
      <w:r w:rsidRPr="003653D5">
        <w:rPr>
          <w:sz w:val="16"/>
        </w:rPr>
        <w:t xml:space="preserve">, a foundational concept in international relations theory, to </w:t>
      </w:r>
      <w:r w:rsidRPr="003653D5">
        <w:rPr>
          <w:rStyle w:val="StyleBoldUnderline"/>
        </w:rPr>
        <w:t>explain some of the most consequential</w:t>
      </w:r>
      <w:r w:rsidRPr="003653D5">
        <w:rPr>
          <w:sz w:val="16"/>
        </w:rPr>
        <w:t xml:space="preserve"> (and tragic) </w:t>
      </w:r>
      <w:r w:rsidRPr="003653D5">
        <w:rPr>
          <w:rStyle w:val="StyleBoldUnderline"/>
        </w:rPr>
        <w:t>developments of the modern era, including the origins of World War I and</w:t>
      </w:r>
      <w:r w:rsidRPr="003653D5">
        <w:rPr>
          <w:sz w:val="16"/>
        </w:rPr>
        <w:t xml:space="preserve"> patterns of conflict and cooperation during and after </w:t>
      </w:r>
      <w:r w:rsidRPr="003653D5">
        <w:rPr>
          <w:rStyle w:val="StyleBoldUnderline"/>
        </w:rPr>
        <w:t>the Cold War.</w:t>
      </w:r>
      <w:r w:rsidRPr="003653D5">
        <w:rPr>
          <w:sz w:val="16"/>
        </w:rPr>
        <w:t>13 Some scholars [End Page 58] have argued that NATO and the U.S. military presence have served to “pacify” old European rivals, providing security and reducing the uncertainty and mistrust that would otherwise spark security dilemma–driven competition and conflict.14 In the Asia Pacific, the U.S.-Japan alliance has arguably ameliorated security dilemma–driven competition by reducing Japan’s desire to invest heavily in a major military buildup, a development that, even if seen by Tokyo as defensive, might trigger destabilizing countermeasures from its neighbors, especially China.15</w:t>
      </w:r>
      <w:r w:rsidRPr="003653D5">
        <w:rPr>
          <w:sz w:val="12"/>
        </w:rPr>
        <w:t>¶</w:t>
      </w:r>
      <w:r w:rsidRPr="003653D5">
        <w:rPr>
          <w:sz w:val="16"/>
        </w:rPr>
        <w:t xml:space="preserve"> </w:t>
      </w:r>
      <w:r w:rsidRPr="003653D5">
        <w:rPr>
          <w:rStyle w:val="StyleBoldUnderline"/>
        </w:rPr>
        <w:t>Past scholarship has sought to identify</w:t>
      </w:r>
      <w:r w:rsidRPr="003653D5">
        <w:rPr>
          <w:sz w:val="16"/>
        </w:rPr>
        <w:t xml:space="preserve"> circumstances and </w:t>
      </w:r>
      <w:r w:rsidRPr="003653D5">
        <w:rPr>
          <w:rStyle w:val="StyleBoldUnderline"/>
        </w:rPr>
        <w:t>variables that create or intensify the security dilemma</w:t>
      </w:r>
      <w:r w:rsidRPr="003653D5">
        <w:rPr>
          <w:sz w:val="16"/>
        </w:rPr>
        <w:t xml:space="preserve">. Robert </w:t>
      </w:r>
      <w:r w:rsidRPr="003653D5">
        <w:rPr>
          <w:rStyle w:val="Emphasis"/>
        </w:rPr>
        <w:t>Jervis’s seminal study provides the most sophisticated and elegant statement of the theory</w:t>
      </w:r>
      <w:r w:rsidRPr="003653D5">
        <w:rPr>
          <w:sz w:val="16"/>
        </w:rPr>
        <w:t xml:space="preserve">.16 Jervis identifies the difficulty of distinguishing between offensive and defensive postures—and weapons—as the most important variable affecting the incidence and intensity of the security dilemma. A secondary variable is the degree to which the technologies associated with offensive weapons give the state that possesses them an advantage in war. Jervis argues that the security dilemma will be in full evidence and its consequences most disastrous when states cannot distinguish between offensive and defensive forces— and when the offense has the advantage. On the other hand, the distinguishability of offensive and defensive forces and the defense having the advantage is stabilizing and facilitates opportunities for agreements that buttress mutual security. Between these two extremes, other possibilities exist. </w:t>
      </w:r>
      <w:r w:rsidRPr="003653D5">
        <w:rPr>
          <w:rStyle w:val="StyleBoldUnderline"/>
        </w:rPr>
        <w:t>Jervis’s key insight,</w:t>
      </w:r>
      <w:r w:rsidRPr="003653D5">
        <w:rPr>
          <w:sz w:val="16"/>
        </w:rPr>
        <w:t xml:space="preserve"> however, </w:t>
      </w:r>
      <w:r w:rsidRPr="003653D5">
        <w:rPr>
          <w:rStyle w:val="StyleBoldUnderline"/>
        </w:rPr>
        <w:t>is that the more difficult it is for states to distinguish between the offensive and defensive measures of adversaries, the greater the intensity of the security dilemma will be.</w:t>
      </w:r>
    </w:p>
    <w:p w14:paraId="150FF460" w14:textId="77777777" w:rsidR="00AF1A76" w:rsidRDefault="00AF1A76" w:rsidP="00AF1A76">
      <w:pPr>
        <w:rPr>
          <w:rStyle w:val="StyleBoldUnderline"/>
        </w:rPr>
      </w:pPr>
    </w:p>
    <w:p w14:paraId="201EB7F5" w14:textId="77777777" w:rsidR="00AF1A76" w:rsidRDefault="00AF1A76" w:rsidP="00AF1A76">
      <w:pPr>
        <w:rPr>
          <w:sz w:val="16"/>
        </w:rPr>
      </w:pPr>
    </w:p>
    <w:p w14:paraId="5583E481" w14:textId="77777777" w:rsidR="00AF1A76" w:rsidRDefault="00AF1A76" w:rsidP="00AF1A76">
      <w:pPr>
        <w:pStyle w:val="Heading3"/>
      </w:pPr>
      <w:r>
        <w:t>Security Dilemma - AT Security Dilemma Wrong/China is Revisionist – Gill indict</w:t>
      </w:r>
    </w:p>
    <w:p w14:paraId="3FE21309" w14:textId="77777777" w:rsidR="00AF1A76" w:rsidRDefault="00AF1A76" w:rsidP="00AF1A76">
      <w:pPr>
        <w:pStyle w:val="Heading4"/>
      </w:pPr>
      <w:r>
        <w:t>Gill is wrong about the security dilemma – he lacks empirical evidence in the context of China</w:t>
      </w:r>
    </w:p>
    <w:p w14:paraId="5F0128DE" w14:textId="77777777" w:rsidR="00AF1A76" w:rsidRDefault="00AF1A76" w:rsidP="00AF1A76">
      <w:r w:rsidRPr="00F044FF">
        <w:t xml:space="preserve">Adam </w:t>
      </w:r>
      <w:r w:rsidRPr="00F044FF">
        <w:rPr>
          <w:rStyle w:val="StyleStyleBold12pt"/>
        </w:rPr>
        <w:t>Liff</w:t>
      </w:r>
      <w:r w:rsidRPr="00F044FF">
        <w:t xml:space="preserve"> </w:t>
      </w:r>
      <w:r w:rsidRPr="00F044FF">
        <w:rPr>
          <w:rStyle w:val="StyleStyleBold12pt"/>
        </w:rPr>
        <w:t>and</w:t>
      </w:r>
      <w:r w:rsidRPr="00F044FF">
        <w:t xml:space="preserve"> John </w:t>
      </w:r>
      <w:r w:rsidRPr="00F044FF">
        <w:rPr>
          <w:rStyle w:val="StyleStyleBold12pt"/>
        </w:rPr>
        <w:t>Ikenberry</w:t>
      </w:r>
      <w:r w:rsidRPr="00F044FF">
        <w:t xml:space="preserve">, Fall </w:t>
      </w:r>
      <w:r w:rsidRPr="00F044FF">
        <w:rPr>
          <w:rStyle w:val="StyleStyleBold12pt"/>
        </w:rPr>
        <w:t>2015</w:t>
      </w:r>
      <w:r w:rsidRPr="00F044FF">
        <w:t>, (Liff is an assistant professor at the school of global and international studies at indiana university; Ikenberry is a professor of politics and international affairs at princeton), Foreign Affairs, 40(2), Project Muse, mm</w:t>
      </w:r>
    </w:p>
    <w:p w14:paraId="4A89BC5E" w14:textId="77777777" w:rsidR="00AF1A76" w:rsidRPr="00F044FF" w:rsidRDefault="00AF1A76" w:rsidP="00AF1A76"/>
    <w:p w14:paraId="210C3552" w14:textId="77777777" w:rsidR="00AF1A76" w:rsidRDefault="00AF1A76" w:rsidP="00AF1A76">
      <w:pPr>
        <w:rPr>
          <w:sz w:val="16"/>
        </w:rPr>
      </w:pPr>
      <w:r w:rsidRPr="00F044FF">
        <w:rPr>
          <w:sz w:val="16"/>
        </w:rPr>
        <w:t xml:space="preserve">Second, </w:t>
      </w:r>
      <w:r w:rsidRPr="00F044FF">
        <w:rPr>
          <w:rStyle w:val="StyleBoldUnderline"/>
        </w:rPr>
        <w:t>Gill takes issue with the historical underpinnings of security dilemma theory</w:t>
      </w:r>
      <w:r w:rsidRPr="00F044FF">
        <w:rPr>
          <w:sz w:val="16"/>
        </w:rPr>
        <w:t xml:space="preserve">, </w:t>
      </w:r>
      <w:r w:rsidRPr="00F044FF">
        <w:rPr>
          <w:rStyle w:val="StyleBoldUnderline"/>
        </w:rPr>
        <w:t xml:space="preserve">and his analysis </w:t>
      </w:r>
      <w:r w:rsidRPr="00F044FF">
        <w:rPr>
          <w:sz w:val="16"/>
        </w:rPr>
        <w:t xml:space="preserve">suggests that he </w:t>
      </w:r>
      <w:r w:rsidRPr="00F044FF">
        <w:rPr>
          <w:rStyle w:val="StyleBoldUnderline"/>
        </w:rPr>
        <w:t>favors</w:t>
      </w:r>
      <w:r w:rsidRPr="00F044FF">
        <w:rPr>
          <w:sz w:val="16"/>
        </w:rPr>
        <w:t xml:space="preserve"> exclusively “</w:t>
      </w:r>
      <w:r w:rsidRPr="00F044FF">
        <w:rPr>
          <w:rStyle w:val="StyleBoldUnderline"/>
        </w:rPr>
        <w:t>revisionist interpretations” of China’s</w:t>
      </w:r>
      <w:r w:rsidRPr="00F044FF">
        <w:rPr>
          <w:sz w:val="16"/>
        </w:rPr>
        <w:t xml:space="preserve"> military buildup and </w:t>
      </w:r>
      <w:r w:rsidRPr="00F044FF">
        <w:rPr>
          <w:rStyle w:val="StyleBoldUnderline"/>
        </w:rPr>
        <w:t>behavior</w:t>
      </w:r>
      <w:r w:rsidRPr="00F044FF">
        <w:rPr>
          <w:sz w:val="16"/>
        </w:rPr>
        <w:t xml:space="preserve">. With regard to China’s behavior, however, Gill’s reasoning is unclear. </w:t>
      </w:r>
      <w:r w:rsidRPr="00F044FF">
        <w:rPr>
          <w:rStyle w:val="StyleBoldUnderline"/>
        </w:rPr>
        <w:t>We</w:t>
      </w:r>
      <w:r w:rsidRPr="00F044FF">
        <w:rPr>
          <w:sz w:val="16"/>
        </w:rPr>
        <w:t xml:space="preserve"> </w:t>
      </w:r>
      <w:r w:rsidRPr="00F044FF">
        <w:rPr>
          <w:rStyle w:val="StyleBoldUnderline"/>
        </w:rPr>
        <w:t>appreciate</w:t>
      </w:r>
      <w:r w:rsidRPr="00F044FF">
        <w:rPr>
          <w:sz w:val="16"/>
        </w:rPr>
        <w:t xml:space="preserve"> </w:t>
      </w:r>
      <w:r w:rsidRPr="00F044FF">
        <w:rPr>
          <w:rStyle w:val="StyleBoldUnderline"/>
        </w:rPr>
        <w:t>his</w:t>
      </w:r>
      <w:r w:rsidRPr="00F044FF">
        <w:rPr>
          <w:sz w:val="16"/>
        </w:rPr>
        <w:t xml:space="preserve"> thought-provoking </w:t>
      </w:r>
      <w:r w:rsidRPr="00F044FF">
        <w:rPr>
          <w:rStyle w:val="StyleBoldUnderline"/>
        </w:rPr>
        <w:t>references to the Anglo-German rivalry prior to 1914</w:t>
      </w:r>
      <w:r w:rsidRPr="00F044FF">
        <w:rPr>
          <w:sz w:val="16"/>
        </w:rPr>
        <w:t xml:space="preserve">. </w:t>
      </w:r>
      <w:r w:rsidRPr="00F044FF">
        <w:rPr>
          <w:rStyle w:val="StyleBoldUnderline"/>
        </w:rPr>
        <w:t>But</w:t>
      </w:r>
      <w:r w:rsidRPr="00F044FF">
        <w:rPr>
          <w:sz w:val="16"/>
        </w:rPr>
        <w:t xml:space="preserve"> as Gill concedes, scholars have long contested the idea that insecurity was not a driver of tensions between London and Berlin. Regardless, we believe that </w:t>
      </w:r>
      <w:r w:rsidRPr="00F044FF">
        <w:rPr>
          <w:rStyle w:val="StyleBoldUnderline"/>
        </w:rPr>
        <w:t>Gill overreaches when he</w:t>
      </w:r>
      <w:r w:rsidRPr="00F044FF">
        <w:rPr>
          <w:sz w:val="16"/>
        </w:rPr>
        <w:t xml:space="preserve"> apparently </w:t>
      </w:r>
      <w:r w:rsidRPr="00F044FF">
        <w:rPr>
          <w:rStyle w:val="StyleBoldUnderline"/>
        </w:rPr>
        <w:t>uses this single case to generalize that history provides no “clear lessons” about whether insecurity can contribute to military competition</w:t>
      </w:r>
      <w:r w:rsidRPr="00F044FF">
        <w:rPr>
          <w:sz w:val="16"/>
        </w:rPr>
        <w:t xml:space="preserve">, and to suggest that states will arm only when they have revisionist/offensive ambitions. </w:t>
      </w:r>
      <w:r w:rsidRPr="00F044FF">
        <w:rPr>
          <w:rStyle w:val="StyleBoldUnderline"/>
        </w:rPr>
        <w:t>We disagree and find such a claim empirically disprovable. Specific to the Asia Pacific, Gill provides no empirically grounded justification for the “China as exclusively revisionist” view or clear bounds on how revisionist it will be</w:t>
      </w:r>
      <w:r w:rsidRPr="00F044FF">
        <w:rPr>
          <w:sz w:val="16"/>
        </w:rPr>
        <w:t>.</w:t>
      </w:r>
    </w:p>
    <w:p w14:paraId="6C665617" w14:textId="77777777" w:rsidR="00AF1A76" w:rsidRDefault="00AF1A76" w:rsidP="00AF1A76">
      <w:pPr>
        <w:rPr>
          <w:sz w:val="16"/>
        </w:rPr>
      </w:pPr>
    </w:p>
    <w:p w14:paraId="2D019F40" w14:textId="77777777" w:rsidR="00AF1A76" w:rsidRDefault="00AF1A76" w:rsidP="00AF1A76">
      <w:pPr>
        <w:rPr>
          <w:sz w:val="16"/>
        </w:rPr>
      </w:pPr>
    </w:p>
    <w:p w14:paraId="32472D7F" w14:textId="77777777" w:rsidR="00AF1A76" w:rsidRDefault="00AF1A76" w:rsidP="00AF1A76">
      <w:pPr>
        <w:pStyle w:val="Heading3"/>
      </w:pPr>
      <w:r>
        <w:t>Taiwan – War Coming/Accommodation Solves</w:t>
      </w:r>
    </w:p>
    <w:p w14:paraId="6FA93368" w14:textId="77777777" w:rsidR="00AF1A76" w:rsidRDefault="00AF1A76" w:rsidP="00AF1A76">
      <w:pPr>
        <w:pStyle w:val="Heading4"/>
      </w:pPr>
      <w:r>
        <w:t>A nuclear war over Taiwan is coming now – only accommodation prevents conflict</w:t>
      </w:r>
    </w:p>
    <w:p w14:paraId="4926078E" w14:textId="77777777" w:rsidR="00AF1A76" w:rsidRDefault="00AF1A76" w:rsidP="00AF1A76">
      <w:r w:rsidRPr="008D20E5">
        <w:t xml:space="preserve">Charles </w:t>
      </w:r>
      <w:r w:rsidRPr="008D20E5">
        <w:rPr>
          <w:rStyle w:val="StyleStyleBold12pt"/>
        </w:rPr>
        <w:t>Glaser</w:t>
      </w:r>
      <w:r w:rsidRPr="008D20E5">
        <w:t xml:space="preserve">, Spring </w:t>
      </w:r>
      <w:r w:rsidRPr="008D20E5">
        <w:rPr>
          <w:rStyle w:val="StyleStyleBold12pt"/>
        </w:rPr>
        <w:t>2015</w:t>
      </w:r>
      <w:r w:rsidRPr="008D20E5">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69-70, mm</w:t>
      </w:r>
    </w:p>
    <w:p w14:paraId="52FCA648" w14:textId="77777777" w:rsidR="00AF1A76" w:rsidRPr="008D20E5" w:rsidRDefault="00AF1A76" w:rsidP="00AF1A76"/>
    <w:p w14:paraId="4183EDE0" w14:textId="77777777" w:rsidR="00AF1A76" w:rsidRDefault="00AF1A76" w:rsidP="00AF1A76">
      <w:pPr>
        <w:rPr>
          <w:sz w:val="16"/>
        </w:rPr>
      </w:pPr>
      <w:r w:rsidRPr="00AA01F0">
        <w:rPr>
          <w:rStyle w:val="StyleBoldUnderline"/>
        </w:rPr>
        <w:t>Although a number of</w:t>
      </w:r>
      <w:r w:rsidRPr="00AA01F0">
        <w:rPr>
          <w:sz w:val="16"/>
        </w:rPr>
        <w:t xml:space="preserve"> regional sovereignty and maritime </w:t>
      </w:r>
      <w:r w:rsidRPr="00AA01F0">
        <w:rPr>
          <w:rStyle w:val="StyleBoldUnderline"/>
        </w:rPr>
        <w:t>disputes have the</w:t>
      </w:r>
      <w:r w:rsidRPr="00AA01F0">
        <w:rPr>
          <w:rStyle w:val="StyleBoldUnderline"/>
          <w:b w:val="0"/>
          <w:sz w:val="12"/>
          <w:u w:val="none"/>
        </w:rPr>
        <w:t>¶</w:t>
      </w:r>
      <w:r w:rsidRPr="00AA01F0">
        <w:rPr>
          <w:rStyle w:val="StyleBoldUnderline"/>
          <w:sz w:val="12"/>
        </w:rPr>
        <w:t xml:space="preserve"> </w:t>
      </w:r>
      <w:r w:rsidRPr="00AA01F0">
        <w:rPr>
          <w:rStyle w:val="StyleBoldUnderline"/>
        </w:rPr>
        <w:t>potential to sour the U.S.-China relationship and draw the United States into</w:t>
      </w:r>
      <w:r w:rsidRPr="00AA01F0">
        <w:rPr>
          <w:rStyle w:val="StyleBoldUnderline"/>
          <w:b w:val="0"/>
          <w:sz w:val="12"/>
          <w:u w:val="none"/>
        </w:rPr>
        <w:t>¶</w:t>
      </w:r>
      <w:r w:rsidRPr="00AA01F0">
        <w:rPr>
          <w:rStyle w:val="StyleBoldUnderline"/>
          <w:sz w:val="12"/>
        </w:rPr>
        <w:t xml:space="preserve"> </w:t>
      </w:r>
      <w:r w:rsidRPr="00AA01F0">
        <w:rPr>
          <w:rStyle w:val="StyleBoldUnderline"/>
        </w:rPr>
        <w:t>crises that could escalate into larger wars</w:t>
      </w:r>
      <w:r w:rsidRPr="00AA01F0">
        <w:rPr>
          <w:sz w:val="16"/>
        </w:rPr>
        <w:t xml:space="preserve">, </w:t>
      </w:r>
      <w:r w:rsidRPr="00AA01F0">
        <w:rPr>
          <w:rStyle w:val="Emphasis"/>
        </w:rPr>
        <w:t>the key danger</w:t>
      </w:r>
      <w:r w:rsidRPr="008D20E5">
        <w:rPr>
          <w:rStyle w:val="StyleBoldUnderline"/>
        </w:rPr>
        <w:t xml:space="preserve"> appears to be</w:t>
      </w:r>
      <w:r w:rsidRPr="00AA01F0">
        <w:rPr>
          <w:rStyle w:val="StyleBoldUnderline"/>
          <w:b w:val="0"/>
          <w:sz w:val="12"/>
          <w:u w:val="none"/>
        </w:rPr>
        <w:t>¶</w:t>
      </w:r>
      <w:r w:rsidRPr="00AA01F0">
        <w:rPr>
          <w:rStyle w:val="StyleBoldUnderline"/>
          <w:sz w:val="12"/>
        </w:rPr>
        <w:t xml:space="preserve"> </w:t>
      </w:r>
      <w:r w:rsidRPr="008D20E5">
        <w:rPr>
          <w:rStyle w:val="StyleBoldUnderline"/>
        </w:rPr>
        <w:t>Taiwan’s status</w:t>
      </w:r>
      <w:r w:rsidRPr="00AA01F0">
        <w:rPr>
          <w:sz w:val="16"/>
        </w:rPr>
        <w:t>. China has long made clear that it considers unification a paramount</w:t>
      </w:r>
      <w:r w:rsidRPr="00AA01F0">
        <w:rPr>
          <w:sz w:val="12"/>
        </w:rPr>
        <w:t>¶</w:t>
      </w:r>
      <w:r w:rsidRPr="00AA01F0">
        <w:rPr>
          <w:sz w:val="16"/>
        </w:rPr>
        <w:t xml:space="preserve"> political and national security goal.62 In contrast, at least until recently,</w:t>
      </w:r>
      <w:r w:rsidRPr="00AA01F0">
        <w:rPr>
          <w:sz w:val="12"/>
        </w:rPr>
        <w:t>¶</w:t>
      </w:r>
      <w:r w:rsidRPr="00AA01F0">
        <w:rPr>
          <w:sz w:val="16"/>
        </w:rPr>
        <w:t xml:space="preserve"> the disputes in the South China and East China Seas seemed to be of secondary</w:t>
      </w:r>
      <w:r w:rsidRPr="00AA01F0">
        <w:rPr>
          <w:sz w:val="12"/>
        </w:rPr>
        <w:t>¶</w:t>
      </w:r>
      <w:r w:rsidRPr="00AA01F0">
        <w:rPr>
          <w:sz w:val="16"/>
        </w:rPr>
        <w:t xml:space="preserve"> importance, with the sovereignty disputes concerning islets and very small</w:t>
      </w:r>
      <w:r w:rsidRPr="00AA01F0">
        <w:rPr>
          <w:sz w:val="12"/>
        </w:rPr>
        <w:t>¶</w:t>
      </w:r>
      <w:r w:rsidRPr="00AA01F0">
        <w:rPr>
          <w:sz w:val="16"/>
        </w:rPr>
        <w:t xml:space="preserve"> islands that are strategically unimportant and have uncertain and negotiable</w:t>
      </w:r>
      <w:r w:rsidRPr="00AA01F0">
        <w:rPr>
          <w:sz w:val="12"/>
        </w:rPr>
        <w:t>¶</w:t>
      </w:r>
      <w:r w:rsidRPr="00AA01F0">
        <w:rPr>
          <w:sz w:val="16"/>
        </w:rPr>
        <w:t xml:space="preserve"> economic value. The escalating troubles in the South China and East China</w:t>
      </w:r>
      <w:r w:rsidRPr="00AA01F0">
        <w:rPr>
          <w:sz w:val="12"/>
        </w:rPr>
        <w:t>¶</w:t>
      </w:r>
      <w:r w:rsidRPr="00AA01F0">
        <w:rPr>
          <w:sz w:val="16"/>
        </w:rPr>
        <w:t xml:space="preserve"> Seas arguably reduce the special importance of Taiwan and weaken the case</w:t>
      </w:r>
      <w:r w:rsidRPr="00AA01F0">
        <w:rPr>
          <w:sz w:val="12"/>
        </w:rPr>
        <w:t>¶</w:t>
      </w:r>
      <w:r w:rsidRPr="00AA01F0">
        <w:rPr>
          <w:sz w:val="16"/>
        </w:rPr>
        <w:t xml:space="preserve"> for accommodation, which I address in a later section.</w:t>
      </w:r>
      <w:r w:rsidRPr="00AA01F0">
        <w:rPr>
          <w:sz w:val="12"/>
        </w:rPr>
        <w:t>¶</w:t>
      </w:r>
      <w:r w:rsidRPr="00AA01F0">
        <w:rPr>
          <w:sz w:val="16"/>
        </w:rPr>
        <w:t xml:space="preserve"> </w:t>
      </w:r>
      <w:r w:rsidRPr="00AA01F0">
        <w:rPr>
          <w:rStyle w:val="StyleBoldUnderline"/>
        </w:rPr>
        <w:t>The most direct benefit of ending the U.S. commitment to Taiwan would be</w:t>
      </w:r>
      <w:r w:rsidRPr="00AA01F0">
        <w:rPr>
          <w:rStyle w:val="StyleBoldUnderline"/>
          <w:b w:val="0"/>
          <w:sz w:val="12"/>
          <w:u w:val="none"/>
        </w:rPr>
        <w:t>¶</w:t>
      </w:r>
      <w:r w:rsidRPr="00AA01F0">
        <w:rPr>
          <w:rStyle w:val="StyleBoldUnderline"/>
          <w:sz w:val="12"/>
        </w:rPr>
        <w:t xml:space="preserve"> </w:t>
      </w:r>
      <w:r w:rsidRPr="00AA01F0">
        <w:rPr>
          <w:rStyle w:val="StyleBoldUnderline"/>
        </w:rPr>
        <w:t>a reduction in the probability of war between the United States and China over</w:t>
      </w:r>
      <w:r w:rsidRPr="00AA01F0">
        <w:rPr>
          <w:rStyle w:val="StyleBoldUnderline"/>
          <w:b w:val="0"/>
          <w:sz w:val="12"/>
          <w:u w:val="none"/>
        </w:rPr>
        <w:t>¶</w:t>
      </w:r>
      <w:r w:rsidRPr="00AA01F0">
        <w:rPr>
          <w:rStyle w:val="StyleBoldUnderline"/>
          <w:sz w:val="12"/>
        </w:rPr>
        <w:t xml:space="preserve"> </w:t>
      </w:r>
      <w:r w:rsidRPr="00AA01F0">
        <w:rPr>
          <w:rStyle w:val="StyleBoldUnderline"/>
        </w:rPr>
        <w:t>Taiwan’s statu</w:t>
      </w:r>
      <w:r w:rsidRPr="00AA01F0">
        <w:rPr>
          <w:sz w:val="16"/>
        </w:rPr>
        <w:t>s. Current U.S. policy is designed to prevent Taiwan from declaring</w:t>
      </w:r>
      <w:r w:rsidRPr="00AA01F0">
        <w:rPr>
          <w:sz w:val="12"/>
        </w:rPr>
        <w:t>¶</w:t>
      </w:r>
      <w:r w:rsidRPr="00AA01F0">
        <w:rPr>
          <w:sz w:val="16"/>
        </w:rPr>
        <w:t xml:space="preserve"> independence and to make clear that the United States will not come to</w:t>
      </w:r>
      <w:r w:rsidRPr="00AA01F0">
        <w:rPr>
          <w:sz w:val="12"/>
        </w:rPr>
        <w:t>¶</w:t>
      </w:r>
      <w:r w:rsidRPr="00AA01F0">
        <w:rPr>
          <w:sz w:val="16"/>
        </w:rPr>
        <w:t xml:space="preserve"> Taiwan’s aid if it does. Nevertheless, </w:t>
      </w:r>
      <w:r w:rsidRPr="00A1584A">
        <w:rPr>
          <w:rStyle w:val="StyleBoldUnderline"/>
        </w:rPr>
        <w:t>the</w:t>
      </w:r>
      <w:r w:rsidRPr="00AA01F0">
        <w:rPr>
          <w:rStyle w:val="StyleBoldUnderline"/>
        </w:rPr>
        <w:t xml:space="preserve"> United States will find itself under</w:t>
      </w:r>
      <w:r w:rsidRPr="00AA01F0">
        <w:rPr>
          <w:rStyle w:val="StyleBoldUnderline"/>
          <w:b w:val="0"/>
          <w:sz w:val="12"/>
          <w:u w:val="none"/>
        </w:rPr>
        <w:t>¶</w:t>
      </w:r>
      <w:r w:rsidRPr="00AA01F0">
        <w:rPr>
          <w:rStyle w:val="StyleBoldUnderline"/>
          <w:sz w:val="12"/>
        </w:rPr>
        <w:t xml:space="preserve"> </w:t>
      </w:r>
      <w:r w:rsidRPr="00AA01F0">
        <w:rPr>
          <w:rStyle w:val="StyleBoldUnderline"/>
        </w:rPr>
        <w:t>pressure to protect Taiwan no matter what the source of a Chinese attack</w:t>
      </w:r>
      <w:r w:rsidRPr="00AA01F0">
        <w:rPr>
          <w:sz w:val="16"/>
        </w:rPr>
        <w:t>.</w:t>
      </w:r>
      <w:r w:rsidRPr="00AA01F0">
        <w:rPr>
          <w:sz w:val="12"/>
        </w:rPr>
        <w:t>¶</w:t>
      </w:r>
      <w:r w:rsidRPr="00AA01F0">
        <w:rPr>
          <w:sz w:val="16"/>
        </w:rPr>
        <w:t xml:space="preserve"> </w:t>
      </w:r>
      <w:r w:rsidRPr="00AA01F0">
        <w:rPr>
          <w:rStyle w:val="StyleBoldUnderline"/>
        </w:rPr>
        <w:t>Whether Taiwan provoked an attack might be unclear, which would increase</w:t>
      </w:r>
      <w:r w:rsidRPr="00AA01F0">
        <w:rPr>
          <w:rStyle w:val="StyleBoldUnderline"/>
          <w:b w:val="0"/>
          <w:sz w:val="12"/>
          <w:u w:val="none"/>
        </w:rPr>
        <w:t>¶</w:t>
      </w:r>
      <w:r w:rsidRPr="00AA01F0">
        <w:rPr>
          <w:rStyle w:val="StyleBoldUnderline"/>
          <w:sz w:val="12"/>
        </w:rPr>
        <w:t xml:space="preserve"> </w:t>
      </w:r>
      <w:r w:rsidRPr="00AA01F0">
        <w:rPr>
          <w:rStyle w:val="StyleBoldUnderline"/>
        </w:rPr>
        <w:t>pressure for U.S. involvement</w:t>
      </w:r>
      <w:r w:rsidRPr="00AA01F0">
        <w:rPr>
          <w:sz w:val="16"/>
        </w:rPr>
        <w:t xml:space="preserve">. Moreover, the </w:t>
      </w:r>
      <w:r w:rsidRPr="00AA01F0">
        <w:rPr>
          <w:rStyle w:val="StyleBoldUnderline"/>
        </w:rPr>
        <w:t>United States has limited control</w:t>
      </w:r>
      <w:r w:rsidRPr="00AA01F0">
        <w:rPr>
          <w:rStyle w:val="StyleBoldUnderline"/>
          <w:b w:val="0"/>
          <w:sz w:val="12"/>
          <w:u w:val="none"/>
        </w:rPr>
        <w:t>¶</w:t>
      </w:r>
      <w:r w:rsidRPr="00AA01F0">
        <w:rPr>
          <w:rStyle w:val="StyleBoldUnderline"/>
          <w:sz w:val="12"/>
        </w:rPr>
        <w:t xml:space="preserve"> </w:t>
      </w:r>
      <w:r w:rsidRPr="00AA01F0">
        <w:rPr>
          <w:rStyle w:val="StyleBoldUnderline"/>
        </w:rPr>
        <w:t>over Taiwan’s policy</w:t>
      </w:r>
      <w:r w:rsidRPr="00AA01F0">
        <w:rPr>
          <w:sz w:val="16"/>
        </w:rPr>
        <w:t xml:space="preserve">, </w:t>
      </w:r>
      <w:r w:rsidRPr="00AA01F0">
        <w:rPr>
          <w:rStyle w:val="StyleBoldUnderline"/>
        </w:rPr>
        <w:t>which puts it in the unfortunate position of being hostage</w:t>
      </w:r>
      <w:r w:rsidRPr="00AA01F0">
        <w:rPr>
          <w:rStyle w:val="StyleBoldUnderline"/>
          <w:b w:val="0"/>
          <w:sz w:val="12"/>
          <w:u w:val="none"/>
        </w:rPr>
        <w:t>¶</w:t>
      </w:r>
      <w:r w:rsidRPr="00AA01F0">
        <w:rPr>
          <w:rStyle w:val="StyleBoldUnderline"/>
          <w:sz w:val="12"/>
        </w:rPr>
        <w:t xml:space="preserve"> </w:t>
      </w:r>
      <w:r w:rsidRPr="00AA01F0">
        <w:rPr>
          <w:rStyle w:val="StyleBoldUnderline"/>
        </w:rPr>
        <w:t>to decisions made in Taipe</w:t>
      </w:r>
      <w:r w:rsidRPr="00AA01F0">
        <w:rPr>
          <w:sz w:val="16"/>
        </w:rPr>
        <w:t xml:space="preserve">i. None of the above dangers is new, but others are. </w:t>
      </w:r>
      <w:r w:rsidRPr="00AA01F0">
        <w:rPr>
          <w:rStyle w:val="StyleBoldUnderline"/>
        </w:rPr>
        <w:t>China’s improved military</w:t>
      </w:r>
      <w:r w:rsidRPr="00AA01F0">
        <w:rPr>
          <w:rStyle w:val="StyleBoldUnderline"/>
          <w:b w:val="0"/>
          <w:sz w:val="12"/>
          <w:u w:val="none"/>
        </w:rPr>
        <w:t>¶</w:t>
      </w:r>
      <w:r w:rsidRPr="00AA01F0">
        <w:rPr>
          <w:rStyle w:val="StyleBoldUnderline"/>
          <w:sz w:val="12"/>
        </w:rPr>
        <w:t xml:space="preserve"> </w:t>
      </w:r>
      <w:r w:rsidRPr="00AA01F0">
        <w:rPr>
          <w:rStyle w:val="StyleBoldUnderline"/>
        </w:rPr>
        <w:t>capabilities may increase its willingness both to start and to escalate a Taiwan</w:t>
      </w:r>
      <w:r w:rsidRPr="00AA01F0">
        <w:rPr>
          <w:rStyle w:val="StyleBoldUnderline"/>
          <w:b w:val="0"/>
          <w:sz w:val="12"/>
          <w:u w:val="none"/>
        </w:rPr>
        <w:t>¶</w:t>
      </w:r>
      <w:r w:rsidRPr="00AA01F0">
        <w:rPr>
          <w:rStyle w:val="StyleBoldUnderline"/>
          <w:sz w:val="12"/>
        </w:rPr>
        <w:t xml:space="preserve"> </w:t>
      </w:r>
      <w:r w:rsidRPr="00AA01F0">
        <w:rPr>
          <w:rStyle w:val="StyleBoldUnderline"/>
        </w:rPr>
        <w:t xml:space="preserve">crisis. </w:t>
      </w:r>
      <w:r w:rsidRPr="00AA01F0">
        <w:rPr>
          <w:sz w:val="16"/>
        </w:rPr>
        <w:t xml:space="preserve">Fifteen years ago, </w:t>
      </w:r>
      <w:r w:rsidRPr="00AA01F0">
        <w:rPr>
          <w:rStyle w:val="StyleBoldUnderline"/>
        </w:rPr>
        <w:t>China</w:t>
      </w:r>
      <w:r w:rsidRPr="00AA01F0">
        <w:rPr>
          <w:sz w:val="16"/>
        </w:rPr>
        <w:t xml:space="preserve"> had little capability to invade or blockade</w:t>
      </w:r>
      <w:r w:rsidRPr="00AA01F0">
        <w:rPr>
          <w:sz w:val="12"/>
        </w:rPr>
        <w:t>¶</w:t>
      </w:r>
      <w:r w:rsidRPr="00AA01F0">
        <w:rPr>
          <w:sz w:val="16"/>
        </w:rPr>
        <w:t xml:space="preserve"> Taiwan. Today it </w:t>
      </w:r>
      <w:r w:rsidRPr="00AA01F0">
        <w:rPr>
          <w:rStyle w:val="StyleBoldUnderline"/>
        </w:rPr>
        <w:t>can</w:t>
      </w:r>
      <w:r w:rsidRPr="00AA01F0">
        <w:rPr>
          <w:sz w:val="16"/>
        </w:rPr>
        <w:t xml:space="preserve"> begin to </w:t>
      </w:r>
      <w:r w:rsidRPr="00AA01F0">
        <w:rPr>
          <w:rStyle w:val="StyleBoldUnderline"/>
        </w:rPr>
        <w:t>imagine successfully invading Taiwan, and its</w:t>
      </w:r>
      <w:r w:rsidRPr="00AA01F0">
        <w:rPr>
          <w:rStyle w:val="StyleBoldUnderline"/>
          <w:b w:val="0"/>
          <w:sz w:val="12"/>
          <w:u w:val="none"/>
        </w:rPr>
        <w:t>¶</w:t>
      </w:r>
      <w:r w:rsidRPr="00AA01F0">
        <w:rPr>
          <w:rStyle w:val="StyleBoldUnderline"/>
          <w:sz w:val="12"/>
        </w:rPr>
        <w:t xml:space="preserve"> </w:t>
      </w:r>
      <w:r w:rsidRPr="00AA01F0">
        <w:rPr>
          <w:rStyle w:val="StyleBoldUnderline"/>
        </w:rPr>
        <w:t>capability will only increase with time</w:t>
      </w:r>
      <w:r w:rsidRPr="00AA01F0">
        <w:rPr>
          <w:sz w:val="16"/>
        </w:rPr>
        <w:t>.63 Much of the concern about China’s so-called antiaccess/area-denial (A2/AD) strategy focuses on its ability to reduce</w:t>
      </w:r>
      <w:r w:rsidRPr="00AA01F0">
        <w:rPr>
          <w:sz w:val="12"/>
        </w:rPr>
        <w:t>¶</w:t>
      </w:r>
      <w:r w:rsidRPr="00AA01F0">
        <w:rPr>
          <w:sz w:val="16"/>
        </w:rPr>
        <w:t xml:space="preserve"> the U.S. ability to come to Taiwan’s aid.64 In addition to its improved conventional</w:t>
      </w:r>
      <w:r w:rsidRPr="00AA01F0">
        <w:rPr>
          <w:sz w:val="12"/>
        </w:rPr>
        <w:t>¶</w:t>
      </w:r>
      <w:r w:rsidRPr="00AA01F0">
        <w:rPr>
          <w:sz w:val="16"/>
        </w:rPr>
        <w:t xml:space="preserve"> capabilities, </w:t>
      </w:r>
      <w:r w:rsidRPr="00AA01F0">
        <w:rPr>
          <w:rStyle w:val="StyleBoldUnderline"/>
        </w:rPr>
        <w:t>China is modernizing its nuclear forces to increase their</w:t>
      </w:r>
      <w:r w:rsidRPr="00AA01F0">
        <w:rPr>
          <w:rStyle w:val="StyleBoldUnderline"/>
          <w:b w:val="0"/>
          <w:sz w:val="12"/>
          <w:u w:val="none"/>
        </w:rPr>
        <w:t>¶</w:t>
      </w:r>
      <w:r w:rsidRPr="00AA01F0">
        <w:rPr>
          <w:rStyle w:val="StyleBoldUnderline"/>
          <w:sz w:val="12"/>
        </w:rPr>
        <w:t xml:space="preserve"> </w:t>
      </w:r>
      <w:r w:rsidRPr="00AA01F0">
        <w:rPr>
          <w:rStyle w:val="StyleBoldUnderline"/>
        </w:rPr>
        <w:t>survivability and their ability to retaliate following a large U.S. counternuclear</w:t>
      </w:r>
      <w:r w:rsidRPr="00AA01F0">
        <w:rPr>
          <w:rStyle w:val="StyleBoldUnderline"/>
          <w:b w:val="0"/>
          <w:sz w:val="12"/>
          <w:u w:val="none"/>
        </w:rPr>
        <w:t>¶</w:t>
      </w:r>
      <w:r w:rsidRPr="00AA01F0">
        <w:rPr>
          <w:rStyle w:val="StyleBoldUnderline"/>
          <w:sz w:val="12"/>
        </w:rPr>
        <w:t xml:space="preserve"> </w:t>
      </w:r>
      <w:r w:rsidRPr="00AA01F0">
        <w:rPr>
          <w:rStyle w:val="StyleBoldUnderline"/>
        </w:rPr>
        <w:t>attack</w:t>
      </w:r>
      <w:r w:rsidRPr="00AA01F0">
        <w:rPr>
          <w:sz w:val="16"/>
        </w:rPr>
        <w:t>.65 Arguably, the United States’ current ability to destroy most or</w:t>
      </w:r>
      <w:r w:rsidRPr="00AA01F0">
        <w:rPr>
          <w:sz w:val="12"/>
        </w:rPr>
        <w:t>¶</w:t>
      </w:r>
      <w:r w:rsidRPr="00AA01F0">
        <w:rPr>
          <w:sz w:val="16"/>
        </w:rPr>
        <w:t xml:space="preserve"> all of China’s nuclear force enhances its bargaining position in a severe crisis</w:t>
      </w:r>
      <w:r w:rsidRPr="00AA01F0">
        <w:rPr>
          <w:sz w:val="12"/>
        </w:rPr>
        <w:t>¶</w:t>
      </w:r>
      <w:r w:rsidRPr="00AA01F0">
        <w:rPr>
          <w:sz w:val="16"/>
        </w:rPr>
        <w:t xml:space="preserve"> or conventional war over Taiwan. Consequently, </w:t>
      </w:r>
      <w:r w:rsidRPr="00AA01F0">
        <w:rPr>
          <w:rStyle w:val="StyleBoldUnderline"/>
        </w:rPr>
        <w:t>China’s nuclear modernization</w:t>
      </w:r>
      <w:r w:rsidRPr="00AA01F0">
        <w:rPr>
          <w:rStyle w:val="StyleBoldUnderline"/>
          <w:b w:val="0"/>
          <w:sz w:val="12"/>
          <w:u w:val="none"/>
        </w:rPr>
        <w:t>¶</w:t>
      </w:r>
      <w:r w:rsidRPr="00AA01F0">
        <w:rPr>
          <w:rStyle w:val="StyleBoldUnderline"/>
          <w:sz w:val="12"/>
        </w:rPr>
        <w:t xml:space="preserve"> </w:t>
      </w:r>
      <w:r w:rsidRPr="00AA01F0">
        <w:rPr>
          <w:rStyle w:val="StyleBoldUnderline"/>
        </w:rPr>
        <w:t>may make China more willing to start a crisis, less willing to make</w:t>
      </w:r>
      <w:r w:rsidRPr="00AA01F0">
        <w:rPr>
          <w:rStyle w:val="StyleBoldUnderline"/>
          <w:b w:val="0"/>
          <w:sz w:val="12"/>
          <w:u w:val="none"/>
        </w:rPr>
        <w:t>¶</w:t>
      </w:r>
      <w:r w:rsidRPr="00AA01F0">
        <w:rPr>
          <w:rStyle w:val="StyleBoldUnderline"/>
          <w:sz w:val="12"/>
        </w:rPr>
        <w:t xml:space="preserve"> </w:t>
      </w:r>
      <w:r w:rsidRPr="00AA01F0">
        <w:rPr>
          <w:rStyle w:val="StyleBoldUnderline"/>
        </w:rPr>
        <w:t xml:space="preserve">compromises once conflict occurs, and </w:t>
      </w:r>
      <w:r w:rsidRPr="00AA01F0">
        <w:rPr>
          <w:rStyle w:val="Emphasis"/>
        </w:rPr>
        <w:t>more willing to escalate</w:t>
      </w:r>
      <w:r w:rsidRPr="00AA01F0">
        <w:rPr>
          <w:sz w:val="16"/>
        </w:rPr>
        <w:t>.</w:t>
      </w:r>
    </w:p>
    <w:p w14:paraId="7D497C6B" w14:textId="77777777" w:rsidR="00AF1A76" w:rsidRDefault="00AF1A76" w:rsidP="00AF1A76">
      <w:pPr>
        <w:rPr>
          <w:sz w:val="16"/>
        </w:rPr>
      </w:pPr>
    </w:p>
    <w:p w14:paraId="0737111B" w14:textId="77777777" w:rsidR="00AF1A76" w:rsidRDefault="00AF1A76" w:rsidP="00AF1A76">
      <w:pPr>
        <w:pStyle w:val="Heading4"/>
      </w:pPr>
      <w:r>
        <w:t>Ending the defense commitment prevents a US/China War</w:t>
      </w:r>
    </w:p>
    <w:p w14:paraId="6697F294" w14:textId="77777777" w:rsidR="00AF1A76" w:rsidRDefault="00AF1A76" w:rsidP="00AF1A76">
      <w:r w:rsidRPr="00497EE5">
        <w:t xml:space="preserve">Charles </w:t>
      </w:r>
      <w:r w:rsidRPr="008E4991">
        <w:rPr>
          <w:rStyle w:val="StyleStyleBold12pt"/>
        </w:rPr>
        <w:t>Glaser</w:t>
      </w:r>
      <w:r w:rsidRPr="00497EE5">
        <w:t xml:space="preserve">, July </w:t>
      </w:r>
      <w:r w:rsidRPr="008E4991">
        <w:rPr>
          <w:rStyle w:val="StyleStyleBold12pt"/>
        </w:rPr>
        <w:t>2015</w:t>
      </w:r>
      <w:r w:rsidRPr="00497EE5">
        <w:t xml:space="preserve">, (Glaser is a professor in the Elliott School of International Affairs at George Washington University. He is also a fellow in the Kissinger Institute at the Woodrow Wilson International Center for Scholars), Belfer Center for Science and International Affairs, “time for a U.S.-China Grand Bargain,” </w:t>
      </w:r>
      <w:hyperlink r:id="rId11" w:history="1">
        <w:r w:rsidRPr="009C17CC">
          <w:rPr>
            <w:rStyle w:val="Hyperlink"/>
          </w:rPr>
          <w:t>http://belfercenter.hks.harvard.edu/files/glaser-us-china-jul15-final.pdf</w:t>
        </w:r>
      </w:hyperlink>
      <w:r>
        <w:rPr>
          <w:rStyle w:val="Hyperlink"/>
        </w:rPr>
        <w:t>,</w:t>
      </w:r>
      <w:r w:rsidRPr="000A4665">
        <w:t xml:space="preserve"> mm</w:t>
      </w:r>
    </w:p>
    <w:p w14:paraId="6E41F353" w14:textId="77777777" w:rsidR="00AF1A76" w:rsidRDefault="00AF1A76" w:rsidP="00AF1A76"/>
    <w:p w14:paraId="7320B601" w14:textId="77777777" w:rsidR="00AF1A76" w:rsidRDefault="00AF1A76" w:rsidP="00AF1A76">
      <w:r w:rsidRPr="00497EE5">
        <w:rPr>
          <w:rStyle w:val="StyleBoldUnderline"/>
        </w:rPr>
        <w:t xml:space="preserve">China’s rise poses </w:t>
      </w:r>
      <w:r w:rsidRPr="008E4991">
        <w:rPr>
          <w:sz w:val="16"/>
        </w:rPr>
        <w:t xml:space="preserve">difficult </w:t>
      </w:r>
      <w:r w:rsidRPr="00497EE5">
        <w:rPr>
          <w:rStyle w:val="StyleBoldUnderline"/>
        </w:rPr>
        <w:t>challenges for the United</w:t>
      </w:r>
      <w:r w:rsidRPr="008E4991">
        <w:rPr>
          <w:rStyle w:val="StyleBoldUnderline"/>
          <w:b w:val="0"/>
          <w:sz w:val="12"/>
          <w:u w:val="none"/>
        </w:rPr>
        <w:t>¶</w:t>
      </w:r>
      <w:r w:rsidRPr="008E4991">
        <w:rPr>
          <w:rStyle w:val="StyleBoldUnderline"/>
          <w:sz w:val="12"/>
        </w:rPr>
        <w:t xml:space="preserve"> </w:t>
      </w:r>
      <w:r w:rsidRPr="00497EE5">
        <w:rPr>
          <w:rStyle w:val="StyleBoldUnderline"/>
        </w:rPr>
        <w:t>States. If</w:t>
      </w:r>
      <w:r w:rsidRPr="008E4991">
        <w:rPr>
          <w:sz w:val="16"/>
        </w:rPr>
        <w:t xml:space="preserve"> military </w:t>
      </w:r>
      <w:r w:rsidRPr="00497EE5">
        <w:rPr>
          <w:rStyle w:val="StyleBoldUnderline"/>
        </w:rPr>
        <w:t>competition</w:t>
      </w:r>
      <w:r w:rsidRPr="008E4991">
        <w:rPr>
          <w:sz w:val="16"/>
        </w:rPr>
        <w:t xml:space="preserve"> and political frictions</w:t>
      </w:r>
      <w:r w:rsidRPr="008E4991">
        <w:rPr>
          <w:sz w:val="12"/>
        </w:rPr>
        <w:t>¶</w:t>
      </w:r>
      <w:r w:rsidRPr="008E4991">
        <w:rPr>
          <w:sz w:val="16"/>
        </w:rPr>
        <w:t xml:space="preserve"> </w:t>
      </w:r>
      <w:r w:rsidRPr="00497EE5">
        <w:rPr>
          <w:rStyle w:val="StyleBoldUnderline"/>
        </w:rPr>
        <w:t>continue to intensify, the United States could find</w:t>
      </w:r>
      <w:r w:rsidRPr="008E4991">
        <w:rPr>
          <w:rStyle w:val="StyleBoldUnderline"/>
          <w:b w:val="0"/>
          <w:sz w:val="12"/>
          <w:u w:val="none"/>
        </w:rPr>
        <w:t>¶</w:t>
      </w:r>
      <w:r w:rsidRPr="008E4991">
        <w:rPr>
          <w:rStyle w:val="StyleBoldUnderline"/>
          <w:sz w:val="12"/>
        </w:rPr>
        <w:t xml:space="preserve"> </w:t>
      </w:r>
      <w:r w:rsidRPr="00497EE5">
        <w:rPr>
          <w:rStyle w:val="StyleBoldUnderline"/>
        </w:rPr>
        <w:t>itself engaged in a new cold war.</w:t>
      </w:r>
      <w:r w:rsidRPr="008E4991">
        <w:rPr>
          <w:sz w:val="16"/>
        </w:rPr>
        <w:t xml:space="preserve"> </w:t>
      </w:r>
      <w:r w:rsidRPr="00497EE5">
        <w:rPr>
          <w:rStyle w:val="StyleBoldUnderline"/>
        </w:rPr>
        <w:t>China</w:t>
      </w:r>
      <w:r w:rsidRPr="008E4991">
        <w:rPr>
          <w:sz w:val="16"/>
        </w:rPr>
        <w:t xml:space="preserve"> has long </w:t>
      </w:r>
      <w:r w:rsidRPr="00497EE5">
        <w:rPr>
          <w:rStyle w:val="StyleBoldUnderline"/>
        </w:rPr>
        <w:t>made</w:t>
      </w:r>
      <w:r w:rsidRPr="008E4991">
        <w:rPr>
          <w:sz w:val="12"/>
        </w:rPr>
        <w:t>¶</w:t>
      </w:r>
      <w:r w:rsidRPr="008E4991">
        <w:rPr>
          <w:sz w:val="16"/>
        </w:rPr>
        <w:t xml:space="preserve"> clear that </w:t>
      </w:r>
      <w:r w:rsidRPr="00497EE5">
        <w:rPr>
          <w:rStyle w:val="StyleBoldUnderline"/>
        </w:rPr>
        <w:t>unification with Taiwan</w:t>
      </w:r>
      <w:r w:rsidRPr="008E4991">
        <w:rPr>
          <w:sz w:val="16"/>
        </w:rPr>
        <w:t xml:space="preserve"> is </w:t>
      </w:r>
      <w:r w:rsidRPr="00497EE5">
        <w:rPr>
          <w:rStyle w:val="StyleBoldUnderline"/>
        </w:rPr>
        <w:t xml:space="preserve">a paramount </w:t>
      </w:r>
      <w:r w:rsidRPr="008E4991">
        <w:rPr>
          <w:sz w:val="16"/>
        </w:rPr>
        <w:t>political</w:t>
      </w:r>
      <w:r w:rsidRPr="008E4991">
        <w:rPr>
          <w:sz w:val="12"/>
        </w:rPr>
        <w:t>¶</w:t>
      </w:r>
      <w:r w:rsidRPr="008E4991">
        <w:rPr>
          <w:sz w:val="16"/>
        </w:rPr>
        <w:t xml:space="preserve"> and security </w:t>
      </w:r>
      <w:r w:rsidRPr="00497EE5">
        <w:rPr>
          <w:rStyle w:val="StyleBoldUnderline"/>
        </w:rPr>
        <w:t>goal</w:t>
      </w:r>
      <w:r w:rsidRPr="008E4991">
        <w:rPr>
          <w:sz w:val="16"/>
        </w:rPr>
        <w:t xml:space="preserve">. </w:t>
      </w:r>
      <w:r w:rsidRPr="00497EE5">
        <w:rPr>
          <w:rStyle w:val="StyleBoldUnderline"/>
        </w:rPr>
        <w:t>The United States is currently</w:t>
      </w:r>
      <w:r w:rsidRPr="008E4991">
        <w:rPr>
          <w:rStyle w:val="StyleBoldUnderline"/>
          <w:b w:val="0"/>
          <w:sz w:val="12"/>
          <w:u w:val="none"/>
        </w:rPr>
        <w:t>¶</w:t>
      </w:r>
      <w:r w:rsidRPr="008E4991">
        <w:rPr>
          <w:rStyle w:val="StyleBoldUnderline"/>
          <w:sz w:val="12"/>
        </w:rPr>
        <w:t xml:space="preserve"> </w:t>
      </w:r>
      <w:r w:rsidRPr="00497EE5">
        <w:rPr>
          <w:rStyle w:val="StyleBoldUnderline"/>
        </w:rPr>
        <w:t>committed to defending Taiwan</w:t>
      </w:r>
      <w:r w:rsidRPr="008E4991">
        <w:rPr>
          <w:sz w:val="16"/>
        </w:rPr>
        <w:t xml:space="preserve"> if China launches an</w:t>
      </w:r>
      <w:r w:rsidRPr="008E4991">
        <w:rPr>
          <w:sz w:val="12"/>
        </w:rPr>
        <w:t>¶</w:t>
      </w:r>
      <w:r w:rsidRPr="008E4991">
        <w:rPr>
          <w:sz w:val="16"/>
        </w:rPr>
        <w:t xml:space="preserve"> unprovoked attack. </w:t>
      </w:r>
      <w:r w:rsidRPr="00497EE5">
        <w:rPr>
          <w:rStyle w:val="StyleBoldUnderline"/>
        </w:rPr>
        <w:t>This commitment is a deep source</w:t>
      </w:r>
      <w:r w:rsidRPr="008E4991">
        <w:rPr>
          <w:sz w:val="12"/>
        </w:rPr>
        <w:t>¶</w:t>
      </w:r>
      <w:r w:rsidRPr="008E4991">
        <w:rPr>
          <w:sz w:val="16"/>
        </w:rPr>
        <w:t xml:space="preserve"> </w:t>
      </w:r>
      <w:r w:rsidRPr="00497EE5">
        <w:rPr>
          <w:rStyle w:val="StyleBoldUnderline"/>
        </w:rPr>
        <w:t>of</w:t>
      </w:r>
      <w:r w:rsidRPr="008E4991">
        <w:rPr>
          <w:sz w:val="16"/>
        </w:rPr>
        <w:t xml:space="preserve"> Chinese distrust of, and </w:t>
      </w:r>
      <w:r w:rsidRPr="00497EE5">
        <w:rPr>
          <w:rStyle w:val="StyleBoldUnderline"/>
        </w:rPr>
        <w:t>tension</w:t>
      </w:r>
      <w:r w:rsidRPr="008E4991">
        <w:rPr>
          <w:sz w:val="16"/>
        </w:rPr>
        <w:t xml:space="preserve"> </w:t>
      </w:r>
      <w:r w:rsidRPr="00497EE5">
        <w:rPr>
          <w:rStyle w:val="StyleBoldUnderline"/>
        </w:rPr>
        <w:t>with, the United</w:t>
      </w:r>
      <w:r w:rsidRPr="008E4991">
        <w:rPr>
          <w:rStyle w:val="StyleBoldUnderline"/>
          <w:b w:val="0"/>
          <w:sz w:val="12"/>
          <w:u w:val="none"/>
        </w:rPr>
        <w:t>¶</w:t>
      </w:r>
      <w:r w:rsidRPr="008E4991">
        <w:rPr>
          <w:rStyle w:val="StyleBoldUnderline"/>
          <w:sz w:val="12"/>
        </w:rPr>
        <w:t xml:space="preserve"> </w:t>
      </w:r>
      <w:r w:rsidRPr="00497EE5">
        <w:rPr>
          <w:rStyle w:val="StyleBoldUnderline"/>
        </w:rPr>
        <w:t>States.</w:t>
      </w:r>
      <w:r w:rsidRPr="008E4991">
        <w:rPr>
          <w:sz w:val="16"/>
        </w:rPr>
        <w:t xml:space="preserve"> Consequently, </w:t>
      </w:r>
      <w:r w:rsidRPr="000962F7">
        <w:rPr>
          <w:rStyle w:val="StyleBoldUnderline"/>
        </w:rPr>
        <w:t>the United States should consider</w:t>
      </w:r>
      <w:r w:rsidRPr="008E4991">
        <w:rPr>
          <w:rStyle w:val="StyleBoldUnderline"/>
          <w:b w:val="0"/>
          <w:sz w:val="12"/>
          <w:u w:val="none"/>
        </w:rPr>
        <w:t>¶</w:t>
      </w:r>
      <w:r w:rsidRPr="008E4991">
        <w:rPr>
          <w:rStyle w:val="StyleBoldUnderline"/>
          <w:sz w:val="12"/>
        </w:rPr>
        <w:t xml:space="preserve"> </w:t>
      </w:r>
      <w:r w:rsidRPr="000962F7">
        <w:rPr>
          <w:rStyle w:val="StyleBoldUnderline"/>
        </w:rPr>
        <w:t>ending this commitment</w:t>
      </w:r>
      <w:r w:rsidRPr="008E4991">
        <w:rPr>
          <w:sz w:val="16"/>
        </w:rPr>
        <w:t>. Doing so would have</w:t>
      </w:r>
      <w:r w:rsidRPr="008E4991">
        <w:rPr>
          <w:sz w:val="12"/>
        </w:rPr>
        <w:t>¶</w:t>
      </w:r>
      <w:r w:rsidRPr="008E4991">
        <w:rPr>
          <w:sz w:val="16"/>
        </w:rPr>
        <w:t xml:space="preserve"> both benefits and costs.</w:t>
      </w:r>
      <w:r w:rsidRPr="008E4991">
        <w:rPr>
          <w:sz w:val="12"/>
        </w:rPr>
        <w:t>¶</w:t>
      </w:r>
      <w:r w:rsidRPr="008E4991">
        <w:rPr>
          <w:sz w:val="16"/>
        </w:rPr>
        <w:t xml:space="preserve"> </w:t>
      </w:r>
      <w:r w:rsidRPr="008E4991">
        <w:rPr>
          <w:rStyle w:val="StyleBoldUnderline"/>
        </w:rPr>
        <w:t>Eliminating the U.S. commitment to Taiwan</w:t>
      </w:r>
      <w:r w:rsidRPr="008E4991">
        <w:rPr>
          <w:rStyle w:val="StyleBoldUnderline"/>
          <w:b w:val="0"/>
          <w:sz w:val="12"/>
          <w:u w:val="none"/>
        </w:rPr>
        <w:t>¶</w:t>
      </w:r>
      <w:r w:rsidRPr="008E4991">
        <w:rPr>
          <w:rStyle w:val="StyleBoldUnderline"/>
          <w:sz w:val="12"/>
        </w:rPr>
        <w:t xml:space="preserve"> </w:t>
      </w:r>
      <w:r w:rsidRPr="008E4991">
        <w:rPr>
          <w:sz w:val="16"/>
        </w:rPr>
        <w:t xml:space="preserve">would have three main benefits. First, it </w:t>
      </w:r>
      <w:r w:rsidRPr="008E4991">
        <w:rPr>
          <w:rStyle w:val="StyleBoldUnderline"/>
        </w:rPr>
        <w:t>would reduce</w:t>
      </w:r>
      <w:r w:rsidRPr="008E4991">
        <w:rPr>
          <w:rStyle w:val="StyleBoldUnderline"/>
          <w:b w:val="0"/>
          <w:sz w:val="12"/>
          <w:u w:val="none"/>
        </w:rPr>
        <w:t>¶</w:t>
      </w:r>
      <w:r w:rsidRPr="008E4991">
        <w:rPr>
          <w:rStyle w:val="StyleBoldUnderline"/>
          <w:sz w:val="12"/>
        </w:rPr>
        <w:t xml:space="preserve"> </w:t>
      </w:r>
      <w:r w:rsidRPr="008E4991">
        <w:rPr>
          <w:rStyle w:val="StyleBoldUnderline"/>
        </w:rPr>
        <w:t>the probability of war between the United States</w:t>
      </w:r>
      <w:r w:rsidRPr="008E4991">
        <w:rPr>
          <w:rStyle w:val="StyleBoldUnderline"/>
          <w:b w:val="0"/>
          <w:sz w:val="12"/>
          <w:u w:val="none"/>
        </w:rPr>
        <w:t>¶</w:t>
      </w:r>
      <w:r w:rsidRPr="008E4991">
        <w:rPr>
          <w:rStyle w:val="StyleBoldUnderline"/>
          <w:sz w:val="12"/>
        </w:rPr>
        <w:t xml:space="preserve"> </w:t>
      </w:r>
      <w:r w:rsidRPr="008E4991">
        <w:rPr>
          <w:rStyle w:val="StyleBoldUnderline"/>
        </w:rPr>
        <w:t xml:space="preserve">and China </w:t>
      </w:r>
      <w:r w:rsidRPr="008E4991">
        <w:rPr>
          <w:sz w:val="16"/>
        </w:rPr>
        <w:t xml:space="preserve">over Taiwan. </w:t>
      </w:r>
      <w:r w:rsidRPr="008E4991">
        <w:rPr>
          <w:rStyle w:val="StyleBoldUnderline"/>
        </w:rPr>
        <w:t>China’s improved military</w:t>
      </w:r>
      <w:r w:rsidRPr="008E4991">
        <w:rPr>
          <w:rStyle w:val="StyleBoldUnderline"/>
          <w:b w:val="0"/>
          <w:sz w:val="12"/>
          <w:u w:val="none"/>
        </w:rPr>
        <w:t>¶</w:t>
      </w:r>
      <w:r w:rsidRPr="008E4991">
        <w:rPr>
          <w:rStyle w:val="StyleBoldUnderline"/>
          <w:sz w:val="12"/>
        </w:rPr>
        <w:t xml:space="preserve"> </w:t>
      </w:r>
      <w:r w:rsidRPr="008E4991">
        <w:rPr>
          <w:rStyle w:val="StyleBoldUnderline"/>
        </w:rPr>
        <w:t>capabilities</w:t>
      </w:r>
      <w:r w:rsidRPr="008E4991">
        <w:rPr>
          <w:sz w:val="16"/>
        </w:rPr>
        <w:t xml:space="preserve"> are reducing the United States’ ability to</w:t>
      </w:r>
      <w:r w:rsidRPr="008E4991">
        <w:rPr>
          <w:sz w:val="12"/>
        </w:rPr>
        <w:t>¶</w:t>
      </w:r>
      <w:r w:rsidRPr="008E4991">
        <w:rPr>
          <w:sz w:val="16"/>
        </w:rPr>
        <w:t xml:space="preserve"> come to Taiwan’s aid in the event of a challenge from</w:t>
      </w:r>
      <w:r w:rsidRPr="008E4991">
        <w:rPr>
          <w:sz w:val="12"/>
        </w:rPr>
        <w:t>¶</w:t>
      </w:r>
      <w:r w:rsidRPr="008E4991">
        <w:rPr>
          <w:sz w:val="16"/>
        </w:rPr>
        <w:t xml:space="preserve"> Beijing. These capabilities, </w:t>
      </w:r>
      <w:r w:rsidRPr="008E4991">
        <w:rPr>
          <w:rStyle w:val="StyleBoldUnderline"/>
        </w:rPr>
        <w:t>combined with China’s</w:t>
      </w:r>
      <w:r w:rsidRPr="008E4991">
        <w:rPr>
          <w:rStyle w:val="StyleBoldUnderline"/>
          <w:b w:val="0"/>
          <w:sz w:val="12"/>
          <w:u w:val="none"/>
        </w:rPr>
        <w:t>¶</w:t>
      </w:r>
      <w:r w:rsidRPr="008E4991">
        <w:rPr>
          <w:rStyle w:val="StyleBoldUnderline"/>
          <w:sz w:val="12"/>
        </w:rPr>
        <w:t xml:space="preserve"> </w:t>
      </w:r>
      <w:r w:rsidRPr="008E4991">
        <w:rPr>
          <w:rStyle w:val="StyleBoldUnderline"/>
        </w:rPr>
        <w:t>expectation of growing regional influence, may lead</w:t>
      </w:r>
      <w:r w:rsidRPr="008E4991">
        <w:rPr>
          <w:rStyle w:val="StyleBoldUnderline"/>
          <w:b w:val="0"/>
          <w:sz w:val="12"/>
          <w:u w:val="none"/>
        </w:rPr>
        <w:t>¶</w:t>
      </w:r>
      <w:r w:rsidRPr="008E4991">
        <w:rPr>
          <w:rStyle w:val="StyleBoldUnderline"/>
          <w:sz w:val="12"/>
        </w:rPr>
        <w:t xml:space="preserve"> </w:t>
      </w:r>
      <w:r w:rsidRPr="008E4991">
        <w:rPr>
          <w:rStyle w:val="StyleBoldUnderline"/>
        </w:rPr>
        <w:t>China to decide to seek reunification with Taiwan</w:t>
      </w:r>
      <w:r w:rsidRPr="008E4991">
        <w:rPr>
          <w:rStyle w:val="StyleBoldUnderline"/>
          <w:b w:val="0"/>
          <w:sz w:val="12"/>
          <w:u w:val="none"/>
        </w:rPr>
        <w:t>¶</w:t>
      </w:r>
      <w:r w:rsidRPr="008E4991">
        <w:rPr>
          <w:rStyle w:val="StyleBoldUnderline"/>
          <w:sz w:val="12"/>
        </w:rPr>
        <w:t xml:space="preserve"> </w:t>
      </w:r>
      <w:r w:rsidRPr="008E4991">
        <w:rPr>
          <w:rStyle w:val="StyleBoldUnderline"/>
        </w:rPr>
        <w:t>through military means</w:t>
      </w:r>
      <w:r w:rsidRPr="008E4991">
        <w:rPr>
          <w:sz w:val="16"/>
        </w:rPr>
        <w:t xml:space="preserve">. Second, </w:t>
      </w:r>
      <w:r w:rsidRPr="008E4991">
        <w:rPr>
          <w:rStyle w:val="StyleBoldUnderline"/>
        </w:rPr>
        <w:t>U.S. support for</w:t>
      </w:r>
      <w:r w:rsidRPr="008E4991">
        <w:rPr>
          <w:rStyle w:val="StyleBoldUnderline"/>
          <w:b w:val="0"/>
          <w:sz w:val="12"/>
          <w:u w:val="none"/>
        </w:rPr>
        <w:t>¶</w:t>
      </w:r>
      <w:r w:rsidRPr="008E4991">
        <w:rPr>
          <w:rStyle w:val="StyleBoldUnderline"/>
          <w:sz w:val="12"/>
        </w:rPr>
        <w:t xml:space="preserve"> </w:t>
      </w:r>
      <w:r w:rsidRPr="008E4991">
        <w:rPr>
          <w:rStyle w:val="StyleBoldUnderline"/>
        </w:rPr>
        <w:t>Taiwan may be the most important policy-driven</w:t>
      </w:r>
      <w:r w:rsidRPr="008E4991">
        <w:rPr>
          <w:rStyle w:val="StyleBoldUnderline"/>
          <w:b w:val="0"/>
          <w:sz w:val="12"/>
          <w:u w:val="none"/>
        </w:rPr>
        <w:t>¶</w:t>
      </w:r>
      <w:r w:rsidRPr="008E4991">
        <w:rPr>
          <w:rStyle w:val="StyleBoldUnderline"/>
          <w:sz w:val="12"/>
        </w:rPr>
        <w:t xml:space="preserve"> </w:t>
      </w:r>
      <w:r w:rsidRPr="008E4991">
        <w:rPr>
          <w:rStyle w:val="StyleBoldUnderline"/>
        </w:rPr>
        <w:t>source of China’s suspicions about U.S. motives and</w:t>
      </w:r>
      <w:r w:rsidRPr="008E4991">
        <w:rPr>
          <w:rStyle w:val="StyleBoldUnderline"/>
          <w:b w:val="0"/>
          <w:sz w:val="12"/>
          <w:u w:val="none"/>
        </w:rPr>
        <w:t>¶</w:t>
      </w:r>
      <w:r w:rsidRPr="008E4991">
        <w:rPr>
          <w:rStyle w:val="StyleBoldUnderline"/>
          <w:sz w:val="12"/>
        </w:rPr>
        <w:t xml:space="preserve"> </w:t>
      </w:r>
      <w:r w:rsidRPr="008E4991">
        <w:rPr>
          <w:rStyle w:val="StyleBoldUnderline"/>
        </w:rPr>
        <w:t xml:space="preserve">intentions in East Asia. </w:t>
      </w:r>
      <w:r w:rsidRPr="008E4991">
        <w:rPr>
          <w:sz w:val="16"/>
        </w:rPr>
        <w:t xml:space="preserve">Consequently, </w:t>
      </w:r>
      <w:r w:rsidRPr="008E4991">
        <w:rPr>
          <w:rStyle w:val="StyleBoldUnderline"/>
        </w:rPr>
        <w:t>ending the U.S.</w:t>
      </w:r>
      <w:r w:rsidRPr="008E4991">
        <w:rPr>
          <w:rStyle w:val="StyleBoldUnderline"/>
          <w:b w:val="0"/>
          <w:sz w:val="12"/>
          <w:u w:val="none"/>
        </w:rPr>
        <w:t>¶</w:t>
      </w:r>
      <w:r w:rsidRPr="008E4991">
        <w:rPr>
          <w:rStyle w:val="StyleBoldUnderline"/>
          <w:sz w:val="12"/>
        </w:rPr>
        <w:t xml:space="preserve"> </w:t>
      </w:r>
      <w:r w:rsidRPr="008E4991">
        <w:rPr>
          <w:rStyle w:val="StyleBoldUnderline"/>
        </w:rPr>
        <w:t xml:space="preserve">commitment </w:t>
      </w:r>
      <w:r w:rsidRPr="008E4991">
        <w:rPr>
          <w:sz w:val="16"/>
        </w:rPr>
        <w:t xml:space="preserve">to Taiwan </w:t>
      </w:r>
      <w:r w:rsidRPr="008E4991">
        <w:rPr>
          <w:rStyle w:val="StyleBoldUnderline"/>
        </w:rPr>
        <w:t>has the potential to dramatically</w:t>
      </w:r>
      <w:r w:rsidRPr="008E4991">
        <w:rPr>
          <w:rStyle w:val="StyleBoldUnderline"/>
          <w:b w:val="0"/>
          <w:sz w:val="12"/>
          <w:u w:val="none"/>
        </w:rPr>
        <w:t>¶</w:t>
      </w:r>
      <w:r w:rsidRPr="008E4991">
        <w:rPr>
          <w:rStyle w:val="StyleBoldUnderline"/>
          <w:sz w:val="12"/>
        </w:rPr>
        <w:t xml:space="preserve"> </w:t>
      </w:r>
      <w:r w:rsidRPr="008E4991">
        <w:rPr>
          <w:rStyle w:val="StyleBoldUnderline"/>
        </w:rPr>
        <w:t>improve U.S.-China relations</w:t>
      </w:r>
      <w:r w:rsidRPr="008E4991">
        <w:rPr>
          <w:sz w:val="16"/>
        </w:rPr>
        <w:t xml:space="preserve">. Third, </w:t>
      </w:r>
      <w:r w:rsidRPr="008E4991">
        <w:rPr>
          <w:rStyle w:val="StyleBoldUnderline"/>
        </w:rPr>
        <w:t>terminating</w:t>
      </w:r>
      <w:r w:rsidRPr="008E4991">
        <w:rPr>
          <w:rStyle w:val="StyleBoldUnderline"/>
          <w:b w:val="0"/>
          <w:sz w:val="12"/>
          <w:u w:val="none"/>
        </w:rPr>
        <w:t>¶</w:t>
      </w:r>
      <w:r w:rsidRPr="008E4991">
        <w:rPr>
          <w:rStyle w:val="StyleBoldUnderline"/>
          <w:sz w:val="12"/>
        </w:rPr>
        <w:t xml:space="preserve"> </w:t>
      </w:r>
      <w:r w:rsidRPr="008E4991">
        <w:rPr>
          <w:rStyle w:val="StyleBoldUnderline"/>
        </w:rPr>
        <w:t>this commitment could also greatly moderate the</w:t>
      </w:r>
      <w:r w:rsidRPr="008E4991">
        <w:rPr>
          <w:rStyle w:val="StyleBoldUnderline"/>
          <w:b w:val="0"/>
          <w:sz w:val="12"/>
          <w:u w:val="none"/>
        </w:rPr>
        <w:t>¶</w:t>
      </w:r>
      <w:r w:rsidRPr="008E4991">
        <w:rPr>
          <w:rStyle w:val="StyleBoldUnderline"/>
          <w:sz w:val="12"/>
        </w:rPr>
        <w:t xml:space="preserve"> </w:t>
      </w:r>
      <w:r w:rsidRPr="008E4991">
        <w:rPr>
          <w:rStyle w:val="StyleBoldUnderline"/>
        </w:rPr>
        <w:t>intensifying military competition between the United</w:t>
      </w:r>
      <w:r w:rsidRPr="008E4991">
        <w:rPr>
          <w:rStyle w:val="StyleBoldUnderline"/>
          <w:b w:val="0"/>
          <w:sz w:val="12"/>
          <w:u w:val="none"/>
        </w:rPr>
        <w:t>¶</w:t>
      </w:r>
      <w:r w:rsidRPr="008E4991">
        <w:rPr>
          <w:rStyle w:val="StyleBoldUnderline"/>
          <w:sz w:val="12"/>
        </w:rPr>
        <w:t xml:space="preserve"> </w:t>
      </w:r>
      <w:r w:rsidRPr="008E4991">
        <w:rPr>
          <w:rStyle w:val="StyleBoldUnderline"/>
        </w:rPr>
        <w:t>States and China</w:t>
      </w:r>
      <w:r w:rsidRPr="008E4991">
        <w:rPr>
          <w:sz w:val="16"/>
        </w:rPr>
        <w:t>. Much of China’s military modernization,</w:t>
      </w:r>
      <w:r w:rsidRPr="008E4991">
        <w:rPr>
          <w:sz w:val="12"/>
        </w:rPr>
        <w:t>¶</w:t>
      </w:r>
      <w:r w:rsidRPr="008E4991">
        <w:rPr>
          <w:sz w:val="16"/>
        </w:rPr>
        <w:t xml:space="preserve"> including its growing capability to control</w:t>
      </w:r>
      <w:r w:rsidRPr="008E4991">
        <w:rPr>
          <w:sz w:val="12"/>
        </w:rPr>
        <w:t>¶</w:t>
      </w:r>
      <w:r w:rsidRPr="008E4991">
        <w:rPr>
          <w:sz w:val="16"/>
        </w:rPr>
        <w:t xml:space="preserve"> the sea lines of communication (SLOCs) in the South</w:t>
      </w:r>
      <w:r w:rsidRPr="008E4991">
        <w:rPr>
          <w:sz w:val="12"/>
        </w:rPr>
        <w:t>¶</w:t>
      </w:r>
      <w:r w:rsidRPr="008E4991">
        <w:rPr>
          <w:sz w:val="16"/>
        </w:rPr>
        <w:t xml:space="preserve"> China and East China Seas, is dedicated to defending</w:t>
      </w:r>
      <w:r w:rsidRPr="008E4991">
        <w:rPr>
          <w:sz w:val="12"/>
        </w:rPr>
        <w:t>¶</w:t>
      </w:r>
      <w:r w:rsidRPr="008E4991">
        <w:rPr>
          <w:sz w:val="16"/>
        </w:rPr>
        <w:t xml:space="preserve"> Taiwan. The United States has devised a concept,</w:t>
      </w:r>
      <w:r w:rsidRPr="008E4991">
        <w:rPr>
          <w:sz w:val="12"/>
        </w:rPr>
        <w:t>¶</w:t>
      </w:r>
      <w:r w:rsidRPr="008E4991">
        <w:rPr>
          <w:sz w:val="16"/>
        </w:rPr>
        <w:t xml:space="preserve"> widely known as AirSea Battle, to counter China’s</w:t>
      </w:r>
      <w:r w:rsidRPr="008E4991">
        <w:rPr>
          <w:sz w:val="12"/>
        </w:rPr>
        <w:t>¶</w:t>
      </w:r>
      <w:r w:rsidRPr="008E4991">
        <w:rPr>
          <w:sz w:val="16"/>
        </w:rPr>
        <w:t xml:space="preserve"> increasing capabilities and maintain dominance of</w:t>
      </w:r>
      <w:r w:rsidRPr="008E4991">
        <w:rPr>
          <w:sz w:val="12"/>
        </w:rPr>
        <w:t>¶</w:t>
      </w:r>
      <w:r w:rsidRPr="008E4991">
        <w:rPr>
          <w:sz w:val="16"/>
        </w:rPr>
        <w:t xml:space="preserve"> these SLOCs. </w:t>
      </w:r>
      <w:r w:rsidRPr="008E4991">
        <w:rPr>
          <w:rStyle w:val="StyleBoldUnderline"/>
        </w:rPr>
        <w:t>Ending the U.S. commitment to Taiwan would eliminate the scenario most likely to draw the</w:t>
      </w:r>
      <w:r w:rsidRPr="008E4991">
        <w:rPr>
          <w:rStyle w:val="StyleBoldUnderline"/>
          <w:b w:val="0"/>
          <w:sz w:val="12"/>
          <w:u w:val="none"/>
        </w:rPr>
        <w:t>¶</w:t>
      </w:r>
      <w:r w:rsidRPr="008E4991">
        <w:rPr>
          <w:rStyle w:val="StyleBoldUnderline"/>
          <w:sz w:val="12"/>
        </w:rPr>
        <w:t xml:space="preserve"> </w:t>
      </w:r>
      <w:r w:rsidRPr="008E4991">
        <w:rPr>
          <w:rStyle w:val="StyleBoldUnderline"/>
        </w:rPr>
        <w:t>United States into a large war with China, thus reducing</w:t>
      </w:r>
      <w:r w:rsidRPr="008E4991">
        <w:rPr>
          <w:rStyle w:val="StyleBoldUnderline"/>
          <w:b w:val="0"/>
          <w:sz w:val="12"/>
          <w:u w:val="none"/>
        </w:rPr>
        <w:t>¶</w:t>
      </w:r>
      <w:r w:rsidRPr="008E4991">
        <w:rPr>
          <w:rStyle w:val="StyleBoldUnderline"/>
          <w:sz w:val="12"/>
        </w:rPr>
        <w:t xml:space="preserve"> </w:t>
      </w:r>
      <w:r w:rsidRPr="008E4991">
        <w:rPr>
          <w:rStyle w:val="StyleBoldUnderline"/>
        </w:rPr>
        <w:t>the importance that China places on controlling</w:t>
      </w:r>
      <w:r w:rsidRPr="008E4991">
        <w:rPr>
          <w:rStyle w:val="StyleBoldUnderline"/>
          <w:b w:val="0"/>
          <w:sz w:val="12"/>
          <w:u w:val="none"/>
        </w:rPr>
        <w:t>¶</w:t>
      </w:r>
      <w:r w:rsidRPr="008E4991">
        <w:rPr>
          <w:rStyle w:val="StyleBoldUnderline"/>
          <w:sz w:val="12"/>
        </w:rPr>
        <w:t xml:space="preserve"> </w:t>
      </w:r>
      <w:r w:rsidRPr="008E4991">
        <w:rPr>
          <w:rStyle w:val="StyleBoldUnderline"/>
        </w:rPr>
        <w:t>these SLOCs and helping to significantly moderate</w:t>
      </w:r>
      <w:r w:rsidRPr="008E4991">
        <w:rPr>
          <w:rStyle w:val="StyleBoldUnderline"/>
          <w:b w:val="0"/>
          <w:sz w:val="12"/>
          <w:u w:val="none"/>
        </w:rPr>
        <w:t>¶</w:t>
      </w:r>
      <w:r w:rsidRPr="008E4991">
        <w:rPr>
          <w:rStyle w:val="StyleBoldUnderline"/>
          <w:sz w:val="12"/>
        </w:rPr>
        <w:t xml:space="preserve"> </w:t>
      </w:r>
      <w:r w:rsidRPr="008E4991">
        <w:rPr>
          <w:rStyle w:val="StyleBoldUnderline"/>
        </w:rPr>
        <w:t>U.S.-China competition</w:t>
      </w:r>
      <w:r w:rsidRPr="008E4991">
        <w:rPr>
          <w:sz w:val="16"/>
        </w:rPr>
        <w:t>.</w:t>
      </w:r>
      <w:r>
        <w:t xml:space="preserve"> </w:t>
      </w:r>
    </w:p>
    <w:p w14:paraId="48F33222" w14:textId="77777777" w:rsidR="00AF1A76" w:rsidRDefault="00AF1A76" w:rsidP="00AF1A76">
      <w:pPr>
        <w:rPr>
          <w:sz w:val="16"/>
        </w:rPr>
      </w:pPr>
    </w:p>
    <w:p w14:paraId="34D7203D" w14:textId="77777777" w:rsidR="00AF1A76" w:rsidRDefault="00AF1A76" w:rsidP="00AF1A76">
      <w:pPr>
        <w:rPr>
          <w:sz w:val="16"/>
        </w:rPr>
      </w:pPr>
    </w:p>
    <w:p w14:paraId="3BFC8E7D" w14:textId="77777777" w:rsidR="00AF1A76" w:rsidRDefault="00AF1A76" w:rsidP="00AF1A76">
      <w:pPr>
        <w:pStyle w:val="Heading3"/>
      </w:pPr>
      <w:r>
        <w:t>Taiwan – AT SQ Sustainable – War Impact</w:t>
      </w:r>
    </w:p>
    <w:p w14:paraId="62F33271" w14:textId="77777777" w:rsidR="00AF1A76" w:rsidRDefault="00AF1A76" w:rsidP="00AF1A76">
      <w:pPr>
        <w:pStyle w:val="Heading4"/>
      </w:pPr>
      <w:r>
        <w:t>China will inevitably try to seize Taiwan – causes nuclear war</w:t>
      </w:r>
    </w:p>
    <w:p w14:paraId="26E2FB82" w14:textId="77777777" w:rsidR="00AF1A76" w:rsidRDefault="00AF1A76" w:rsidP="00AF1A76">
      <w:r w:rsidRPr="00066E43">
        <w:t xml:space="preserve">Hugh </w:t>
      </w:r>
      <w:r w:rsidRPr="00066E43">
        <w:rPr>
          <w:rStyle w:val="StyleStyleBold12pt"/>
        </w:rPr>
        <w:t>White</w:t>
      </w:r>
      <w:r w:rsidRPr="00066E43">
        <w:t>, 4/15/</w:t>
      </w:r>
      <w:r w:rsidRPr="00066E43">
        <w:rPr>
          <w:rStyle w:val="StyleStyleBold12pt"/>
        </w:rPr>
        <w:t>15</w:t>
      </w:r>
      <w:r w:rsidRPr="00066E43">
        <w:t>, Strait Times, (Professor of strategic studies at the Australian National University in Canberra), “The harsh reality that taiwan faces,” http://www.straitstimes.com/opinion/the-harsh-reality-that-taiwan-faces, mm</w:t>
      </w:r>
    </w:p>
    <w:p w14:paraId="6CD777A0" w14:textId="77777777" w:rsidR="00AF1A76" w:rsidRPr="00066E43" w:rsidRDefault="00AF1A76" w:rsidP="00AF1A76"/>
    <w:p w14:paraId="21152751" w14:textId="77777777" w:rsidR="00AF1A76" w:rsidRDefault="00AF1A76" w:rsidP="00AF1A76">
      <w:pPr>
        <w:rPr>
          <w:sz w:val="14"/>
        </w:rPr>
      </w:pPr>
      <w:r w:rsidRPr="00066E43">
        <w:rPr>
          <w:rStyle w:val="StyleBoldUnderline"/>
        </w:rPr>
        <w:t>China's new leadership</w:t>
      </w:r>
      <w:r w:rsidRPr="00066E43">
        <w:rPr>
          <w:sz w:val="14"/>
        </w:rPr>
        <w:t xml:space="preserve"> under President Xi Jinping </w:t>
      </w:r>
      <w:r w:rsidRPr="00066E43">
        <w:rPr>
          <w:rStyle w:val="StyleBoldUnderline"/>
        </w:rPr>
        <w:t>seems increasingly impatient to resolve</w:t>
      </w:r>
      <w:r w:rsidRPr="00066E43">
        <w:rPr>
          <w:sz w:val="14"/>
        </w:rPr>
        <w:t xml:space="preserve"> </w:t>
      </w:r>
      <w:r w:rsidRPr="00066E43">
        <w:rPr>
          <w:rStyle w:val="StyleBoldUnderline"/>
        </w:rPr>
        <w:t>what it sees as the last vestige of China's</w:t>
      </w:r>
      <w:r w:rsidRPr="00066E43">
        <w:rPr>
          <w:sz w:val="14"/>
        </w:rPr>
        <w:t xml:space="preserve"> centuries of </w:t>
      </w:r>
      <w:r w:rsidRPr="00066E43">
        <w:rPr>
          <w:rStyle w:val="StyleBoldUnderline"/>
        </w:rPr>
        <w:t>humiliation</w:t>
      </w:r>
      <w:r w:rsidRPr="00066E43">
        <w:rPr>
          <w:sz w:val="14"/>
        </w:rPr>
        <w:t xml:space="preserve"> and increasingly confident of its growing power to act with impunity. Already </w:t>
      </w:r>
      <w:r w:rsidRPr="00066E43">
        <w:rPr>
          <w:rStyle w:val="StyleBoldUnderline"/>
        </w:rPr>
        <w:t>there are signs that its stance on Taiwan is hardening.</w:t>
      </w:r>
      <w:r w:rsidRPr="00066E43">
        <w:rPr>
          <w:sz w:val="12"/>
        </w:rPr>
        <w:t>¶</w:t>
      </w:r>
      <w:r w:rsidRPr="00066E43">
        <w:rPr>
          <w:sz w:val="14"/>
        </w:rPr>
        <w:t xml:space="preserve"> </w:t>
      </w:r>
      <w:r w:rsidRPr="00066E43">
        <w:rPr>
          <w:rStyle w:val="StyleBoldUnderline"/>
        </w:rPr>
        <w:t>That</w:t>
      </w:r>
      <w:r w:rsidRPr="00066E43">
        <w:rPr>
          <w:sz w:val="14"/>
        </w:rPr>
        <w:t xml:space="preserve">, in turn, </w:t>
      </w:r>
      <w:r w:rsidRPr="00066E43">
        <w:rPr>
          <w:rStyle w:val="StyleBoldUnderline"/>
        </w:rPr>
        <w:t xml:space="preserve">poses a huge potential problem </w:t>
      </w:r>
      <w:r w:rsidRPr="00066E43">
        <w:rPr>
          <w:sz w:val="14"/>
        </w:rPr>
        <w:t xml:space="preserve">to the rest of the region and especially to Washington. </w:t>
      </w:r>
      <w:r w:rsidRPr="00066E43">
        <w:rPr>
          <w:rStyle w:val="StyleBoldUnderline"/>
        </w:rPr>
        <w:t>The US has</w:t>
      </w:r>
      <w:r w:rsidRPr="00066E43">
        <w:rPr>
          <w:sz w:val="14"/>
        </w:rPr>
        <w:t xml:space="preserve"> always </w:t>
      </w:r>
      <w:r w:rsidRPr="00066E43">
        <w:rPr>
          <w:rStyle w:val="StyleBoldUnderline"/>
        </w:rPr>
        <w:t>declared its commitment to support Taiwan if China tries to compel reunificatio</w:t>
      </w:r>
      <w:r w:rsidRPr="00066E43">
        <w:rPr>
          <w:sz w:val="14"/>
        </w:rPr>
        <w:t>n. The credibility of this commitment has now grown even more important because it is seen as a crucial test of America's ability to preserve the old US-led order in Asia in the face of China's relentless push for a bigger role.</w:t>
      </w:r>
      <w:r w:rsidRPr="00066E43">
        <w:rPr>
          <w:sz w:val="12"/>
        </w:rPr>
        <w:t>¶</w:t>
      </w:r>
      <w:r w:rsidRPr="00066E43">
        <w:rPr>
          <w:sz w:val="14"/>
        </w:rPr>
        <w:t xml:space="preserve"> But the stark reality is that these days, </w:t>
      </w:r>
      <w:r w:rsidRPr="00066E43">
        <w:rPr>
          <w:rStyle w:val="StyleBoldUnderline"/>
        </w:rPr>
        <w:t>there is not much the US can</w:t>
      </w:r>
      <w:r w:rsidRPr="00066E43">
        <w:rPr>
          <w:sz w:val="14"/>
        </w:rPr>
        <w:t xml:space="preserve"> realistically </w:t>
      </w:r>
      <w:r w:rsidRPr="00066E43">
        <w:rPr>
          <w:rStyle w:val="StyleBoldUnderline"/>
        </w:rPr>
        <w:t xml:space="preserve">do to help Taipei </w:t>
      </w:r>
      <w:r w:rsidRPr="00066E43">
        <w:rPr>
          <w:sz w:val="14"/>
        </w:rPr>
        <w:t>stand up to serious pressure from Beijing.</w:t>
      </w:r>
      <w:r w:rsidRPr="00066E43">
        <w:rPr>
          <w:sz w:val="12"/>
        </w:rPr>
        <w:t>¶</w:t>
      </w:r>
      <w:r w:rsidRPr="00066E43">
        <w:rPr>
          <w:sz w:val="14"/>
        </w:rPr>
        <w:t xml:space="preserve"> </w:t>
      </w:r>
      <w:r w:rsidRPr="00066E43">
        <w:rPr>
          <w:rStyle w:val="StyleBoldUnderline"/>
        </w:rPr>
        <w:t>Back in 1996</w:t>
      </w:r>
      <w:r w:rsidRPr="00066E43">
        <w:rPr>
          <w:sz w:val="14"/>
        </w:rPr>
        <w:t xml:space="preserve"> when they last went toe-to-toe over Taiwan, </w:t>
      </w:r>
      <w:r w:rsidRPr="00066E43">
        <w:rPr>
          <w:rStyle w:val="StyleBoldUnderline"/>
        </w:rPr>
        <w:t>the US could</w:t>
      </w:r>
      <w:r w:rsidRPr="00066E43">
        <w:rPr>
          <w:sz w:val="14"/>
        </w:rPr>
        <w:t xml:space="preserve"> simply send a couple of </w:t>
      </w:r>
      <w:r w:rsidRPr="00066E43">
        <w:rPr>
          <w:rStyle w:val="StyleBoldUnderline"/>
        </w:rPr>
        <w:t>aircraft carriers into the area to force China to back off. Today the balance of power is vastly different: China can sink the carriers, and their economies are so intertwined that trade sanctions o</w:t>
      </w:r>
      <w:r w:rsidRPr="00066E43">
        <w:rPr>
          <w:sz w:val="14"/>
        </w:rPr>
        <w:t xml:space="preserve">f the kind the US used against Russia recently </w:t>
      </w:r>
      <w:r w:rsidRPr="00066E43">
        <w:rPr>
          <w:rStyle w:val="StyleBoldUnderline"/>
        </w:rPr>
        <w:t>are</w:t>
      </w:r>
      <w:r w:rsidRPr="00066E43">
        <w:rPr>
          <w:sz w:val="14"/>
        </w:rPr>
        <w:t xml:space="preserve"> simply </w:t>
      </w:r>
      <w:r w:rsidRPr="00066E43">
        <w:rPr>
          <w:rStyle w:val="StyleBoldUnderline"/>
        </w:rPr>
        <w:t>unthinkable</w:t>
      </w:r>
      <w:r w:rsidRPr="00066E43">
        <w:rPr>
          <w:sz w:val="14"/>
        </w:rPr>
        <w:t>.</w:t>
      </w:r>
      <w:r w:rsidRPr="00066E43">
        <w:rPr>
          <w:sz w:val="12"/>
        </w:rPr>
        <w:t>¶</w:t>
      </w:r>
      <w:r w:rsidRPr="00066E43">
        <w:rPr>
          <w:sz w:val="14"/>
        </w:rPr>
        <w:t xml:space="preserve"> This reality does not yet seem to have been understood in Taiwan. The overwhelming desire on the island is to preserve its democracy and avoid reunification by preserving the status quo. But it understands that </w:t>
      </w:r>
      <w:r w:rsidRPr="00066E43">
        <w:rPr>
          <w:rStyle w:val="StyleBoldUnderline"/>
        </w:rPr>
        <w:t>China's patience is not inexhaustible</w:t>
      </w:r>
      <w:r w:rsidRPr="00066E43">
        <w:rPr>
          <w:sz w:val="14"/>
        </w:rPr>
        <w:t xml:space="preserve"> - </w:t>
      </w:r>
      <w:r w:rsidRPr="00066E43">
        <w:rPr>
          <w:rStyle w:val="StyleBoldUnderline"/>
        </w:rPr>
        <w:t>eventually China wants to get Taiwan back</w:t>
      </w:r>
      <w:r w:rsidRPr="00066E43">
        <w:rPr>
          <w:sz w:val="14"/>
        </w:rPr>
        <w:t>.</w:t>
      </w:r>
      <w:r w:rsidRPr="00066E43">
        <w:rPr>
          <w:sz w:val="12"/>
        </w:rPr>
        <w:t>¶</w:t>
      </w:r>
      <w:r w:rsidRPr="00066E43">
        <w:rPr>
          <w:sz w:val="14"/>
        </w:rPr>
        <w:t xml:space="preserve"> </w:t>
      </w:r>
      <w:r w:rsidRPr="00066E43">
        <w:rPr>
          <w:rStyle w:val="StyleBoldUnderline"/>
        </w:rPr>
        <w:t>Taiwan</w:t>
      </w:r>
      <w:r w:rsidRPr="00066E43">
        <w:rPr>
          <w:sz w:val="14"/>
        </w:rPr>
        <w:t xml:space="preserve"> also understands that it cannot stand up to the mainland by itself, but it </w:t>
      </w:r>
      <w:r w:rsidRPr="00066E43">
        <w:rPr>
          <w:rStyle w:val="StyleBoldUnderline"/>
        </w:rPr>
        <w:t>hopes</w:t>
      </w:r>
      <w:r w:rsidRPr="00066E43">
        <w:rPr>
          <w:sz w:val="14"/>
        </w:rPr>
        <w:t xml:space="preserve"> that by slowly </w:t>
      </w:r>
      <w:r w:rsidRPr="00066E43">
        <w:rPr>
          <w:rStyle w:val="StyleBoldUnderline"/>
        </w:rPr>
        <w:t>expanding its international status</w:t>
      </w:r>
      <w:r w:rsidRPr="00066E43">
        <w:rPr>
          <w:sz w:val="14"/>
        </w:rPr>
        <w:t xml:space="preserve"> and profile within the status quo - without seeking independence - it </w:t>
      </w:r>
      <w:r w:rsidRPr="00066E43">
        <w:rPr>
          <w:rStyle w:val="StyleBoldUnderline"/>
        </w:rPr>
        <w:t>can build support</w:t>
      </w:r>
      <w:r w:rsidRPr="00066E43">
        <w:rPr>
          <w:sz w:val="14"/>
        </w:rPr>
        <w:t xml:space="preserve"> among regional countries as well as from the US, </w:t>
      </w:r>
      <w:r w:rsidRPr="00066E43">
        <w:rPr>
          <w:rStyle w:val="StyleBoldUnderline"/>
        </w:rPr>
        <w:t>which will help it resist Beijing's ambitions</w:t>
      </w:r>
      <w:r w:rsidRPr="00066E43">
        <w:rPr>
          <w:sz w:val="14"/>
        </w:rPr>
        <w:t xml:space="preserve"> for eventual reunification.</w:t>
      </w:r>
      <w:r w:rsidRPr="00066E43">
        <w:rPr>
          <w:sz w:val="12"/>
        </w:rPr>
        <w:t>¶</w:t>
      </w:r>
      <w:r w:rsidRPr="00066E43">
        <w:rPr>
          <w:sz w:val="14"/>
        </w:rPr>
        <w:t xml:space="preserve"> Alas, </w:t>
      </w:r>
      <w:r w:rsidRPr="00066E43">
        <w:rPr>
          <w:rStyle w:val="StyleBoldUnderline"/>
        </w:rPr>
        <w:t>this seems an illusion</w:t>
      </w:r>
      <w:r w:rsidRPr="00066E43">
        <w:rPr>
          <w:sz w:val="14"/>
        </w:rPr>
        <w:t xml:space="preserve">. There is a real danger that </w:t>
      </w:r>
      <w:r w:rsidRPr="00066E43">
        <w:rPr>
          <w:rStyle w:val="StyleBoldUnderline"/>
        </w:rPr>
        <w:t>the Taiwanese overestimate the international support they can rely on</w:t>
      </w:r>
      <w:r w:rsidRPr="00066E43">
        <w:rPr>
          <w:sz w:val="14"/>
        </w:rPr>
        <w:t xml:space="preserve"> if Beijing decides to get tough.</w:t>
      </w:r>
      <w:r w:rsidRPr="00066E43">
        <w:rPr>
          <w:sz w:val="12"/>
        </w:rPr>
        <w:t>¶</w:t>
      </w:r>
      <w:r w:rsidRPr="00066E43">
        <w:rPr>
          <w:sz w:val="14"/>
        </w:rPr>
        <w:t xml:space="preserve"> No one visiting Taipei can fail to be impressed by what the Taiwanese have achieved in recent decades, not just economically but also politically, socially and culturally. But the harsh reality is that </w:t>
      </w:r>
      <w:r w:rsidRPr="00066E43">
        <w:rPr>
          <w:rStyle w:val="StyleBoldUnderline"/>
        </w:rPr>
        <w:t>no country is going to sacrifice its relations with China in order to help Taiwan preserve the status quo</w:t>
      </w:r>
      <w:r w:rsidRPr="00066E43">
        <w:rPr>
          <w:sz w:val="14"/>
        </w:rPr>
        <w:t xml:space="preserve">. China is simply too important economically, and too powerful militarily, for anyone to confront it on Taiwan's behalf, especially when </w:t>
      </w:r>
      <w:r w:rsidRPr="00066E43">
        <w:rPr>
          <w:rStyle w:val="StyleBoldUnderline"/>
        </w:rPr>
        <w:t>everyone knows how determined China is to achieve reunification eventually.</w:t>
      </w:r>
      <w:r>
        <w:rPr>
          <w:rStyle w:val="StyleBoldUnderline"/>
        </w:rPr>
        <w:t xml:space="preserve"> </w:t>
      </w:r>
      <w:r w:rsidRPr="00066E43">
        <w:rPr>
          <w:rStyle w:val="StyleBoldUnderline"/>
          <w:b w:val="0"/>
          <w:sz w:val="12"/>
          <w:u w:val="none"/>
        </w:rPr>
        <w:t>¶</w:t>
      </w:r>
      <w:r w:rsidRPr="00066E43">
        <w:rPr>
          <w:rStyle w:val="StyleBoldUnderline"/>
          <w:sz w:val="12"/>
        </w:rPr>
        <w:t xml:space="preserve"> </w:t>
      </w:r>
      <w:r w:rsidRPr="00066E43">
        <w:rPr>
          <w:sz w:val="14"/>
        </w:rPr>
        <w:t xml:space="preserve">Even more worryingly, </w:t>
      </w:r>
      <w:r w:rsidRPr="00066E43">
        <w:rPr>
          <w:rStyle w:val="StyleBoldUnderline"/>
        </w:rPr>
        <w:t>this reality does not yet seem to have sunk in in Washington</w:t>
      </w:r>
      <w:r w:rsidRPr="00066E43">
        <w:rPr>
          <w:sz w:val="14"/>
        </w:rPr>
        <w:t xml:space="preserve">, </w:t>
      </w:r>
      <w:r w:rsidRPr="00066E43">
        <w:rPr>
          <w:rStyle w:val="StyleBoldUnderline"/>
        </w:rPr>
        <w:t>where leaders still talk boldly about their willingness to stand by Taiwan</w:t>
      </w:r>
      <w:r w:rsidRPr="00066E43">
        <w:rPr>
          <w:sz w:val="14"/>
        </w:rPr>
        <w:t xml:space="preserve"> without seriously considering what that might mean in practice. </w:t>
      </w:r>
      <w:r w:rsidRPr="00066E43">
        <w:rPr>
          <w:rStyle w:val="StyleBoldUnderline"/>
        </w:rPr>
        <w:t>Any US effort to support Taiwan militarily against China would be almost certain to escalate into a full-scale US-China war and quite possibly a nuclear exchange.</w:t>
      </w:r>
      <w:r w:rsidRPr="00066E43">
        <w:rPr>
          <w:sz w:val="14"/>
        </w:rPr>
        <w:t xml:space="preserve"> That would be a disaster for everyone, including, of course, the people of Taiwan itself - far worse than reunification, in fact.</w:t>
      </w:r>
    </w:p>
    <w:p w14:paraId="4392215F" w14:textId="77777777" w:rsidR="00AF1A76" w:rsidRDefault="00AF1A76" w:rsidP="00AF1A76">
      <w:pPr>
        <w:rPr>
          <w:sz w:val="14"/>
        </w:rPr>
      </w:pPr>
    </w:p>
    <w:p w14:paraId="58171646" w14:textId="77777777" w:rsidR="00AF1A76" w:rsidRDefault="00AF1A76" w:rsidP="00AF1A76">
      <w:pPr>
        <w:pStyle w:val="Heading3"/>
      </w:pPr>
      <w:r>
        <w:t>Taiwan – AT China/Taiwan Relations Resilient</w:t>
      </w:r>
    </w:p>
    <w:p w14:paraId="08BE5054" w14:textId="77777777" w:rsidR="00AF1A76" w:rsidRDefault="00AF1A76" w:rsidP="00AF1A76">
      <w:pPr>
        <w:pStyle w:val="Heading4"/>
      </w:pPr>
      <w:r>
        <w:t>China-Taiwan relations aren’t resilient – future flashpoints make conflict possible</w:t>
      </w:r>
    </w:p>
    <w:p w14:paraId="081C5247" w14:textId="77777777" w:rsidR="00AF1A76" w:rsidRDefault="00AF1A76" w:rsidP="00AF1A76">
      <w:r w:rsidRPr="00930026">
        <w:t xml:space="preserve">Scott </w:t>
      </w:r>
      <w:r w:rsidRPr="00930026">
        <w:rPr>
          <w:rStyle w:val="StyleStyleBold12pt"/>
        </w:rPr>
        <w:t>Kastner</w:t>
      </w:r>
      <w:r w:rsidRPr="00930026">
        <w:t>, Winter 2015/</w:t>
      </w:r>
      <w:r w:rsidRPr="00930026">
        <w:rPr>
          <w:rStyle w:val="StyleStyleBold12pt"/>
        </w:rPr>
        <w:t>2016</w:t>
      </w:r>
      <w:r w:rsidRPr="00930026">
        <w:t>, International Security, Is the Taiwan Strait Still a Flash Point?: Rethinking the prospects for armed conflict between China and Taiwan, 40(3), p. 90, Project Muse, mm</w:t>
      </w:r>
    </w:p>
    <w:p w14:paraId="418D2444" w14:textId="77777777" w:rsidR="00AF1A76" w:rsidRPr="00930026" w:rsidRDefault="00AF1A76" w:rsidP="00AF1A76"/>
    <w:p w14:paraId="5EB52090" w14:textId="77777777" w:rsidR="00AF1A76" w:rsidRDefault="00AF1A76" w:rsidP="00AF1A76">
      <w:pPr>
        <w:rPr>
          <w:sz w:val="16"/>
        </w:rPr>
      </w:pPr>
      <w:r w:rsidRPr="00930026">
        <w:rPr>
          <w:rStyle w:val="StyleBoldUnderline"/>
        </w:rPr>
        <w:t>That the relationship has become more stable does not mean</w:t>
      </w:r>
      <w:r w:rsidRPr="00930026">
        <w:rPr>
          <w:sz w:val="16"/>
        </w:rPr>
        <w:t xml:space="preserve">, however, </w:t>
      </w:r>
      <w:r w:rsidRPr="00930026">
        <w:rPr>
          <w:rStyle w:val="StyleBoldUnderline"/>
        </w:rPr>
        <w:t>that</w:t>
      </w:r>
      <w:r w:rsidRPr="00930026">
        <w:rPr>
          <w:rStyle w:val="StyleBoldUnderline"/>
          <w:b w:val="0"/>
          <w:sz w:val="12"/>
          <w:u w:val="none"/>
        </w:rPr>
        <w:t>¶</w:t>
      </w:r>
      <w:r w:rsidRPr="00930026">
        <w:rPr>
          <w:rStyle w:val="StyleBoldUnderline"/>
          <w:sz w:val="12"/>
        </w:rPr>
        <w:t xml:space="preserve"> </w:t>
      </w:r>
      <w:r w:rsidRPr="00930026">
        <w:rPr>
          <w:rStyle w:val="StyleBoldUnderline"/>
        </w:rPr>
        <w:t>military conflict in the Taiwan Strait has become unthinkable.</w:t>
      </w:r>
      <w:r w:rsidRPr="00930026">
        <w:rPr>
          <w:sz w:val="16"/>
        </w:rPr>
        <w:t xml:space="preserve"> The </w:t>
      </w:r>
      <w:r w:rsidRPr="00930026">
        <w:rPr>
          <w:rStyle w:val="StyleBoldUnderline"/>
        </w:rPr>
        <w:t>shifting balance</w:t>
      </w:r>
      <w:r w:rsidRPr="00930026">
        <w:rPr>
          <w:rStyle w:val="StyleBoldUnderline"/>
          <w:b w:val="0"/>
          <w:sz w:val="12"/>
          <w:u w:val="none"/>
        </w:rPr>
        <w:t>¶</w:t>
      </w:r>
      <w:r w:rsidRPr="00930026">
        <w:rPr>
          <w:rStyle w:val="StyleBoldUnderline"/>
          <w:sz w:val="12"/>
        </w:rPr>
        <w:t xml:space="preserve"> </w:t>
      </w:r>
      <w:r w:rsidRPr="00930026">
        <w:rPr>
          <w:rStyle w:val="StyleBoldUnderline"/>
        </w:rPr>
        <w:t>of military power has the potential to create renewed instability</w:t>
      </w:r>
      <w:r w:rsidRPr="00930026">
        <w:rPr>
          <w:sz w:val="16"/>
        </w:rPr>
        <w:t xml:space="preserve"> if it begins</w:t>
      </w:r>
      <w:r w:rsidRPr="00930026">
        <w:rPr>
          <w:sz w:val="12"/>
        </w:rPr>
        <w:t>¶</w:t>
      </w:r>
      <w:r w:rsidRPr="00930026">
        <w:rPr>
          <w:sz w:val="16"/>
        </w:rPr>
        <w:t xml:space="preserve"> to dominate other, more stabilizing, trends such as deepening cross-strait</w:t>
      </w:r>
      <w:r w:rsidRPr="00930026">
        <w:rPr>
          <w:sz w:val="12"/>
        </w:rPr>
        <w:t>¶</w:t>
      </w:r>
      <w:r w:rsidRPr="00930026">
        <w:rPr>
          <w:sz w:val="16"/>
        </w:rPr>
        <w:t xml:space="preserve"> economic integration. As </w:t>
      </w:r>
      <w:r w:rsidRPr="00930026">
        <w:rPr>
          <w:rStyle w:val="StyleBoldUnderline"/>
        </w:rPr>
        <w:t>Chinese military capabilities continue to improve, future</w:t>
      </w:r>
      <w:r w:rsidRPr="00930026">
        <w:rPr>
          <w:rStyle w:val="StyleBoldUnderline"/>
          <w:b w:val="0"/>
          <w:sz w:val="12"/>
          <w:u w:val="none"/>
        </w:rPr>
        <w:t>¶</w:t>
      </w:r>
      <w:r w:rsidRPr="00930026">
        <w:rPr>
          <w:rStyle w:val="StyleBoldUnderline"/>
          <w:sz w:val="12"/>
        </w:rPr>
        <w:t xml:space="preserve"> </w:t>
      </w:r>
      <w:r w:rsidRPr="00930026">
        <w:rPr>
          <w:rStyle w:val="StyleBoldUnderline"/>
        </w:rPr>
        <w:t>PRC leaders may become less willing to</w:t>
      </w:r>
      <w:r w:rsidRPr="00930026">
        <w:rPr>
          <w:sz w:val="16"/>
        </w:rPr>
        <w:t xml:space="preserve"> continue to </w:t>
      </w:r>
      <w:r w:rsidRPr="00930026">
        <w:rPr>
          <w:rStyle w:val="StyleBoldUnderline"/>
        </w:rPr>
        <w:t>accept the status quo</w:t>
      </w:r>
      <w:r w:rsidRPr="00930026">
        <w:rPr>
          <w:rStyle w:val="StyleBoldUnderline"/>
          <w:b w:val="0"/>
          <w:sz w:val="12"/>
          <w:u w:val="none"/>
        </w:rPr>
        <w:t>¶</w:t>
      </w:r>
      <w:r w:rsidRPr="00930026">
        <w:rPr>
          <w:rStyle w:val="StyleBoldUnderline"/>
          <w:sz w:val="12"/>
        </w:rPr>
        <w:t xml:space="preserve"> </w:t>
      </w:r>
      <w:r w:rsidRPr="00930026">
        <w:rPr>
          <w:rStyle w:val="StyleBoldUnderline"/>
        </w:rPr>
        <w:t>in cross-strait relations</w:t>
      </w:r>
      <w:r w:rsidRPr="00930026">
        <w:rPr>
          <w:sz w:val="16"/>
        </w:rPr>
        <w:t xml:space="preserve">. </w:t>
      </w:r>
      <w:r w:rsidRPr="00930026">
        <w:rPr>
          <w:rStyle w:val="StyleBoldUnderline"/>
        </w:rPr>
        <w:t>Analysts should not assume</w:t>
      </w:r>
      <w:r w:rsidRPr="00930026">
        <w:rPr>
          <w:sz w:val="16"/>
        </w:rPr>
        <w:t xml:space="preserve">, however, </w:t>
      </w:r>
      <w:r w:rsidRPr="00930026">
        <w:rPr>
          <w:rStyle w:val="StyleBoldUnderline"/>
        </w:rPr>
        <w:t>that future</w:t>
      </w:r>
      <w:r w:rsidRPr="00930026">
        <w:rPr>
          <w:rStyle w:val="StyleBoldUnderline"/>
          <w:b w:val="0"/>
          <w:sz w:val="12"/>
          <w:u w:val="none"/>
        </w:rPr>
        <w:t>¶</w:t>
      </w:r>
      <w:r w:rsidRPr="00930026">
        <w:rPr>
          <w:rStyle w:val="StyleBoldUnderline"/>
          <w:sz w:val="12"/>
        </w:rPr>
        <w:t xml:space="preserve"> </w:t>
      </w:r>
      <w:r w:rsidRPr="00930026">
        <w:rPr>
          <w:rStyle w:val="StyleBoldUnderline"/>
        </w:rPr>
        <w:t>Taiwanese leaders will readily accommodate new power realities</w:t>
      </w:r>
      <w:r w:rsidRPr="00930026">
        <w:rPr>
          <w:sz w:val="16"/>
        </w:rPr>
        <w:t>. To the contrary,</w:t>
      </w:r>
      <w:r w:rsidRPr="00930026">
        <w:rPr>
          <w:sz w:val="12"/>
        </w:rPr>
        <w:t>¶</w:t>
      </w:r>
      <w:r w:rsidRPr="00930026">
        <w:rPr>
          <w:sz w:val="16"/>
        </w:rPr>
        <w:t xml:space="preserve"> </w:t>
      </w:r>
      <w:r w:rsidRPr="00930026">
        <w:rPr>
          <w:rStyle w:val="StyleBoldUnderline"/>
        </w:rPr>
        <w:t>a number of factors</w:t>
      </w:r>
      <w:r w:rsidRPr="00930026">
        <w:rPr>
          <w:sz w:val="16"/>
        </w:rPr>
        <w:t>—relating to both Taiwan’s domestic politics and</w:t>
      </w:r>
      <w:r w:rsidRPr="00930026">
        <w:rPr>
          <w:sz w:val="12"/>
        </w:rPr>
        <w:t>¶</w:t>
      </w:r>
      <w:r w:rsidRPr="00930026">
        <w:rPr>
          <w:sz w:val="16"/>
        </w:rPr>
        <w:t xml:space="preserve"> structural commitment problems—</w:t>
      </w:r>
      <w:r w:rsidRPr="00930026">
        <w:rPr>
          <w:rStyle w:val="StyleBoldUnderline"/>
        </w:rPr>
        <w:t>will make it difficult for Taiwan to yield</w:t>
      </w:r>
      <w:r w:rsidRPr="00930026">
        <w:rPr>
          <w:rStyle w:val="StyleBoldUnderline"/>
          <w:b w:val="0"/>
          <w:sz w:val="12"/>
          <w:u w:val="none"/>
        </w:rPr>
        <w:t>¶</w:t>
      </w:r>
      <w:r w:rsidRPr="00930026">
        <w:rPr>
          <w:rStyle w:val="StyleBoldUnderline"/>
          <w:sz w:val="12"/>
        </w:rPr>
        <w:t xml:space="preserve"> </w:t>
      </w:r>
      <w:r w:rsidRPr="00930026">
        <w:rPr>
          <w:rStyle w:val="StyleBoldUnderline"/>
        </w:rPr>
        <w:t>significant ground on sovereignty issues in the years ahead</w:t>
      </w:r>
      <w:r w:rsidRPr="00930026">
        <w:rPr>
          <w:sz w:val="16"/>
        </w:rPr>
        <w:t>. A shifting balance</w:t>
      </w:r>
      <w:r w:rsidRPr="00930026">
        <w:rPr>
          <w:sz w:val="12"/>
        </w:rPr>
        <w:t>¶</w:t>
      </w:r>
      <w:r w:rsidRPr="00930026">
        <w:rPr>
          <w:sz w:val="16"/>
        </w:rPr>
        <w:t xml:space="preserve"> of power, then, has the potential to give rise to renewed instability in the</w:t>
      </w:r>
      <w:r w:rsidRPr="00930026">
        <w:rPr>
          <w:sz w:val="12"/>
        </w:rPr>
        <w:t>¶</w:t>
      </w:r>
      <w:r w:rsidRPr="00930026">
        <w:rPr>
          <w:sz w:val="16"/>
        </w:rPr>
        <w:t xml:space="preserve"> Taiwan Strait if it dominates other trends.</w:t>
      </w:r>
    </w:p>
    <w:p w14:paraId="65AF28AD" w14:textId="77777777" w:rsidR="00AF1A76" w:rsidRDefault="00AF1A76" w:rsidP="00AF1A76">
      <w:pPr>
        <w:rPr>
          <w:sz w:val="16"/>
        </w:rPr>
      </w:pPr>
    </w:p>
    <w:p w14:paraId="0BB85210" w14:textId="77777777" w:rsidR="00AF1A76" w:rsidRDefault="00AF1A76" w:rsidP="00AF1A76">
      <w:pPr>
        <w:pStyle w:val="Heading4"/>
      </w:pPr>
      <w:r>
        <w:t>Relations between China and Taiwan will inevitably decline – makes the risk of conflict inevitable</w:t>
      </w:r>
    </w:p>
    <w:p w14:paraId="3930E1CA" w14:textId="77777777" w:rsidR="00AF1A76" w:rsidRDefault="00AF1A76" w:rsidP="00AF1A76">
      <w:r w:rsidRPr="00AA01F0">
        <w:t xml:space="preserve">Charles </w:t>
      </w:r>
      <w:r w:rsidRPr="00AA01F0">
        <w:rPr>
          <w:rStyle w:val="StyleStyleBold12pt"/>
        </w:rPr>
        <w:t>Glaser</w:t>
      </w:r>
      <w:r w:rsidRPr="00AA01F0">
        <w:t xml:space="preserve">, Spring </w:t>
      </w:r>
      <w:r w:rsidRPr="00AA01F0">
        <w:rPr>
          <w:rStyle w:val="StyleStyleBold12pt"/>
        </w:rPr>
        <w:t>2015</w:t>
      </w:r>
      <w:r w:rsidRPr="00AA01F0">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70, mm</w:t>
      </w:r>
    </w:p>
    <w:p w14:paraId="2352E225" w14:textId="77777777" w:rsidR="00AF1A76" w:rsidRPr="00AA01F0" w:rsidRDefault="00AF1A76" w:rsidP="00AF1A76"/>
    <w:p w14:paraId="3DBA5E2A" w14:textId="77777777" w:rsidR="00AF1A76" w:rsidRDefault="00AF1A76" w:rsidP="00AF1A76">
      <w:pPr>
        <w:rPr>
          <w:sz w:val="16"/>
        </w:rPr>
      </w:pPr>
      <w:r w:rsidRPr="00AA01F0">
        <w:rPr>
          <w:rStyle w:val="StyleBoldUnderline"/>
        </w:rPr>
        <w:t>A common counterpoint</w:t>
      </w:r>
      <w:r w:rsidRPr="00AA01F0">
        <w:rPr>
          <w:sz w:val="16"/>
        </w:rPr>
        <w:t xml:space="preserve"> to the argument above </w:t>
      </w:r>
      <w:r w:rsidRPr="00AA01F0">
        <w:rPr>
          <w:rStyle w:val="StyleBoldUnderline"/>
        </w:rPr>
        <w:t>is that China-Taiwan relations</w:t>
      </w:r>
      <w:r w:rsidRPr="00AA01F0">
        <w:rPr>
          <w:rStyle w:val="StyleBoldUnderline"/>
          <w:b w:val="0"/>
          <w:sz w:val="12"/>
          <w:u w:val="none"/>
        </w:rPr>
        <w:t>¶</w:t>
      </w:r>
      <w:r w:rsidRPr="00AA01F0">
        <w:rPr>
          <w:rStyle w:val="StyleBoldUnderline"/>
          <w:sz w:val="12"/>
        </w:rPr>
        <w:t xml:space="preserve"> </w:t>
      </w:r>
      <w:r w:rsidRPr="00AA01F0">
        <w:rPr>
          <w:rStyle w:val="StyleBoldUnderline"/>
        </w:rPr>
        <w:t xml:space="preserve">have improved dramatically </w:t>
      </w:r>
      <w:r w:rsidRPr="00AA01F0">
        <w:rPr>
          <w:sz w:val="16"/>
        </w:rPr>
        <w:t xml:space="preserve">since 2008, </w:t>
      </w:r>
      <w:r w:rsidRPr="00AA01F0">
        <w:rPr>
          <w:rStyle w:val="StyleBoldUnderline"/>
        </w:rPr>
        <w:t>so the probability of war is</w:t>
      </w:r>
      <w:r w:rsidRPr="00AA01F0">
        <w:rPr>
          <w:rStyle w:val="StyleBoldUnderline"/>
          <w:b w:val="0"/>
          <w:sz w:val="12"/>
          <w:u w:val="none"/>
        </w:rPr>
        <w:t>¶</w:t>
      </w:r>
      <w:r w:rsidRPr="00AA01F0">
        <w:rPr>
          <w:rStyle w:val="StyleBoldUnderline"/>
          <w:sz w:val="12"/>
        </w:rPr>
        <w:t xml:space="preserve"> </w:t>
      </w:r>
      <w:r w:rsidRPr="00AA01F0">
        <w:rPr>
          <w:rStyle w:val="StyleBoldUnderline"/>
        </w:rPr>
        <w:t>low</w:t>
      </w:r>
      <w:r w:rsidRPr="00AA01F0">
        <w:rPr>
          <w:sz w:val="16"/>
        </w:rPr>
        <w:t>.66 This, in turn, means the expected benefits offered by policies that would</w:t>
      </w:r>
      <w:r w:rsidRPr="00AA01F0">
        <w:rPr>
          <w:sz w:val="12"/>
        </w:rPr>
        <w:t>¶</w:t>
      </w:r>
      <w:r w:rsidRPr="00AA01F0">
        <w:rPr>
          <w:sz w:val="16"/>
        </w:rPr>
        <w:t xml:space="preserve"> keep the United States out of a China-Taiwan conflict have decreased. Although</w:t>
      </w:r>
      <w:r w:rsidRPr="00AA01F0">
        <w:rPr>
          <w:sz w:val="12"/>
        </w:rPr>
        <w:t>¶</w:t>
      </w:r>
      <w:r w:rsidRPr="00AA01F0">
        <w:rPr>
          <w:sz w:val="16"/>
        </w:rPr>
        <w:t xml:space="preserve"> this argument has merit, </w:t>
      </w:r>
      <w:r w:rsidRPr="00AA01F0">
        <w:rPr>
          <w:rStyle w:val="StyleBoldUnderline"/>
        </w:rPr>
        <w:t>it is hard to be confident that cross-strait relations</w:t>
      </w:r>
      <w:r w:rsidRPr="00AA01F0">
        <w:rPr>
          <w:rStyle w:val="StyleBoldUnderline"/>
          <w:b w:val="0"/>
          <w:sz w:val="12"/>
          <w:u w:val="none"/>
        </w:rPr>
        <w:t>¶</w:t>
      </w:r>
      <w:r w:rsidRPr="00AA01F0">
        <w:rPr>
          <w:rStyle w:val="StyleBoldUnderline"/>
          <w:sz w:val="12"/>
        </w:rPr>
        <w:t xml:space="preserve"> </w:t>
      </w:r>
      <w:r w:rsidRPr="00AA01F0">
        <w:rPr>
          <w:rStyle w:val="StyleBoldUnderline"/>
        </w:rPr>
        <w:t>will remain good</w:t>
      </w:r>
      <w:r w:rsidRPr="00AA01F0">
        <w:rPr>
          <w:sz w:val="16"/>
        </w:rPr>
        <w:t xml:space="preserve">. </w:t>
      </w:r>
      <w:r w:rsidRPr="00AA01F0">
        <w:rPr>
          <w:rStyle w:val="StyleBoldUnderline"/>
        </w:rPr>
        <w:t>Taiwan</w:t>
      </w:r>
      <w:r w:rsidRPr="00AA01F0">
        <w:rPr>
          <w:sz w:val="16"/>
        </w:rPr>
        <w:t xml:space="preserve"> </w:t>
      </w:r>
      <w:r w:rsidRPr="00AA01F0">
        <w:rPr>
          <w:rStyle w:val="StyleBoldUnderline"/>
        </w:rPr>
        <w:t>might</w:t>
      </w:r>
      <w:r w:rsidRPr="00AA01F0">
        <w:rPr>
          <w:sz w:val="16"/>
        </w:rPr>
        <w:t xml:space="preserve"> again </w:t>
      </w:r>
      <w:r w:rsidRPr="00AA01F0">
        <w:rPr>
          <w:rStyle w:val="StyleBoldUnderline"/>
        </w:rPr>
        <w:t>elect a more pro-independence</w:t>
      </w:r>
      <w:r w:rsidRPr="00AA01F0">
        <w:rPr>
          <w:rStyle w:val="StyleBoldUnderline"/>
          <w:b w:val="0"/>
          <w:sz w:val="12"/>
          <w:u w:val="none"/>
        </w:rPr>
        <w:t>¶</w:t>
      </w:r>
      <w:r w:rsidRPr="00AA01F0">
        <w:rPr>
          <w:rStyle w:val="StyleBoldUnderline"/>
          <w:sz w:val="12"/>
        </w:rPr>
        <w:t xml:space="preserve"> </w:t>
      </w:r>
      <w:r w:rsidRPr="00AA01F0">
        <w:rPr>
          <w:rStyle w:val="StyleBoldUnderline"/>
        </w:rPr>
        <w:t>government, or China might ramp up pressures for unification</w:t>
      </w:r>
      <w:r w:rsidRPr="00AA01F0">
        <w:rPr>
          <w:sz w:val="16"/>
        </w:rPr>
        <w:t>. Jia Qingguo, a</w:t>
      </w:r>
      <w:r w:rsidRPr="00AA01F0">
        <w:rPr>
          <w:sz w:val="12"/>
        </w:rPr>
        <w:t>¶</w:t>
      </w:r>
      <w:r w:rsidRPr="00AA01F0">
        <w:rPr>
          <w:sz w:val="16"/>
        </w:rPr>
        <w:t xml:space="preserve"> professor at Peking University, recently wrote: “</w:t>
      </w:r>
      <w:r>
        <w:rPr>
          <w:rStyle w:val="StyleBoldUnderline"/>
        </w:rPr>
        <w:t>P</w:t>
      </w:r>
      <w:r w:rsidRPr="004830AE">
        <w:rPr>
          <w:rStyle w:val="StyleBoldUnderline"/>
        </w:rPr>
        <w:t>olitical</w:t>
      </w:r>
      <w:r w:rsidRPr="00AA01F0">
        <w:rPr>
          <w:rStyle w:val="StyleBoldUnderline"/>
        </w:rPr>
        <w:t xml:space="preserve"> pressures on the</w:t>
      </w:r>
      <w:r w:rsidRPr="00AA01F0">
        <w:rPr>
          <w:rStyle w:val="StyleBoldUnderline"/>
          <w:b w:val="0"/>
          <w:sz w:val="12"/>
          <w:u w:val="none"/>
        </w:rPr>
        <w:t>¶</w:t>
      </w:r>
      <w:r w:rsidRPr="00AA01F0">
        <w:rPr>
          <w:rStyle w:val="StyleBoldUnderline"/>
          <w:sz w:val="12"/>
        </w:rPr>
        <w:t xml:space="preserve"> </w:t>
      </w:r>
      <w:r w:rsidRPr="00AA01F0">
        <w:rPr>
          <w:rStyle w:val="StyleBoldUnderline"/>
        </w:rPr>
        <w:t xml:space="preserve">Chinese government when it comes to Taiwan are </w:t>
      </w:r>
      <w:r w:rsidRPr="00AA01F0">
        <w:rPr>
          <w:rStyle w:val="Emphasis"/>
        </w:rPr>
        <w:t>tremendous and growing</w:t>
      </w:r>
      <w:r w:rsidRPr="00AA01F0">
        <w:rPr>
          <w:sz w:val="16"/>
        </w:rPr>
        <w:t>.</w:t>
      </w:r>
      <w:r w:rsidRPr="00AA01F0">
        <w:rPr>
          <w:sz w:val="12"/>
        </w:rPr>
        <w:t>¶</w:t>
      </w:r>
      <w:r w:rsidRPr="00AA01F0">
        <w:rPr>
          <w:sz w:val="16"/>
        </w:rPr>
        <w:t xml:space="preserve"> In the past, the Chinese people knew that China was weak and could not stop</w:t>
      </w:r>
      <w:r w:rsidRPr="00AA01F0">
        <w:rPr>
          <w:sz w:val="12"/>
        </w:rPr>
        <w:t>¶</w:t>
      </w:r>
      <w:r w:rsidRPr="00AA01F0">
        <w:rPr>
          <w:sz w:val="16"/>
        </w:rPr>
        <w:t xml:space="preserve"> the United States from selling weapons to Taiwan. Now, many believe that</w:t>
      </w:r>
      <w:r w:rsidRPr="00AA01F0">
        <w:rPr>
          <w:sz w:val="12"/>
        </w:rPr>
        <w:t>¶</w:t>
      </w:r>
      <w:r w:rsidRPr="00AA01F0">
        <w:rPr>
          <w:sz w:val="16"/>
        </w:rPr>
        <w:t xml:space="preserve"> China should no longer tolerate such insulting behavior. Confronted with this</w:t>
      </w:r>
      <w:r w:rsidRPr="00AA01F0">
        <w:rPr>
          <w:sz w:val="12"/>
        </w:rPr>
        <w:t>¶</w:t>
      </w:r>
      <w:r w:rsidRPr="00AA01F0">
        <w:rPr>
          <w:sz w:val="16"/>
        </w:rPr>
        <w:t xml:space="preserve"> mounting domestic pressure, </w:t>
      </w:r>
      <w:r w:rsidRPr="00AA01F0">
        <w:rPr>
          <w:rStyle w:val="StyleBoldUnderline"/>
        </w:rPr>
        <w:t>the CCP</w:t>
      </w:r>
      <w:r w:rsidRPr="00AA01F0">
        <w:rPr>
          <w:sz w:val="16"/>
        </w:rPr>
        <w:t xml:space="preserve"> [Chinese Communist Party] </w:t>
      </w:r>
      <w:r w:rsidRPr="00AA01F0">
        <w:rPr>
          <w:rStyle w:val="StyleBoldUnderline"/>
        </w:rPr>
        <w:t>is finding it</w:t>
      </w:r>
      <w:r w:rsidRPr="00AA01F0">
        <w:rPr>
          <w:rStyle w:val="StyleBoldUnderline"/>
          <w:b w:val="0"/>
          <w:sz w:val="12"/>
          <w:u w:val="none"/>
        </w:rPr>
        <w:t>¶</w:t>
      </w:r>
      <w:r w:rsidRPr="00AA01F0">
        <w:rPr>
          <w:rStyle w:val="StyleBoldUnderline"/>
          <w:sz w:val="12"/>
        </w:rPr>
        <w:t xml:space="preserve"> </w:t>
      </w:r>
      <w:r w:rsidRPr="00AA01F0">
        <w:rPr>
          <w:rStyle w:val="StyleBoldUnderline"/>
        </w:rPr>
        <w:t>increasingly difficult to justify its weak responses</w:t>
      </w:r>
      <w:r w:rsidRPr="00AA01F0">
        <w:rPr>
          <w:sz w:val="16"/>
        </w:rPr>
        <w:t xml:space="preserve">.”67 </w:t>
      </w:r>
    </w:p>
    <w:p w14:paraId="31BB37FE" w14:textId="77777777" w:rsidR="00AF1A76" w:rsidRPr="00930026" w:rsidRDefault="00AF1A76" w:rsidP="00AF1A76">
      <w:pPr>
        <w:rPr>
          <w:sz w:val="16"/>
        </w:rPr>
      </w:pPr>
    </w:p>
    <w:p w14:paraId="765FD0BB" w14:textId="77777777" w:rsidR="00AF1A76" w:rsidRDefault="00AF1A76" w:rsidP="00AF1A76">
      <w:pPr>
        <w:rPr>
          <w:sz w:val="14"/>
        </w:rPr>
      </w:pPr>
    </w:p>
    <w:p w14:paraId="54D77E62" w14:textId="77777777" w:rsidR="00AF1A76" w:rsidRDefault="00AF1A76" w:rsidP="00AF1A76">
      <w:pPr>
        <w:pStyle w:val="Heading3"/>
      </w:pPr>
      <w:r>
        <w:t>Taiwan – AT China/Taiwan Relations High</w:t>
      </w:r>
    </w:p>
    <w:p w14:paraId="6A185788" w14:textId="77777777" w:rsidR="00AF1A76" w:rsidRDefault="00AF1A76" w:rsidP="00AF1A76">
      <w:pPr>
        <w:rPr>
          <w:sz w:val="16"/>
        </w:rPr>
      </w:pPr>
    </w:p>
    <w:p w14:paraId="42E2E5C1" w14:textId="77777777" w:rsidR="00AF1A76" w:rsidRDefault="00AF1A76" w:rsidP="00AF1A76">
      <w:pPr>
        <w:pStyle w:val="Heading4"/>
      </w:pPr>
      <w:r>
        <w:t>Tensions are high now – China thinks Taiwan will push for independence</w:t>
      </w:r>
    </w:p>
    <w:p w14:paraId="159505CB" w14:textId="77777777" w:rsidR="00AF1A76" w:rsidRDefault="00AF1A76" w:rsidP="00AF1A76">
      <w:r w:rsidRPr="007C6BA8">
        <w:rPr>
          <w:rStyle w:val="StyleStyleBold12pt"/>
        </w:rPr>
        <w:t>Reuters</w:t>
      </w:r>
      <w:r w:rsidRPr="007C6BA8">
        <w:t>, 6/25/</w:t>
      </w:r>
      <w:r w:rsidRPr="007C6BA8">
        <w:rPr>
          <w:rStyle w:val="StyleStyleBold12pt"/>
        </w:rPr>
        <w:t>16</w:t>
      </w:r>
      <w:r w:rsidRPr="007C6BA8">
        <w:t>, “china says has stopped communication mechanism with Taiwan,” http://www.reuters.com/article/us-china-taiwan-idUSKCN0ZB05R, mm</w:t>
      </w:r>
    </w:p>
    <w:p w14:paraId="110BE6B6" w14:textId="77777777" w:rsidR="00AF1A76" w:rsidRPr="007C6BA8" w:rsidRDefault="00AF1A76" w:rsidP="00AF1A76"/>
    <w:p w14:paraId="109E7CCE" w14:textId="77777777" w:rsidR="00AF1A76" w:rsidRDefault="00AF1A76" w:rsidP="00AF1A76">
      <w:pPr>
        <w:rPr>
          <w:sz w:val="16"/>
        </w:rPr>
      </w:pPr>
      <w:r w:rsidRPr="007C6BA8">
        <w:rPr>
          <w:rStyle w:val="StyleBoldUnderline"/>
        </w:rPr>
        <w:t>The Chinese government</w:t>
      </w:r>
      <w:r w:rsidRPr="007C6BA8">
        <w:rPr>
          <w:sz w:val="16"/>
        </w:rPr>
        <w:t xml:space="preserve"> said on Saturday it had </w:t>
      </w:r>
      <w:r w:rsidRPr="007C6BA8">
        <w:rPr>
          <w:rStyle w:val="StyleBoldUnderline"/>
        </w:rPr>
        <w:t>stopped</w:t>
      </w:r>
      <w:r w:rsidRPr="007C6BA8">
        <w:rPr>
          <w:sz w:val="16"/>
        </w:rPr>
        <w:t xml:space="preserve"> a </w:t>
      </w:r>
      <w:r w:rsidRPr="007C6BA8">
        <w:rPr>
          <w:rStyle w:val="StyleBoldUnderline"/>
        </w:rPr>
        <w:t>communication mechanism with Taiwan because of the refusal of the self-ruled island's new government to recognize the "one China" principle</w:t>
      </w:r>
      <w:r w:rsidRPr="007C6BA8">
        <w:rPr>
          <w:sz w:val="16"/>
        </w:rPr>
        <w:t>, in the latest show of tension between the two.</w:t>
      </w:r>
      <w:r w:rsidRPr="007C6BA8">
        <w:rPr>
          <w:sz w:val="12"/>
        </w:rPr>
        <w:t>¶</w:t>
      </w:r>
      <w:r w:rsidRPr="007C6BA8">
        <w:rPr>
          <w:sz w:val="16"/>
        </w:rPr>
        <w:t xml:space="preserve"> </w:t>
      </w:r>
      <w:r w:rsidRPr="007C6BA8">
        <w:rPr>
          <w:rStyle w:val="StyleBoldUnderline"/>
        </w:rPr>
        <w:t>China</w:t>
      </w:r>
      <w:r w:rsidRPr="007C6BA8">
        <w:rPr>
          <w:sz w:val="16"/>
        </w:rPr>
        <w:t xml:space="preserve">, which regards Taiwan as wayward province, </w:t>
      </w:r>
      <w:r w:rsidRPr="007C6BA8">
        <w:rPr>
          <w:rStyle w:val="StyleBoldUnderline"/>
        </w:rPr>
        <w:t>is</w:t>
      </w:r>
      <w:r w:rsidRPr="007C6BA8">
        <w:rPr>
          <w:sz w:val="16"/>
        </w:rPr>
        <w:t xml:space="preserve"> deeply </w:t>
      </w:r>
      <w:r w:rsidRPr="007C6BA8">
        <w:rPr>
          <w:rStyle w:val="StyleBoldUnderline"/>
        </w:rPr>
        <w:t>suspicious</w:t>
      </w:r>
      <w:r w:rsidRPr="007C6BA8">
        <w:rPr>
          <w:sz w:val="16"/>
        </w:rPr>
        <w:t xml:space="preserve"> </w:t>
      </w:r>
      <w:r w:rsidRPr="007C6BA8">
        <w:rPr>
          <w:rStyle w:val="StyleBoldUnderline"/>
        </w:rPr>
        <w:t>of Taiwan President</w:t>
      </w:r>
      <w:r w:rsidRPr="007C6BA8">
        <w:rPr>
          <w:sz w:val="16"/>
        </w:rPr>
        <w:t xml:space="preserve"> Tsai </w:t>
      </w:r>
      <w:r w:rsidRPr="007C6BA8">
        <w:rPr>
          <w:rStyle w:val="StyleBoldUnderline"/>
        </w:rPr>
        <w:t>Ing-wen,</w:t>
      </w:r>
      <w:r w:rsidRPr="007C6BA8">
        <w:rPr>
          <w:sz w:val="16"/>
        </w:rPr>
        <w:t xml:space="preserve"> who took office last month, as </w:t>
      </w:r>
      <w:r w:rsidRPr="007C6BA8">
        <w:rPr>
          <w:rStyle w:val="StyleBoldUnderline"/>
        </w:rPr>
        <w:t>they suspect she will push for formal independence</w:t>
      </w:r>
      <w:r w:rsidRPr="007C6BA8">
        <w:rPr>
          <w:sz w:val="16"/>
        </w:rPr>
        <w:t>.</w:t>
      </w:r>
      <w:r w:rsidRPr="007C6BA8">
        <w:rPr>
          <w:sz w:val="12"/>
        </w:rPr>
        <w:t>¶</w:t>
      </w:r>
      <w:r w:rsidRPr="007C6BA8">
        <w:rPr>
          <w:sz w:val="16"/>
        </w:rPr>
        <w:t xml:space="preserve"> </w:t>
      </w:r>
      <w:r w:rsidRPr="007C6BA8">
        <w:rPr>
          <w:rStyle w:val="StyleBoldUnderline"/>
        </w:rPr>
        <w:t>Tsai</w:t>
      </w:r>
      <w:r w:rsidRPr="007C6BA8">
        <w:rPr>
          <w:sz w:val="16"/>
        </w:rPr>
        <w:t xml:space="preserve">, who heads the pro-independence Democratic Progressive Party, </w:t>
      </w:r>
      <w:r w:rsidRPr="007C6BA8">
        <w:rPr>
          <w:rStyle w:val="StyleBoldUnderline"/>
        </w:rPr>
        <w:t xml:space="preserve">says she wants to maintain the status quo </w:t>
      </w:r>
      <w:r w:rsidRPr="007C6BA8">
        <w:rPr>
          <w:sz w:val="16"/>
        </w:rPr>
        <w:t xml:space="preserve">with China </w:t>
      </w:r>
      <w:r w:rsidRPr="007C6BA8">
        <w:rPr>
          <w:rStyle w:val="StyleBoldUnderline"/>
        </w:rPr>
        <w:t>and is committed to ensuring peace</w:t>
      </w:r>
      <w:r w:rsidRPr="007C6BA8">
        <w:rPr>
          <w:sz w:val="16"/>
        </w:rPr>
        <w:t>.</w:t>
      </w:r>
      <w:r w:rsidRPr="007C6BA8">
        <w:rPr>
          <w:sz w:val="12"/>
        </w:rPr>
        <w:t>¶</w:t>
      </w:r>
      <w:r w:rsidRPr="007C6BA8">
        <w:rPr>
          <w:sz w:val="16"/>
        </w:rPr>
        <w:t xml:space="preserve"> </w:t>
      </w:r>
      <w:r w:rsidRPr="007C6BA8">
        <w:rPr>
          <w:rStyle w:val="StyleBoldUnderline"/>
        </w:rPr>
        <w:t>But China</w:t>
      </w:r>
      <w:r w:rsidRPr="007C6BA8">
        <w:rPr>
          <w:sz w:val="16"/>
        </w:rPr>
        <w:t xml:space="preserve"> has </w:t>
      </w:r>
      <w:r w:rsidRPr="007C6BA8">
        <w:rPr>
          <w:rStyle w:val="StyleBoldUnderline"/>
        </w:rPr>
        <w:t xml:space="preserve">insisted she recognize </w:t>
      </w:r>
      <w:r w:rsidRPr="007C6BA8">
        <w:rPr>
          <w:sz w:val="16"/>
        </w:rPr>
        <w:t xml:space="preserve">something called </w:t>
      </w:r>
      <w:r w:rsidRPr="007C6BA8">
        <w:rPr>
          <w:rStyle w:val="StyleBoldUnderline"/>
        </w:rPr>
        <w:t>the "1992 consensus</w:t>
      </w:r>
      <w:r w:rsidRPr="007C6BA8">
        <w:rPr>
          <w:sz w:val="16"/>
        </w:rPr>
        <w:t>" reached between China's Communists and Taiwan's then-ruling Nationalists, under which both agreed there is only one China, with each having their own interpretation of what that means.</w:t>
      </w:r>
      <w:r w:rsidRPr="007C6BA8">
        <w:rPr>
          <w:sz w:val="12"/>
        </w:rPr>
        <w:t>¶</w:t>
      </w:r>
      <w:r w:rsidRPr="007C6BA8">
        <w:rPr>
          <w:sz w:val="16"/>
        </w:rPr>
        <w:t xml:space="preserve"> In a brief statement carried by the official Xinhua news agency, China's Taiwan Affairs Office said that since May 20, when Tsai took office, </w:t>
      </w:r>
      <w:r w:rsidRPr="007C6BA8">
        <w:rPr>
          <w:rStyle w:val="StyleBoldUnderline"/>
        </w:rPr>
        <w:t>Taiwan has not affirmed this consensus</w:t>
      </w:r>
      <w:r w:rsidRPr="007C6BA8">
        <w:rPr>
          <w:sz w:val="16"/>
        </w:rPr>
        <w:t>.</w:t>
      </w:r>
    </w:p>
    <w:p w14:paraId="2B26B684" w14:textId="77777777" w:rsidR="00AF1A76" w:rsidRDefault="00AF1A76" w:rsidP="00AF1A76">
      <w:pPr>
        <w:pStyle w:val="Heading3"/>
      </w:pPr>
      <w:r>
        <w:t>Taiwan – AT China Aggression Turn</w:t>
      </w:r>
    </w:p>
    <w:p w14:paraId="0734AAF7" w14:textId="77777777" w:rsidR="00AF1A76" w:rsidRDefault="00AF1A76" w:rsidP="00AF1A76">
      <w:pPr>
        <w:pStyle w:val="Heading4"/>
      </w:pPr>
      <w:r>
        <w:t>A grand bargain will not trigger Chinese adventurism or aggression towards Taiwan</w:t>
      </w:r>
    </w:p>
    <w:p w14:paraId="0A8F8460" w14:textId="77777777" w:rsidR="00AF1A76" w:rsidRDefault="00AF1A76" w:rsidP="00AF1A76">
      <w:r w:rsidRPr="00930026">
        <w:t xml:space="preserve">Scott </w:t>
      </w:r>
      <w:r w:rsidRPr="00930026">
        <w:rPr>
          <w:rStyle w:val="StyleStyleBold12pt"/>
        </w:rPr>
        <w:t>Kastner</w:t>
      </w:r>
      <w:r w:rsidRPr="00930026">
        <w:t>, Winter 2015/</w:t>
      </w:r>
      <w:r w:rsidRPr="00930026">
        <w:rPr>
          <w:rStyle w:val="StyleStyleBold12pt"/>
        </w:rPr>
        <w:t>2016</w:t>
      </w:r>
      <w:r w:rsidRPr="00930026">
        <w:t>, International Security, Is the Taiwan Strait Still a Flash Point?: Rethinking the prospects for armed conflict between China and Taiwan, 40(3), p. 90, Project Muse, mm</w:t>
      </w:r>
    </w:p>
    <w:p w14:paraId="3ED604A8" w14:textId="77777777" w:rsidR="00AF1A76" w:rsidRDefault="00AF1A76" w:rsidP="00AF1A76"/>
    <w:p w14:paraId="337D7A32" w14:textId="77777777" w:rsidR="00AF1A76" w:rsidRDefault="00AF1A76" w:rsidP="00AF1A76">
      <w:pPr>
        <w:rPr>
          <w:sz w:val="16"/>
        </w:rPr>
      </w:pPr>
      <w:r w:rsidRPr="00930026">
        <w:rPr>
          <w:sz w:val="16"/>
        </w:rPr>
        <w:t>The analysis presented in this article has significant implications for U.S.</w:t>
      </w:r>
      <w:r w:rsidRPr="00930026">
        <w:rPr>
          <w:sz w:val="12"/>
        </w:rPr>
        <w:t>¶</w:t>
      </w:r>
      <w:r w:rsidRPr="00930026">
        <w:rPr>
          <w:sz w:val="16"/>
        </w:rPr>
        <w:t xml:space="preserve"> policy toward the Taiwan Strait. On the one hand, the potential dangers posed</w:t>
      </w:r>
      <w:r w:rsidRPr="00930026">
        <w:rPr>
          <w:sz w:val="12"/>
        </w:rPr>
        <w:t>¶</w:t>
      </w:r>
      <w:r w:rsidRPr="00930026">
        <w:rPr>
          <w:sz w:val="16"/>
        </w:rPr>
        <w:t xml:space="preserve"> by a shifting cross-strait balance of power suggest that </w:t>
      </w:r>
      <w:r w:rsidRPr="00930026">
        <w:rPr>
          <w:rStyle w:val="StyleBoldUnderline"/>
        </w:rPr>
        <w:t>proposals</w:t>
      </w:r>
      <w:r w:rsidRPr="00930026">
        <w:rPr>
          <w:sz w:val="16"/>
        </w:rPr>
        <w:t xml:space="preserve"> calling </w:t>
      </w:r>
      <w:r w:rsidRPr="00930026">
        <w:rPr>
          <w:rStyle w:val="StyleBoldUnderline"/>
        </w:rPr>
        <w:t>for a</w:t>
      </w:r>
      <w:r w:rsidRPr="00930026">
        <w:rPr>
          <w:rStyle w:val="StyleBoldUnderline"/>
          <w:b w:val="0"/>
          <w:sz w:val="12"/>
          <w:u w:val="none"/>
        </w:rPr>
        <w:t>¶</w:t>
      </w:r>
      <w:r w:rsidRPr="00930026">
        <w:rPr>
          <w:rStyle w:val="StyleBoldUnderline"/>
          <w:sz w:val="12"/>
        </w:rPr>
        <w:t xml:space="preserve"> </w:t>
      </w:r>
      <w:r w:rsidRPr="00930026">
        <w:rPr>
          <w:rStyle w:val="StyleBoldUnderline"/>
        </w:rPr>
        <w:t>reduced U.S. commitment to Taiwan</w:t>
      </w:r>
      <w:r w:rsidRPr="00930026">
        <w:rPr>
          <w:sz w:val="16"/>
        </w:rPr>
        <w:t xml:space="preserve">’s security </w:t>
      </w:r>
      <w:r w:rsidRPr="00930026">
        <w:rPr>
          <w:rStyle w:val="StyleBoldUnderline"/>
        </w:rPr>
        <w:t>carry</w:t>
      </w:r>
      <w:r w:rsidRPr="00930026">
        <w:rPr>
          <w:sz w:val="16"/>
        </w:rPr>
        <w:t xml:space="preserve"> with them significant</w:t>
      </w:r>
      <w:r w:rsidRPr="00930026">
        <w:rPr>
          <w:sz w:val="12"/>
        </w:rPr>
        <w:t>¶</w:t>
      </w:r>
      <w:r w:rsidRPr="00930026">
        <w:rPr>
          <w:sz w:val="16"/>
        </w:rPr>
        <w:t xml:space="preserve"> </w:t>
      </w:r>
      <w:r w:rsidRPr="00930026">
        <w:rPr>
          <w:rStyle w:val="StyleBoldUnderline"/>
        </w:rPr>
        <w:t>risks</w:t>
      </w:r>
      <w:r w:rsidRPr="00930026">
        <w:rPr>
          <w:sz w:val="16"/>
        </w:rPr>
        <w:t xml:space="preserve">. For instance, </w:t>
      </w:r>
      <w:r w:rsidRPr="00930026">
        <w:rPr>
          <w:rStyle w:val="StyleBoldUnderline"/>
        </w:rPr>
        <w:t>a</w:t>
      </w:r>
      <w:r w:rsidRPr="00930026">
        <w:rPr>
          <w:sz w:val="16"/>
        </w:rPr>
        <w:t xml:space="preserve"> U.S. </w:t>
      </w:r>
      <w:r w:rsidRPr="00930026">
        <w:rPr>
          <w:rStyle w:val="StyleBoldUnderline"/>
        </w:rPr>
        <w:t>decision to terminate arms sales</w:t>
      </w:r>
      <w:r w:rsidRPr="00930026">
        <w:rPr>
          <w:sz w:val="16"/>
        </w:rPr>
        <w:t xml:space="preserve"> to the island </w:t>
      </w:r>
      <w:r w:rsidRPr="00930026">
        <w:rPr>
          <w:rStyle w:val="StyleBoldUnderline"/>
        </w:rPr>
        <w:t>would</w:t>
      </w:r>
      <w:r w:rsidRPr="00930026">
        <w:rPr>
          <w:sz w:val="12"/>
        </w:rPr>
        <w:t>¶</w:t>
      </w:r>
      <w:r w:rsidRPr="00930026">
        <w:rPr>
          <w:sz w:val="16"/>
        </w:rPr>
        <w:t xml:space="preserve"> almost certainly </w:t>
      </w:r>
      <w:r w:rsidRPr="00930026">
        <w:rPr>
          <w:rStyle w:val="StyleBoldUnderline"/>
        </w:rPr>
        <w:t>exacerbate changes in the cross-strait balance of power</w:t>
      </w:r>
      <w:r w:rsidRPr="00930026">
        <w:rPr>
          <w:sz w:val="16"/>
        </w:rPr>
        <w:t>. Such</w:t>
      </w:r>
      <w:r w:rsidRPr="00930026">
        <w:rPr>
          <w:sz w:val="12"/>
        </w:rPr>
        <w:t>¶</w:t>
      </w:r>
      <w:r w:rsidRPr="00930026">
        <w:rPr>
          <w:sz w:val="16"/>
        </w:rPr>
        <w:t xml:space="preserve"> an effect could occur both directly, by undercutting Taiwan’s access to advanced weaponry, and indirectly, by signaling a reduced U.S. interest in</w:t>
      </w:r>
      <w:r w:rsidRPr="00930026">
        <w:rPr>
          <w:sz w:val="12"/>
        </w:rPr>
        <w:t>¶</w:t>
      </w:r>
      <w:r w:rsidRPr="00930026">
        <w:rPr>
          <w:sz w:val="16"/>
        </w:rPr>
        <w:t xml:space="preserve"> Taiwan’s security (and hence reduced willingness to intervene in the event of</w:t>
      </w:r>
      <w:r w:rsidRPr="00930026">
        <w:rPr>
          <w:sz w:val="12"/>
        </w:rPr>
        <w:t>¶</w:t>
      </w:r>
      <w:r w:rsidRPr="00930026">
        <w:rPr>
          <w:sz w:val="16"/>
        </w:rPr>
        <w:t xml:space="preserve"> conflict in the Taiwan Strait). </w:t>
      </w:r>
      <w:r w:rsidRPr="00930026">
        <w:rPr>
          <w:rStyle w:val="Emphasis"/>
        </w:rPr>
        <w:t>This is not to say</w:t>
      </w:r>
      <w:r w:rsidRPr="00930026">
        <w:rPr>
          <w:rStyle w:val="StyleBoldUnderline"/>
        </w:rPr>
        <w:t xml:space="preserve"> that a concept such as Charles</w:t>
      </w:r>
      <w:r w:rsidRPr="00930026">
        <w:rPr>
          <w:rStyle w:val="StyleBoldUnderline"/>
          <w:b w:val="0"/>
          <w:sz w:val="12"/>
          <w:u w:val="none"/>
        </w:rPr>
        <w:t>¶</w:t>
      </w:r>
      <w:r w:rsidRPr="00930026">
        <w:rPr>
          <w:rStyle w:val="StyleBoldUnderline"/>
          <w:sz w:val="12"/>
        </w:rPr>
        <w:t xml:space="preserve"> </w:t>
      </w:r>
      <w:r w:rsidRPr="00930026">
        <w:rPr>
          <w:rStyle w:val="StyleBoldUnderline"/>
        </w:rPr>
        <w:t>Glaser’s grand bargain, where the United States would end its commitment</w:t>
      </w:r>
      <w:r w:rsidRPr="00930026">
        <w:rPr>
          <w:sz w:val="16"/>
        </w:rPr>
        <w:t xml:space="preserve"> to</w:t>
      </w:r>
      <w:r w:rsidRPr="00930026">
        <w:rPr>
          <w:sz w:val="12"/>
        </w:rPr>
        <w:t>¶</w:t>
      </w:r>
      <w:r w:rsidRPr="00930026">
        <w:rPr>
          <w:sz w:val="16"/>
        </w:rPr>
        <w:t xml:space="preserve"> Taiwan </w:t>
      </w:r>
      <w:r w:rsidRPr="00930026">
        <w:rPr>
          <w:rStyle w:val="StyleBoldUnderline"/>
        </w:rPr>
        <w:t>in exchange for the PRC peacefully settling other regional maritime</w:t>
      </w:r>
      <w:r w:rsidRPr="00930026">
        <w:rPr>
          <w:rStyle w:val="StyleBoldUnderline"/>
          <w:b w:val="0"/>
          <w:sz w:val="12"/>
          <w:u w:val="none"/>
        </w:rPr>
        <w:t>¶</w:t>
      </w:r>
      <w:r w:rsidRPr="00930026">
        <w:rPr>
          <w:rStyle w:val="StyleBoldUnderline"/>
          <w:sz w:val="12"/>
        </w:rPr>
        <w:t xml:space="preserve"> </w:t>
      </w:r>
      <w:r w:rsidRPr="00930026">
        <w:rPr>
          <w:rStyle w:val="StyleBoldUnderline"/>
        </w:rPr>
        <w:t>disputes and accepting a U.S. role in the region</w:t>
      </w:r>
      <w:r w:rsidRPr="00930026">
        <w:rPr>
          <w:sz w:val="16"/>
        </w:rPr>
        <w:t xml:space="preserve">,103 </w:t>
      </w:r>
      <w:r w:rsidRPr="00930026">
        <w:rPr>
          <w:rStyle w:val="StyleBoldUnderline"/>
        </w:rPr>
        <w:t>would</w:t>
      </w:r>
      <w:r w:rsidRPr="00930026">
        <w:rPr>
          <w:sz w:val="16"/>
        </w:rPr>
        <w:t xml:space="preserve"> necessarily </w:t>
      </w:r>
      <w:r w:rsidRPr="00930026">
        <w:rPr>
          <w:rStyle w:val="StyleBoldUnderline"/>
        </w:rPr>
        <w:t>contribute</w:t>
      </w:r>
      <w:r w:rsidRPr="00930026">
        <w:rPr>
          <w:sz w:val="12"/>
        </w:rPr>
        <w:t>¶</w:t>
      </w:r>
      <w:r w:rsidRPr="00930026">
        <w:rPr>
          <w:sz w:val="16"/>
        </w:rPr>
        <w:t xml:space="preserve"> </w:t>
      </w:r>
      <w:r w:rsidRPr="00930026">
        <w:rPr>
          <w:rStyle w:val="StyleBoldUnderline"/>
        </w:rPr>
        <w:t>to instability</w:t>
      </w:r>
      <w:r w:rsidRPr="00930026">
        <w:rPr>
          <w:sz w:val="16"/>
        </w:rPr>
        <w:t xml:space="preserve"> in the Taiwan Strait. Rather, I have argued that </w:t>
      </w:r>
      <w:r w:rsidRPr="00930026">
        <w:rPr>
          <w:rStyle w:val="StyleBoldUnderline"/>
        </w:rPr>
        <w:t>the destabilizing</w:t>
      </w:r>
      <w:r w:rsidRPr="00930026">
        <w:rPr>
          <w:rStyle w:val="StyleBoldUnderline"/>
          <w:b w:val="0"/>
          <w:sz w:val="12"/>
          <w:u w:val="none"/>
        </w:rPr>
        <w:t>¶</w:t>
      </w:r>
      <w:r w:rsidRPr="00930026">
        <w:rPr>
          <w:rStyle w:val="StyleBoldUnderline"/>
          <w:sz w:val="12"/>
        </w:rPr>
        <w:t xml:space="preserve"> </w:t>
      </w:r>
      <w:r w:rsidRPr="00930026">
        <w:rPr>
          <w:rStyle w:val="StyleBoldUnderline"/>
        </w:rPr>
        <w:t xml:space="preserve">effect of a shifting military balance is </w:t>
      </w:r>
      <w:r w:rsidRPr="00930026">
        <w:rPr>
          <w:rStyle w:val="Emphasis"/>
        </w:rPr>
        <w:t>conditional</w:t>
      </w:r>
      <w:r w:rsidRPr="00930026">
        <w:rPr>
          <w:rStyle w:val="StyleBoldUnderline"/>
        </w:rPr>
        <w:t xml:space="preserve"> on the evolution</w:t>
      </w:r>
      <w:r w:rsidRPr="00930026">
        <w:rPr>
          <w:rStyle w:val="StyleBoldUnderline"/>
          <w:b w:val="0"/>
          <w:sz w:val="12"/>
          <w:u w:val="none"/>
        </w:rPr>
        <w:t>¶</w:t>
      </w:r>
      <w:r w:rsidRPr="00930026">
        <w:rPr>
          <w:rStyle w:val="StyleBoldUnderline"/>
          <w:sz w:val="12"/>
        </w:rPr>
        <w:t xml:space="preserve"> </w:t>
      </w:r>
      <w:r w:rsidRPr="00930026">
        <w:rPr>
          <w:rStyle w:val="StyleBoldUnderline"/>
        </w:rPr>
        <w:t>of other trends</w:t>
      </w:r>
      <w:r w:rsidRPr="00930026">
        <w:rPr>
          <w:sz w:val="16"/>
        </w:rPr>
        <w:t>, p</w:t>
      </w:r>
      <w:r w:rsidRPr="00930026">
        <w:rPr>
          <w:rStyle w:val="StyleBoldUnderline"/>
        </w:rPr>
        <w:t>articularly those that affect China’s expected costs of war and</w:t>
      </w:r>
      <w:r w:rsidRPr="00930026">
        <w:rPr>
          <w:rStyle w:val="StyleBoldUnderline"/>
          <w:b w:val="0"/>
          <w:sz w:val="12"/>
          <w:u w:val="none"/>
        </w:rPr>
        <w:t>¶</w:t>
      </w:r>
      <w:r w:rsidRPr="00930026">
        <w:rPr>
          <w:rStyle w:val="StyleBoldUnderline"/>
          <w:sz w:val="12"/>
        </w:rPr>
        <w:t xml:space="preserve"> </w:t>
      </w:r>
      <w:r w:rsidRPr="00930026">
        <w:rPr>
          <w:rStyle w:val="StyleBoldUnderline"/>
        </w:rPr>
        <w:t>those that affect the degree to which Chinese policymakers are optimistic or</w:t>
      </w:r>
      <w:r w:rsidRPr="00930026">
        <w:rPr>
          <w:rStyle w:val="StyleBoldUnderline"/>
          <w:b w:val="0"/>
          <w:sz w:val="12"/>
          <w:u w:val="none"/>
        </w:rPr>
        <w:t>¶</w:t>
      </w:r>
      <w:r w:rsidRPr="00930026">
        <w:rPr>
          <w:rStyle w:val="StyleBoldUnderline"/>
          <w:sz w:val="12"/>
        </w:rPr>
        <w:t xml:space="preserve"> </w:t>
      </w:r>
      <w:r w:rsidRPr="00930026">
        <w:rPr>
          <w:rStyle w:val="StyleBoldUnderline"/>
        </w:rPr>
        <w:t>pessimistic about where Taiwan is heading over the long term.</w:t>
      </w:r>
      <w:r w:rsidRPr="00930026">
        <w:rPr>
          <w:sz w:val="16"/>
        </w:rPr>
        <w:t xml:space="preserve"> Yet, because a</w:t>
      </w:r>
      <w:r w:rsidRPr="00930026">
        <w:rPr>
          <w:sz w:val="12"/>
        </w:rPr>
        <w:t>¶</w:t>
      </w:r>
      <w:r w:rsidRPr="00930026">
        <w:rPr>
          <w:sz w:val="16"/>
        </w:rPr>
        <w:t xml:space="preserve"> reduced U.S. commitment to Taiwan would affect the cross-strait military balance,</w:t>
      </w:r>
      <w:r w:rsidRPr="00930026">
        <w:rPr>
          <w:sz w:val="12"/>
        </w:rPr>
        <w:t>¶</w:t>
      </w:r>
      <w:r w:rsidRPr="00930026">
        <w:rPr>
          <w:sz w:val="16"/>
        </w:rPr>
        <w:t xml:space="preserve"> such a policy shift is risky and should occur only in the context of a</w:t>
      </w:r>
      <w:r w:rsidRPr="00930026">
        <w:rPr>
          <w:sz w:val="12"/>
        </w:rPr>
        <w:t>¶</w:t>
      </w:r>
      <w:r w:rsidRPr="00930026">
        <w:rPr>
          <w:sz w:val="16"/>
        </w:rPr>
        <w:t xml:space="preserve"> broader understanding that significantly increases China’s stake in a stable</w:t>
      </w:r>
      <w:r w:rsidRPr="00930026">
        <w:rPr>
          <w:sz w:val="12"/>
        </w:rPr>
        <w:t>¶</w:t>
      </w:r>
      <w:r w:rsidRPr="00930026">
        <w:rPr>
          <w:sz w:val="16"/>
        </w:rPr>
        <w:t xml:space="preserve"> status quo.</w:t>
      </w:r>
    </w:p>
    <w:p w14:paraId="6FC5AFD8" w14:textId="77777777" w:rsidR="00AF1A76" w:rsidRDefault="00AF1A76" w:rsidP="00AF1A76">
      <w:pPr>
        <w:rPr>
          <w:sz w:val="16"/>
        </w:rPr>
      </w:pPr>
    </w:p>
    <w:p w14:paraId="0DF7EFF3" w14:textId="77777777" w:rsidR="00AF1A76" w:rsidRDefault="00AF1A76" w:rsidP="00AF1A76">
      <w:pPr>
        <w:pStyle w:val="Heading4"/>
      </w:pPr>
      <w:r>
        <w:t>China won’t takeover Taiwan – it wants a peaceful sphere of influence</w:t>
      </w:r>
    </w:p>
    <w:p w14:paraId="7BBD0821" w14:textId="77777777" w:rsidR="00AF1A76" w:rsidRDefault="00AF1A76" w:rsidP="00AF1A76">
      <w:r w:rsidRPr="004E20D7">
        <w:t xml:space="preserve">Bruce </w:t>
      </w:r>
      <w:r w:rsidRPr="004E20D7">
        <w:rPr>
          <w:rStyle w:val="StyleStyleBold12pt"/>
        </w:rPr>
        <w:t>Gilley</w:t>
      </w:r>
      <w:r w:rsidRPr="004E20D7">
        <w:t xml:space="preserve">, January/February </w:t>
      </w:r>
      <w:r w:rsidRPr="004E20D7">
        <w:rPr>
          <w:rStyle w:val="StyleStyleBold12pt"/>
        </w:rPr>
        <w:t>2010</w:t>
      </w:r>
      <w:r w:rsidRPr="004E20D7">
        <w:t>, Foreign Affairs, “not so dire straits,” 89(1), EbscoHost, mm</w:t>
      </w:r>
    </w:p>
    <w:p w14:paraId="1DEDC570" w14:textId="77777777" w:rsidR="00AF1A76" w:rsidRPr="004E20D7" w:rsidRDefault="00AF1A76" w:rsidP="00AF1A76"/>
    <w:p w14:paraId="45BC1F72" w14:textId="77777777" w:rsidR="00AF1A76" w:rsidRDefault="00AF1A76" w:rsidP="00AF1A76">
      <w:pPr>
        <w:rPr>
          <w:sz w:val="14"/>
        </w:rPr>
      </w:pPr>
      <w:r w:rsidRPr="004E20D7">
        <w:rPr>
          <w:rStyle w:val="StyleBoldUnderline"/>
        </w:rPr>
        <w:t>Beijing's core goal</w:t>
      </w:r>
      <w:r w:rsidRPr="00EE51C2">
        <w:rPr>
          <w:sz w:val="14"/>
        </w:rPr>
        <w:t xml:space="preserve"> from this perspective is </w:t>
      </w:r>
      <w:r w:rsidRPr="004E20D7">
        <w:rPr>
          <w:rStyle w:val="StyleBoldUnderline"/>
        </w:rPr>
        <w:t>the preservation of its dominance in its immediate offshore region,</w:t>
      </w:r>
      <w:r w:rsidRPr="00EE51C2">
        <w:rPr>
          <w:sz w:val="14"/>
        </w:rPr>
        <w:t xml:space="preserve"> as became clear in 2009 when five Chinese vessels trailed a U.S. Navy ship sailing near a Chinese submarine base. </w:t>
      </w:r>
      <w:r w:rsidRPr="004E20D7">
        <w:rPr>
          <w:rStyle w:val="StyleBoldUnderline"/>
        </w:rPr>
        <w:t>Taiwan represents an obstacle</w:t>
      </w:r>
      <w:r w:rsidRPr="00EE51C2">
        <w:rPr>
          <w:sz w:val="14"/>
        </w:rPr>
        <w:t xml:space="preserve"> to this goal if</w:t>
      </w:r>
      <w:r w:rsidRPr="004E20D7">
        <w:rPr>
          <w:rStyle w:val="StyleBoldUnderline"/>
        </w:rPr>
        <w:t xml:space="preserve"> it remains a U.S. strategic ally armed with advanced U.S. weaponry, but not if it becomes a</w:t>
      </w:r>
      <w:r w:rsidRPr="00EE51C2">
        <w:rPr>
          <w:sz w:val="14"/>
        </w:rPr>
        <w:t xml:space="preserve"> self-defending and </w:t>
      </w:r>
      <w:r w:rsidRPr="004E20D7">
        <w:rPr>
          <w:rStyle w:val="StyleBoldUnderline"/>
        </w:rPr>
        <w:t>neutral state</w:t>
      </w:r>
      <w:r w:rsidRPr="00EE51C2">
        <w:rPr>
          <w:sz w:val="14"/>
        </w:rPr>
        <w:t xml:space="preserve"> </w:t>
      </w:r>
      <w:r w:rsidRPr="004E20D7">
        <w:rPr>
          <w:rStyle w:val="StyleBoldUnderline"/>
        </w:rPr>
        <w:t>with close e</w:t>
      </w:r>
      <w:r w:rsidRPr="00EE51C2">
        <w:rPr>
          <w:sz w:val="14"/>
        </w:rPr>
        <w:t xml:space="preserve">conomic and political </w:t>
      </w:r>
      <w:r w:rsidRPr="004E20D7">
        <w:rPr>
          <w:rStyle w:val="StyleBoldUnderline"/>
        </w:rPr>
        <w:t xml:space="preserve">ties to China. </w:t>
      </w:r>
      <w:r w:rsidRPr="00EE51C2">
        <w:rPr>
          <w:sz w:val="14"/>
        </w:rPr>
        <w:t xml:space="preserve">Beijing's constantly changing position on Taiwan--which has incrementally moderated from "liberation" to "peaceful unification" to "one China" to "anti-independence" since Mao's era--in fact reflects a concern with Taiwan's geostrategic status, not with the precise nature of its political ties to China. According to this interpretation, </w:t>
      </w:r>
      <w:r w:rsidRPr="004E20D7">
        <w:rPr>
          <w:rStyle w:val="StyleBoldUnderline"/>
        </w:rPr>
        <w:t>Beijing has no interest in occupying or ruling Taiwan</w:t>
      </w:r>
      <w:r w:rsidRPr="00EE51C2">
        <w:rPr>
          <w:sz w:val="14"/>
        </w:rPr>
        <w:t xml:space="preserve">; </w:t>
      </w:r>
      <w:r w:rsidRPr="004E20D7">
        <w:rPr>
          <w:rStyle w:val="StyleBoldUnderline"/>
        </w:rPr>
        <w:t>it simply wants a sphere of influence that increases its global clout and in which Taiwan is a neutral state, not a client state</w:t>
      </w:r>
      <w:r w:rsidRPr="00EE51C2">
        <w:rPr>
          <w:sz w:val="14"/>
        </w:rPr>
        <w:t xml:space="preserve">. Seen through this lens, Taiwan is a means to an end and the second détente is a tactic intended to achieve this strategic objective through Taiwan's Finlandization. </w:t>
      </w:r>
      <w:r w:rsidRPr="004E20D7">
        <w:rPr>
          <w:rStyle w:val="StyleBoldUnderline"/>
        </w:rPr>
        <w:t>China's</w:t>
      </w:r>
      <w:r w:rsidRPr="00EE51C2">
        <w:rPr>
          <w:sz w:val="14"/>
        </w:rPr>
        <w:t xml:space="preserve"> recent </w:t>
      </w:r>
      <w:r w:rsidRPr="004E20D7">
        <w:rPr>
          <w:rStyle w:val="StyleBoldUnderline"/>
        </w:rPr>
        <w:t xml:space="preserve">behavior </w:t>
      </w:r>
      <w:r w:rsidRPr="004E20D7">
        <w:rPr>
          <w:rStyle w:val="Emphasis"/>
        </w:rPr>
        <w:t>confirms this view</w:t>
      </w:r>
      <w:r w:rsidRPr="00EE51C2">
        <w:rPr>
          <w:sz w:val="14"/>
        </w:rPr>
        <w:t xml:space="preserve">; </w:t>
      </w:r>
      <w:r w:rsidRPr="004E20D7">
        <w:rPr>
          <w:rStyle w:val="StyleBoldUnderline"/>
        </w:rPr>
        <w:t>Beijing's decision to allow Taiwan to participate in the WHO represents a cool-headed understanding that giving Taiwan a greater international voice could enhance its independence</w:t>
      </w:r>
      <w:r w:rsidRPr="00EE51C2">
        <w:rPr>
          <w:sz w:val="14"/>
        </w:rPr>
        <w:t xml:space="preserve"> </w:t>
      </w:r>
      <w:r w:rsidRPr="004E20D7">
        <w:rPr>
          <w:rStyle w:val="StyleBoldUnderline"/>
        </w:rPr>
        <w:t>from the United States</w:t>
      </w:r>
      <w:r w:rsidRPr="00EE51C2">
        <w:rPr>
          <w:sz w:val="14"/>
        </w:rPr>
        <w:t xml:space="preserve">, which would, in turn, serve China's own interests. </w:t>
      </w:r>
      <w:r w:rsidRPr="004E20D7">
        <w:rPr>
          <w:rStyle w:val="StyleBoldUnderline"/>
        </w:rPr>
        <w:t>It also gives Beijing an opportunity to show that a China-dominated Asia need not be less peacefu</w:t>
      </w:r>
      <w:r w:rsidRPr="00EE51C2">
        <w:rPr>
          <w:sz w:val="14"/>
        </w:rPr>
        <w:t xml:space="preserve">l, </w:t>
      </w:r>
      <w:r w:rsidRPr="004E20D7">
        <w:rPr>
          <w:rStyle w:val="StyleBoldUnderline"/>
        </w:rPr>
        <w:t>less prosperous, or even less democratic</w:t>
      </w:r>
      <w:r w:rsidRPr="00EE51C2">
        <w:rPr>
          <w:sz w:val="14"/>
        </w:rPr>
        <w:t>. As the Chinese scholar Jianwei Wang of the University of Wisconsin-Stevens Point puts it, "Beijing views the Taiwan issue and cross-straits relations as an integral part of China's comprehensive 'rise' in world affairs rather than as an isolated issue purely affecting national pride alone."</w:t>
      </w:r>
    </w:p>
    <w:p w14:paraId="5D0F365F" w14:textId="77777777" w:rsidR="00AF1A76" w:rsidRDefault="00AF1A76" w:rsidP="00AF1A76">
      <w:pPr>
        <w:pStyle w:val="Heading3"/>
      </w:pPr>
      <w:r>
        <w:t>ECS/SCS - AT Accommodation Fails – “Salami Tactics”/Goal-Post Shifting</w:t>
      </w:r>
    </w:p>
    <w:p w14:paraId="2BA5D22C" w14:textId="77777777" w:rsidR="00AF1A76" w:rsidRDefault="00AF1A76" w:rsidP="00AF1A76">
      <w:pPr>
        <w:pStyle w:val="Heading4"/>
      </w:pPr>
      <w:r>
        <w:t>China won’t pursue “salami tactics” in the ECS and SCS – plan hedges against that by anchoring regional military presence</w:t>
      </w:r>
    </w:p>
    <w:p w14:paraId="137CBEE6" w14:textId="77777777" w:rsidR="00AF1A76" w:rsidRDefault="00AF1A76" w:rsidP="00AF1A76">
      <w:r w:rsidRPr="00B9321D">
        <w:t xml:space="preserve">Charles </w:t>
      </w:r>
      <w:r w:rsidRPr="00B9321D">
        <w:rPr>
          <w:rStyle w:val="StyleStyleBold12pt"/>
        </w:rPr>
        <w:t>Glaser</w:t>
      </w:r>
      <w:r w:rsidRPr="00B9321D">
        <w:t xml:space="preserve">, Spring </w:t>
      </w:r>
      <w:r w:rsidRPr="00B9321D">
        <w:rPr>
          <w:rStyle w:val="StyleStyleBold12pt"/>
        </w:rPr>
        <w:t>2016</w:t>
      </w:r>
      <w:r w:rsidRPr="00B9321D">
        <w:t>, (professor in the Elliott School of International affairs and the Department of Political Science at George Washington University), International Security, 40(4), Project Muse, mm</w:t>
      </w:r>
    </w:p>
    <w:p w14:paraId="33B43A06" w14:textId="77777777" w:rsidR="00AF1A76" w:rsidRPr="00B9321D" w:rsidRDefault="00AF1A76" w:rsidP="00AF1A76"/>
    <w:p w14:paraId="2422C210" w14:textId="77777777" w:rsidR="00AF1A76" w:rsidRDefault="00AF1A76" w:rsidP="00AF1A76">
      <w:pPr>
        <w:rPr>
          <w:sz w:val="16"/>
        </w:rPr>
      </w:pPr>
      <w:r w:rsidRPr="00B9321D">
        <w:rPr>
          <w:sz w:val="16"/>
        </w:rPr>
        <w:t>Easley next holds that by not discussing the insights offered by both formal models and history, I have not adequately characterized the literature on accommodation. However</w:t>
      </w:r>
      <w:r w:rsidRPr="00B9321D">
        <w:rPr>
          <w:rStyle w:val="StyleBoldUnderline"/>
        </w:rPr>
        <w:t>, the paper by</w:t>
      </w:r>
      <w:r w:rsidRPr="00B9321D">
        <w:rPr>
          <w:sz w:val="16"/>
        </w:rPr>
        <w:t xml:space="preserve"> Robert </w:t>
      </w:r>
      <w:r w:rsidRPr="00B9321D">
        <w:rPr>
          <w:rStyle w:val="StyleBoldUnderline"/>
        </w:rPr>
        <w:t>Powell</w:t>
      </w:r>
      <w:r w:rsidRPr="00B9321D">
        <w:rPr>
          <w:sz w:val="16"/>
        </w:rPr>
        <w:t xml:space="preserve"> that Easley cites </w:t>
      </w:r>
      <w:r w:rsidRPr="00B9321D">
        <w:rPr>
          <w:rStyle w:val="StyleBoldUnderline"/>
        </w:rPr>
        <w:t>finds that although vulnerable to salami tactics, appeasement is “an equilibrium solution to the strategic problem facing the declining state” across a variety of simple models.</w:t>
      </w:r>
      <w:r w:rsidRPr="00B9321D">
        <w:rPr>
          <w:sz w:val="16"/>
        </w:rPr>
        <w:t xml:space="preserve">3 Easley also argues that I should have explored the failure of appeasement in dealing with Hitler’s Germany. This case has little to offer, however—a key reason that British policy failed was that Hitler’s aims were essentially unlimited. </w:t>
      </w:r>
      <w:r w:rsidRPr="00B9321D">
        <w:rPr>
          <w:rStyle w:val="StyleBoldUnderline"/>
        </w:rPr>
        <w:t>If the United States knew that China had unlimited aims, then the case against accommodation would be much stronger. Instead of certainty,</w:t>
      </w:r>
      <w:r w:rsidRPr="00B9321D">
        <w:rPr>
          <w:sz w:val="16"/>
        </w:rPr>
        <w:t xml:space="preserve"> however, </w:t>
      </w:r>
      <w:r w:rsidRPr="00B9321D">
        <w:rPr>
          <w:rStyle w:val="StyleBoldUnderline"/>
        </w:rPr>
        <w:t>the United States faces uncertainty about the extent of China’s aims, which leaves open the possibility that accommodation should be a component of U.S. policy</w:t>
      </w:r>
      <w:r w:rsidRPr="00B9321D">
        <w:rPr>
          <w:sz w:val="16"/>
        </w:rPr>
        <w:t xml:space="preserve">. Moreover, </w:t>
      </w:r>
      <w:r w:rsidRPr="00B9321D">
        <w:rPr>
          <w:rStyle w:val="StyleBoldUnderline"/>
        </w:rPr>
        <w:t>as I argue</w:t>
      </w:r>
      <w:r w:rsidRPr="00B9321D">
        <w:rPr>
          <w:sz w:val="16"/>
        </w:rPr>
        <w:t xml:space="preserve"> in my article, </w:t>
      </w:r>
      <w:r w:rsidRPr="00B9321D">
        <w:rPr>
          <w:rStyle w:val="StyleBoldUnderline"/>
        </w:rPr>
        <w:t>the United States should pursue</w:t>
      </w:r>
      <w:r w:rsidRPr="00B9321D">
        <w:rPr>
          <w:sz w:val="16"/>
        </w:rPr>
        <w:t xml:space="preserve"> a variety of </w:t>
      </w:r>
      <w:r w:rsidRPr="00B9321D">
        <w:rPr>
          <w:rStyle w:val="StyleBoldUnderline"/>
        </w:rPr>
        <w:t>policies to hedge against the possibility that China has unlimited aims</w:t>
      </w:r>
      <w:r w:rsidRPr="00B9321D">
        <w:rPr>
          <w:sz w:val="16"/>
        </w:rPr>
        <w:t xml:space="preserve"> in East Asia and is determined to push the United States out of the region. </w:t>
      </w:r>
      <w:r w:rsidRPr="00B9321D">
        <w:rPr>
          <w:rStyle w:val="StyleBoldUnderline"/>
        </w:rPr>
        <w:t>Among these policies are strengthening the United States’ key alliances and maintaining its essential military capabilities</w:t>
      </w:r>
      <w:r w:rsidRPr="00B9321D">
        <w:rPr>
          <w:sz w:val="16"/>
        </w:rPr>
        <w:t>.</w:t>
      </w:r>
    </w:p>
    <w:p w14:paraId="647B9708" w14:textId="77777777" w:rsidR="00AF1A76" w:rsidRDefault="00AF1A76" w:rsidP="00AF1A76">
      <w:pPr>
        <w:rPr>
          <w:sz w:val="16"/>
        </w:rPr>
      </w:pPr>
    </w:p>
    <w:p w14:paraId="745E0916" w14:textId="77777777" w:rsidR="00AF1A76" w:rsidRDefault="00AF1A76" w:rsidP="00AF1A76">
      <w:pPr>
        <w:pStyle w:val="Heading3"/>
      </w:pPr>
      <w:r>
        <w:t>ECS/SCS - AT Won’t Resolve on Fair Terms</w:t>
      </w:r>
    </w:p>
    <w:p w14:paraId="568F8282" w14:textId="77777777" w:rsidR="00AF1A76" w:rsidRDefault="00AF1A76" w:rsidP="00AF1A76">
      <w:pPr>
        <w:pStyle w:val="Heading4"/>
      </w:pPr>
      <w:r>
        <w:t>The US could compel China to resolve the ECS/SCS on fair terms</w:t>
      </w:r>
    </w:p>
    <w:p w14:paraId="5A8E9642" w14:textId="77777777" w:rsidR="00AF1A76" w:rsidRDefault="00AF1A76" w:rsidP="00AF1A76">
      <w:r w:rsidRPr="00E546C2">
        <w:t xml:space="preserve">Stephen </w:t>
      </w:r>
      <w:r w:rsidRPr="00E37036">
        <w:rPr>
          <w:rStyle w:val="StyleStyleBold12pt"/>
        </w:rPr>
        <w:t>Brooks</w:t>
      </w:r>
      <w:r w:rsidRPr="00E546C2">
        <w:t xml:space="preserve"> </w:t>
      </w:r>
      <w:r w:rsidRPr="00E37036">
        <w:rPr>
          <w:rStyle w:val="StyleStyleBold12pt"/>
        </w:rPr>
        <w:t>and</w:t>
      </w:r>
      <w:r w:rsidRPr="00E546C2">
        <w:t xml:space="preserve"> William </w:t>
      </w:r>
      <w:r w:rsidRPr="00E37036">
        <w:rPr>
          <w:rStyle w:val="StyleStyleBold12pt"/>
        </w:rPr>
        <w:t>Wohlforth</w:t>
      </w:r>
      <w:r>
        <w:t xml:space="preserve">, May/June </w:t>
      </w:r>
      <w:r w:rsidRPr="00E37036">
        <w:rPr>
          <w:rStyle w:val="StyleStyleBold12pt"/>
        </w:rPr>
        <w:t>2016</w:t>
      </w:r>
      <w:r w:rsidRPr="00E546C2">
        <w:t>, Foreign Affairs, “the once and future superpower,” 95(3), Ebscohost, mm</w:t>
      </w:r>
    </w:p>
    <w:p w14:paraId="2B27446F" w14:textId="77777777" w:rsidR="00AF1A76" w:rsidRPr="00E546C2" w:rsidRDefault="00AF1A76" w:rsidP="00AF1A76"/>
    <w:p w14:paraId="1C7923BA" w14:textId="77777777" w:rsidR="00AF1A76" w:rsidRDefault="00AF1A76" w:rsidP="00AF1A76">
      <w:pPr>
        <w:rPr>
          <w:sz w:val="16"/>
        </w:rPr>
      </w:pPr>
      <w:r w:rsidRPr="00E546C2">
        <w:rPr>
          <w:rStyle w:val="StyleBoldUnderline"/>
        </w:rPr>
        <w:t>To date</w:t>
      </w:r>
      <w:r w:rsidRPr="00E37036">
        <w:rPr>
          <w:sz w:val="16"/>
        </w:rPr>
        <w:t xml:space="preserve">, the </w:t>
      </w:r>
      <w:r w:rsidRPr="00E546C2">
        <w:rPr>
          <w:rStyle w:val="StyleBoldUnderline"/>
        </w:rPr>
        <w:t>Obama</w:t>
      </w:r>
      <w:r w:rsidRPr="00E37036">
        <w:rPr>
          <w:sz w:val="16"/>
        </w:rPr>
        <w:t xml:space="preserve"> administration </w:t>
      </w:r>
      <w:r w:rsidRPr="00E546C2">
        <w:rPr>
          <w:rStyle w:val="StyleBoldUnderline"/>
        </w:rPr>
        <w:t>has chosen to conduct</w:t>
      </w:r>
      <w:r w:rsidRPr="00E37036">
        <w:rPr>
          <w:sz w:val="16"/>
        </w:rPr>
        <w:t xml:space="preserve"> so-called </w:t>
      </w:r>
      <w:r w:rsidRPr="00E546C2">
        <w:rPr>
          <w:rStyle w:val="StyleBoldUnderline"/>
        </w:rPr>
        <w:t xml:space="preserve">freedom-of-navigation operations </w:t>
      </w:r>
      <w:r w:rsidRPr="00E37036">
        <w:rPr>
          <w:sz w:val="16"/>
        </w:rPr>
        <w:t xml:space="preserve">in order </w:t>
      </w:r>
      <w:r w:rsidRPr="00E546C2">
        <w:rPr>
          <w:rStyle w:val="StyleBoldUnderline"/>
        </w:rPr>
        <w:t>to contest China’s maritime claims</w:t>
      </w:r>
      <w:r w:rsidRPr="00E37036">
        <w:rPr>
          <w:sz w:val="16"/>
        </w:rPr>
        <w:t xml:space="preserve">. </w:t>
      </w:r>
      <w:r w:rsidRPr="00E546C2">
        <w:rPr>
          <w:rStyle w:val="StyleBoldUnderline"/>
        </w:rPr>
        <w:t>But</w:t>
      </w:r>
      <w:r w:rsidRPr="00E37036">
        <w:rPr>
          <w:sz w:val="16"/>
        </w:rPr>
        <w:t xml:space="preserve"> as the leader of the order it largely shaped, </w:t>
      </w:r>
      <w:r w:rsidRPr="00E546C2">
        <w:rPr>
          <w:rStyle w:val="StyleBoldUnderline"/>
        </w:rPr>
        <w:t>the United States has many other arrows in its quive</w:t>
      </w:r>
      <w:r w:rsidRPr="00E37036">
        <w:rPr>
          <w:sz w:val="16"/>
        </w:rPr>
        <w:t xml:space="preserve">r. To place the burden of escalation on China, the United States—or, even better, its allies— could take a page from China’s playbook and ramp up quasi-official research voyages in the area. </w:t>
      </w:r>
      <w:r w:rsidRPr="00E546C2">
        <w:rPr>
          <w:rStyle w:val="StyleBoldUnderline"/>
        </w:rPr>
        <w:t>Another asset Washington has is international law. Pressure is mounting on China to submit its territorial disputes to arbitration in international courts, and if Beijing continues to resist doing so, it will lose legitimacy and could find itself a target of sanctions and other diplomatic punishments</w:t>
      </w:r>
      <w:r w:rsidRPr="00E37036">
        <w:rPr>
          <w:sz w:val="16"/>
        </w:rPr>
        <w:t xml:space="preserve">. </w:t>
      </w:r>
      <w:r w:rsidRPr="00E37036">
        <w:rPr>
          <w:rStyle w:val="StyleBoldUnderline"/>
        </w:rPr>
        <w:t>And if Beijing tried to extract economic gains from contested regions, Washington could facilitate a</w:t>
      </w:r>
      <w:r w:rsidRPr="00E37036">
        <w:rPr>
          <w:sz w:val="16"/>
        </w:rPr>
        <w:t xml:space="preserve"> process along the lines of the </w:t>
      </w:r>
      <w:r w:rsidRPr="00E37036">
        <w:rPr>
          <w:rStyle w:val="StyleBoldUnderline"/>
        </w:rPr>
        <w:t>proportional punishment strategy</w:t>
      </w:r>
      <w:r w:rsidRPr="00E37036">
        <w:rPr>
          <w:sz w:val="16"/>
        </w:rPr>
        <w:t xml:space="preserve"> it helped make part of the World Trade Organization: let the Permanent Court of Arbitration, in The Hague, determine the gains of China’s illegal actions, place a temporary tariff on Chinese exports to collect exactly that much revenue while the sovereignty claims are being adjudicated, and then distribute them once the matter is settled before the International Court of Justice. Whatever approach is adopted, what matters for U.S. global interests is not the islands themselves or the nature of the claims per se but what these provocations do to the wider order.</w:t>
      </w:r>
    </w:p>
    <w:p w14:paraId="6E5C6265" w14:textId="77777777" w:rsidR="00AF1A76" w:rsidRDefault="00AF1A76" w:rsidP="00AF1A76">
      <w:pPr>
        <w:pStyle w:val="Heading3"/>
      </w:pPr>
      <w:r>
        <w:t>ECS/SCS = Flashpoint</w:t>
      </w:r>
    </w:p>
    <w:p w14:paraId="6937B600" w14:textId="77777777" w:rsidR="00AF1A76" w:rsidRDefault="00AF1A76" w:rsidP="00AF1A76">
      <w:pPr>
        <w:pStyle w:val="Heading4"/>
      </w:pPr>
      <w:r>
        <w:t>The ECS/SCS is a flashpoint for war between the US and China</w:t>
      </w:r>
    </w:p>
    <w:p w14:paraId="194DFAD7" w14:textId="77777777" w:rsidR="00AF1A76" w:rsidRDefault="00AF1A76" w:rsidP="00AF1A76">
      <w:r w:rsidRPr="00EA3CC4">
        <w:t xml:space="preserve">Yuen Fong </w:t>
      </w:r>
      <w:r w:rsidRPr="00EA3CC4">
        <w:rPr>
          <w:rStyle w:val="StyleStyleBold12pt"/>
        </w:rPr>
        <w:t>Khong</w:t>
      </w:r>
      <w:r w:rsidRPr="00EA3CC4">
        <w:t>, Winter 2013/</w:t>
      </w:r>
      <w:r w:rsidRPr="00EA3CC4">
        <w:rPr>
          <w:rStyle w:val="StyleStyleBold12pt"/>
        </w:rPr>
        <w:t>2014</w:t>
      </w:r>
      <w:r w:rsidRPr="00EA3CC4">
        <w:t>, (professor of international relations at Oxford), International Security, “Primacy or World Order?” 38(3), project muse, mm</w:t>
      </w:r>
    </w:p>
    <w:p w14:paraId="5F9CBF9A" w14:textId="77777777" w:rsidR="00AF1A76" w:rsidRPr="00EA3CC4" w:rsidRDefault="00AF1A76" w:rsidP="00AF1A76"/>
    <w:p w14:paraId="1B6F6B50" w14:textId="77777777" w:rsidR="00AF1A76" w:rsidRDefault="00AF1A76" w:rsidP="00AF1A76">
      <w:pPr>
        <w:rPr>
          <w:sz w:val="16"/>
        </w:rPr>
      </w:pPr>
      <w:r w:rsidRPr="00EA3CC4">
        <w:rPr>
          <w:sz w:val="16"/>
        </w:rPr>
        <w:t>Friedberg, White, and Yan agree that “</w:t>
      </w:r>
      <w:r w:rsidRPr="00EA3CC4">
        <w:rPr>
          <w:rStyle w:val="StyleBoldUnderline"/>
        </w:rPr>
        <w:t>uneven growth” is redistributing</w:t>
      </w:r>
      <w:r w:rsidRPr="00EA3CC4">
        <w:rPr>
          <w:sz w:val="16"/>
        </w:rPr>
        <w:t xml:space="preserve"> [End Page 158] </w:t>
      </w:r>
      <w:r w:rsidRPr="00EA3CC4">
        <w:rPr>
          <w:rStyle w:val="StyleBoldUnderline"/>
        </w:rPr>
        <w:t>power in China’s favor</w:t>
      </w:r>
      <w:r w:rsidRPr="00EA3CC4">
        <w:rPr>
          <w:sz w:val="16"/>
        </w:rPr>
        <w:t xml:space="preserve">, even though it will be some time before China approximates the United States in the main dimensions of power. </w:t>
      </w:r>
      <w:r w:rsidRPr="00EA3CC4">
        <w:rPr>
          <w:rStyle w:val="StyleBoldUnderline"/>
        </w:rPr>
        <w:t>The “undermining of the status quo</w:t>
      </w:r>
      <w:r w:rsidRPr="00EA3CC4">
        <w:rPr>
          <w:sz w:val="16"/>
        </w:rPr>
        <w:t xml:space="preserve">,” however, can </w:t>
      </w:r>
      <w:r w:rsidRPr="00EA3CC4">
        <w:rPr>
          <w:rStyle w:val="StyleBoldUnderline"/>
        </w:rPr>
        <w:t>already be seen in China’s extensive claims in the South and East China Seas</w:t>
      </w:r>
      <w:r w:rsidRPr="00EA3CC4">
        <w:rPr>
          <w:sz w:val="16"/>
        </w:rPr>
        <w:t xml:space="preserve">, forays into Africa and Latin America (giving the developing world a choice between the Washington and Beijing consensuses), and China’s demand for greater influence in the relevant international organizations.10 All three authors expect the world to move in the direction of “a new round of hegemonic conflict,” though they are far from alone in this evaluation.11 </w:t>
      </w:r>
      <w:r w:rsidRPr="00EA3CC4">
        <w:rPr>
          <w:rStyle w:val="StyleBoldUnderline"/>
        </w:rPr>
        <w:t>The key question is</w:t>
      </w:r>
      <w:r w:rsidRPr="00EA3CC4">
        <w:rPr>
          <w:sz w:val="16"/>
        </w:rPr>
        <w:t xml:space="preserve"> </w:t>
      </w:r>
      <w:r w:rsidRPr="00EA3CC4">
        <w:rPr>
          <w:rStyle w:val="StyleBoldUnderline"/>
        </w:rPr>
        <w:t>whether</w:t>
      </w:r>
      <w:r w:rsidRPr="00EA3CC4">
        <w:rPr>
          <w:sz w:val="16"/>
        </w:rPr>
        <w:t xml:space="preserve"> scholars as well as policy</w:t>
      </w:r>
      <w:r w:rsidRPr="00EA3CC4">
        <w:rPr>
          <w:rStyle w:val="StyleBoldUnderline"/>
        </w:rPr>
        <w:t>makers have learned to “develop an effective mechanism for peaceful change</w:t>
      </w:r>
      <w:r w:rsidRPr="00EA3CC4">
        <w:rPr>
          <w:sz w:val="16"/>
        </w:rPr>
        <w:t>.”</w:t>
      </w:r>
      <w:r w:rsidRPr="00EA3CC4">
        <w:rPr>
          <w:sz w:val="12"/>
        </w:rPr>
        <w:t>¶</w:t>
      </w:r>
      <w:r w:rsidRPr="00EA3CC4">
        <w:rPr>
          <w:sz w:val="16"/>
        </w:rPr>
        <w:t xml:space="preserve"> Consider, for example, the issue of peaceful change and perceptions of China’s “new assertiveness,” especially in relation to its territorial disputes with the Philippines and Vietnam in the South China Sea and its actions in the Senkaku/Diaoyu Islands dispute with Japan.12 Although some observers have [End Page 159] questioned how real this new assertiveness is, the perception in East Asia, especially among those involved in maritime disputes with China, is that the People’s Liberation Army’s Navy has been opportunistic, provocative, and even aggressive.13</w:t>
      </w:r>
      <w:r w:rsidRPr="00EA3CC4">
        <w:rPr>
          <w:sz w:val="12"/>
        </w:rPr>
        <w:t>¶</w:t>
      </w:r>
      <w:r w:rsidRPr="00EA3CC4">
        <w:rPr>
          <w:sz w:val="16"/>
        </w:rPr>
        <w:t xml:space="preserve"> White sketches a scenario where military hostilities break out between Vietnam/the Philippines and China over disputes in the South China Sea, creating a strategic dilemma for the United States: Could it afford not to come to the aid of a military ally, and if it did deploy military force to help the Philippines, would the result be a major war with China?14 For White, the issue in such a crisis—for both the United States and China—is not about the strategic or economic value of the shoals; it is about the credibility of their power. U.S. allies would question the reliability of the United States if it did not help the Philippines; China’s reputation as a great power and its aspirations as Asia’s hegemon would be severely dented if Beijing backed down in the wake of U.S. military intervention. White’s scenario results in a U.S.-China war, and it would be a major war, especially if the United States implements its Air-Sea Battle concept.</w:t>
      </w:r>
      <w:r w:rsidRPr="00EA3CC4">
        <w:rPr>
          <w:sz w:val="12"/>
        </w:rPr>
        <w:t>¶</w:t>
      </w:r>
      <w:r w:rsidRPr="00EA3CC4">
        <w:rPr>
          <w:sz w:val="16"/>
        </w:rPr>
        <w:t xml:space="preserve"> </w:t>
      </w:r>
      <w:r w:rsidRPr="00EA3CC4">
        <w:rPr>
          <w:rStyle w:val="StyleBoldUnderline"/>
        </w:rPr>
        <w:t>These maritime disputes</w:t>
      </w:r>
      <w:r w:rsidRPr="00EA3CC4">
        <w:rPr>
          <w:sz w:val="16"/>
        </w:rPr>
        <w:t xml:space="preserve">, together with the North Korean nuclear impasse, are </w:t>
      </w:r>
      <w:r w:rsidRPr="00EA3CC4">
        <w:rPr>
          <w:rStyle w:val="StyleBoldUnderline"/>
        </w:rPr>
        <w:t xml:space="preserve">the </w:t>
      </w:r>
      <w:r w:rsidRPr="00EA3CC4">
        <w:rPr>
          <w:rStyle w:val="Emphasis"/>
        </w:rPr>
        <w:t>most serious flash points</w:t>
      </w:r>
      <w:r w:rsidRPr="00EA3CC4">
        <w:rPr>
          <w:rStyle w:val="StyleBoldUnderline"/>
        </w:rPr>
        <w:t xml:space="preserve"> in Asia’s strategic landscape. </w:t>
      </w:r>
      <w:r w:rsidRPr="00EA3CC4">
        <w:rPr>
          <w:sz w:val="16"/>
        </w:rPr>
        <w:t xml:space="preserve">Although it is beyond the scope of this essay to delve into them, two points are germane. First, both Friedberg and White rightly treat these disputes within the context of a United States that is rebalancing toward Asia and a rising China with hegemonic ambitions. China’s use of force against Vietnam in 1974 and 1988 to wrest control of contested islands in the Paracels and Spratlys was undoubtedly opportunistic, but it was not perceived to have major consequences for the balance of power in East Asia. Today, </w:t>
      </w:r>
      <w:r w:rsidRPr="00EA3CC4">
        <w:rPr>
          <w:rStyle w:val="StyleBoldUnderline"/>
        </w:rPr>
        <w:t>any attempt by China to use force to settle existing maritime disputes</w:t>
      </w:r>
      <w:r w:rsidRPr="00EA3CC4">
        <w:rPr>
          <w:sz w:val="16"/>
        </w:rPr>
        <w:t xml:space="preserve"> in East Asia </w:t>
      </w:r>
      <w:r w:rsidRPr="00EA3CC4">
        <w:rPr>
          <w:rStyle w:val="StyleBoldUnderline"/>
        </w:rPr>
        <w:t>becomes a test of wills not just between it and the other claimants, but also between it and the United States</w:t>
      </w:r>
      <w:r w:rsidRPr="00EA3CC4">
        <w:rPr>
          <w:sz w:val="16"/>
        </w:rPr>
        <w:t xml:space="preserve">. This is because China has become the lead candidate capable of challenging [End Page 160] U.S. hegemony in East Asia, and the challenge would appear particularly stark if China were to use force against a U.S. ally. As suggested by White, </w:t>
      </w:r>
      <w:r w:rsidRPr="00EA3CC4">
        <w:rPr>
          <w:rStyle w:val="StyleBoldUnderline"/>
        </w:rPr>
        <w:t>both China and the United States would find it difficult to back down because of the attendant negative implications for their status and prestige in the region</w:t>
      </w:r>
      <w:r w:rsidRPr="00EA3CC4">
        <w:rPr>
          <w:sz w:val="16"/>
        </w:rPr>
        <w:t xml:space="preserve"> (p. 124). Understanding this strategic overlay is thus essential in anticipating the future trajectory of the South and East China Sea disputes.15</w:t>
      </w:r>
      <w:r w:rsidRPr="00EA3CC4">
        <w:rPr>
          <w:sz w:val="12"/>
        </w:rPr>
        <w:t>¶</w:t>
      </w:r>
      <w:r w:rsidRPr="00EA3CC4">
        <w:rPr>
          <w:sz w:val="16"/>
        </w:rPr>
        <w:t xml:space="preserve"> </w:t>
      </w:r>
      <w:r w:rsidRPr="00EA3CC4">
        <w:rPr>
          <w:rStyle w:val="StyleBoldUnderline"/>
        </w:rPr>
        <w:t>Of the two maritime disputes, it is the East China Sea</w:t>
      </w:r>
      <w:r w:rsidRPr="00EA3CC4">
        <w:rPr>
          <w:sz w:val="16"/>
        </w:rPr>
        <w:t xml:space="preserve"> (Senkakus/Diaoyu) </w:t>
      </w:r>
      <w:r w:rsidRPr="00EA3CC4">
        <w:rPr>
          <w:rStyle w:val="StyleBoldUnderline"/>
        </w:rPr>
        <w:t>that is more dangerous.</w:t>
      </w:r>
      <w:r w:rsidRPr="00EA3CC4">
        <w:rPr>
          <w:sz w:val="16"/>
        </w:rPr>
        <w:t xml:space="preserve"> </w:t>
      </w:r>
      <w:r w:rsidRPr="00EA3CC4">
        <w:rPr>
          <w:rStyle w:val="StyleBoldUnderline"/>
        </w:rPr>
        <w:t>A rising China</w:t>
      </w:r>
      <w:r w:rsidRPr="00EA3CC4">
        <w:rPr>
          <w:sz w:val="16"/>
        </w:rPr>
        <w:t xml:space="preserve"> “unable to forget” the past, </w:t>
      </w:r>
      <w:r w:rsidRPr="00EA3CC4">
        <w:rPr>
          <w:rStyle w:val="StyleBoldUnderline"/>
        </w:rPr>
        <w:t>a resentful Japan</w:t>
      </w:r>
      <w:r w:rsidRPr="00EA3CC4">
        <w:rPr>
          <w:sz w:val="16"/>
        </w:rPr>
        <w:t xml:space="preserve"> “incapable of remembering” its World War II aggression,16 </w:t>
      </w:r>
      <w:r w:rsidRPr="00EA3CC4">
        <w:rPr>
          <w:rStyle w:val="StyleBoldUnderline"/>
        </w:rPr>
        <w:t>and strident nationalism</w:t>
      </w:r>
      <w:r w:rsidRPr="00EA3CC4">
        <w:rPr>
          <w:sz w:val="16"/>
        </w:rPr>
        <w:t xml:space="preserve"> in both countries all </w:t>
      </w:r>
      <w:r w:rsidRPr="00EA3CC4">
        <w:rPr>
          <w:rStyle w:val="StyleBoldUnderline"/>
        </w:rPr>
        <w:t>make it harder for the two parties to</w:t>
      </w:r>
      <w:r w:rsidRPr="00EA3CC4">
        <w:rPr>
          <w:sz w:val="16"/>
        </w:rPr>
        <w:t xml:space="preserve"> reconcile their differences and </w:t>
      </w:r>
      <w:r w:rsidRPr="00EA3CC4">
        <w:rPr>
          <w:rStyle w:val="StyleBoldUnderline"/>
        </w:rPr>
        <w:t>step back from the abyss</w:t>
      </w:r>
      <w:r w:rsidRPr="00EA3CC4">
        <w:rPr>
          <w:sz w:val="16"/>
        </w:rPr>
        <w:t xml:space="preserve">. Interestingly, </w:t>
      </w:r>
      <w:r w:rsidRPr="00EA3CC4">
        <w:rPr>
          <w:rStyle w:val="StyleBoldUnderline"/>
        </w:rPr>
        <w:t>China’s superior power</w:t>
      </w:r>
      <w:r w:rsidRPr="00EA3CC4">
        <w:rPr>
          <w:sz w:val="16"/>
        </w:rPr>
        <w:t xml:space="preserve"> vis-à-vis Southeast Asian countries such as the Philippines and Vietnam make </w:t>
      </w:r>
      <w:r w:rsidRPr="00EA3CC4">
        <w:rPr>
          <w:rStyle w:val="StyleBoldUnderline"/>
        </w:rPr>
        <w:t>it easier for China to adopt conciliatory steps when it wants to</w:t>
      </w:r>
      <w:r w:rsidRPr="00EA3CC4">
        <w:rPr>
          <w:sz w:val="16"/>
        </w:rPr>
        <w:t>. Moreover, the cover provided by the Association of Southeast Asian Nations (ASEAN) can play a facilitating role in defusing tense situations. At the China-ASEAN senior officials meeting in Suzhou in September 2013, for example, China indicated greater willingness to embark on negotiations toward a binding Code of Conduct on the South China Sea. No comparable institutions or mechanisms exist in Northeast Asia. The absence of such venues and pre-arranged meetings makes it harder to float, discuss, and negotiate face-saving gestures and compromises when crises arise.</w:t>
      </w:r>
    </w:p>
    <w:p w14:paraId="1C7492EA" w14:textId="77777777" w:rsidR="00AF1A76" w:rsidRDefault="00AF1A76" w:rsidP="00AF1A76">
      <w:pPr>
        <w:rPr>
          <w:sz w:val="16"/>
        </w:rPr>
      </w:pPr>
    </w:p>
    <w:p w14:paraId="3F34CCFC" w14:textId="77777777" w:rsidR="00AF1A76" w:rsidRDefault="00AF1A76" w:rsidP="00AF1A76">
      <w:pPr>
        <w:pStyle w:val="Heading3"/>
      </w:pPr>
      <w:r>
        <w:t>AT No War/Escalation – Would Escalate</w:t>
      </w:r>
    </w:p>
    <w:p w14:paraId="67A8BF4E" w14:textId="77777777" w:rsidR="00AF1A76" w:rsidRPr="00183F6F" w:rsidRDefault="00AF1A76" w:rsidP="00AF1A76">
      <w:pPr>
        <w:pStyle w:val="Heading4"/>
      </w:pPr>
      <w:r>
        <w:t xml:space="preserve">Escalation is likely – China </w:t>
      </w:r>
      <w:r w:rsidRPr="00B443BD">
        <w:rPr>
          <w:u w:val="single"/>
        </w:rPr>
        <w:t>co-locates</w:t>
      </w:r>
      <w:r>
        <w:t xml:space="preserve"> their conventional and nuclear forces – preemptive strikes </w:t>
      </w:r>
      <w:r w:rsidRPr="00B443BD">
        <w:t>threaten their nuclear deterrent</w:t>
      </w:r>
      <w:r>
        <w:t xml:space="preserve"> </w:t>
      </w:r>
    </w:p>
    <w:p w14:paraId="4FBFF26B" w14:textId="77777777" w:rsidR="00AF1A76" w:rsidRPr="00E162C5" w:rsidRDefault="00AF1A76" w:rsidP="00AF1A76">
      <w:pPr>
        <w:rPr>
          <w:sz w:val="8"/>
        </w:rPr>
      </w:pPr>
      <w:r w:rsidRPr="00B35F60">
        <w:rPr>
          <w:rStyle w:val="StyleStyleBold12pt"/>
        </w:rPr>
        <w:t>Christensen 12</w:t>
      </w:r>
      <w:r>
        <w:rPr>
          <w:rStyle w:val="StyleStyleBold12pt"/>
        </w:rPr>
        <w:t xml:space="preserve"> </w:t>
      </w:r>
      <w:r>
        <w:t>(T</w:t>
      </w:r>
      <w:r w:rsidRPr="00B35F60">
        <w:t xml:space="preserve">homas J., Director of the China and the World Program at Princeton University, “The Meaning of the Nuclear Evolution: China’s Strategic Modernization and US-China Security </w:t>
      </w:r>
    </w:p>
    <w:p w14:paraId="11C3DFF8" w14:textId="77777777" w:rsidR="00AF1A76" w:rsidRDefault="00AF1A76" w:rsidP="00AF1A76">
      <w:pPr>
        <w:rPr>
          <w:sz w:val="16"/>
        </w:rPr>
      </w:pPr>
      <w:r w:rsidRPr="00842091">
        <w:rPr>
          <w:sz w:val="16"/>
        </w:rPr>
        <w:t xml:space="preserve">For our purposes, it is also notable that </w:t>
      </w:r>
      <w:r w:rsidRPr="00B443BD">
        <w:rPr>
          <w:rStyle w:val="StyleBoldUnderline"/>
        </w:rPr>
        <w:t xml:space="preserve">the </w:t>
      </w:r>
      <w:r w:rsidRPr="006C20F0">
        <w:rPr>
          <w:rStyle w:val="Emphasis"/>
          <w:highlight w:val="yellow"/>
        </w:rPr>
        <w:t>overlap</w:t>
      </w:r>
      <w:r w:rsidRPr="006C20F0">
        <w:rPr>
          <w:rStyle w:val="StyleBoldUnderline"/>
          <w:highlight w:val="yellow"/>
        </w:rPr>
        <w:t xml:space="preserve"> in</w:t>
      </w:r>
      <w:r w:rsidRPr="00B443BD">
        <w:rPr>
          <w:rStyle w:val="StyleBoldUnderline"/>
        </w:rPr>
        <w:t xml:space="preserve"> the types of </w:t>
      </w:r>
      <w:r w:rsidRPr="006C20F0">
        <w:rPr>
          <w:rStyle w:val="StyleBoldUnderline"/>
          <w:highlight w:val="yellow"/>
        </w:rPr>
        <w:t>systems</w:t>
      </w:r>
      <w:r w:rsidRPr="00B443BD">
        <w:rPr>
          <w:rStyle w:val="StyleBoldUnderline"/>
        </w:rPr>
        <w:t xml:space="preserve"> that </w:t>
      </w:r>
      <w:r w:rsidRPr="006C20F0">
        <w:rPr>
          <w:rStyle w:val="StyleBoldUnderline"/>
          <w:highlight w:val="yellow"/>
        </w:rPr>
        <w:t xml:space="preserve">China deploys for conventional and nuclear deterrence could </w:t>
      </w:r>
      <w:r w:rsidRPr="006C20F0">
        <w:rPr>
          <w:rStyle w:val="Emphasis"/>
          <w:highlight w:val="yellow"/>
        </w:rPr>
        <w:t>blur the lines</w:t>
      </w:r>
      <w:r w:rsidRPr="00B443BD">
        <w:rPr>
          <w:rStyle w:val="StyleBoldUnderline"/>
        </w:rPr>
        <w:t xml:space="preserve"> between the two </w:t>
      </w:r>
      <w:r w:rsidRPr="006C20F0">
        <w:rPr>
          <w:rStyle w:val="StyleBoldUnderline"/>
          <w:highlight w:val="yellow"/>
        </w:rPr>
        <w:t>in a</w:t>
      </w:r>
      <w:r w:rsidRPr="00B443BD">
        <w:rPr>
          <w:rStyle w:val="StyleBoldUnderline"/>
        </w:rPr>
        <w:t xml:space="preserve">n actual </w:t>
      </w:r>
      <w:r w:rsidRPr="006C20F0">
        <w:rPr>
          <w:rStyle w:val="StyleBoldUnderline"/>
          <w:highlight w:val="yellow"/>
        </w:rPr>
        <w:t>fight</w:t>
      </w:r>
      <w:r w:rsidRPr="00B443BD">
        <w:rPr>
          <w:rStyle w:val="StyleBoldUnderline"/>
        </w:rPr>
        <w:t>, particularly if US efforts to protect forward deployed US or allied forces from conventional attack were inadvertently to appear in Beijing as aimed at reducing, over time, China's ability to launch a retaliatory nuclear strike.</w:t>
      </w:r>
      <w:r>
        <w:rPr>
          <w:rStyle w:val="StyleBoldUnderline"/>
        </w:rPr>
        <w:t xml:space="preserve"> </w:t>
      </w:r>
      <w:r w:rsidRPr="00842091">
        <w:rPr>
          <w:sz w:val="16"/>
        </w:rPr>
        <w:t xml:space="preserve">Ballistic Missiles as both Conventional and Strategic Weapons </w:t>
      </w:r>
      <w:r w:rsidRPr="00B443BD">
        <w:rPr>
          <w:rStyle w:val="StyleBoldUnderline"/>
        </w:rPr>
        <w:t>Hundreds of new accurate, mobile solid-fueled ballistic missiles, controlled by China's Second Artillery</w:t>
      </w:r>
      <w:r w:rsidRPr="00842091">
        <w:rPr>
          <w:sz w:val="16"/>
        </w:rPr>
        <w:t xml:space="preserve"> since 1993, </w:t>
      </w:r>
      <w:r w:rsidRPr="00B443BD">
        <w:rPr>
          <w:rStyle w:val="StyleBoldUnderline"/>
        </w:rPr>
        <w:t xml:space="preserve">are central components of the joint conventional campaigns planned for scenarios related to Taiwan and other island contingencies. </w:t>
      </w:r>
      <w:r w:rsidRPr="00842091">
        <w:rPr>
          <w:sz w:val="16"/>
        </w:rPr>
        <w:t>Beijing has reportedly already arrayed more than a thousand of these conventionally tipped missiles opposite Taiwan as part of a coercion campaign against the island. Certain types of conventionally tipped missiles can likely only reach Taiwan from the Chinese mainland, but others can reach US bases in Japan and elsewhere as well. Complicating the picture further is the development of an anti-ship ballistic missile (ASBM) capability in China – the DF-21D, which the US Navy assesses to have reached ‘Initial Operational Capability’.52</w:t>
      </w:r>
      <w:r w:rsidRPr="00B443BD">
        <w:rPr>
          <w:rStyle w:val="StyleBoldUnderline"/>
        </w:rPr>
        <w:t xml:space="preserve"> In future crises these missiles could hold at risk forward deployed US naval forces.</w:t>
      </w:r>
      <w:r w:rsidRPr="00842091">
        <w:rPr>
          <w:sz w:val="16"/>
        </w:rPr>
        <w:t xml:space="preserve">53 </w:t>
      </w:r>
      <w:r w:rsidRPr="00B443BD">
        <w:rPr>
          <w:rStyle w:val="StyleBoldUnderline"/>
        </w:rPr>
        <w:t xml:space="preserve">As a result, in an escalating crisis or conflict, the temptation would likely be </w:t>
      </w:r>
      <w:r w:rsidRPr="00B443BD">
        <w:rPr>
          <w:rStyle w:val="Emphasis"/>
        </w:rPr>
        <w:t>great</w:t>
      </w:r>
      <w:r w:rsidRPr="00B443BD">
        <w:rPr>
          <w:rStyle w:val="StyleBoldUnderline"/>
        </w:rPr>
        <w:t xml:space="preserve"> for US commanders to order kinetic and electronic warfare attacks on Chinese </w:t>
      </w:r>
      <w:r w:rsidRPr="00B443BD">
        <w:rPr>
          <w:rStyle w:val="Emphasis"/>
        </w:rPr>
        <w:t>mobile missiles</w:t>
      </w:r>
      <w:r w:rsidRPr="00B443BD">
        <w:rPr>
          <w:rStyle w:val="StyleBoldUnderline"/>
        </w:rPr>
        <w:t xml:space="preserve"> and the </w:t>
      </w:r>
      <w:r w:rsidRPr="00B443BD">
        <w:rPr>
          <w:rStyle w:val="Emphasis"/>
        </w:rPr>
        <w:t>c</w:t>
      </w:r>
      <w:r w:rsidRPr="00B443BD">
        <w:rPr>
          <w:rStyle w:val="StyleBoldUnderline"/>
        </w:rPr>
        <w:t xml:space="preserve">ommand and </w:t>
      </w:r>
      <w:r w:rsidRPr="00B443BD">
        <w:rPr>
          <w:rStyle w:val="Emphasis"/>
        </w:rPr>
        <w:t>c</w:t>
      </w:r>
      <w:r w:rsidRPr="00B443BD">
        <w:rPr>
          <w:rStyle w:val="StyleBoldUnderline"/>
        </w:rPr>
        <w:t>ontrol structures that manage them in order to protect US forces at sea, US bases, US allies, and/or US security partners in Taiwan.</w:t>
      </w:r>
      <w:r w:rsidRPr="00842091">
        <w:rPr>
          <w:sz w:val="16"/>
        </w:rPr>
        <w:t xml:space="preserve"> Moreover, in the future, US allies or regional partners might launch such attacks themselves with or without the knowledge and pre-approval of the United States. </w:t>
      </w:r>
      <w:r w:rsidRPr="00B443BD">
        <w:rPr>
          <w:rStyle w:val="StyleBoldUnderline"/>
        </w:rPr>
        <w:t xml:space="preserve">It may seem obvious that the United States should or would use its conventional superiority early on in a conflict to cripple China's capacity to attack US bases and forward deployed forces. </w:t>
      </w:r>
      <w:r w:rsidRPr="00842091">
        <w:rPr>
          <w:sz w:val="16"/>
        </w:rPr>
        <w:t xml:space="preserve">Beijing would be foolish to discount this possibility, but there has never been such an attack launched on the territory of an actor with nuclear weapons, let alone one with the diverse set of second-strike weapons systems that China is currently procuring. </w:t>
      </w:r>
      <w:r w:rsidRPr="00B443BD">
        <w:rPr>
          <w:rStyle w:val="StyleBoldUnderline"/>
        </w:rPr>
        <w:t xml:space="preserve">Complicating the picture further, any conventional or electronic </w:t>
      </w:r>
      <w:r w:rsidRPr="006C20F0">
        <w:rPr>
          <w:rStyle w:val="StyleBoldUnderline"/>
          <w:highlight w:val="yellow"/>
        </w:rPr>
        <w:t>attack on China's</w:t>
      </w:r>
      <w:r w:rsidRPr="00B443BD">
        <w:rPr>
          <w:rStyle w:val="StyleBoldUnderline"/>
        </w:rPr>
        <w:t xml:space="preserve"> conventional </w:t>
      </w:r>
      <w:r w:rsidRPr="006C20F0">
        <w:rPr>
          <w:rStyle w:val="Emphasis"/>
          <w:highlight w:val="yellow"/>
        </w:rPr>
        <w:t>missile</w:t>
      </w:r>
      <w:r w:rsidRPr="00B443BD">
        <w:rPr>
          <w:rStyle w:val="StyleBoldUnderline"/>
        </w:rPr>
        <w:t xml:space="preserve"> corp</w:t>
      </w:r>
      <w:r w:rsidRPr="006C20F0">
        <w:rPr>
          <w:rStyle w:val="Emphasis"/>
          <w:highlight w:val="yellow"/>
        </w:rPr>
        <w:t>s</w:t>
      </w:r>
      <w:r w:rsidRPr="00B443BD">
        <w:rPr>
          <w:rStyle w:val="StyleBoldUnderline"/>
        </w:rPr>
        <w:t xml:space="preserve"> and its attendant command and control systems </w:t>
      </w:r>
      <w:r w:rsidRPr="006C20F0">
        <w:rPr>
          <w:rStyle w:val="StyleBoldUnderline"/>
          <w:highlight w:val="yellow"/>
        </w:rPr>
        <w:t>could be mistaken</w:t>
      </w:r>
      <w:r w:rsidRPr="00B443BD">
        <w:rPr>
          <w:rStyle w:val="StyleBoldUnderline"/>
        </w:rPr>
        <w:t xml:space="preserve"> in Beijing </w:t>
      </w:r>
      <w:r w:rsidRPr="006C20F0">
        <w:rPr>
          <w:rStyle w:val="StyleBoldUnderline"/>
          <w:highlight w:val="yellow"/>
        </w:rPr>
        <w:t>as</w:t>
      </w:r>
      <w:r w:rsidRPr="00B443BD">
        <w:rPr>
          <w:rStyle w:val="StyleBoldUnderline"/>
        </w:rPr>
        <w:t xml:space="preserve"> part of </w:t>
      </w:r>
      <w:r w:rsidRPr="006C20F0">
        <w:rPr>
          <w:rStyle w:val="StyleBoldUnderline"/>
          <w:highlight w:val="yellow"/>
        </w:rPr>
        <w:t>a</w:t>
      </w:r>
      <w:r w:rsidRPr="00B443BD">
        <w:rPr>
          <w:rStyle w:val="StyleBoldUnderline"/>
        </w:rPr>
        <w:t xml:space="preserve">n attempted US </w:t>
      </w:r>
      <w:r w:rsidRPr="006C20F0">
        <w:rPr>
          <w:rStyle w:val="Emphasis"/>
          <w:highlight w:val="yellow"/>
        </w:rPr>
        <w:t>first strike</w:t>
      </w:r>
      <w:r w:rsidRPr="006C20F0">
        <w:rPr>
          <w:rStyle w:val="StyleBoldUnderline"/>
          <w:highlight w:val="yellow"/>
        </w:rPr>
        <w:t xml:space="preserve"> on China's </w:t>
      </w:r>
      <w:r w:rsidRPr="006C20F0">
        <w:rPr>
          <w:rStyle w:val="Emphasis"/>
          <w:highlight w:val="yellow"/>
        </w:rPr>
        <w:t>nuclear deterrent</w:t>
      </w:r>
      <w:r w:rsidRPr="00B443BD">
        <w:rPr>
          <w:rStyle w:val="StyleBoldUnderline"/>
        </w:rPr>
        <w:t xml:space="preserve">, which is </w:t>
      </w:r>
      <w:r w:rsidRPr="00B443BD">
        <w:rPr>
          <w:rStyle w:val="Emphasis"/>
        </w:rPr>
        <w:t>heavily reliant on land-based missiles</w:t>
      </w:r>
      <w:r w:rsidRPr="00B443BD">
        <w:rPr>
          <w:rStyle w:val="StyleBoldUnderline"/>
        </w:rPr>
        <w:t>.</w:t>
      </w:r>
      <w:r w:rsidRPr="00842091">
        <w:rPr>
          <w:sz w:val="12"/>
          <w:szCs w:val="12"/>
        </w:rPr>
        <w:t>54 Submarines as both Conventional and Strategic Weapons Another key component of China's growing ability to coerce its potential adversaries with conventional weapons is the development of a large and relatively sophisticated force of dozens of submarines to include diesel and nuclear-powered attack boats with increasingly sophisticated conventional weapons systems, including wake-homing torpedoes, sea mines, and, especially, cruise missiles. To counter this threat effectively and to reduce the potential number of casualties generated by Chinese submarines in an escalating conflict would require a great deal of attention by the United States and its security partners to anti-submarine warfare, both in terms of kinetic attacks on submarines and interference with the capability of submarines to track US forces and to communicate with their home bases. But such US actions might intentionally or inadvertently put at risk the ability for China to safely deploy the second leg of its nuclear dyad – submarine launched ballistic missiles on China's existing and new nuclear-powered strategic submarines (SSBNs). China first developed the Xia-class nuclear powered submarine (SSBN) with Julang-1 (JL-1) submarine launched ballistic missiles (SLBMs) but is developing a new class of such strategic weapons systems with longer range and more reliable missiles (the Julang-2) that could range the continental United States from the Western Pacific.55 In traditional Cold War writings about MAD, a submarine based deterrent is often considered doubly stabilizing: until the late 1970s the missiles they carried provided little value in the launching of a first strike due to limits on accuracy and destructive power but, because they are hard to find and destroy in a first strike, submarines were ideal antidotes to enemy first strikes.56 One major conundrum regarding submarine-based nuclear deterrents, however, is what is to be done if the submarines lose communications with the home base and the top leadership of the country in question in a crisis or shooting war.57 Will submarine commanders have pre-delegated authority to fire nuclear missiles at the target if they lose touch with their commanders at home?58 If not, does the new leg of the dyad have meaning when a concerted ‘decapitation’ strike on the command and control systems of the homeland can shut down the ability of the submarines to retaliate with nuclear weapons against an attacking enemy. Of course, if firing authority is pre-delegated to commanders, the risk of inadvertent escalation from a conventional war to a nuclear war goes up greatly, as any extended significant conventional disturbance to the command and control structure could accidentally spark nuclear escalation. Because it never relied extensively in the past on submarines to guarantee a nuclear deterrent, China has never before faced this stark dilemma of the trade-off of ‘positive control’ (the ability to launch nuclear retaliation under the most dire circumstances, which is at the heart of MAD) and ‘negative control,’ the ability to prevent inadvertent escalation by units with independent ability to launch.59 Complicating the situation further, the United States and its allies, for all the reasons offered above, will have a strong incentive to increase its capabilities to hunt submarines and make it more difficult for Chinese commanders to communicate with submarines at sea during conventional conflict. Space-Based Capabilities as Conventional and Nuclear Assets Both countries have also demonstrated an ability to shoot down the others' satellites, an operation that could have both conventional and strategic implications and could also serve to cloud the thresholds between different types of warfare.60The Chinese demonstrated this capability in its unannounced test of 11 January 2007, and US Navy demonstrated the anti-satellite (ASAT) capabilities of the US theater missile defense systems in Operation ‘Burnt Frost’, the much more transparent and publicly executed February 2008 shoot down of a failed and falling US satellite by a US Navy Aegis missile defense system.61If in a crisis or limited war the United States were to use its conventional anti-satellite capabilities against Chinese space assets in order to complicate China's ability to track and hit forward deployed US and allied forces with conventional weapons, this too might be viewed in Beijing as part of a broader effort to denude China's ability successfully to detect and absorb a first strike and thereafter, launch a devastating second strike. The Contested Status Quo in Asia Another major problem for the stability of conventional and nuclear coercive diplomacy in maritime Asia is that, unlike the Central European theater for much of the Cold War, the ‘status quo’ delineation of territorial rights is highly contested. For example, Chinese historiography places Taiwan, the ‘Diaoyudao’ (Senkaku islands) in the East China Sea, and virtually all of the Paracels and Spratly islands in the South China Sea under China's sovereignty. Moreover, Beijing's claims often lack clarity and Chinese elites have even sometimes promoted the vague notion that the entire South China Sea is included in China's ‘historic waters.’ Other regional actors in Tokyo, Manila, Hanoi, Kuala Lumpur, and Jakarta do not agree with these Chinese claims, and would almost certainly view armed enforcement of those claims as revisionist, not status quo assertions of Chinese power.62 The United States has taken no position on the sovereignty of any of these disputed islands, as is consistent with US maritime strategy around the world. Instead, Washington has simply asked that all of the disputants manage their differences in a peaceful manner so as to protect the safety and security of the region and especially the international sea routes that run throughout the disputed waters.63 The only partial exception to this general rule was the assertion by Deputy Secretary of State Richard Armitage in 2004 that the Senkaku islands fall under the purview of the US–Japan alliance because they have long been under Japanese administrative control (notably, Armitage said nothing about the Japanese claim of sovereignty, however).64This view was repeated by Secretary of State Hillary Clinton in October 2010 following the stand-off between China and Japan over the latter's detention of a Chinese fishing boat captain whose boat had collided with a Japanese Coast Guard vessel near Senkaku.65In July of that year Secretary Clinton also ruffled Beijing's feathers by demanding that all claims in the South China Sea be based in customary international law and suggesting that all disputants increase mutual confidence and prevent military disputes in the region by building a more formal multilateral mechanism to address the disputes, a process that Washington would be willing to facilitate.66 Since the accepted territorial status quo is much more contested there than it was during most of the Cold War in Central Europe, the clean logic of the US and its allies being able to deter revisionism and defend the status quo relatively easily may fall by the wayside in post-Cold War East Asia. While one might say that the United States should be able to prevail because of its conventional superiority, following Jervis's logic and the contributions of prospect theory, one has to ask under what conditions the United States would want to unleash that superiority on a nuclear armed state with a secure second strike, especially one that might perceive itself as defending its legitimate and long-claimed territorial sovereignty. The fact that the United States and others do not necessarily agree with the Chinese definition of the status quo does not matter much from an analytic point of view if the goal is to prevent conflict and escalation. In fact, such disagreement is an added danger because for reasons offered by Schelling and Jervis, we should expect China, the United States, and its regional partners to doggedly refuse to back down, with Washington and Beijing viewing the other as leveling compellent threats, rather than deterrent ones, and each side fearing greatly the long-term reputational consequences of appeasement. For example, under such circumstances Beijing might worry not only that backing down would affect its future credibility abroad, but the legitimacy of the Communist Party regime at home. For its part, the United States might fear that backing down could undermine the credibility of its alliance commitments. Since the ability of the United States to project military power regionally and globally is dependent to a large degree on alliances and basing in allied countries, this would likely be a serious concern for Washington. Chinese Views on the Firebreak For the optimistic logic based on the ‘stability-instability paradox’ to hold in future US-China crises over Taiwan or other potential flashpoints, we would need rather clear firebreaks between conventional and nuclear warfare. Are nuclear deterrence and conventional deterrence or conventional war-fighting seen as entirely separate categories? All things being equal, the stricter the adherence to an unconditional version of their publicly declared ‘No First Use’ policy, the more Chinese elites should adhere to the tenets of the Cold War ‘stability-instability paradox’ and the less consequential for the United States should be the Chinese acquisition (or maintenance of) a second strike capability. This is particularly true under conditions of persistent Chinese conventional inferiority. Put another way, since Jervis's ‘threat that leaves something to chance’ requires a slippery slope between conventional and nuclear warfare, in order for a nuclear second-strike capability to give a conventionally inferior actor such as China perceived leverage over a conventionally superior adversary such as the United States requires some story by which conventional war-fighting might trigger escalation to the nuclear level without the stronger conventional and nuclear power simply choosing to attack with its nuclear weapons. In the Cold War, that slippery slope was created for Jervis by the lack of a US No First Use policy combined with forward deployed tactical and theater nuclear weapons designed to offset Soviet numerical superiority in mechanized divisions at the front in Central Europe. What plausible scenarios exist for escalation from the conventional to the nuclear level in a hypothetical US-China conventional clash over Taiwan or any other dispute?</w:t>
      </w:r>
      <w:r w:rsidRPr="00842091">
        <w:rPr>
          <w:sz w:val="16"/>
        </w:rPr>
        <w:t xml:space="preserve"> </w:t>
      </w:r>
      <w:r w:rsidRPr="00B443BD">
        <w:rPr>
          <w:rStyle w:val="StyleBoldUnderline"/>
        </w:rPr>
        <w:t xml:space="preserve">Since China's rocket force, the PLA's </w:t>
      </w:r>
      <w:r w:rsidRPr="006C20F0">
        <w:rPr>
          <w:rStyle w:val="StyleBoldUnderline"/>
          <w:highlight w:val="yellow"/>
        </w:rPr>
        <w:t>Second Artillery Corps</w:t>
      </w:r>
      <w:r w:rsidRPr="00B443BD">
        <w:rPr>
          <w:rStyle w:val="StyleBoldUnderline"/>
        </w:rPr>
        <w:t xml:space="preserve">, is entrusted to develop </w:t>
      </w:r>
      <w:r w:rsidRPr="00B443BD">
        <w:rPr>
          <w:rStyle w:val="Emphasis"/>
        </w:rPr>
        <w:t>both conventional and nuclear</w:t>
      </w:r>
      <w:r w:rsidRPr="00B443BD">
        <w:rPr>
          <w:rStyle w:val="StyleBoldUnderline"/>
        </w:rPr>
        <w:t xml:space="preserve"> coercive </w:t>
      </w:r>
      <w:r w:rsidRPr="00B443BD">
        <w:rPr>
          <w:rStyle w:val="Emphasis"/>
        </w:rPr>
        <w:t>capabilities</w:t>
      </w:r>
      <w:r w:rsidRPr="00B443BD">
        <w:rPr>
          <w:rStyle w:val="StyleBoldUnderline"/>
        </w:rPr>
        <w:t xml:space="preserve">, its </w:t>
      </w:r>
      <w:r w:rsidRPr="006C20F0">
        <w:rPr>
          <w:rStyle w:val="StyleBoldUnderline"/>
          <w:highlight w:val="yellow"/>
        </w:rPr>
        <w:t>doctrinal work</w:t>
      </w:r>
      <w:r w:rsidRPr="00B443BD">
        <w:rPr>
          <w:rStyle w:val="StyleBoldUnderline"/>
        </w:rPr>
        <w:t xml:space="preserve">, the Science of Second Artillery Campaigns, </w:t>
      </w:r>
      <w:r w:rsidRPr="00B443BD">
        <w:rPr>
          <w:rStyle w:val="Emphasis"/>
        </w:rPr>
        <w:t>sheds important light</w:t>
      </w:r>
      <w:r w:rsidRPr="00B443BD">
        <w:rPr>
          <w:rStyle w:val="StyleBoldUnderline"/>
        </w:rPr>
        <w:t xml:space="preserve"> on this issue</w:t>
      </w:r>
      <w:r w:rsidRPr="00842091">
        <w:rPr>
          <w:sz w:val="16"/>
        </w:rPr>
        <w:t xml:space="preserve">. Especially since </w:t>
      </w:r>
      <w:r w:rsidRPr="00B443BD">
        <w:rPr>
          <w:rStyle w:val="StyleBoldUnderline"/>
        </w:rPr>
        <w:t>the book was not designed for readers outside of China's security establishment</w:t>
      </w:r>
      <w:r w:rsidRPr="00842091">
        <w:rPr>
          <w:sz w:val="16"/>
        </w:rPr>
        <w:t xml:space="preserve">, it is an important supplement to other publicly available writings by Chinese military and civilian strategic thinkers. When reading the book, one is initially struck by the seriousness with which the authors treat China's No First Use (NFU) Doctrine, offering explanations based on morality and China's diplomatic reputation for China's public stance on this issue.67Various sections of the book are consistent with the conclusions Evan Medeiros culled from publicly available sources in 2007.68 But </w:t>
      </w:r>
      <w:r w:rsidRPr="00B443BD">
        <w:rPr>
          <w:rStyle w:val="StyleBoldUnderline"/>
        </w:rPr>
        <w:t>the book</w:t>
      </w:r>
      <w:r w:rsidRPr="00842091">
        <w:rPr>
          <w:sz w:val="16"/>
        </w:rPr>
        <w:t xml:space="preserve"> also </w:t>
      </w:r>
      <w:r w:rsidRPr="006C20F0">
        <w:rPr>
          <w:rStyle w:val="StyleBoldUnderline"/>
          <w:highlight w:val="yellow"/>
        </w:rPr>
        <w:t>reveals</w:t>
      </w:r>
      <w:r w:rsidRPr="00B443BD">
        <w:rPr>
          <w:rStyle w:val="StyleBoldUnderline"/>
        </w:rPr>
        <w:t xml:space="preserve"> several </w:t>
      </w:r>
      <w:r w:rsidRPr="006C20F0">
        <w:rPr>
          <w:rStyle w:val="StyleBoldUnderline"/>
          <w:highlight w:val="yellow"/>
        </w:rPr>
        <w:t>problems with</w:t>
      </w:r>
      <w:r w:rsidRPr="00B443BD">
        <w:rPr>
          <w:rStyle w:val="StyleBoldUnderline"/>
        </w:rPr>
        <w:t xml:space="preserve"> relying too heavily on </w:t>
      </w:r>
      <w:r w:rsidRPr="006C20F0">
        <w:rPr>
          <w:rStyle w:val="StyleBoldUnderline"/>
          <w:highlight w:val="yellow"/>
        </w:rPr>
        <w:t>China's NFU</w:t>
      </w:r>
      <w:r w:rsidRPr="00B443BD">
        <w:rPr>
          <w:rStyle w:val="StyleBoldUnderline"/>
        </w:rPr>
        <w:t xml:space="preserve"> doctrine</w:t>
      </w:r>
      <w:r w:rsidRPr="00842091">
        <w:rPr>
          <w:sz w:val="16"/>
        </w:rPr>
        <w:t xml:space="preserve"> as a means to adjudicate whether Chinese elites subscribe to the theoretical concepts behind the stability-instability paradox or not. </w:t>
      </w:r>
      <w:r w:rsidRPr="00B443BD">
        <w:rPr>
          <w:rStyle w:val="StyleBoldUnderline"/>
        </w:rPr>
        <w:t xml:space="preserve">The problem is not simply the PRC's sincerity about NFU, but the apparent </w:t>
      </w:r>
      <w:r w:rsidRPr="00B443BD">
        <w:rPr>
          <w:rStyle w:val="Emphasis"/>
        </w:rPr>
        <w:t>flexibility in its definition</w:t>
      </w:r>
      <w:r w:rsidRPr="00B443BD">
        <w:rPr>
          <w:rStyle w:val="StyleBoldUnderline"/>
        </w:rPr>
        <w:t xml:space="preserve"> and the basic notion held by Chinese strategists that nuclear and conventional deterrence should be mixed in crises and wars in ways that could </w:t>
      </w:r>
      <w:r w:rsidRPr="00B443BD">
        <w:rPr>
          <w:rStyle w:val="Emphasis"/>
        </w:rPr>
        <w:t>weaken the firebreak</w:t>
      </w:r>
      <w:r w:rsidRPr="00B443BD">
        <w:rPr>
          <w:rStyle w:val="StyleBoldUnderline"/>
        </w:rPr>
        <w:t xml:space="preserve"> between conventional and nuclear war.</w:t>
      </w:r>
      <w:r w:rsidRPr="00842091">
        <w:rPr>
          <w:sz w:val="16"/>
        </w:rPr>
        <w:t xml:space="preserve"> In addition, </w:t>
      </w:r>
      <w:r w:rsidRPr="00B443BD">
        <w:rPr>
          <w:rStyle w:val="StyleBoldUnderline"/>
        </w:rPr>
        <w:t xml:space="preserve">there are </w:t>
      </w:r>
      <w:r w:rsidRPr="006C20F0">
        <w:rPr>
          <w:rStyle w:val="StyleBoldUnderline"/>
          <w:highlight w:val="yellow"/>
        </w:rPr>
        <w:t>key passages</w:t>
      </w:r>
      <w:r w:rsidRPr="00B443BD">
        <w:rPr>
          <w:rStyle w:val="StyleBoldUnderline"/>
        </w:rPr>
        <w:t xml:space="preserve"> in the book which </w:t>
      </w:r>
      <w:r w:rsidRPr="006C20F0">
        <w:rPr>
          <w:rStyle w:val="StyleBoldUnderline"/>
          <w:highlight w:val="yellow"/>
        </w:rPr>
        <w:t>suggest</w:t>
      </w:r>
      <w:r w:rsidRPr="00B443BD">
        <w:rPr>
          <w:rStyle w:val="StyleBoldUnderline"/>
        </w:rPr>
        <w:t xml:space="preserve"> that there are future scenarios in which </w:t>
      </w:r>
      <w:r w:rsidRPr="006C20F0">
        <w:rPr>
          <w:rStyle w:val="StyleBoldUnderline"/>
          <w:highlight w:val="yellow"/>
        </w:rPr>
        <w:t>China will</w:t>
      </w:r>
      <w:r w:rsidRPr="00B443BD">
        <w:rPr>
          <w:rStyle w:val="StyleBoldUnderline"/>
        </w:rPr>
        <w:t xml:space="preserve"> have to consider </w:t>
      </w:r>
      <w:r w:rsidRPr="006C20F0">
        <w:rPr>
          <w:rStyle w:val="StyleBoldUnderline"/>
          <w:highlight w:val="yellow"/>
        </w:rPr>
        <w:t>scrap</w:t>
      </w:r>
      <w:r w:rsidRPr="00B443BD">
        <w:rPr>
          <w:rStyle w:val="StyleBoldUnderline"/>
        </w:rPr>
        <w:t xml:space="preserve">ping the </w:t>
      </w:r>
      <w:r w:rsidRPr="006C20F0">
        <w:rPr>
          <w:rStyle w:val="Emphasis"/>
          <w:highlight w:val="yellow"/>
        </w:rPr>
        <w:t>N</w:t>
      </w:r>
      <w:r w:rsidRPr="00B443BD">
        <w:rPr>
          <w:rStyle w:val="StyleBoldUnderline"/>
        </w:rPr>
        <w:t>o-</w:t>
      </w:r>
      <w:r w:rsidRPr="006C20F0">
        <w:rPr>
          <w:rStyle w:val="Emphasis"/>
          <w:highlight w:val="yellow"/>
        </w:rPr>
        <w:t>F</w:t>
      </w:r>
      <w:r w:rsidRPr="00B443BD">
        <w:rPr>
          <w:rStyle w:val="StyleBoldUnderline"/>
        </w:rPr>
        <w:t xml:space="preserve">irst </w:t>
      </w:r>
      <w:r w:rsidRPr="006C20F0">
        <w:rPr>
          <w:rStyle w:val="Emphasis"/>
          <w:highlight w:val="yellow"/>
        </w:rPr>
        <w:t>U</w:t>
      </w:r>
      <w:r w:rsidRPr="00B443BD">
        <w:rPr>
          <w:rStyle w:val="StyleBoldUnderline"/>
        </w:rPr>
        <w:t xml:space="preserve">se restrictions altogether and to threaten nuclear retaliation </w:t>
      </w:r>
      <w:r w:rsidRPr="006C20F0">
        <w:rPr>
          <w:rStyle w:val="StyleBoldUnderline"/>
          <w:highlight w:val="yellow"/>
        </w:rPr>
        <w:t xml:space="preserve">for </w:t>
      </w:r>
      <w:r w:rsidRPr="006C20F0">
        <w:rPr>
          <w:rStyle w:val="Emphasis"/>
          <w:highlight w:val="yellow"/>
        </w:rPr>
        <w:t>purely conventional attacks</w:t>
      </w:r>
      <w:r w:rsidRPr="006C20F0">
        <w:rPr>
          <w:rStyle w:val="StyleBoldUnderline"/>
          <w:highlight w:val="yellow"/>
        </w:rPr>
        <w:t xml:space="preserve"> against the</w:t>
      </w:r>
      <w:r w:rsidRPr="00B443BD">
        <w:rPr>
          <w:rStyle w:val="StyleBoldUnderline"/>
        </w:rPr>
        <w:t xml:space="preserve"> Chinese </w:t>
      </w:r>
      <w:r w:rsidRPr="006C20F0">
        <w:rPr>
          <w:rStyle w:val="Emphasis"/>
          <w:highlight w:val="yellow"/>
        </w:rPr>
        <w:t>homeland</w:t>
      </w:r>
      <w:r w:rsidRPr="00B443BD">
        <w:rPr>
          <w:rStyle w:val="StyleBoldUnderline"/>
        </w:rPr>
        <w:t>.</w:t>
      </w:r>
      <w:r w:rsidRPr="00842091">
        <w:rPr>
          <w:sz w:val="16"/>
        </w:rPr>
        <w:t xml:space="preserve"> For all of these reasons, </w:t>
      </w:r>
      <w:r w:rsidRPr="00B443BD">
        <w:rPr>
          <w:rStyle w:val="StyleBoldUnderline"/>
        </w:rPr>
        <w:t xml:space="preserve">Jervis's </w:t>
      </w:r>
      <w:r w:rsidRPr="00B443BD">
        <w:rPr>
          <w:rStyle w:val="Emphasis"/>
        </w:rPr>
        <w:t>slippery slope</w:t>
      </w:r>
      <w:r w:rsidRPr="00B443BD">
        <w:rPr>
          <w:rStyle w:val="StyleBoldUnderline"/>
        </w:rPr>
        <w:t xml:space="preserve"> from conventional to nuclear war seems potentially alive and well</w:t>
      </w:r>
      <w:r w:rsidRPr="00842091">
        <w:rPr>
          <w:sz w:val="16"/>
        </w:rPr>
        <w:t xml:space="preserve"> in the post-Cold War era and, therefore, China's acquisition of a second strike capability for the first time or its maintenance of a second strike capability at a time when it may finally be able to engage US forces at sea and in the air with conventional weapons may carry much more importance than is allowed by the optimists.</w:t>
      </w:r>
      <w:r>
        <w:rPr>
          <w:rStyle w:val="StyleBoldUnderline"/>
        </w:rPr>
        <w:t xml:space="preserve"> </w:t>
      </w:r>
      <w:r w:rsidRPr="00842091">
        <w:rPr>
          <w:sz w:val="16"/>
        </w:rPr>
        <w:t xml:space="preserve">The book reveals key ways in which </w:t>
      </w:r>
      <w:r w:rsidRPr="00B443BD">
        <w:rPr>
          <w:rStyle w:val="StyleBoldUnderline"/>
        </w:rPr>
        <w:t>China's NFU doctrine still allows for blurring of the firebreak between conventional and nuclear warfare</w:t>
      </w:r>
      <w:r w:rsidRPr="00842091">
        <w:rPr>
          <w:sz w:val="16"/>
        </w:rPr>
        <w:t xml:space="preserve">. At the most abstract level, </w:t>
      </w:r>
      <w:r w:rsidRPr="00B443BD">
        <w:rPr>
          <w:rStyle w:val="StyleBoldUnderline"/>
        </w:rPr>
        <w:t>in conflicts with nuclear powers, the meaning of ‘</w:t>
      </w:r>
      <w:r w:rsidRPr="00B443BD">
        <w:rPr>
          <w:rStyle w:val="Emphasis"/>
        </w:rPr>
        <w:t>N</w:t>
      </w:r>
      <w:r w:rsidRPr="00B443BD">
        <w:rPr>
          <w:rStyle w:val="StyleBoldUnderline"/>
        </w:rPr>
        <w:t xml:space="preserve">o </w:t>
      </w:r>
      <w:r w:rsidRPr="00B443BD">
        <w:rPr>
          <w:rStyle w:val="Emphasis"/>
        </w:rPr>
        <w:t>F</w:t>
      </w:r>
      <w:r w:rsidRPr="00B443BD">
        <w:rPr>
          <w:rStyle w:val="StyleBoldUnderline"/>
        </w:rPr>
        <w:t xml:space="preserve">irst </w:t>
      </w:r>
      <w:r w:rsidRPr="00B443BD">
        <w:rPr>
          <w:rStyle w:val="Emphasis"/>
        </w:rPr>
        <w:t>U</w:t>
      </w:r>
      <w:r w:rsidRPr="00B443BD">
        <w:rPr>
          <w:rStyle w:val="StyleBoldUnderline"/>
        </w:rPr>
        <w:t xml:space="preserve">se’ itself is clouded by </w:t>
      </w:r>
      <w:r w:rsidRPr="006C20F0">
        <w:rPr>
          <w:rStyle w:val="StyleBoldUnderline"/>
          <w:highlight w:val="yellow"/>
        </w:rPr>
        <w:t>a parenthetical addition</w:t>
      </w:r>
      <w:r w:rsidRPr="00B443BD">
        <w:rPr>
          <w:rStyle w:val="StyleBoldUnderline"/>
        </w:rPr>
        <w:t xml:space="preserve"> to the definition which </w:t>
      </w:r>
      <w:r w:rsidRPr="006C20F0">
        <w:rPr>
          <w:rStyle w:val="StyleBoldUnderline"/>
          <w:highlight w:val="yellow"/>
        </w:rPr>
        <w:t>suggests</w:t>
      </w:r>
      <w:r w:rsidRPr="00B443BD">
        <w:rPr>
          <w:rStyle w:val="StyleBoldUnderline"/>
        </w:rPr>
        <w:t xml:space="preserve"> that, at least in principle, </w:t>
      </w:r>
      <w:r w:rsidRPr="006C20F0">
        <w:rPr>
          <w:rStyle w:val="StyleBoldUnderline"/>
          <w:highlight w:val="yellow"/>
        </w:rPr>
        <w:t>elites</w:t>
      </w:r>
      <w:r w:rsidRPr="00B443BD">
        <w:rPr>
          <w:rStyle w:val="StyleBoldUnderline"/>
        </w:rPr>
        <w:t xml:space="preserve"> in the PRC </w:t>
      </w:r>
      <w:r w:rsidRPr="006C20F0">
        <w:rPr>
          <w:rStyle w:val="StyleBoldUnderline"/>
          <w:highlight w:val="yellow"/>
        </w:rPr>
        <w:t>might not require a nuclear attack</w:t>
      </w:r>
      <w:r w:rsidRPr="00B443BD">
        <w:rPr>
          <w:rStyle w:val="StyleBoldUnderline"/>
        </w:rPr>
        <w:t xml:space="preserve"> on China, </w:t>
      </w:r>
      <w:r w:rsidRPr="006C20F0">
        <w:rPr>
          <w:rStyle w:val="StyleBoldUnderline"/>
          <w:highlight w:val="yellow"/>
        </w:rPr>
        <w:t xml:space="preserve">but only the </w:t>
      </w:r>
      <w:r w:rsidRPr="006C20F0">
        <w:rPr>
          <w:rStyle w:val="Emphasis"/>
          <w:highlight w:val="yellow"/>
        </w:rPr>
        <w:t>‘threat’ of such</w:t>
      </w:r>
      <w:r w:rsidRPr="00B443BD">
        <w:rPr>
          <w:rStyle w:val="Emphasis"/>
        </w:rPr>
        <w:t xml:space="preserve"> an attack</w:t>
      </w:r>
      <w:r w:rsidRPr="00B443BD">
        <w:rPr>
          <w:rStyle w:val="StyleBoldUnderline"/>
        </w:rPr>
        <w:t xml:space="preserve">, in order for China </w:t>
      </w:r>
      <w:r w:rsidRPr="006C20F0">
        <w:rPr>
          <w:rStyle w:val="StyleBoldUnderline"/>
          <w:highlight w:val="yellow"/>
        </w:rPr>
        <w:t xml:space="preserve">to use </w:t>
      </w:r>
      <w:r w:rsidRPr="006C20F0">
        <w:rPr>
          <w:rStyle w:val="Emphasis"/>
          <w:highlight w:val="yellow"/>
        </w:rPr>
        <w:t>nuc</w:t>
      </w:r>
      <w:r w:rsidRPr="00B443BD">
        <w:rPr>
          <w:rStyle w:val="StyleBoldUnderline"/>
        </w:rPr>
        <w:t>lear weapon</w:t>
      </w:r>
      <w:r w:rsidRPr="006C20F0">
        <w:rPr>
          <w:rStyle w:val="Emphasis"/>
          <w:highlight w:val="yellow"/>
        </w:rPr>
        <w:t>s.</w:t>
      </w:r>
      <w:r w:rsidRPr="00B443BD">
        <w:rPr>
          <w:rStyle w:val="StyleBoldUnderline"/>
        </w:rPr>
        <w:t xml:space="preserve"> </w:t>
      </w:r>
      <w:r w:rsidRPr="00842091">
        <w:rPr>
          <w:sz w:val="16"/>
        </w:rPr>
        <w:t xml:space="preserve">After expounding on the reasons for the Communist Party leadership's NFU stance, the authors write: ‘because of this, the Second Artillery's nuclear retaliation, fundamentally speaking (cong zongti jiang shang), are actions implemented under nuclear conditions (or conditions of nuclear threat).’69 </w:t>
      </w:r>
      <w:r w:rsidRPr="00B443BD">
        <w:rPr>
          <w:rStyle w:val="StyleBoldUnderline"/>
        </w:rPr>
        <w:t>In any crisis or conventional engagement with the United States, China could declare itself under nuclear threat.</w:t>
      </w:r>
      <w:r w:rsidRPr="00842091">
        <w:rPr>
          <w:sz w:val="16"/>
        </w:rPr>
        <w:t xml:space="preserve"> Noting the parenthetical qualifier is not just a nitpick when one considers other important parts of the book in which the authors assess the ways in which conventional deterrence, conventional war-fighting, and nuclear deterrence are bound together. </w:t>
      </w:r>
      <w:r w:rsidRPr="00B443BD">
        <w:rPr>
          <w:rStyle w:val="StyleBoldUnderline"/>
        </w:rPr>
        <w:t>These statements are rather at odds with the idea that China sees the nuclear and conventional worlds as fully distinct categories</w:t>
      </w:r>
      <w:r w:rsidRPr="00842091">
        <w:rPr>
          <w:sz w:val="16"/>
        </w:rPr>
        <w:t xml:space="preserve">. </w:t>
      </w:r>
      <w:r w:rsidRPr="00842091">
        <w:rPr>
          <w:sz w:val="12"/>
          <w:szCs w:val="12"/>
        </w:rPr>
        <w:t>The authors write. ‘The most important type of future regional wars will be conventional conflicts under conditions of nuclear deterrence, deterrence and actual war-fighting will exist at the same time, and their function and effectiveness will be mutually complementary (xianghu buchong).’70 Following a section on how weaker parties need to hide their true intentions and capabilities from stronger actors, the book states that conventional and nuclear deterrence ‘bring out the best in each other’ (xiang de yi zhang).71 In conditions of attack or nuclear threat by ‘strong enemies,’ the book calls for what it refers to as ‘coordination’ (xietong) between conventional and nuclear forces in ‘double deterrence’. The authors continue: ‘Conventional missiles will be used as firepower and as a conventional deterrent; and the wielding of nuclear capability as a threat of nuclear counterattack against a strong enemy will serve our nation in its political and diplomatic struggle.’72Adopting language similar to Jervis's analysis of how US nuclear weapons leveled the conventional playing field for NATO in Cold War central Europe, the book reads: ‘China's strategic missile corps is an important means by which the supreme command can limit warfare, restrict conflict (zhiyue zhanzheng), prevent splitting [of the country] (fangzhi fenlie), and maintain peace; it is an effective nuclear means by which to level the playing field with stronger enemies, and as such, wielding of deterrence (weishe yunyong) is an important way (tujing) to achieve the aforementioned objectives' (emphasis added).73 Soon thereafter, the nuclear and conventional deterrence are called a ‘two-bladed sword’ that can cause enemies to ‘abandon their plots to launch war’ in the first place because they would ‘worry about receiving a retaliatory attack that was difficult to bear.’74 In the following section on limiting escalation, active and passive nuclear deterrence is considered not only a means by which escalation from conventional to nuclear war can be prevented, but also a way to prevent ‘conventional attacks on nuclear facilities that would create radioactive leaks’, or, more abstractly to ‘prevent the enemy from giving us unbearable losses by launching medium or high intensity airstrikes against our important strategic targets’.75 A section on how Chinese nuclear weapons support conventional operations perhaps comes closest to Jervis's Cold War concept of the wielding of Schelling's ‘threat that leaves something to chance’ to constrain enemy conventional adventurism. The authors write, ‘In conventional local wars under informatized conditions, simply exposing one's nuclear capabilities at an appropriate level, flexibly employing various forms of [nuclear] deterrence, cannot help but cause the enemy to solemnly consider it might pay very heavy costs that are difficult to bear when using informatized conventional weapons in airstrikes against us.’76 Perhaps most disconcerting for those who would rely on China's No First Use Doctrine as a reassurance that Chinese modernizing nuclear capabilities will only be relevant in a nuclear war, one section late in the book discusses situations in which China might need to ‘lower the nuclear deterrence threshold’ and thereby ‘adjust nuclear policy’ by threatening to use nuclear weapons even if the opponent had not used nuclear weapons first. The authors write: Lowering the nuclear deterrence threshold refers to a time in which a stronger military power with nuclear missiles relies on its absolute superiority in high-tech conventional weapons to conduct a series of medium-level or high-level air strikes and our side has no good methods to ward this off; the nuclear missile corps should, according to the orders of the supreme command, adjust our nuclear deterrence policy without delay, taking the initiative (zhudong) to implement a powerful nuclear threat, thereby blocking through coercion (shezu) the stronger enemy's sustained conventional air strikes against our side's important strategic targets (yi fang zhongda zhanlüe mubiao). The authors offer a fourfold set of examples of increasing abstraction for when the threshold should be lowered. ‘The [appropriate] time for the nuclear missile corps's lowering of the threshold is: threat of conventional attack on nuclear facilities (nuclear power stations) in order to prevent the creation of catastrophic large-scale radiation leakage; threat of conventional attack against important strategic targets that would threaten the lives and safety of a broad swath of the people such as hydroelectric dams, etc…; the launching of medium-level or high-level conventional attacks on our capital and other large cities, etc. that are political or economic centers;’… and ‘sustained escalation of conventional war, with our side's strategic situation [becoming] extremely weak and our national safety and survival gravely threatened’. Adopting language that would seem consistent with Jervis's logic about the fragility of firebreaks, the authors continue, ‘in order to compel the enemy to stop its war of invasion, and rescue the nation from its peril, the nuclear rocket corps, in accordance with the orders of the supreme command, should resolutely threaten to launch nuclear missiles at our enemy’.77 At least one expert in the United States, Gregory Kulacki, has publicly dismissed the strategies described in the doctrinal book as referring only to nuclear ‘bluffing,’ claiming that a proper reading of the original Chinese text makes clear that No First Use principle will hold under all circumstances.78My own reading of the same text shows no evidence for Kulacki's conclusion, which, if wrong, would potentially be a very dangerous impression for US leaders to hold. The clear implication of Kulacki's analysis is that the United States could unleash unlimited conventional attacks on the PRC against any type of target while blithely assuming that there would be no risk of escalation to nuclear war. But nowhere in the text does anything like the word ‘bluffing’ appear. Moreover, this section of the doctrinal work accords with other internally circulated and public writings by other Chinese military analysts. Another internally circulated volume published by former Second Artillery deputy commander Lieutenant General Zhao Xijun, Intimidation Warfare, makes arguments about the complementary nature of conventional and nuclear deterrence that are similar to those in doctrinal book cited above. Zhao also portrays the No First Use doctrine as one debated in scholarly circles within the military given the nature of modern, high-tech warfare.79 Although he never abandons the official line on NFU explicitly, he calls into question the rigidity of the doctrine in the same way that the doctrinal book does, stating that ‘reducing the nuclear threshold (adjusting nuclear policy)’ is a ‘main method of military deterrence for the nuclear missile force’.80 Works cited by Erickson and Yeaw similarly state that China might threaten nuclear retaliation for conventional strikes on ‘nuclear facilities’ or other important strategic targets or in situations when territorial integrity might be involved. One military author offers the most sweeping, flexible, and, therefore, dramatic prescription: China could use nuclear weapons, whenever ‘China's core national security and development interests are fundamentally undermined.’81 From the perspective of the United States, the most likely nuclear power with superior conventional capabilities that might find itself in conflict with China, it is an unwelcomed fact that Jervis's slippery slope seems alive and well in the minds of Chinese elites and that they seem to reject the orthodox adherence to a No First Use Doctrine that could warrant more strategic confidence in the United States based on the stability-instability paradox. One disconcerting future scenario that arises from China's combination of conventional and nuclear coercive capabilities is that Chinese ballistic missiles and submarines will likely figure so prominently at the conventional level in any future crisis or shooting war between the United States and the People's Republic of China. Moreover</w:t>
      </w:r>
      <w:r w:rsidRPr="00B443BD">
        <w:rPr>
          <w:rStyle w:val="StyleBoldUnderline"/>
        </w:rPr>
        <w:t xml:space="preserve">, we know that China's military strategists worry greatly about the US conventional threat to China's nuclear retaliatory capability and </w:t>
      </w:r>
      <w:r w:rsidRPr="006C20F0">
        <w:rPr>
          <w:rStyle w:val="StyleBoldUnderline"/>
          <w:highlight w:val="yellow"/>
        </w:rPr>
        <w:t>there is</w:t>
      </w:r>
      <w:r w:rsidRPr="00B443BD">
        <w:rPr>
          <w:rStyle w:val="StyleBoldUnderline"/>
        </w:rPr>
        <w:t xml:space="preserve"> certainly </w:t>
      </w:r>
      <w:r w:rsidRPr="006C20F0">
        <w:rPr>
          <w:rStyle w:val="Emphasis"/>
          <w:highlight w:val="yellow"/>
        </w:rPr>
        <w:t>no reason</w:t>
      </w:r>
      <w:r w:rsidRPr="00B443BD">
        <w:rPr>
          <w:rStyle w:val="StyleBoldUnderline"/>
        </w:rPr>
        <w:t xml:space="preserve"> to believe that </w:t>
      </w:r>
      <w:r w:rsidRPr="006C20F0">
        <w:rPr>
          <w:rStyle w:val="StyleBoldUnderline"/>
          <w:highlight w:val="yellow"/>
        </w:rPr>
        <w:t>China would adhere to</w:t>
      </w:r>
      <w:r w:rsidRPr="00B443BD">
        <w:rPr>
          <w:rStyle w:val="StyleBoldUnderline"/>
        </w:rPr>
        <w:t xml:space="preserve"> a strict definition of </w:t>
      </w:r>
      <w:r w:rsidRPr="006C20F0">
        <w:rPr>
          <w:rStyle w:val="Emphasis"/>
          <w:highlight w:val="yellow"/>
        </w:rPr>
        <w:t>N</w:t>
      </w:r>
      <w:r w:rsidRPr="00B443BD">
        <w:rPr>
          <w:rStyle w:val="StyleBoldUnderline"/>
        </w:rPr>
        <w:t xml:space="preserve">o </w:t>
      </w:r>
      <w:r w:rsidRPr="006C20F0">
        <w:rPr>
          <w:rStyle w:val="Emphasis"/>
          <w:highlight w:val="yellow"/>
        </w:rPr>
        <w:t>F</w:t>
      </w:r>
      <w:r w:rsidRPr="00B443BD">
        <w:rPr>
          <w:rStyle w:val="StyleBoldUnderline"/>
        </w:rPr>
        <w:t xml:space="preserve">irst </w:t>
      </w:r>
      <w:r w:rsidRPr="006C20F0">
        <w:rPr>
          <w:rStyle w:val="Emphasis"/>
          <w:highlight w:val="yellow"/>
        </w:rPr>
        <w:t>U</w:t>
      </w:r>
      <w:r w:rsidRPr="00B443BD">
        <w:rPr>
          <w:rStyle w:val="StyleBoldUnderline"/>
        </w:rPr>
        <w:t xml:space="preserve">se </w:t>
      </w:r>
      <w:r w:rsidRPr="006C20F0">
        <w:rPr>
          <w:rStyle w:val="StyleBoldUnderline"/>
          <w:highlight w:val="yellow"/>
        </w:rPr>
        <w:t>if its retaliatory</w:t>
      </w:r>
      <w:r w:rsidRPr="00B443BD">
        <w:rPr>
          <w:rStyle w:val="StyleBoldUnderline"/>
        </w:rPr>
        <w:t xml:space="preserve"> nuclear </w:t>
      </w:r>
      <w:r w:rsidRPr="006C20F0">
        <w:rPr>
          <w:rStyle w:val="StyleBoldUnderline"/>
          <w:highlight w:val="yellow"/>
        </w:rPr>
        <w:t xml:space="preserve">capability were to </w:t>
      </w:r>
      <w:r w:rsidRPr="006C20F0">
        <w:rPr>
          <w:rStyle w:val="Emphasis"/>
          <w:highlight w:val="yellow"/>
        </w:rPr>
        <w:t>appear to come under</w:t>
      </w:r>
      <w:r w:rsidRPr="00B443BD">
        <w:rPr>
          <w:rStyle w:val="StyleBoldUnderline"/>
        </w:rPr>
        <w:t xml:space="preserve"> severe conventional </w:t>
      </w:r>
      <w:r w:rsidRPr="006C20F0">
        <w:rPr>
          <w:rStyle w:val="Emphasis"/>
          <w:highlight w:val="yellow"/>
        </w:rPr>
        <w:t>threat.</w:t>
      </w:r>
      <w:r w:rsidRPr="00B443BD">
        <w:rPr>
          <w:rStyle w:val="StyleBoldUnderline"/>
        </w:rPr>
        <w:t xml:space="preserve"> The Second Artillery's doctrinal book cited above, for example, even goes so far as to discuss the possibility that strategic nuclear missile units must be prepared to </w:t>
      </w:r>
      <w:r w:rsidRPr="00B443BD">
        <w:rPr>
          <w:rStyle w:val="Emphasis"/>
        </w:rPr>
        <w:t>launch ‘in advance’</w:t>
      </w:r>
      <w:r w:rsidRPr="00B443BD">
        <w:rPr>
          <w:rStyle w:val="StyleBoldUnderline"/>
        </w:rPr>
        <w:t xml:space="preserve"> </w:t>
      </w:r>
      <w:r w:rsidRPr="00842091">
        <w:rPr>
          <w:sz w:val="16"/>
        </w:rPr>
        <w:t xml:space="preserve">(tiqian fashe) </w:t>
      </w:r>
      <w:r w:rsidRPr="00B443BD">
        <w:rPr>
          <w:rStyle w:val="StyleBoldUnderline"/>
        </w:rPr>
        <w:t>under ‘special circumstances’</w:t>
      </w:r>
      <w:r w:rsidRPr="00842091">
        <w:rPr>
          <w:sz w:val="16"/>
        </w:rPr>
        <w:t xml:space="preserve">, like when they are threatened by an enemy surprise attack on their positions (shoudao di xiji de weixie).82In a path-breaking article, Alastair Iain Johnston argues along these lines, stating that </w:t>
      </w:r>
      <w:r w:rsidRPr="00B443BD">
        <w:rPr>
          <w:rStyle w:val="StyleBoldUnderline"/>
        </w:rPr>
        <w:t>some in China ‘argue disingenuously that a first strike on an enemy whose attack is imminent is still a retaliatory, second-strike act’.</w:t>
      </w:r>
      <w:r w:rsidRPr="00842091">
        <w:rPr>
          <w:sz w:val="16"/>
        </w:rPr>
        <w:t xml:space="preserve">83One then must wonder about the potential escalatory implications of actual conventional attacks in wartime on either mobile missile sites or submarines or command and control nodes that guide those forces. </w:t>
      </w:r>
      <w:r w:rsidRPr="00B443BD">
        <w:rPr>
          <w:rStyle w:val="StyleBoldUnderline"/>
        </w:rPr>
        <w:t xml:space="preserve">The situation is complicated further by the </w:t>
      </w:r>
      <w:r w:rsidRPr="00B443BD">
        <w:rPr>
          <w:rStyle w:val="Emphasis"/>
        </w:rPr>
        <w:t>mix of nuclear and conventional</w:t>
      </w:r>
      <w:r w:rsidRPr="00B443BD">
        <w:rPr>
          <w:rStyle w:val="StyleBoldUnderline"/>
        </w:rPr>
        <w:t xml:space="preserve"> coercive </w:t>
      </w:r>
      <w:r w:rsidRPr="00B443BD">
        <w:rPr>
          <w:rStyle w:val="Emphasis"/>
        </w:rPr>
        <w:t>capabilities</w:t>
      </w:r>
      <w:r w:rsidRPr="00B443BD">
        <w:rPr>
          <w:rStyle w:val="StyleBoldUnderline"/>
        </w:rPr>
        <w:t xml:space="preserve"> that </w:t>
      </w:r>
      <w:r w:rsidRPr="00B443BD">
        <w:rPr>
          <w:rStyle w:val="Emphasis"/>
        </w:rPr>
        <w:t>China has</w:t>
      </w:r>
      <w:r w:rsidRPr="00B443BD">
        <w:rPr>
          <w:rStyle w:val="StyleBoldUnderline"/>
        </w:rPr>
        <w:t xml:space="preserve"> decided to develop. In a future crisis or war with the United States China will likely be threatening to fire or may actually fire </w:t>
      </w:r>
      <w:r w:rsidRPr="00B443BD">
        <w:rPr>
          <w:rStyle w:val="Emphasis"/>
        </w:rPr>
        <w:t>conventionally tipped</w:t>
      </w:r>
      <w:r w:rsidRPr="00B443BD">
        <w:rPr>
          <w:rStyle w:val="StyleBoldUnderline"/>
        </w:rPr>
        <w:t xml:space="preserve"> mobile missiles or submarine launched torpedoes or cruise missiles at US forward deployed forces and bases.</w:t>
      </w:r>
      <w:r w:rsidRPr="00842091">
        <w:rPr>
          <w:sz w:val="16"/>
        </w:rPr>
        <w:t xml:space="preserve"> Given the growing challenge of these conventional Chinese coercive capabilities (often referred to, erroneously in my opinion, as ‘area denial capabilities’), US military commanders' desire to track and kill missiles and submarines and suppress their command and control capabilities might be great indeed. </w:t>
      </w:r>
      <w:r w:rsidRPr="00B443BD">
        <w:rPr>
          <w:rStyle w:val="StyleBoldUnderline"/>
        </w:rPr>
        <w:t xml:space="preserve">If the </w:t>
      </w:r>
      <w:r w:rsidRPr="00B443BD">
        <w:rPr>
          <w:rStyle w:val="Emphasis"/>
        </w:rPr>
        <w:t>U</w:t>
      </w:r>
      <w:r w:rsidRPr="00B443BD">
        <w:rPr>
          <w:rStyle w:val="StyleBoldUnderline"/>
        </w:rPr>
        <w:t xml:space="preserve">nited </w:t>
      </w:r>
      <w:r w:rsidRPr="00B443BD">
        <w:rPr>
          <w:rStyle w:val="Emphasis"/>
        </w:rPr>
        <w:t>S</w:t>
      </w:r>
      <w:r w:rsidRPr="00B443BD">
        <w:rPr>
          <w:rStyle w:val="StyleBoldUnderline"/>
        </w:rPr>
        <w:t xml:space="preserve">tates were to launch such attacks, China's leadership might mistake them as part of a conventional first strike against China's nuclear retaliatory capability, even if China's nuclear second strike capability is not the intended target of such attacks. So, </w:t>
      </w:r>
      <w:r w:rsidRPr="006C20F0">
        <w:rPr>
          <w:rStyle w:val="StyleBoldUnderline"/>
          <w:highlight w:val="yellow"/>
        </w:rPr>
        <w:t>one ‘high-ranking</w:t>
      </w:r>
      <w:r w:rsidRPr="00B443BD">
        <w:rPr>
          <w:rStyle w:val="StyleBoldUnderline"/>
        </w:rPr>
        <w:t xml:space="preserve"> military </w:t>
      </w:r>
      <w:r w:rsidRPr="006C20F0">
        <w:rPr>
          <w:rStyle w:val="StyleBoldUnderline"/>
          <w:highlight w:val="yellow"/>
        </w:rPr>
        <w:t>officer’</w:t>
      </w:r>
      <w:r w:rsidRPr="00B443BD">
        <w:rPr>
          <w:rStyle w:val="StyleBoldUnderline"/>
        </w:rPr>
        <w:t xml:space="preserve"> reportedly </w:t>
      </w:r>
      <w:r w:rsidRPr="006C20F0">
        <w:rPr>
          <w:rStyle w:val="StyleBoldUnderline"/>
          <w:highlight w:val="yellow"/>
        </w:rPr>
        <w:t>told</w:t>
      </w:r>
      <w:r w:rsidRPr="00B443BD">
        <w:rPr>
          <w:rStyle w:val="StyleBoldUnderline"/>
        </w:rPr>
        <w:t xml:space="preserve"> an American scholar in 2006 </w:t>
      </w:r>
      <w:r w:rsidRPr="006C20F0">
        <w:rPr>
          <w:rStyle w:val="StyleBoldUnderline"/>
          <w:highlight w:val="yellow"/>
        </w:rPr>
        <w:t>that China would</w:t>
      </w:r>
      <w:r w:rsidRPr="00B443BD">
        <w:rPr>
          <w:rStyle w:val="StyleBoldUnderline"/>
        </w:rPr>
        <w:t xml:space="preserve"> likely </w:t>
      </w:r>
      <w:r w:rsidRPr="006C20F0">
        <w:rPr>
          <w:rStyle w:val="StyleBoldUnderline"/>
          <w:highlight w:val="yellow"/>
        </w:rPr>
        <w:t xml:space="preserve">begin a </w:t>
      </w:r>
      <w:r w:rsidRPr="006C20F0">
        <w:rPr>
          <w:rStyle w:val="Emphasis"/>
          <w:highlight w:val="yellow"/>
        </w:rPr>
        <w:t>‘nuclear-counterattack</w:t>
      </w:r>
      <w:r w:rsidRPr="00B443BD">
        <w:rPr>
          <w:rStyle w:val="StyleBoldUnderline"/>
        </w:rPr>
        <w:t xml:space="preserve"> of some sort’ </w:t>
      </w:r>
      <w:r w:rsidRPr="006C20F0">
        <w:rPr>
          <w:rStyle w:val="StyleBoldUnderline"/>
          <w:highlight w:val="yellow"/>
        </w:rPr>
        <w:t>if the U</w:t>
      </w:r>
      <w:r w:rsidRPr="00B443BD">
        <w:rPr>
          <w:rStyle w:val="StyleBoldUnderline"/>
        </w:rPr>
        <w:t xml:space="preserve">nited </w:t>
      </w:r>
      <w:r w:rsidRPr="006C20F0">
        <w:rPr>
          <w:rStyle w:val="StyleBoldUnderline"/>
          <w:highlight w:val="yellow"/>
        </w:rPr>
        <w:t>S</w:t>
      </w:r>
      <w:r w:rsidRPr="00B443BD">
        <w:rPr>
          <w:rStyle w:val="StyleBoldUnderline"/>
        </w:rPr>
        <w:t xml:space="preserve">tates </w:t>
      </w:r>
      <w:r w:rsidRPr="006C20F0">
        <w:rPr>
          <w:rStyle w:val="StyleBoldUnderline"/>
          <w:highlight w:val="yellow"/>
        </w:rPr>
        <w:t xml:space="preserve">were </w:t>
      </w:r>
      <w:r w:rsidRPr="006C20F0">
        <w:rPr>
          <w:rStyle w:val="Emphasis"/>
          <w:highlight w:val="yellow"/>
        </w:rPr>
        <w:t>inadvertently</w:t>
      </w:r>
      <w:r w:rsidRPr="006C20F0">
        <w:rPr>
          <w:rStyle w:val="StyleBoldUnderline"/>
          <w:highlight w:val="yellow"/>
        </w:rPr>
        <w:t xml:space="preserve"> to strike</w:t>
      </w:r>
      <w:r w:rsidRPr="00B443BD">
        <w:rPr>
          <w:rStyle w:val="StyleBoldUnderline"/>
        </w:rPr>
        <w:t xml:space="preserve"> with conventional weapons </w:t>
      </w:r>
      <w:r w:rsidRPr="006C20F0">
        <w:rPr>
          <w:rStyle w:val="StyleBoldUnderline"/>
          <w:highlight w:val="yellow"/>
        </w:rPr>
        <w:t>a</w:t>
      </w:r>
      <w:r w:rsidRPr="00B443BD">
        <w:rPr>
          <w:rStyle w:val="StyleBoldUnderline"/>
        </w:rPr>
        <w:t xml:space="preserve">n important </w:t>
      </w:r>
      <w:r w:rsidRPr="006C20F0">
        <w:rPr>
          <w:rStyle w:val="StyleBoldUnderline"/>
          <w:highlight w:val="yellow"/>
        </w:rPr>
        <w:t xml:space="preserve">nuclear </w:t>
      </w:r>
      <w:r w:rsidRPr="006C20F0">
        <w:rPr>
          <w:rStyle w:val="Emphasis"/>
          <w:highlight w:val="yellow"/>
        </w:rPr>
        <w:t>c</w:t>
      </w:r>
      <w:r w:rsidRPr="00B443BD">
        <w:rPr>
          <w:rStyle w:val="StyleBoldUnderline"/>
        </w:rPr>
        <w:t xml:space="preserve">ommand </w:t>
      </w:r>
      <w:r w:rsidRPr="006C20F0">
        <w:rPr>
          <w:rStyle w:val="StyleBoldUnderline"/>
          <w:highlight w:val="yellow"/>
        </w:rPr>
        <w:t xml:space="preserve">and </w:t>
      </w:r>
      <w:r w:rsidRPr="006C20F0">
        <w:rPr>
          <w:rStyle w:val="Emphasis"/>
          <w:highlight w:val="yellow"/>
        </w:rPr>
        <w:t>c</w:t>
      </w:r>
      <w:r w:rsidRPr="00B443BD">
        <w:rPr>
          <w:rStyle w:val="StyleBoldUnderline"/>
        </w:rPr>
        <w:t xml:space="preserve">ontrol </w:t>
      </w:r>
      <w:r w:rsidRPr="006C20F0">
        <w:rPr>
          <w:rStyle w:val="StyleBoldUnderline"/>
          <w:highlight w:val="yellow"/>
        </w:rPr>
        <w:t>node</w:t>
      </w:r>
      <w:r w:rsidRPr="00B443BD">
        <w:rPr>
          <w:rStyle w:val="StyleBoldUnderline"/>
        </w:rPr>
        <w:t xml:space="preserve"> for China's nuclear forces.</w:t>
      </w:r>
      <w:r w:rsidRPr="00842091">
        <w:rPr>
          <w:sz w:val="16"/>
        </w:rPr>
        <w:t xml:space="preserve">84 </w:t>
      </w:r>
      <w:r w:rsidRPr="00B443BD">
        <w:rPr>
          <w:rStyle w:val="StyleBoldUnderline"/>
        </w:rPr>
        <w:t>Other publicly available military writings similarly cloud the lines between conventional and nuclear war. For example, one piece co-authored by a senior Second Artillery officer, states that ‘definitively establishing whether the adversary has broken the nuclear threshold is not necessarily a straightforward issue’.</w:t>
      </w:r>
      <w:r w:rsidRPr="00842091">
        <w:rPr>
          <w:sz w:val="16"/>
        </w:rPr>
        <w:t xml:space="preserve">85 While </w:t>
      </w:r>
      <w:r w:rsidRPr="00B443BD">
        <w:rPr>
          <w:rStyle w:val="StyleBoldUnderline"/>
        </w:rPr>
        <w:t>Fravel and Medeiros</w:t>
      </w:r>
      <w:r w:rsidRPr="00842091">
        <w:rPr>
          <w:sz w:val="16"/>
        </w:rPr>
        <w:t xml:space="preserve"> generally argue that China adheres to a second-strike or No First Use doctrine, they </w:t>
      </w:r>
      <w:r w:rsidRPr="00B443BD">
        <w:rPr>
          <w:rStyle w:val="StyleBoldUnderline"/>
        </w:rPr>
        <w:t>too question whether that doctrine would survive an attempt to disable China's nuclear retaliatory capability with conventional weapons.</w:t>
      </w:r>
      <w:r w:rsidRPr="00842091">
        <w:rPr>
          <w:sz w:val="16"/>
        </w:rPr>
        <w:t xml:space="preserve">86 Given the analysis above a US president would have to consider carefully the value of such strikes when they could trigger a nuclear response from China. The growing number of more capable Chinese missiles obviously poses an increased security risk to the United States if escalation is a real risk. But there is a more subtle and more realistic problem posed by the Chinese development of or maintenance of a secure second strike capability, particularly in a world in which China can, for the first time, challenge US forward deployed forces conventionally over issues that lack a clearly defined and universally accepted ‘status quo.’ Chinese elites's apparent awareness of the dilemmas that its strategic nuclear forces will pose for a future US president considering conventional strikes against the Chinese mainland in response to those conventional challenges might make a conventionally inferior China much more resolute in defending its interests against US intervention than a China with a more suspect and vulnerable set of nuclear capabilities. On the positive side of the ledger, one might argue that the development of a second strike capability by the PRC might be significant but might simply render Beijing more confident in its ability to deter Taiwan's declaration of de jure independence over the long run and therefore more relaxed in the face of Taiwan's domestic or international political initiatives that might appear to be moving the island in that direction. This too is a real possibility but again, would suggest that China's nuclear modernization is quite meaningful, albeit with less negative outcomes. To determine the plausibility of this scenario would require understanding better both Chinese attitudes about its new nuclear capabilities and about those capabilities' utility in preventing what Beijing sees as smaller provocations from growing into larger ones.87 Conclusion During the Cold War Jervis laid out reasons why it would be hard to imagine how an attacker in a conventional war in central Europe could believe with any certainty that the war could remain limited to the conventional level. </w:t>
      </w:r>
      <w:r w:rsidRPr="00B443BD">
        <w:rPr>
          <w:rStyle w:val="StyleBoldUnderline"/>
        </w:rPr>
        <w:t xml:space="preserve">In the context of US-China relations confidence regarding </w:t>
      </w:r>
      <w:r w:rsidRPr="006C20F0">
        <w:rPr>
          <w:rStyle w:val="StyleBoldUnderline"/>
          <w:highlight w:val="yellow"/>
        </w:rPr>
        <w:t>escalation control might be reduced by</w:t>
      </w:r>
      <w:r w:rsidRPr="00B443BD">
        <w:rPr>
          <w:rStyle w:val="StyleBoldUnderline"/>
        </w:rPr>
        <w:t xml:space="preserve"> what Brad Roberts calls </w:t>
      </w:r>
      <w:r w:rsidRPr="006C20F0">
        <w:rPr>
          <w:rStyle w:val="StyleBoldUnderline"/>
          <w:highlight w:val="yellow"/>
        </w:rPr>
        <w:t xml:space="preserve">the </w:t>
      </w:r>
      <w:r w:rsidRPr="006C20F0">
        <w:rPr>
          <w:rStyle w:val="Emphasis"/>
          <w:highlight w:val="yellow"/>
        </w:rPr>
        <w:t>‘close integration of</w:t>
      </w:r>
      <w:r w:rsidRPr="00B443BD">
        <w:rPr>
          <w:rStyle w:val="Emphasis"/>
        </w:rPr>
        <w:t xml:space="preserve"> China's </w:t>
      </w:r>
      <w:r w:rsidRPr="006C20F0">
        <w:rPr>
          <w:rStyle w:val="Emphasis"/>
          <w:highlight w:val="yellow"/>
        </w:rPr>
        <w:t>nuclear and non-nuclear strike systems</w:t>
      </w:r>
      <w:r w:rsidRPr="00B443BD">
        <w:rPr>
          <w:rStyle w:val="StyleBoldUnderline"/>
        </w:rPr>
        <w:t xml:space="preserve"> and theater and intercontinental capabilities’.</w:t>
      </w:r>
      <w:r w:rsidRPr="00842091">
        <w:rPr>
          <w:sz w:val="16"/>
        </w:rPr>
        <w:t xml:space="preserve">88 </w:t>
      </w:r>
      <w:r w:rsidRPr="00B443BD">
        <w:rPr>
          <w:rStyle w:val="StyleBoldUnderline"/>
        </w:rPr>
        <w:t xml:space="preserve">Since China's Second Artillery (and to some degree its Navy) now have roles to play in war-fighting, conventional deterrence, and nuclear deterrence, even in a world in which Chinese leaders maintain a more basic and minimalist second strike mentality about nuclear weapons, it may be </w:t>
      </w:r>
      <w:r w:rsidRPr="00B443BD">
        <w:rPr>
          <w:rStyle w:val="Emphasis"/>
        </w:rPr>
        <w:t>increasingly challenging</w:t>
      </w:r>
      <w:r w:rsidRPr="00B443BD">
        <w:rPr>
          <w:rStyle w:val="StyleBoldUnderline"/>
        </w:rPr>
        <w:t xml:space="preserve"> to imagine how, in a conventional conflict between forward deployed US forces and land-based and sea-based Chinese assets, the two sides can avoid engagements that would have </w:t>
      </w:r>
      <w:r w:rsidRPr="00B443BD">
        <w:rPr>
          <w:rStyle w:val="Emphasis"/>
        </w:rPr>
        <w:t>dangerous implications for the Chinese nuclear second-strike force</w:t>
      </w:r>
      <w:r w:rsidRPr="00B443BD">
        <w:rPr>
          <w:rStyle w:val="StyleBoldUnderline"/>
        </w:rPr>
        <w:t xml:space="preserve"> and, therefore, for escalation control by both sides.</w:t>
      </w:r>
      <w:r w:rsidRPr="00842091">
        <w:rPr>
          <w:sz w:val="16"/>
        </w:rPr>
        <w:t xml:space="preserve"> Fortunately, even though both nations' militaries consider contingencies in which they might have to fight each other, US-China relations are not adversarial and, despite a persistent lack of strategic trust across the Pacific, do not come anywhere near the level of mistrust and hostility witnessed between the United States and the Soviet Union. Sino-American economic and diplomatic cooperation is much deeper than anything witnessed during the Cold War between Moscow and Washington. But applying theoretical lessons from the Cold War to the contemporary Asia Pacific does not mean one views US-Chinese relations as another Cold War. The second half of the Cold War arguably was more stable than the first in large part because the two sides learned the implications of MAD. While increased transparency and greater dialogue are not a panacea to strategic problems between actors, they can help prevent catastrophically naïve thinking about the implications of certain new developments and tactics in peacetime and in time of crisis. </w:t>
      </w:r>
      <w:r w:rsidRPr="00B443BD">
        <w:rPr>
          <w:rStyle w:val="StyleBoldUnderline"/>
        </w:rPr>
        <w:t xml:space="preserve">One might argue that the dangers of MAD outlined above should be an added force for stability in US-PRC security relations, above and beyond the economic and political cooperation that exists. Precisely because the risk of escalation of conventional conflicts exists, both sides should be very cautious about challenging the status quo, knowing the dangers of escalation if one were to adopt revisionist policies. </w:t>
      </w:r>
      <w:r w:rsidRPr="00B443BD">
        <w:rPr>
          <w:rStyle w:val="Emphasis"/>
        </w:rPr>
        <w:t>There is a basic problem with such an analysis.</w:t>
      </w:r>
      <w:r w:rsidRPr="00B443BD">
        <w:rPr>
          <w:rStyle w:val="StyleBoldUnderline"/>
        </w:rPr>
        <w:t xml:space="preserve"> We need to ask whether or not strategic thinkers on both sides of the Pacific have fully considered the strategic realities mentioned above.</w:t>
      </w:r>
      <w:r w:rsidRPr="00842091">
        <w:rPr>
          <w:sz w:val="16"/>
        </w:rPr>
        <w:t xml:space="preserve"> For example, </w:t>
      </w:r>
      <w:r w:rsidRPr="006C20F0">
        <w:rPr>
          <w:rStyle w:val="Emphasis"/>
          <w:highlight w:val="yellow"/>
        </w:rPr>
        <w:t>it is not at all clear</w:t>
      </w:r>
      <w:r w:rsidRPr="00B443BD">
        <w:rPr>
          <w:rStyle w:val="Emphasis"/>
        </w:rPr>
        <w:t xml:space="preserve"> that Chinese </w:t>
      </w:r>
      <w:r w:rsidRPr="006C20F0">
        <w:rPr>
          <w:rStyle w:val="Emphasis"/>
          <w:highlight w:val="yellow"/>
        </w:rPr>
        <w:t>strategists understand the dangers</w:t>
      </w:r>
      <w:r w:rsidRPr="00B443BD">
        <w:rPr>
          <w:rStyle w:val="StyleBoldUnderline"/>
        </w:rPr>
        <w:t xml:space="preserve"> inherent in basing one's coercive military capabilities for limited conventional conflict on platforms similar to those reserved for strategic nuclear deterrence.</w:t>
      </w:r>
      <w:r w:rsidRPr="00842091">
        <w:rPr>
          <w:sz w:val="16"/>
        </w:rPr>
        <w:t xml:space="preserve">89 </w:t>
      </w:r>
      <w:r w:rsidRPr="00B443BD">
        <w:rPr>
          <w:rStyle w:val="Emphasis"/>
        </w:rPr>
        <w:t>Nor is it clear</w:t>
      </w:r>
      <w:r w:rsidRPr="00B443BD">
        <w:rPr>
          <w:rStyle w:val="StyleBoldUnderline"/>
        </w:rPr>
        <w:t xml:space="preserve"> that US officials have thought sufficiently hard about the implications for nuclear escalation of any force protection package that might be designed to destroy, blind, or isolate from command and control China's conventional forces</w:t>
      </w:r>
      <w:r w:rsidRPr="00842091">
        <w:rPr>
          <w:sz w:val="16"/>
        </w:rPr>
        <w:t xml:space="preserve"> arrayed against US allies, security partners, and forward deployed US forces (including submarines and mobile, solid-fueled missiles). For this reason, we need greater dialogue about crisis management and greater transparency not only in the trends and goals in China's military modernization but also in Chinese doctrine. Chinese elites will need to think much harder and much more clearly about the potential escalatory dynamics of attacking US forward deployed forces, US bases, or US friends and allies, especially with the general types of systems – missiles, submarines, and anti-satellite weapons – that have both utility in both conventional and nuclear exchanges. The United States, for its part, will have to think hard about the potential escalatory potential of strikes against the Chinese mainland with conventional weapons, even if the intention of such strikes is purely to protect US forces in the field from conventional attack.</w:t>
      </w:r>
    </w:p>
    <w:p w14:paraId="2273F28E" w14:textId="77777777" w:rsidR="00AF1A76" w:rsidRDefault="00AF1A76" w:rsidP="00AF1A76">
      <w:pPr>
        <w:pStyle w:val="Heading3"/>
      </w:pPr>
      <w:r>
        <w:t>AT No War/Escalation – Would Escalate – AT Chinese NFU</w:t>
      </w:r>
    </w:p>
    <w:p w14:paraId="552CF3AC" w14:textId="77777777" w:rsidR="00AF1A76" w:rsidRPr="00B22C2B" w:rsidRDefault="00AF1A76" w:rsidP="00AF1A76">
      <w:pPr>
        <w:pStyle w:val="Heading4"/>
      </w:pPr>
      <w:r>
        <w:t>No first use won’t constrain China in the event of a war – nuclear escalation likely</w:t>
      </w:r>
    </w:p>
    <w:p w14:paraId="388CEF44" w14:textId="77777777" w:rsidR="00AF1A76" w:rsidRPr="00B22C2B" w:rsidRDefault="00AF1A76" w:rsidP="00AF1A76">
      <w:r w:rsidRPr="00B22C2B">
        <w:rPr>
          <w:rStyle w:val="StyleStyleBold12pt"/>
        </w:rPr>
        <w:t>Cliff</w:t>
      </w:r>
      <w:r w:rsidRPr="00B22C2B">
        <w:t xml:space="preserve">, PhD, senior Political Scientist at the RAND Corporation specializing in security issues involving China, previously Assistant for Strategy Development in the office of the Deputy Assistant Secretary of Defense for Strategy and a defense systems analyst for VERAC, </w:t>
      </w:r>
      <w:r w:rsidRPr="00B22C2B">
        <w:rPr>
          <w:rStyle w:val="StyleStyleBold12pt"/>
        </w:rPr>
        <w:t>‘07</w:t>
      </w:r>
    </w:p>
    <w:p w14:paraId="11C3DF1E" w14:textId="77777777" w:rsidR="00AF1A76" w:rsidRPr="00842091" w:rsidRDefault="00AF1A76" w:rsidP="00AF1A76">
      <w:pPr>
        <w:rPr>
          <w:sz w:val="16"/>
          <w:szCs w:val="16"/>
        </w:rPr>
      </w:pPr>
      <w:r w:rsidRPr="00842091">
        <w:rPr>
          <w:sz w:val="16"/>
          <w:szCs w:val="16"/>
        </w:rPr>
        <w:t xml:space="preserve">(Roger, Mark Burles, Michael S. Chase, PhD, senior political scientist at RAND, a professor at the Pardee RAND Graduate School, and an adjunct professor in the China Studies and Strategic Studies Departments at Johns Hopkins University's School of Advanced International Studies, Derek Eaton, PhD, Associate Political Scientist, and Kevin L. Pollpeter, China Program Manager at Defense Group Inc.’s Center for Intelligence Research and Analysis, “Entering the Dragon’s Lair: Chinese Antiaccess Strategies and Their Implications for the United States,” RAND) </w:t>
      </w:r>
    </w:p>
    <w:p w14:paraId="22534C74" w14:textId="77777777" w:rsidR="00AF1A76" w:rsidRDefault="00AF1A76" w:rsidP="00AF1A76">
      <w:r w:rsidRPr="00B22C2B">
        <w:rPr>
          <w:u w:val="single"/>
        </w:rPr>
        <w:t>Engaging in a preemptive strike appears to conflict with the PLA’s traditional guideline o</w:t>
      </w:r>
      <w:r w:rsidRPr="00B22C2B">
        <w:t xml:space="preserve">f striking only after the enemy has struck. </w:t>
      </w:r>
      <w:r w:rsidRPr="00B22C2B">
        <w:rPr>
          <w:b/>
          <w:u w:val="single"/>
        </w:rPr>
        <w:t xml:space="preserve">Surprisingly, however, </w:t>
      </w:r>
      <w:r w:rsidRPr="00CB2E81">
        <w:rPr>
          <w:b/>
          <w:highlight w:val="yellow"/>
          <w:u w:val="single"/>
        </w:rPr>
        <w:t xml:space="preserve">preemptive strikes are viewed as </w:t>
      </w:r>
      <w:r w:rsidRPr="00CB2E81">
        <w:rPr>
          <w:rStyle w:val="Emphasis"/>
          <w:highlight w:val="yellow"/>
        </w:rPr>
        <w:t>consistent</w:t>
      </w:r>
      <w:r w:rsidRPr="00CB2E81">
        <w:rPr>
          <w:b/>
          <w:highlight w:val="yellow"/>
          <w:u w:val="single"/>
        </w:rPr>
        <w:t xml:space="preserve"> with China’s</w:t>
      </w:r>
      <w:r w:rsidRPr="00B22C2B">
        <w:rPr>
          <w:b/>
          <w:u w:val="single"/>
        </w:rPr>
        <w:t xml:space="preserve"> “active </w:t>
      </w:r>
      <w:r w:rsidRPr="00CB2E81">
        <w:rPr>
          <w:b/>
          <w:highlight w:val="yellow"/>
          <w:u w:val="single"/>
        </w:rPr>
        <w:t>defense” strategy</w:t>
      </w:r>
      <w:r w:rsidRPr="00B22C2B">
        <w:t xml:space="preserve">, as suggested by the following passage from Lu (1996): </w:t>
      </w:r>
      <w:r w:rsidRPr="00B22C2B">
        <w:rPr>
          <w:u w:val="single"/>
        </w:rPr>
        <w:t>The so-called preemptive strike means taking a series of decisive offensive actions in</w:t>
      </w:r>
      <w:r w:rsidRPr="00B22C2B">
        <w:t xml:space="preserve"> a battle to attack key targets of the enemy’s in-depth campaign formations, diminishing its high-tech edge, impairing its readiness to attack, and creating an advantageous combat situation, all within a strategic framework of gaining mastery by striking only after the enemy has struck. </w:t>
      </w:r>
      <w:r w:rsidRPr="00B22C2B">
        <w:rPr>
          <w:u w:val="single"/>
        </w:rPr>
        <w:t xml:space="preserve">This paradox is </w:t>
      </w:r>
      <w:r w:rsidRPr="00CB2E81">
        <w:rPr>
          <w:highlight w:val="yellow"/>
          <w:u w:val="single"/>
        </w:rPr>
        <w:t>explained by defining</w:t>
      </w:r>
      <w:r w:rsidRPr="00B22C2B">
        <w:rPr>
          <w:u w:val="single"/>
        </w:rPr>
        <w:t xml:space="preserve"> the </w:t>
      </w:r>
      <w:r w:rsidRPr="00CB2E81">
        <w:rPr>
          <w:highlight w:val="yellow"/>
          <w:u w:val="single"/>
        </w:rPr>
        <w:t>enemy</w:t>
      </w:r>
      <w:r w:rsidRPr="00B22C2B">
        <w:rPr>
          <w:u w:val="single"/>
        </w:rPr>
        <w:t xml:space="preserve">’s </w:t>
      </w:r>
      <w:r w:rsidRPr="00CB2E81">
        <w:rPr>
          <w:highlight w:val="yellow"/>
          <w:u w:val="single"/>
        </w:rPr>
        <w:t>first strike as</w:t>
      </w:r>
      <w:r w:rsidRPr="00B22C2B">
        <w:rPr>
          <w:u w:val="single"/>
        </w:rPr>
        <w:t xml:space="preserve"> any “</w:t>
      </w:r>
      <w:r w:rsidRPr="00CB2E81">
        <w:rPr>
          <w:highlight w:val="yellow"/>
          <w:u w:val="single"/>
        </w:rPr>
        <w:t>military activities</w:t>
      </w:r>
      <w:r w:rsidRPr="00B22C2B">
        <w:rPr>
          <w:u w:val="single"/>
        </w:rPr>
        <w:t xml:space="preserve"> conducted by the enemy </w:t>
      </w:r>
      <w:r w:rsidRPr="00CB2E81">
        <w:rPr>
          <w:highlight w:val="yellow"/>
          <w:u w:val="single"/>
        </w:rPr>
        <w:t>aimed at breaking up China</w:t>
      </w:r>
      <w:r w:rsidRPr="00B22C2B">
        <w:rPr>
          <w:u w:val="single"/>
        </w:rPr>
        <w:t xml:space="preserve"> territorially </w:t>
      </w:r>
      <w:r w:rsidRPr="00CB2E81">
        <w:rPr>
          <w:highlight w:val="yellow"/>
          <w:u w:val="single"/>
        </w:rPr>
        <w:t>and violating its sovereignty</w:t>
      </w:r>
      <w:r w:rsidRPr="00B22C2B">
        <w:t xml:space="preserve">” (Lu, 1996). By this definition, </w:t>
      </w:r>
      <w:r w:rsidRPr="00CB2E81">
        <w:rPr>
          <w:highlight w:val="yellow"/>
          <w:u w:val="single"/>
        </w:rPr>
        <w:t>any U.S. military support or deployment to address a</w:t>
      </w:r>
      <w:r w:rsidRPr="00B22C2B">
        <w:rPr>
          <w:u w:val="single"/>
        </w:rPr>
        <w:t xml:space="preserve"> military </w:t>
      </w:r>
      <w:r w:rsidRPr="00CB2E81">
        <w:rPr>
          <w:highlight w:val="yellow"/>
          <w:u w:val="single"/>
        </w:rPr>
        <w:t>crisis around Taiwan</w:t>
      </w:r>
      <w:r w:rsidRPr="00CB2E81">
        <w:rPr>
          <w:highlight w:val="yellow"/>
        </w:rPr>
        <w:t xml:space="preserve"> </w:t>
      </w:r>
      <w:r w:rsidRPr="00CB2E81">
        <w:rPr>
          <w:b/>
          <w:highlight w:val="yellow"/>
          <w:u w:val="single"/>
        </w:rPr>
        <w:t>could be interpreted as</w:t>
      </w:r>
      <w:r w:rsidRPr="00B22C2B">
        <w:rPr>
          <w:b/>
          <w:u w:val="single"/>
        </w:rPr>
        <w:t xml:space="preserve"> a “military activity </w:t>
      </w:r>
      <w:r w:rsidRPr="00CB2E81">
        <w:rPr>
          <w:b/>
          <w:highlight w:val="yellow"/>
          <w:u w:val="single"/>
        </w:rPr>
        <w:t>aimed at breaking up China</w:t>
      </w:r>
      <w:r w:rsidRPr="00B22C2B">
        <w:rPr>
          <w:b/>
          <w:u w:val="single"/>
        </w:rPr>
        <w:t>” a</w:t>
      </w:r>
      <w:r w:rsidRPr="00B22C2B">
        <w:t xml:space="preserve">nd thereby rendered the equivalent of a “strategic first shot.” </w:t>
      </w:r>
      <w:r w:rsidRPr="00CB2E81">
        <w:rPr>
          <w:b/>
          <w:highlight w:val="yellow"/>
          <w:u w:val="single"/>
        </w:rPr>
        <w:t>This could serve as sufficient pretext for China to launch a military strike against U.S. forces</w:t>
      </w:r>
      <w:r>
        <w:t xml:space="preserve"> (Lu, 1996).</w:t>
      </w:r>
    </w:p>
    <w:p w14:paraId="70A8CDB6" w14:textId="77777777" w:rsidR="00AF1A76" w:rsidRPr="00842091" w:rsidRDefault="00AF1A76" w:rsidP="00AF1A76"/>
    <w:p w14:paraId="16E8BB93" w14:textId="77777777" w:rsidR="00AF1A76" w:rsidRPr="00842091" w:rsidRDefault="00AF1A76" w:rsidP="00AF1A76"/>
    <w:p w14:paraId="7970C500" w14:textId="77777777" w:rsidR="00AF1A76" w:rsidRDefault="00AF1A76" w:rsidP="00AF1A76">
      <w:pPr>
        <w:rPr>
          <w:sz w:val="16"/>
        </w:rPr>
      </w:pPr>
    </w:p>
    <w:p w14:paraId="76427F97" w14:textId="77777777" w:rsidR="00AF1A76" w:rsidRDefault="00AF1A76" w:rsidP="00AF1A76">
      <w:pPr>
        <w:rPr>
          <w:sz w:val="16"/>
        </w:rPr>
      </w:pPr>
    </w:p>
    <w:p w14:paraId="7025C7F4" w14:textId="77777777" w:rsidR="00AF1A76" w:rsidRPr="00B9321D" w:rsidRDefault="00AF1A76" w:rsidP="00AF1A76">
      <w:pPr>
        <w:rPr>
          <w:sz w:val="16"/>
        </w:rPr>
      </w:pPr>
    </w:p>
    <w:p w14:paraId="7474BE78" w14:textId="77777777" w:rsidR="00AF1A76" w:rsidRPr="00D756A5" w:rsidRDefault="00AF1A76" w:rsidP="00AF1A76"/>
    <w:p w14:paraId="3DBBF1E9" w14:textId="77777777" w:rsidR="00AF1A76" w:rsidRDefault="00AF1A76" w:rsidP="00AF1A76">
      <w:pPr>
        <w:pStyle w:val="Heading3"/>
      </w:pPr>
      <w:r>
        <w:t>AT No War/Escalation – AT Economic Interdependence</w:t>
      </w:r>
    </w:p>
    <w:p w14:paraId="6E3C5C45" w14:textId="77777777" w:rsidR="00AF1A76" w:rsidRDefault="00AF1A76" w:rsidP="00AF1A76">
      <w:pPr>
        <w:pStyle w:val="Heading4"/>
      </w:pPr>
      <w:r>
        <w:t>Economic interdependence won’t stop a US/China war – especially true in the context of Taiwan</w:t>
      </w:r>
    </w:p>
    <w:p w14:paraId="1CACC119" w14:textId="77777777" w:rsidR="00AF1A76" w:rsidRDefault="00AF1A76" w:rsidP="00AF1A76">
      <w:r w:rsidRPr="00B91859">
        <w:t>Hugh White, 2012, (professor of strategic studies at the australian national university), The China Choice,</w:t>
      </w:r>
      <w:r>
        <w:t xml:space="preserve"> p. 50-53, mm</w:t>
      </w:r>
    </w:p>
    <w:p w14:paraId="2A78A3A4" w14:textId="77777777" w:rsidR="00AF1A76" w:rsidRPr="00B91859" w:rsidRDefault="00AF1A76" w:rsidP="00AF1A76"/>
    <w:p w14:paraId="712A8FF6" w14:textId="77777777" w:rsidR="00AF1A76" w:rsidRDefault="00AF1A76" w:rsidP="00AF1A76">
      <w:pPr>
        <w:rPr>
          <w:sz w:val="16"/>
        </w:rPr>
      </w:pPr>
      <w:r w:rsidRPr="00B91859">
        <w:rPr>
          <w:rStyle w:val="StyleBoldUnderline"/>
        </w:rPr>
        <w:t>The view that China’s economic interests will preclude it challenging</w:t>
      </w:r>
      <w:r w:rsidRPr="00EC3EEC">
        <w:rPr>
          <w:rStyle w:val="StyleBoldUnderline"/>
          <w:b w:val="0"/>
          <w:sz w:val="12"/>
          <w:u w:val="none"/>
        </w:rPr>
        <w:t>¶</w:t>
      </w:r>
      <w:r w:rsidRPr="00EC3EEC">
        <w:rPr>
          <w:rStyle w:val="StyleBoldUnderline"/>
          <w:sz w:val="12"/>
        </w:rPr>
        <w:t xml:space="preserve"> </w:t>
      </w:r>
      <w:r w:rsidRPr="00B91859">
        <w:rPr>
          <w:rStyle w:val="StyleBoldUnderline"/>
        </w:rPr>
        <w:t>America</w:t>
      </w:r>
      <w:r w:rsidRPr="00EC3EEC">
        <w:rPr>
          <w:sz w:val="16"/>
        </w:rPr>
        <w:t xml:space="preserve"> in Asia </w:t>
      </w:r>
      <w:r w:rsidRPr="00B91859">
        <w:rPr>
          <w:rStyle w:val="StyleBoldUnderline"/>
        </w:rPr>
        <w:t>is</w:t>
      </w:r>
      <w:r w:rsidRPr="00EC3EEC">
        <w:rPr>
          <w:sz w:val="16"/>
        </w:rPr>
        <w:t xml:space="preserve"> often </w:t>
      </w:r>
      <w:r w:rsidRPr="00B91859">
        <w:rPr>
          <w:rStyle w:val="StyleBoldUnderline"/>
        </w:rPr>
        <w:t>buttressed</w:t>
      </w:r>
      <w:r w:rsidRPr="00EC3EEC">
        <w:rPr>
          <w:sz w:val="16"/>
        </w:rPr>
        <w:t xml:space="preserve"> </w:t>
      </w:r>
      <w:r w:rsidRPr="00B91859">
        <w:rPr>
          <w:rStyle w:val="StyleBoldUnderline"/>
        </w:rPr>
        <w:t>by</w:t>
      </w:r>
      <w:r w:rsidRPr="00EC3EEC">
        <w:rPr>
          <w:sz w:val="16"/>
        </w:rPr>
        <w:t xml:space="preserve"> a broader argument</w:t>
      </w:r>
      <w:r w:rsidRPr="00EC3EEC">
        <w:rPr>
          <w:sz w:val="12"/>
        </w:rPr>
        <w:t>¶</w:t>
      </w:r>
      <w:r w:rsidRPr="00EC3EEC">
        <w:rPr>
          <w:sz w:val="16"/>
        </w:rPr>
        <w:t xml:space="preserve"> about the consequences of </w:t>
      </w:r>
      <w:r w:rsidRPr="00B91859">
        <w:rPr>
          <w:rStyle w:val="StyleBoldUnderline"/>
        </w:rPr>
        <w:t>economic interdependence</w:t>
      </w:r>
      <w:r w:rsidRPr="00EC3EEC">
        <w:rPr>
          <w:sz w:val="16"/>
        </w:rPr>
        <w:t>. Kant</w:t>
      </w:r>
      <w:r w:rsidRPr="00EC3EEC">
        <w:rPr>
          <w:sz w:val="12"/>
        </w:rPr>
        <w:t>¶</w:t>
      </w:r>
      <w:r w:rsidRPr="00EC3EEC">
        <w:rPr>
          <w:sz w:val="16"/>
        </w:rPr>
        <w:t xml:space="preserve"> predicted over 200 years ago that as trade among countries</w:t>
      </w:r>
      <w:r w:rsidRPr="00EC3EEC">
        <w:rPr>
          <w:sz w:val="12"/>
        </w:rPr>
        <w:t>¶</w:t>
      </w:r>
      <w:r w:rsidRPr="00EC3EEC">
        <w:rPr>
          <w:sz w:val="16"/>
        </w:rPr>
        <w:t xml:space="preserve"> increased, the costs of conflict would grow too, while the</w:t>
      </w:r>
      <w:r w:rsidRPr="00EC3EEC">
        <w:rPr>
          <w:sz w:val="12"/>
        </w:rPr>
        <w:t>¶</w:t>
      </w:r>
      <w:r w:rsidRPr="00EC3EEC">
        <w:rPr>
          <w:sz w:val="16"/>
        </w:rPr>
        <w:t xml:space="preserve"> motives for conflict would dwindle. Eventually trade would</w:t>
      </w:r>
      <w:r w:rsidRPr="00EC3EEC">
        <w:rPr>
          <w:sz w:val="12"/>
        </w:rPr>
        <w:t>¶</w:t>
      </w:r>
      <w:r w:rsidRPr="00EC3EEC">
        <w:rPr>
          <w:sz w:val="16"/>
        </w:rPr>
        <w:t xml:space="preserve"> make rivalry and war disappear. Some people think he has been</w:t>
      </w:r>
      <w:r w:rsidRPr="00EC3EEC">
        <w:rPr>
          <w:sz w:val="12"/>
        </w:rPr>
        <w:t>¶</w:t>
      </w:r>
      <w:r w:rsidRPr="00EC3EEC">
        <w:rPr>
          <w:sz w:val="16"/>
        </w:rPr>
        <w:t xml:space="preserve"> proved right since the end of the Cold War. For twenty years,</w:t>
      </w:r>
      <w:r w:rsidRPr="00EC3EEC">
        <w:rPr>
          <w:sz w:val="12"/>
        </w:rPr>
        <w:t>¶</w:t>
      </w:r>
      <w:r w:rsidRPr="00EC3EEC">
        <w:rPr>
          <w:sz w:val="16"/>
        </w:rPr>
        <w:t xml:space="preserve"> relations between the world’s major powers have been notably</w:t>
      </w:r>
      <w:r w:rsidRPr="00EC3EEC">
        <w:rPr>
          <w:sz w:val="12"/>
        </w:rPr>
        <w:t>¶</w:t>
      </w:r>
      <w:r w:rsidRPr="00EC3EEC">
        <w:rPr>
          <w:sz w:val="16"/>
        </w:rPr>
        <w:t xml:space="preserve"> stable and peaceful, coinciding with unprecedented globalisation</w:t>
      </w:r>
      <w:r w:rsidRPr="00EC3EEC">
        <w:rPr>
          <w:sz w:val="12"/>
        </w:rPr>
        <w:t>¶</w:t>
      </w:r>
      <w:r w:rsidRPr="00EC3EEC">
        <w:rPr>
          <w:sz w:val="16"/>
        </w:rPr>
        <w:t xml:space="preserve"> and economic growth. It has been tempting to see this as</w:t>
      </w:r>
      <w:r w:rsidRPr="00EC3EEC">
        <w:rPr>
          <w:sz w:val="12"/>
        </w:rPr>
        <w:t>¶</w:t>
      </w:r>
      <w:r w:rsidRPr="00EC3EEC">
        <w:rPr>
          <w:sz w:val="16"/>
        </w:rPr>
        <w:t xml:space="preserve"> the sign of a new international reality: globalisation causes the</w:t>
      </w:r>
      <w:r w:rsidRPr="00EC3EEC">
        <w:rPr>
          <w:sz w:val="12"/>
        </w:rPr>
        <w:t>¶</w:t>
      </w:r>
      <w:r w:rsidRPr="00EC3EEC">
        <w:rPr>
          <w:sz w:val="16"/>
        </w:rPr>
        <w:t xml:space="preserve"> peace, and globalisation is irreversible, so peace in future is</w:t>
      </w:r>
      <w:r w:rsidRPr="00EC3EEC">
        <w:rPr>
          <w:sz w:val="12"/>
        </w:rPr>
        <w:t>¶</w:t>
      </w:r>
      <w:r w:rsidRPr="00EC3EEC">
        <w:rPr>
          <w:sz w:val="16"/>
        </w:rPr>
        <w:t xml:space="preserve"> assured, at least between major powers. Certainly, the more countries trade and invest with one</w:t>
      </w:r>
      <w:r w:rsidRPr="00EC3EEC">
        <w:rPr>
          <w:sz w:val="12"/>
        </w:rPr>
        <w:t>¶</w:t>
      </w:r>
      <w:r w:rsidRPr="00EC3EEC">
        <w:rPr>
          <w:sz w:val="16"/>
        </w:rPr>
        <w:t xml:space="preserve"> another, the greater the economic cost of conflict and the</w:t>
      </w:r>
      <w:r w:rsidRPr="00EC3EEC">
        <w:rPr>
          <w:sz w:val="12"/>
        </w:rPr>
        <w:t>¶</w:t>
      </w:r>
      <w:r w:rsidRPr="00EC3EEC">
        <w:rPr>
          <w:sz w:val="16"/>
        </w:rPr>
        <w:t xml:space="preserve"> stronger the incentive to keep the peace. America and China</w:t>
      </w:r>
      <w:r w:rsidRPr="00EC3EEC">
        <w:rPr>
          <w:sz w:val="12"/>
        </w:rPr>
        <w:t>¶</w:t>
      </w:r>
      <w:r w:rsidRPr="00EC3EEC">
        <w:rPr>
          <w:sz w:val="16"/>
        </w:rPr>
        <w:t xml:space="preserve"> today are more interdependent economically than any two</w:t>
      </w:r>
      <w:r w:rsidRPr="00EC3EEC">
        <w:rPr>
          <w:sz w:val="12"/>
        </w:rPr>
        <w:t>¶</w:t>
      </w:r>
      <w:r w:rsidRPr="00EC3EEC">
        <w:rPr>
          <w:sz w:val="16"/>
        </w:rPr>
        <w:t xml:space="preserve"> comparably powerful states have ever been before, and this will</w:t>
      </w:r>
      <w:r w:rsidRPr="00EC3EEC">
        <w:rPr>
          <w:sz w:val="12"/>
        </w:rPr>
        <w:t>¶</w:t>
      </w:r>
      <w:r w:rsidRPr="00EC3EEC">
        <w:rPr>
          <w:sz w:val="16"/>
        </w:rPr>
        <w:t xml:space="preserve"> certainly restrain ambition and rivalry on both sides. </w:t>
      </w:r>
      <w:r w:rsidRPr="00B91859">
        <w:rPr>
          <w:rStyle w:val="StyleBoldUnderline"/>
        </w:rPr>
        <w:t>The question</w:t>
      </w:r>
      <w:r w:rsidRPr="00EC3EEC">
        <w:rPr>
          <w:rStyle w:val="StyleBoldUnderline"/>
          <w:b w:val="0"/>
          <w:sz w:val="12"/>
          <w:u w:val="none"/>
        </w:rPr>
        <w:t>¶</w:t>
      </w:r>
      <w:r w:rsidRPr="00EC3EEC">
        <w:rPr>
          <w:rStyle w:val="StyleBoldUnderline"/>
          <w:sz w:val="12"/>
        </w:rPr>
        <w:t xml:space="preserve"> </w:t>
      </w:r>
      <w:r w:rsidRPr="00B91859">
        <w:rPr>
          <w:rStyle w:val="StyleBoldUnderline"/>
        </w:rPr>
        <w:t>is whether the restraints will prove stronger than the</w:t>
      </w:r>
      <w:r w:rsidRPr="00EC3EEC">
        <w:rPr>
          <w:rStyle w:val="StyleBoldUnderline"/>
          <w:b w:val="0"/>
          <w:sz w:val="12"/>
          <w:u w:val="none"/>
        </w:rPr>
        <w:t>¶</w:t>
      </w:r>
      <w:r w:rsidRPr="00EC3EEC">
        <w:rPr>
          <w:rStyle w:val="StyleBoldUnderline"/>
          <w:sz w:val="12"/>
        </w:rPr>
        <w:t xml:space="preserve"> </w:t>
      </w:r>
      <w:r w:rsidRPr="00B91859">
        <w:rPr>
          <w:rStyle w:val="StyleBoldUnderline"/>
        </w:rPr>
        <w:t>pressures going the other way</w:t>
      </w:r>
      <w:r w:rsidRPr="00EC3EEC">
        <w:rPr>
          <w:sz w:val="16"/>
        </w:rPr>
        <w:t>. If interdependence does trump</w:t>
      </w:r>
      <w:r w:rsidRPr="00EC3EEC">
        <w:rPr>
          <w:sz w:val="12"/>
        </w:rPr>
        <w:t>¶</w:t>
      </w:r>
      <w:r w:rsidRPr="00EC3EEC">
        <w:rPr>
          <w:sz w:val="16"/>
        </w:rPr>
        <w:t xml:space="preserve"> strategic and political ambition, we should be seeing it happening</w:t>
      </w:r>
      <w:r w:rsidRPr="00EC3EEC">
        <w:rPr>
          <w:sz w:val="12"/>
        </w:rPr>
        <w:t>¶</w:t>
      </w:r>
      <w:r w:rsidRPr="00EC3EEC">
        <w:rPr>
          <w:sz w:val="16"/>
        </w:rPr>
        <w:t xml:space="preserve"> between the United States and China now – but </w:t>
      </w:r>
      <w:r w:rsidRPr="00B91859">
        <w:rPr>
          <w:rStyle w:val="StyleBoldUnderline"/>
        </w:rPr>
        <w:t>we have not</w:t>
      </w:r>
      <w:r w:rsidRPr="00EC3EEC">
        <w:rPr>
          <w:rStyle w:val="StyleBoldUnderline"/>
          <w:b w:val="0"/>
          <w:sz w:val="12"/>
          <w:u w:val="none"/>
        </w:rPr>
        <w:t>¶</w:t>
      </w:r>
      <w:r w:rsidRPr="00EC3EEC">
        <w:rPr>
          <w:rStyle w:val="StyleBoldUnderline"/>
          <w:sz w:val="12"/>
        </w:rPr>
        <w:t xml:space="preserve"> </w:t>
      </w:r>
      <w:r w:rsidRPr="00B91859">
        <w:rPr>
          <w:rStyle w:val="StyleBoldUnderline"/>
        </w:rPr>
        <w:t>seen much evidence of that yet</w:t>
      </w:r>
      <w:r w:rsidRPr="00EC3EEC">
        <w:rPr>
          <w:sz w:val="16"/>
        </w:rPr>
        <w:t>. So far the two countries seem to</w:t>
      </w:r>
      <w:r w:rsidRPr="00EC3EEC">
        <w:rPr>
          <w:sz w:val="12"/>
        </w:rPr>
        <w:t>¶</w:t>
      </w:r>
      <w:r w:rsidRPr="00EC3EEC">
        <w:rPr>
          <w:sz w:val="16"/>
        </w:rPr>
        <w:t xml:space="preserve"> be acting very much as strong states in the past have acted as</w:t>
      </w:r>
      <w:r w:rsidRPr="00EC3EEC">
        <w:rPr>
          <w:sz w:val="12"/>
        </w:rPr>
        <w:t>¶</w:t>
      </w:r>
      <w:r w:rsidRPr="00EC3EEC">
        <w:rPr>
          <w:sz w:val="16"/>
        </w:rPr>
        <w:t xml:space="preserve"> relative power shifts from one to the other. Pessimists like John</w:t>
      </w:r>
      <w:r w:rsidRPr="00EC3EEC">
        <w:rPr>
          <w:sz w:val="12"/>
        </w:rPr>
        <w:t>¶</w:t>
      </w:r>
      <w:r w:rsidRPr="00EC3EEC">
        <w:rPr>
          <w:sz w:val="16"/>
        </w:rPr>
        <w:t xml:space="preserve"> Mearsheimer and Niall Ferguson remind us that </w:t>
      </w:r>
      <w:r w:rsidRPr="00B91859">
        <w:rPr>
          <w:rStyle w:val="StyleBoldUnderline"/>
        </w:rPr>
        <w:t>before war</w:t>
      </w:r>
      <w:r w:rsidRPr="00EC3EEC">
        <w:rPr>
          <w:rStyle w:val="StyleBoldUnderline"/>
          <w:b w:val="0"/>
          <w:sz w:val="12"/>
          <w:u w:val="none"/>
        </w:rPr>
        <w:t>¶</w:t>
      </w:r>
      <w:r w:rsidRPr="00EC3EEC">
        <w:rPr>
          <w:rStyle w:val="StyleBoldUnderline"/>
          <w:sz w:val="12"/>
        </w:rPr>
        <w:t xml:space="preserve"> </w:t>
      </w:r>
      <w:r w:rsidRPr="00B91859">
        <w:rPr>
          <w:rStyle w:val="StyleBoldUnderline"/>
        </w:rPr>
        <w:t>broke out in 1914, the great powers of Europe had grown more</w:t>
      </w:r>
      <w:r w:rsidRPr="00EC3EEC">
        <w:rPr>
          <w:rStyle w:val="StyleBoldUnderline"/>
          <w:b w:val="0"/>
          <w:sz w:val="12"/>
          <w:u w:val="none"/>
        </w:rPr>
        <w:t>¶</w:t>
      </w:r>
      <w:r w:rsidRPr="00EC3EEC">
        <w:rPr>
          <w:rStyle w:val="StyleBoldUnderline"/>
          <w:sz w:val="12"/>
        </w:rPr>
        <w:t xml:space="preserve"> </w:t>
      </w:r>
      <w:r w:rsidRPr="00B91859">
        <w:rPr>
          <w:rStyle w:val="StyleBoldUnderline"/>
        </w:rPr>
        <w:t>economically interdependent than they had ever been before</w:t>
      </w:r>
      <w:r w:rsidRPr="00EC3EEC">
        <w:rPr>
          <w:sz w:val="16"/>
        </w:rPr>
        <w:t>,</w:t>
      </w:r>
      <w:r w:rsidRPr="00EC3EEC">
        <w:rPr>
          <w:sz w:val="12"/>
        </w:rPr>
        <w:t>¶</w:t>
      </w:r>
      <w:r w:rsidRPr="00EC3EEC">
        <w:rPr>
          <w:sz w:val="16"/>
        </w:rPr>
        <w:t xml:space="preserve"> and than they would be again for almost a century.12 The lesson to draw is that </w:t>
      </w:r>
      <w:r w:rsidRPr="00B91859">
        <w:rPr>
          <w:rStyle w:val="StyleBoldUnderline"/>
        </w:rPr>
        <w:t>interdependence increases the</w:t>
      </w:r>
      <w:r w:rsidRPr="00EC3EEC">
        <w:rPr>
          <w:rStyle w:val="StyleBoldUnderline"/>
          <w:b w:val="0"/>
          <w:sz w:val="12"/>
          <w:u w:val="none"/>
        </w:rPr>
        <w:t>¶</w:t>
      </w:r>
      <w:r w:rsidRPr="00EC3EEC">
        <w:rPr>
          <w:rStyle w:val="StyleBoldUnderline"/>
          <w:sz w:val="12"/>
        </w:rPr>
        <w:t xml:space="preserve"> </w:t>
      </w:r>
      <w:r w:rsidRPr="00B91859">
        <w:rPr>
          <w:rStyle w:val="StyleBoldUnderline"/>
        </w:rPr>
        <w:t>incentive for leaders to subordinate political ambitions</w:t>
      </w:r>
      <w:r w:rsidRPr="00EC3EEC">
        <w:rPr>
          <w:sz w:val="16"/>
        </w:rPr>
        <w:t xml:space="preserve"> and</w:t>
      </w:r>
      <w:r w:rsidRPr="00EC3EEC">
        <w:rPr>
          <w:sz w:val="12"/>
        </w:rPr>
        <w:t>¶</w:t>
      </w:r>
      <w:r w:rsidRPr="00EC3EEC">
        <w:rPr>
          <w:sz w:val="16"/>
        </w:rPr>
        <w:t xml:space="preserve"> ignore nationalist sentiments, </w:t>
      </w:r>
      <w:r w:rsidRPr="00B91859">
        <w:rPr>
          <w:rStyle w:val="StyleBoldUnderline"/>
        </w:rPr>
        <w:t>but it does not remove the need</w:t>
      </w:r>
      <w:r w:rsidRPr="00EC3EEC">
        <w:rPr>
          <w:rStyle w:val="StyleBoldUnderline"/>
          <w:b w:val="0"/>
          <w:sz w:val="12"/>
          <w:u w:val="none"/>
        </w:rPr>
        <w:t>¶</w:t>
      </w:r>
      <w:r w:rsidRPr="00EC3EEC">
        <w:rPr>
          <w:rStyle w:val="StyleBoldUnderline"/>
          <w:sz w:val="12"/>
        </w:rPr>
        <w:t xml:space="preserve"> </w:t>
      </w:r>
      <w:r w:rsidRPr="00B91859">
        <w:rPr>
          <w:rStyle w:val="StyleBoldUnderline"/>
        </w:rPr>
        <w:t>for them to take</w:t>
      </w:r>
      <w:r w:rsidRPr="00EC3EEC">
        <w:rPr>
          <w:sz w:val="16"/>
        </w:rPr>
        <w:t xml:space="preserve"> these </w:t>
      </w:r>
      <w:r w:rsidRPr="00B91859">
        <w:rPr>
          <w:rStyle w:val="StyleBoldUnderline"/>
        </w:rPr>
        <w:t>bold and politically risky steps</w:t>
      </w:r>
      <w:r w:rsidRPr="00EC3EEC">
        <w:rPr>
          <w:sz w:val="16"/>
        </w:rPr>
        <w:t>. The hard</w:t>
      </w:r>
      <w:r w:rsidRPr="00EC3EEC">
        <w:rPr>
          <w:sz w:val="12"/>
        </w:rPr>
        <w:t>¶</w:t>
      </w:r>
      <w:r w:rsidRPr="00EC3EEC">
        <w:rPr>
          <w:sz w:val="16"/>
        </w:rPr>
        <w:t xml:space="preserve"> choices still have to be made. It is easy for leaders to see that</w:t>
      </w:r>
      <w:r w:rsidRPr="00EC3EEC">
        <w:rPr>
          <w:sz w:val="12"/>
        </w:rPr>
        <w:t>¶</w:t>
      </w:r>
      <w:r w:rsidRPr="00EC3EEC">
        <w:rPr>
          <w:sz w:val="16"/>
        </w:rPr>
        <w:t xml:space="preserve"> economic interests require them to compromise their countries’</w:t>
      </w:r>
      <w:r w:rsidRPr="00EC3EEC">
        <w:rPr>
          <w:sz w:val="12"/>
        </w:rPr>
        <w:t>¶</w:t>
      </w:r>
      <w:r w:rsidRPr="00EC3EEC">
        <w:rPr>
          <w:sz w:val="16"/>
        </w:rPr>
        <w:t xml:space="preserve"> aspirations for international status and power, but it is harder</w:t>
      </w:r>
      <w:r w:rsidRPr="00EC3EEC">
        <w:rPr>
          <w:sz w:val="12"/>
        </w:rPr>
        <w:t>¶</w:t>
      </w:r>
      <w:r w:rsidRPr="00EC3EEC">
        <w:rPr>
          <w:sz w:val="16"/>
        </w:rPr>
        <w:t xml:space="preserve"> for them to acknowledge that to their people, and harder still</w:t>
      </w:r>
      <w:r w:rsidRPr="00EC3EEC">
        <w:rPr>
          <w:sz w:val="12"/>
        </w:rPr>
        <w:t>¶</w:t>
      </w:r>
      <w:r w:rsidRPr="00EC3EEC">
        <w:rPr>
          <w:sz w:val="16"/>
        </w:rPr>
        <w:t xml:space="preserve"> to put their economic interests ahead of strategic and political</w:t>
      </w:r>
      <w:r w:rsidRPr="00EC3EEC">
        <w:rPr>
          <w:sz w:val="12"/>
        </w:rPr>
        <w:t>¶</w:t>
      </w:r>
      <w:r w:rsidRPr="00EC3EEC">
        <w:rPr>
          <w:sz w:val="16"/>
        </w:rPr>
        <w:t xml:space="preserve"> ones when a choice has to be made. In fact, most often people</w:t>
      </w:r>
      <w:r w:rsidRPr="00EC3EEC">
        <w:rPr>
          <w:sz w:val="12"/>
        </w:rPr>
        <w:t>¶</w:t>
      </w:r>
      <w:r w:rsidRPr="00EC3EEC">
        <w:rPr>
          <w:sz w:val="16"/>
        </w:rPr>
        <w:t xml:space="preserve"> see it as shameful to put economic concerns first when issues</w:t>
      </w:r>
      <w:r w:rsidRPr="00EC3EEC">
        <w:rPr>
          <w:sz w:val="12"/>
        </w:rPr>
        <w:t>¶</w:t>
      </w:r>
      <w:r w:rsidRPr="00EC3EEC">
        <w:rPr>
          <w:sz w:val="16"/>
        </w:rPr>
        <w:t xml:space="preserve"> of power and status are engaged. </w:t>
      </w:r>
      <w:r w:rsidRPr="00B91859">
        <w:rPr>
          <w:rStyle w:val="StyleBoldUnderline"/>
        </w:rPr>
        <w:t>What president would tell</w:t>
      </w:r>
      <w:r w:rsidRPr="00EC3EEC">
        <w:rPr>
          <w:rStyle w:val="StyleBoldUnderline"/>
          <w:b w:val="0"/>
          <w:sz w:val="12"/>
          <w:u w:val="none"/>
        </w:rPr>
        <w:t>¶</w:t>
      </w:r>
      <w:r w:rsidRPr="00EC3EEC">
        <w:rPr>
          <w:rStyle w:val="StyleBoldUnderline"/>
          <w:sz w:val="12"/>
        </w:rPr>
        <w:t xml:space="preserve"> </w:t>
      </w:r>
      <w:r w:rsidRPr="00B91859">
        <w:rPr>
          <w:rStyle w:val="StyleBoldUnderline"/>
        </w:rPr>
        <w:t>the American people that their country will compromise its</w:t>
      </w:r>
      <w:r w:rsidRPr="00EC3EEC">
        <w:rPr>
          <w:rStyle w:val="StyleBoldUnderline"/>
          <w:b w:val="0"/>
          <w:sz w:val="12"/>
          <w:u w:val="none"/>
        </w:rPr>
        <w:t>¶</w:t>
      </w:r>
      <w:r w:rsidRPr="00EC3EEC">
        <w:rPr>
          <w:rStyle w:val="StyleBoldUnderline"/>
          <w:sz w:val="12"/>
        </w:rPr>
        <w:t xml:space="preserve"> </w:t>
      </w:r>
      <w:r w:rsidRPr="00B91859">
        <w:rPr>
          <w:rStyle w:val="StyleBoldUnderline"/>
        </w:rPr>
        <w:t>position on an issue like Taiwan in order to protect America’s economic interests? What Chinese leader could make the same</w:t>
      </w:r>
      <w:r w:rsidRPr="00EC3EEC">
        <w:rPr>
          <w:rStyle w:val="StyleBoldUnderline"/>
          <w:b w:val="0"/>
          <w:sz w:val="12"/>
          <w:u w:val="none"/>
        </w:rPr>
        <w:t>¶</w:t>
      </w:r>
      <w:r w:rsidRPr="00EC3EEC">
        <w:rPr>
          <w:rStyle w:val="StyleBoldUnderline"/>
          <w:sz w:val="12"/>
        </w:rPr>
        <w:t xml:space="preserve"> </w:t>
      </w:r>
      <w:r w:rsidRPr="00B91859">
        <w:rPr>
          <w:rStyle w:val="StyleBoldUnderline"/>
        </w:rPr>
        <w:t>argument to the Chinese people?</w:t>
      </w:r>
      <w:r w:rsidRPr="00EC3EEC">
        <w:rPr>
          <w:sz w:val="16"/>
        </w:rPr>
        <w:t xml:space="preserve"> When a choice has to be</w:t>
      </w:r>
      <w:r w:rsidRPr="00EC3EEC">
        <w:rPr>
          <w:sz w:val="12"/>
        </w:rPr>
        <w:t>¶</w:t>
      </w:r>
      <w:r w:rsidRPr="00EC3EEC">
        <w:rPr>
          <w:sz w:val="16"/>
        </w:rPr>
        <w:t xml:space="preserve"> made, especially when it has to be made in the glare of an international</w:t>
      </w:r>
      <w:r w:rsidRPr="00EC3EEC">
        <w:rPr>
          <w:sz w:val="12"/>
        </w:rPr>
        <w:t>¶</w:t>
      </w:r>
      <w:r w:rsidRPr="00EC3EEC">
        <w:rPr>
          <w:sz w:val="16"/>
        </w:rPr>
        <w:t xml:space="preserve"> crisis, it is very hard to put economics first. </w:t>
      </w:r>
      <w:r w:rsidRPr="00B91859">
        <w:rPr>
          <w:rStyle w:val="StyleBoldUnderline"/>
        </w:rPr>
        <w:t>In some ways</w:t>
      </w:r>
      <w:r w:rsidRPr="00EC3EEC">
        <w:rPr>
          <w:sz w:val="16"/>
        </w:rPr>
        <w:t xml:space="preserve"> the obvious importance of </w:t>
      </w:r>
      <w:r w:rsidRPr="00B91859">
        <w:rPr>
          <w:rStyle w:val="StyleBoldUnderline"/>
        </w:rPr>
        <w:t>economic interdependence</w:t>
      </w:r>
      <w:r w:rsidRPr="00EC3EEC">
        <w:rPr>
          <w:rStyle w:val="StyleBoldUnderline"/>
          <w:b w:val="0"/>
          <w:sz w:val="12"/>
          <w:u w:val="none"/>
        </w:rPr>
        <w:t>¶</w:t>
      </w:r>
      <w:r w:rsidRPr="00EC3EEC">
        <w:rPr>
          <w:rStyle w:val="StyleBoldUnderline"/>
          <w:sz w:val="12"/>
        </w:rPr>
        <w:t xml:space="preserve"> </w:t>
      </w:r>
      <w:r w:rsidRPr="00B91859">
        <w:rPr>
          <w:rStyle w:val="StyleBoldUnderline"/>
        </w:rPr>
        <w:t>increases rather than limits the risk that rivalry will</w:t>
      </w:r>
      <w:r w:rsidRPr="00EC3EEC">
        <w:rPr>
          <w:rStyle w:val="StyleBoldUnderline"/>
          <w:b w:val="0"/>
          <w:sz w:val="12"/>
          <w:u w:val="none"/>
        </w:rPr>
        <w:t>¶</w:t>
      </w:r>
      <w:r w:rsidRPr="00EC3EEC">
        <w:rPr>
          <w:rStyle w:val="StyleBoldUnderline"/>
          <w:sz w:val="12"/>
        </w:rPr>
        <w:t xml:space="preserve"> </w:t>
      </w:r>
      <w:r w:rsidRPr="00B91859">
        <w:rPr>
          <w:rStyle w:val="StyleBoldUnderline"/>
        </w:rPr>
        <w:t>escalate,</w:t>
      </w:r>
      <w:r w:rsidRPr="00EC3EEC">
        <w:rPr>
          <w:sz w:val="16"/>
        </w:rPr>
        <w:t xml:space="preserve"> </w:t>
      </w:r>
      <w:r w:rsidRPr="00B91859">
        <w:rPr>
          <w:rStyle w:val="StyleBoldUnderline"/>
        </w:rPr>
        <w:t>because of the way it can affect one country’s view of</w:t>
      </w:r>
      <w:r w:rsidRPr="00EC3EEC">
        <w:rPr>
          <w:rStyle w:val="StyleBoldUnderline"/>
          <w:b w:val="0"/>
          <w:sz w:val="12"/>
          <w:u w:val="none"/>
        </w:rPr>
        <w:t>¶</w:t>
      </w:r>
      <w:r w:rsidRPr="00EC3EEC">
        <w:rPr>
          <w:rStyle w:val="StyleBoldUnderline"/>
          <w:sz w:val="12"/>
        </w:rPr>
        <w:t xml:space="preserve"> </w:t>
      </w:r>
      <w:r w:rsidRPr="00B91859">
        <w:rPr>
          <w:rStyle w:val="StyleBoldUnderline"/>
        </w:rPr>
        <w:t>the other’s priorities</w:t>
      </w:r>
      <w:r w:rsidRPr="00EC3EEC">
        <w:rPr>
          <w:sz w:val="16"/>
        </w:rPr>
        <w:t xml:space="preserve">. There seems to be a pattern here: </w:t>
      </w:r>
      <w:r w:rsidRPr="00B91859">
        <w:rPr>
          <w:rStyle w:val="StyleBoldUnderline"/>
        </w:rPr>
        <w:t>each</w:t>
      </w:r>
      <w:r w:rsidRPr="00EC3EEC">
        <w:rPr>
          <w:rStyle w:val="StyleBoldUnderline"/>
          <w:b w:val="0"/>
          <w:sz w:val="12"/>
          <w:u w:val="none"/>
        </w:rPr>
        <w:t>¶</w:t>
      </w:r>
      <w:r w:rsidRPr="00EC3EEC">
        <w:rPr>
          <w:rStyle w:val="StyleBoldUnderline"/>
          <w:sz w:val="12"/>
        </w:rPr>
        <w:t xml:space="preserve"> </w:t>
      </w:r>
      <w:r w:rsidRPr="00B91859">
        <w:rPr>
          <w:rStyle w:val="StyleBoldUnderline"/>
        </w:rPr>
        <w:t>side believes that the imperatives of interdependence will press</w:t>
      </w:r>
      <w:r w:rsidRPr="00EC3EEC">
        <w:rPr>
          <w:rStyle w:val="StyleBoldUnderline"/>
          <w:b w:val="0"/>
          <w:sz w:val="12"/>
          <w:u w:val="none"/>
        </w:rPr>
        <w:t>¶</w:t>
      </w:r>
      <w:r w:rsidRPr="00EC3EEC">
        <w:rPr>
          <w:rStyle w:val="StyleBoldUnderline"/>
          <w:sz w:val="12"/>
        </w:rPr>
        <w:t xml:space="preserve"> </w:t>
      </w:r>
      <w:r w:rsidRPr="00B91859">
        <w:rPr>
          <w:rStyle w:val="StyleBoldUnderline"/>
        </w:rPr>
        <w:t>more heavily on the other</w:t>
      </w:r>
      <w:r w:rsidRPr="00EC3EEC">
        <w:rPr>
          <w:sz w:val="16"/>
        </w:rPr>
        <w:t xml:space="preserve">. </w:t>
      </w:r>
      <w:r w:rsidRPr="00B91859">
        <w:rPr>
          <w:rStyle w:val="StyleBoldUnderline"/>
        </w:rPr>
        <w:t>That inclines both governments to</w:t>
      </w:r>
      <w:r w:rsidRPr="00EC3EEC">
        <w:rPr>
          <w:rStyle w:val="StyleBoldUnderline"/>
          <w:b w:val="0"/>
          <w:sz w:val="12"/>
          <w:u w:val="none"/>
        </w:rPr>
        <w:t>¶</w:t>
      </w:r>
      <w:r w:rsidRPr="00EC3EEC">
        <w:rPr>
          <w:rStyle w:val="StyleBoldUnderline"/>
          <w:sz w:val="12"/>
        </w:rPr>
        <w:t xml:space="preserve"> </w:t>
      </w:r>
      <w:r w:rsidRPr="00B91859">
        <w:rPr>
          <w:rStyle w:val="StyleBoldUnderline"/>
        </w:rPr>
        <w:t>assume that the other will compromise</w:t>
      </w:r>
      <w:r w:rsidRPr="00EC3EEC">
        <w:rPr>
          <w:sz w:val="16"/>
        </w:rPr>
        <w:t xml:space="preserve"> to protect the economic</w:t>
      </w:r>
      <w:r w:rsidRPr="00EC3EEC">
        <w:rPr>
          <w:sz w:val="12"/>
        </w:rPr>
        <w:t>¶</w:t>
      </w:r>
      <w:r w:rsidRPr="00EC3EEC">
        <w:rPr>
          <w:sz w:val="16"/>
        </w:rPr>
        <w:t xml:space="preserve"> relationship, so they do not have to do so. In Washington they</w:t>
      </w:r>
      <w:r w:rsidRPr="00EC3EEC">
        <w:rPr>
          <w:sz w:val="12"/>
        </w:rPr>
        <w:t>¶</w:t>
      </w:r>
      <w:r w:rsidRPr="00EC3EEC">
        <w:rPr>
          <w:sz w:val="16"/>
        </w:rPr>
        <w:t xml:space="preserve"> expect China to back down from its challenge to America once</w:t>
      </w:r>
      <w:r w:rsidRPr="00EC3EEC">
        <w:rPr>
          <w:sz w:val="12"/>
        </w:rPr>
        <w:t>¶</w:t>
      </w:r>
      <w:r w:rsidRPr="00EC3EEC">
        <w:rPr>
          <w:sz w:val="16"/>
        </w:rPr>
        <w:t xml:space="preserve"> Beijing understands the economic risks of rivalry. In Beijing they</w:t>
      </w:r>
      <w:r w:rsidRPr="00EC3EEC">
        <w:rPr>
          <w:sz w:val="12"/>
        </w:rPr>
        <w:t>¶</w:t>
      </w:r>
      <w:r w:rsidRPr="00EC3EEC">
        <w:rPr>
          <w:sz w:val="16"/>
        </w:rPr>
        <w:t xml:space="preserve"> think America will blink. </w:t>
      </w:r>
      <w:r w:rsidRPr="00B91859">
        <w:rPr>
          <w:rStyle w:val="StyleBoldUnderline"/>
        </w:rPr>
        <w:t>That makes both of them less inclined</w:t>
      </w:r>
      <w:r w:rsidRPr="00EC3EEC">
        <w:rPr>
          <w:rStyle w:val="StyleBoldUnderline"/>
          <w:b w:val="0"/>
          <w:sz w:val="12"/>
          <w:u w:val="none"/>
        </w:rPr>
        <w:t>¶</w:t>
      </w:r>
      <w:r w:rsidRPr="00EC3EEC">
        <w:rPr>
          <w:rStyle w:val="StyleBoldUnderline"/>
          <w:sz w:val="12"/>
        </w:rPr>
        <w:t xml:space="preserve"> </w:t>
      </w:r>
      <w:r w:rsidRPr="00B91859">
        <w:rPr>
          <w:rStyle w:val="StyleBoldUnderline"/>
        </w:rPr>
        <w:t xml:space="preserve">to compromise their own position – </w:t>
      </w:r>
      <w:r w:rsidRPr="00B91859">
        <w:rPr>
          <w:rStyle w:val="Emphasis"/>
        </w:rPr>
        <w:t>which makes escalation</w:t>
      </w:r>
      <w:r w:rsidRPr="00EC3EEC">
        <w:rPr>
          <w:rStyle w:val="Emphasis"/>
          <w:b w:val="0"/>
          <w:sz w:val="12"/>
          <w:u w:val="none"/>
        </w:rPr>
        <w:t>¶</w:t>
      </w:r>
      <w:r w:rsidRPr="00EC3EEC">
        <w:rPr>
          <w:rStyle w:val="Emphasis"/>
          <w:sz w:val="12"/>
        </w:rPr>
        <w:t xml:space="preserve"> </w:t>
      </w:r>
      <w:r w:rsidRPr="00B91859">
        <w:rPr>
          <w:rStyle w:val="Emphasis"/>
        </w:rPr>
        <w:t>more likely</w:t>
      </w:r>
      <w:r w:rsidRPr="00B91859">
        <w:rPr>
          <w:rStyle w:val="StyleBoldUnderline"/>
        </w:rPr>
        <w:t>.</w:t>
      </w:r>
      <w:r w:rsidRPr="00EC3EEC">
        <w:rPr>
          <w:sz w:val="16"/>
        </w:rPr>
        <w:t xml:space="preserve"> Ultimately, faith in the power of interdependence boils down</w:t>
      </w:r>
      <w:r w:rsidRPr="00EC3EEC">
        <w:rPr>
          <w:sz w:val="12"/>
        </w:rPr>
        <w:t>¶</w:t>
      </w:r>
      <w:r w:rsidRPr="00EC3EEC">
        <w:rPr>
          <w:sz w:val="16"/>
        </w:rPr>
        <w:t xml:space="preserve"> to faith in the power of money to trump other emotions and</w:t>
      </w:r>
      <w:r w:rsidRPr="00EC3EEC">
        <w:rPr>
          <w:sz w:val="12"/>
        </w:rPr>
        <w:t>¶</w:t>
      </w:r>
      <w:r w:rsidRPr="00EC3EEC">
        <w:rPr>
          <w:sz w:val="16"/>
        </w:rPr>
        <w:t xml:space="preserve"> motivations. That is a risky proposition. We cannot assume that</w:t>
      </w:r>
      <w:r w:rsidRPr="00EC3EEC">
        <w:rPr>
          <w:sz w:val="12"/>
        </w:rPr>
        <w:t>¶</w:t>
      </w:r>
      <w:r w:rsidRPr="00EC3EEC">
        <w:rPr>
          <w:sz w:val="16"/>
        </w:rPr>
        <w:t xml:space="preserve"> Chinese leaders will always choose rationally to maximise</w:t>
      </w:r>
      <w:r w:rsidRPr="00EC3EEC">
        <w:rPr>
          <w:sz w:val="12"/>
        </w:rPr>
        <w:t>¶</w:t>
      </w:r>
      <w:r w:rsidRPr="00EC3EEC">
        <w:rPr>
          <w:sz w:val="16"/>
        </w:rPr>
        <w:t xml:space="preserve"> China’s objective benefits. They are no less liable than the leaders</w:t>
      </w:r>
      <w:r w:rsidRPr="00EC3EEC">
        <w:rPr>
          <w:sz w:val="12"/>
        </w:rPr>
        <w:t>¶</w:t>
      </w:r>
      <w:r w:rsidRPr="00EC3EEC">
        <w:rPr>
          <w:sz w:val="16"/>
        </w:rPr>
        <w:t xml:space="preserve"> of any other country to allow what may be, or may seem to us</w:t>
      </w:r>
      <w:r w:rsidRPr="00EC3EEC">
        <w:rPr>
          <w:sz w:val="12"/>
        </w:rPr>
        <w:t>¶</w:t>
      </w:r>
      <w:r w:rsidRPr="00EC3EEC">
        <w:rPr>
          <w:sz w:val="16"/>
        </w:rPr>
        <w:t xml:space="preserve"> to be, irrational desires for status and influence to trump the</w:t>
      </w:r>
      <w:r w:rsidRPr="00EC3EEC">
        <w:rPr>
          <w:sz w:val="12"/>
        </w:rPr>
        <w:t>¶</w:t>
      </w:r>
      <w:r w:rsidRPr="00EC3EEC">
        <w:rPr>
          <w:sz w:val="16"/>
        </w:rPr>
        <w:t xml:space="preserve"> rational calculations of national interest.</w:t>
      </w:r>
      <w:r w:rsidRPr="00EC3EEC">
        <w:rPr>
          <w:sz w:val="12"/>
        </w:rPr>
        <w:t>¶</w:t>
      </w:r>
      <w:r w:rsidRPr="00EC3EEC">
        <w:rPr>
          <w:sz w:val="16"/>
        </w:rPr>
        <w:t xml:space="preserve"> </w:t>
      </w:r>
      <w:r w:rsidRPr="00EC3EEC">
        <w:rPr>
          <w:rStyle w:val="StyleBoldUnderline"/>
        </w:rPr>
        <w:t>Economics is important, but money isn’t everything</w:t>
      </w:r>
      <w:r w:rsidRPr="00EC3EEC">
        <w:rPr>
          <w:sz w:val="16"/>
        </w:rPr>
        <w:t>.</w:t>
      </w:r>
      <w:r w:rsidRPr="00EC3EEC">
        <w:rPr>
          <w:sz w:val="12"/>
        </w:rPr>
        <w:t>¶</w:t>
      </w:r>
      <w:r w:rsidRPr="00EC3EEC">
        <w:rPr>
          <w:sz w:val="16"/>
        </w:rPr>
        <w:t xml:space="preserve"> </w:t>
      </w:r>
      <w:r w:rsidRPr="00EC3EEC">
        <w:rPr>
          <w:rStyle w:val="StyleBoldUnderline"/>
        </w:rPr>
        <w:t>Countries</w:t>
      </w:r>
      <w:r w:rsidRPr="00EC3EEC">
        <w:rPr>
          <w:sz w:val="16"/>
        </w:rPr>
        <w:t xml:space="preserve">, like people, want to be rich, but they also </w:t>
      </w:r>
      <w:r w:rsidRPr="00EC3EEC">
        <w:rPr>
          <w:rStyle w:val="StyleBoldUnderline"/>
        </w:rPr>
        <w:t>want to be</w:t>
      </w:r>
      <w:r w:rsidRPr="00EC3EEC">
        <w:rPr>
          <w:rStyle w:val="StyleBoldUnderline"/>
          <w:b w:val="0"/>
          <w:sz w:val="12"/>
          <w:u w:val="none"/>
        </w:rPr>
        <w:t>¶</w:t>
      </w:r>
      <w:r w:rsidRPr="00EC3EEC">
        <w:rPr>
          <w:rStyle w:val="StyleBoldUnderline"/>
          <w:sz w:val="12"/>
        </w:rPr>
        <w:t xml:space="preserve"> </w:t>
      </w:r>
      <w:r w:rsidRPr="00EC3EEC">
        <w:rPr>
          <w:rStyle w:val="StyleBoldUnderline"/>
        </w:rPr>
        <w:t>safe</w:t>
      </w:r>
      <w:r w:rsidRPr="00EC3EEC">
        <w:rPr>
          <w:sz w:val="16"/>
        </w:rPr>
        <w:t xml:space="preserve"> and to feel good about themselves. For countries, as for</w:t>
      </w:r>
      <w:r w:rsidRPr="00EC3EEC">
        <w:rPr>
          <w:sz w:val="12"/>
        </w:rPr>
        <w:t>¶</w:t>
      </w:r>
      <w:r w:rsidRPr="00EC3EEC">
        <w:rPr>
          <w:sz w:val="16"/>
        </w:rPr>
        <w:t xml:space="preserve"> individuals, </w:t>
      </w:r>
      <w:r w:rsidRPr="00EC3EEC">
        <w:rPr>
          <w:rStyle w:val="StyleBoldUnderline"/>
        </w:rPr>
        <w:t>aspirations for security and identity often compete</w:t>
      </w:r>
      <w:r w:rsidRPr="00EC3EEC">
        <w:rPr>
          <w:rStyle w:val="StyleBoldUnderline"/>
          <w:b w:val="0"/>
          <w:sz w:val="12"/>
          <w:u w:val="none"/>
        </w:rPr>
        <w:t>¶</w:t>
      </w:r>
      <w:r w:rsidRPr="00EC3EEC">
        <w:rPr>
          <w:rStyle w:val="StyleBoldUnderline"/>
          <w:sz w:val="12"/>
        </w:rPr>
        <w:t xml:space="preserve"> </w:t>
      </w:r>
      <w:r w:rsidRPr="00EC3EEC">
        <w:rPr>
          <w:rStyle w:val="StyleBoldUnderline"/>
        </w:rPr>
        <w:t xml:space="preserve">with material interests, </w:t>
      </w:r>
      <w:r w:rsidRPr="00EC3EEC">
        <w:rPr>
          <w:rStyle w:val="Emphasis"/>
        </w:rPr>
        <w:t>and often win</w:t>
      </w:r>
      <w:r w:rsidRPr="00EC3EEC">
        <w:rPr>
          <w:sz w:val="16"/>
        </w:rPr>
        <w:t>. America’s and China’s</w:t>
      </w:r>
      <w:r w:rsidRPr="00EC3EEC">
        <w:rPr>
          <w:sz w:val="12"/>
        </w:rPr>
        <w:t>¶</w:t>
      </w:r>
      <w:r w:rsidRPr="00EC3EEC">
        <w:rPr>
          <w:sz w:val="16"/>
        </w:rPr>
        <w:t xml:space="preserve"> divergent visions touch on very deep issues of national identity in both countries, which can easily seem to outweigh economic</w:t>
      </w:r>
      <w:r w:rsidRPr="00EC3EEC">
        <w:rPr>
          <w:sz w:val="12"/>
        </w:rPr>
        <w:t>¶</w:t>
      </w:r>
      <w:r w:rsidRPr="00EC3EEC">
        <w:rPr>
          <w:sz w:val="16"/>
        </w:rPr>
        <w:t xml:space="preserve"> imperatives when the crunch comes. And there is always something</w:t>
      </w:r>
      <w:r w:rsidRPr="00EC3EEC">
        <w:rPr>
          <w:sz w:val="12"/>
        </w:rPr>
        <w:t>¶</w:t>
      </w:r>
      <w:r w:rsidRPr="00EC3EEC">
        <w:rPr>
          <w:sz w:val="16"/>
        </w:rPr>
        <w:t xml:space="preserve"> a little strange about the assumption, implicit in the</w:t>
      </w:r>
      <w:r w:rsidRPr="00EC3EEC">
        <w:rPr>
          <w:sz w:val="12"/>
        </w:rPr>
        <w:t>¶</w:t>
      </w:r>
      <w:r w:rsidRPr="00EC3EEC">
        <w:rPr>
          <w:sz w:val="16"/>
        </w:rPr>
        <w:t xml:space="preserve"> interdependence argument, that our economic desires will</w:t>
      </w:r>
      <w:r w:rsidRPr="00EC3EEC">
        <w:rPr>
          <w:sz w:val="12"/>
        </w:rPr>
        <w:t>¶</w:t>
      </w:r>
      <w:r w:rsidRPr="00EC3EEC">
        <w:rPr>
          <w:sz w:val="16"/>
        </w:rPr>
        <w:t xml:space="preserve"> suppress the urge to strategic and political competition when</w:t>
      </w:r>
      <w:r w:rsidRPr="00EC3EEC">
        <w:rPr>
          <w:sz w:val="12"/>
        </w:rPr>
        <w:t>¶</w:t>
      </w:r>
      <w:r w:rsidRPr="00EC3EEC">
        <w:rPr>
          <w:sz w:val="16"/>
        </w:rPr>
        <w:t xml:space="preserve"> our desire to avoid the horrors of war will not.</w:t>
      </w:r>
    </w:p>
    <w:p w14:paraId="08E1B1DA" w14:textId="77777777" w:rsidR="00AF1A76" w:rsidRDefault="00AF1A76" w:rsidP="00AF1A76">
      <w:pPr>
        <w:rPr>
          <w:sz w:val="16"/>
        </w:rPr>
      </w:pPr>
    </w:p>
    <w:p w14:paraId="5570B7CF" w14:textId="77777777" w:rsidR="00AF1A76" w:rsidRDefault="00AF1A76" w:rsidP="00AF1A76">
      <w:pPr>
        <w:pStyle w:val="Heading4"/>
      </w:pPr>
      <w:r>
        <w:t>Trade doesn’t prevent conflict</w:t>
      </w:r>
    </w:p>
    <w:p w14:paraId="60486234" w14:textId="77777777" w:rsidR="00AF1A76" w:rsidRDefault="00AF1A76" w:rsidP="00AF1A76">
      <w:r>
        <w:rPr>
          <w:rStyle w:val="StyleStyleBold12pt"/>
        </w:rPr>
        <w:t>Narvarro 15</w:t>
      </w:r>
      <w:r>
        <w:t xml:space="preserve"> – PhD @ Harvard, Professor of Public Policy @ UC-Irvine (Peter, “Crouching Tiger: What China's Militarism Means for the World,” p. 226-227)</w:t>
      </w:r>
    </w:p>
    <w:p w14:paraId="53EC5535" w14:textId="77777777" w:rsidR="00AF1A76" w:rsidRPr="00842091" w:rsidRDefault="00AF1A76" w:rsidP="00AF1A76">
      <w:pPr>
        <w:rPr>
          <w:sz w:val="16"/>
        </w:rPr>
      </w:pPr>
      <w:r w:rsidRPr="00842091">
        <w:rPr>
          <w:sz w:val="16"/>
        </w:rPr>
        <w:t xml:space="preserve">In light of this both old and new history, perhaps the best we can say about </w:t>
      </w:r>
      <w:r>
        <w:rPr>
          <w:rStyle w:val="StyleBoldUnderline"/>
        </w:rPr>
        <w:t xml:space="preserve">economic </w:t>
      </w:r>
      <w:r w:rsidRPr="007F000A">
        <w:rPr>
          <w:rStyle w:val="StyleBoldUnderline"/>
          <w:highlight w:val="yellow"/>
        </w:rPr>
        <w:t>interdependence is</w:t>
      </w:r>
      <w:r w:rsidRPr="00842091">
        <w:rPr>
          <w:sz w:val="16"/>
        </w:rPr>
        <w:t xml:space="preserve"> that it is </w:t>
      </w:r>
      <w:r w:rsidRPr="007F000A">
        <w:rPr>
          <w:rStyle w:val="StyleBoldUnderline"/>
          <w:highlight w:val="yellow"/>
        </w:rPr>
        <w:t>a double-edged sword</w:t>
      </w:r>
      <w:r>
        <w:rPr>
          <w:rStyle w:val="StyleBoldUnderline"/>
        </w:rPr>
        <w:t>. Under some cir- cumstances such as symmetrical trade of goods not vital to national security</w:t>
      </w:r>
      <w:r w:rsidRPr="00842091">
        <w:rPr>
          <w:sz w:val="16"/>
        </w:rPr>
        <w:t xml:space="preserve">, </w:t>
      </w:r>
      <w:r>
        <w:rPr>
          <w:rStyle w:val="StyleBoldUnderline"/>
        </w:rPr>
        <w:t>economic interdependence may well help keep the peace</w:t>
      </w:r>
      <w:r w:rsidRPr="00842091">
        <w:rPr>
          <w:sz w:val="16"/>
        </w:rPr>
        <w:t xml:space="preserve">—the fruits of trade will indeed trump the costs of invade. </w:t>
      </w:r>
      <w:r>
        <w:rPr>
          <w:rStyle w:val="StyleBoldUnderline"/>
        </w:rPr>
        <w:t>However</w:t>
      </w:r>
      <w:r w:rsidRPr="00842091">
        <w:rPr>
          <w:sz w:val="16"/>
        </w:rPr>
        <w:t xml:space="preserve">, under other circumstances such as an </w:t>
      </w:r>
      <w:r w:rsidRPr="007F000A">
        <w:rPr>
          <w:rStyle w:val="StyleBoldUnderline"/>
          <w:highlight w:val="yellow"/>
        </w:rPr>
        <w:t>overreliance on trad</w:t>
      </w:r>
      <w:r>
        <w:rPr>
          <w:rStyle w:val="StyleBoldUnderline"/>
        </w:rPr>
        <w:t>abl</w:t>
      </w:r>
      <w:r w:rsidRPr="007F000A">
        <w:rPr>
          <w:rStyle w:val="StyleBoldUnderline"/>
          <w:highlight w:val="yellow"/>
        </w:rPr>
        <w:t>e</w:t>
      </w:r>
      <w:r>
        <w:rPr>
          <w:rStyle w:val="StyleBoldUnderline"/>
        </w:rPr>
        <w:t xml:space="preserve"> goods vital to national security</w:t>
      </w:r>
      <w:r w:rsidRPr="00842091">
        <w:rPr>
          <w:sz w:val="16"/>
        </w:rPr>
        <w:t xml:space="preserve"> by a fearful combatant, </w:t>
      </w:r>
      <w:r>
        <w:rPr>
          <w:rStyle w:val="StyleBoldUnderline"/>
        </w:rPr>
        <w:t xml:space="preserve">economic interdependence </w:t>
      </w:r>
      <w:r w:rsidRPr="007F000A">
        <w:rPr>
          <w:rStyle w:val="StyleBoldUnderline"/>
          <w:highlight w:val="yellow"/>
        </w:rPr>
        <w:t>might actually</w:t>
      </w:r>
      <w:r>
        <w:rPr>
          <w:rStyle w:val="StyleBoldUnderline"/>
        </w:rPr>
        <w:t xml:space="preserve"> help </w:t>
      </w:r>
      <w:r w:rsidRPr="007F000A">
        <w:rPr>
          <w:rStyle w:val="StyleBoldUnderline"/>
          <w:highlight w:val="yellow"/>
        </w:rPr>
        <w:t>escalate conflict.</w:t>
      </w:r>
      <w:r>
        <w:rPr>
          <w:rStyle w:val="StyleBoldUnderline"/>
        </w:rPr>
        <w:t xml:space="preserve"> </w:t>
      </w:r>
      <w:r w:rsidRPr="00842091">
        <w:rPr>
          <w:sz w:val="16"/>
        </w:rPr>
        <w:t xml:space="preserve">This suggests that </w:t>
      </w:r>
      <w:r w:rsidRPr="007F000A">
        <w:rPr>
          <w:rStyle w:val="StyleBoldUnderline"/>
          <w:highlight w:val="yellow"/>
        </w:rPr>
        <w:t>counting on</w:t>
      </w:r>
      <w:r w:rsidRPr="007F000A">
        <w:rPr>
          <w:rStyle w:val="StyleBoldUnderline"/>
        </w:rPr>
        <w:t xml:space="preserve"> economic</w:t>
      </w:r>
      <w:r>
        <w:rPr>
          <w:rStyle w:val="StyleBoldUnderline"/>
        </w:rPr>
        <w:t xml:space="preserve"> </w:t>
      </w:r>
      <w:r w:rsidRPr="007F000A">
        <w:rPr>
          <w:rStyle w:val="StyleBoldUnderline"/>
          <w:highlight w:val="yellow"/>
        </w:rPr>
        <w:t>interdependence</w:t>
      </w:r>
      <w:r>
        <w:rPr>
          <w:rStyle w:val="StyleBoldUnderline"/>
        </w:rPr>
        <w:t xml:space="preserve"> to keep</w:t>
      </w:r>
      <w:r w:rsidRPr="00842091">
        <w:rPr>
          <w:sz w:val="16"/>
        </w:rPr>
        <w:t xml:space="preserve"> the </w:t>
      </w:r>
      <w:r>
        <w:rPr>
          <w:rStyle w:val="StyleBoldUnderline"/>
        </w:rPr>
        <w:t xml:space="preserve">peace </w:t>
      </w:r>
      <w:r w:rsidRPr="007F000A">
        <w:rPr>
          <w:rStyle w:val="StyleBoldUnderline"/>
          <w:highlight w:val="yellow"/>
        </w:rPr>
        <w:t>in Asia is</w:t>
      </w:r>
      <w:r>
        <w:rPr>
          <w:rStyle w:val="StyleBoldUnderline"/>
        </w:rPr>
        <w:t xml:space="preserve"> a strategy that may be </w:t>
      </w:r>
      <w:r w:rsidRPr="007F000A">
        <w:rPr>
          <w:rStyle w:val="StyleBoldUnderline"/>
          <w:highlight w:val="yellow"/>
        </w:rPr>
        <w:t xml:space="preserve">based more on </w:t>
      </w:r>
      <w:r w:rsidRPr="007F000A">
        <w:rPr>
          <w:rStyle w:val="Emphasis"/>
          <w:highlight w:val="yellow"/>
        </w:rPr>
        <w:t>hope</w:t>
      </w:r>
      <w:r w:rsidRPr="007F000A">
        <w:rPr>
          <w:rStyle w:val="StyleBoldUnderline"/>
          <w:highlight w:val="yellow"/>
        </w:rPr>
        <w:t xml:space="preserve"> than</w:t>
      </w:r>
      <w:r>
        <w:rPr>
          <w:rStyle w:val="StyleBoldUnderline"/>
        </w:rPr>
        <w:t xml:space="preserve"> upon any </w:t>
      </w:r>
      <w:r w:rsidRPr="007F000A">
        <w:rPr>
          <w:rStyle w:val="StyleBoldUnderline"/>
          <w:highlight w:val="yellow"/>
        </w:rPr>
        <w:t>sober analysis</w:t>
      </w:r>
      <w:r>
        <w:rPr>
          <w:rStyle w:val="StyleBoldUnderline"/>
        </w:rPr>
        <w:t xml:space="preserve"> of either past history or present circumstances</w:t>
      </w:r>
      <w:r w:rsidRPr="00842091">
        <w:rPr>
          <w:sz w:val="16"/>
        </w:rPr>
        <w:t xml:space="preserve">. As Princ- eton's Aaron Friedberg notes: "Look at the relations between </w:t>
      </w:r>
      <w:r w:rsidRPr="007F000A">
        <w:rPr>
          <w:rStyle w:val="StyleBoldUnderline"/>
          <w:highlight w:val="yellow"/>
        </w:rPr>
        <w:t>China and Japan</w:t>
      </w:r>
      <w:r w:rsidRPr="00842091">
        <w:rPr>
          <w:sz w:val="16"/>
        </w:rPr>
        <w:t xml:space="preserve"> right now. These are two countries that </w:t>
      </w:r>
      <w:r>
        <w:rPr>
          <w:rStyle w:val="StyleBoldUnderline"/>
        </w:rPr>
        <w:t xml:space="preserve">have extremely important trade and investment </w:t>
      </w:r>
      <w:r w:rsidRPr="007F000A">
        <w:rPr>
          <w:rStyle w:val="StyleBoldUnderline"/>
          <w:highlight w:val="yellow"/>
        </w:rPr>
        <w:t>relations</w:t>
      </w:r>
      <w:r>
        <w:rPr>
          <w:rStyle w:val="StyleBoldUnderline"/>
        </w:rPr>
        <w:t xml:space="preserve">, but that </w:t>
      </w:r>
      <w:r w:rsidRPr="007F000A">
        <w:rPr>
          <w:rStyle w:val="StyleBoldUnderline"/>
          <w:highlight w:val="yellow"/>
        </w:rPr>
        <w:t>hasn't prevented</w:t>
      </w:r>
      <w:r>
        <w:rPr>
          <w:rStyle w:val="StyleBoldUnderline"/>
        </w:rPr>
        <w:t xml:space="preserve"> the </w:t>
      </w:r>
      <w:r w:rsidRPr="007F000A">
        <w:rPr>
          <w:rStyle w:val="StyleBoldUnderline"/>
          <w:highlight w:val="yellow"/>
        </w:rPr>
        <w:t>Chinese from taking steps to raise the risk of conflict</w:t>
      </w:r>
      <w:r>
        <w:rPr>
          <w:rStyle w:val="StyleBoldUnderline"/>
        </w:rPr>
        <w:t xml:space="preserve"> with Japan</w:t>
      </w:r>
      <w:r w:rsidRPr="00842091">
        <w:rPr>
          <w:sz w:val="16"/>
        </w:rPr>
        <w:t xml:space="preserve">."10 Because this is so, and because there are also other less rational ele- ments that can lead to war, it may be appropriate to give Professor Toshi Yoshihara of the US Naval War College and Princeton's Friedberg the last words in this chapter. Says Yoshihara: I 'd like to think that economic interdependence would create this rational cost-and-benefit analysis that would tend to have a self-deterring effect on both sides since a war would obviously destroy that interdependence and lead to enormous economic costs on both sides; but </w:t>
      </w:r>
      <w:r>
        <w:rPr>
          <w:rStyle w:val="StyleBoldUnderline"/>
        </w:rPr>
        <w:t xml:space="preserve">we've seen in history that </w:t>
      </w:r>
      <w:r w:rsidRPr="007F000A">
        <w:rPr>
          <w:rStyle w:val="StyleBoldUnderline"/>
          <w:highlight w:val="yellow"/>
        </w:rPr>
        <w:t>there are other factors that lead countries to</w:t>
      </w:r>
      <w:r>
        <w:rPr>
          <w:rStyle w:val="StyleBoldUnderline"/>
        </w:rPr>
        <w:t xml:space="preserve"> go to </w:t>
      </w:r>
      <w:r w:rsidRPr="007F000A">
        <w:rPr>
          <w:rStyle w:val="StyleBoldUnderline"/>
          <w:highlight w:val="yellow"/>
        </w:rPr>
        <w:t>war</w:t>
      </w:r>
      <w:r>
        <w:rPr>
          <w:rStyle w:val="StyleBoldUnderline"/>
        </w:rPr>
        <w:t xml:space="preserve">—things like </w:t>
      </w:r>
      <w:r w:rsidRPr="007F000A">
        <w:rPr>
          <w:rStyle w:val="StyleBoldUnderline"/>
          <w:highlight w:val="yellow"/>
        </w:rPr>
        <w:t>fear and hono</w:t>
      </w:r>
      <w:r>
        <w:rPr>
          <w:rStyle w:val="StyleBoldUnderline"/>
        </w:rPr>
        <w:t>r.</w:t>
      </w:r>
      <w:r w:rsidRPr="00842091">
        <w:rPr>
          <w:sz w:val="16"/>
        </w:rPr>
        <w:t xml:space="preserve"> These are two major drivers in terms Of how states determine whether they need to use force to defend what they consider to be their vital national interests. And so I think </w:t>
      </w:r>
      <w:r w:rsidRPr="007F000A">
        <w:rPr>
          <w:rStyle w:val="StyleBoldUnderline"/>
          <w:highlight w:val="yellow"/>
        </w:rPr>
        <w:t>if you include these</w:t>
      </w:r>
      <w:r>
        <w:rPr>
          <w:rStyle w:val="StyleBoldUnderline"/>
        </w:rPr>
        <w:t xml:space="preserve"> more</w:t>
      </w:r>
      <w:r w:rsidRPr="00842091">
        <w:rPr>
          <w:sz w:val="16"/>
        </w:rPr>
        <w:t xml:space="preserve"> </w:t>
      </w:r>
      <w:r w:rsidRPr="007F000A">
        <w:rPr>
          <w:rStyle w:val="StyleBoldUnderline"/>
          <w:highlight w:val="yellow"/>
        </w:rPr>
        <w:t>intangible</w:t>
      </w:r>
      <w:r>
        <w:rPr>
          <w:rStyle w:val="StyleBoldUnderline"/>
        </w:rPr>
        <w:t xml:space="preserve"> element</w:t>
      </w:r>
      <w:r w:rsidRPr="007F000A">
        <w:rPr>
          <w:rStyle w:val="StyleBoldUnderline"/>
          <w:highlight w:val="yellow"/>
        </w:rPr>
        <w:t>s</w:t>
      </w:r>
      <w:r w:rsidRPr="00842091">
        <w:rPr>
          <w:sz w:val="16"/>
        </w:rPr>
        <w:t xml:space="preserve"> Of why states go to war, </w:t>
      </w:r>
      <w:r w:rsidRPr="007F000A">
        <w:rPr>
          <w:rStyle w:val="StyleBoldUnderline"/>
          <w:highlight w:val="yellow"/>
        </w:rPr>
        <w:t>it would be prudent</w:t>
      </w:r>
      <w:r>
        <w:rPr>
          <w:rStyle w:val="StyleBoldUnderline"/>
        </w:rPr>
        <w:t xml:space="preserve"> for us </w:t>
      </w:r>
      <w:r w:rsidRPr="007F000A">
        <w:rPr>
          <w:rStyle w:val="StyleBoldUnderline"/>
          <w:highlight w:val="yellow"/>
        </w:rPr>
        <w:t>not to rule out</w:t>
      </w:r>
      <w:r>
        <w:rPr>
          <w:rStyle w:val="StyleBoldUnderline"/>
        </w:rPr>
        <w:t xml:space="preserve"> the possibility of a</w:t>
      </w:r>
      <w:r w:rsidRPr="00842091">
        <w:rPr>
          <w:sz w:val="16"/>
        </w:rPr>
        <w:t xml:space="preserve"> crisis and maybe even </w:t>
      </w:r>
      <w:r w:rsidRPr="007F000A">
        <w:rPr>
          <w:rStyle w:val="StyleBoldUnderline"/>
          <w:highlight w:val="yellow"/>
        </w:rPr>
        <w:t>conflict between China and the U</w:t>
      </w:r>
      <w:r>
        <w:rPr>
          <w:rStyle w:val="StyleBoldUnderline"/>
        </w:rPr>
        <w:t xml:space="preserve">nited </w:t>
      </w:r>
      <w:r w:rsidRPr="007F000A">
        <w:rPr>
          <w:rStyle w:val="StyleBoldUnderline"/>
          <w:highlight w:val="yellow"/>
        </w:rPr>
        <w:t>S</w:t>
      </w:r>
      <w:r>
        <w:rPr>
          <w:rStyle w:val="StyleBoldUnderline"/>
        </w:rPr>
        <w:t>tates</w:t>
      </w:r>
      <w:r w:rsidRPr="00842091">
        <w:rPr>
          <w:sz w:val="16"/>
        </w:rPr>
        <w:t xml:space="preserve">." To this Friedberg adds: </w:t>
      </w:r>
      <w:r>
        <w:rPr>
          <w:rStyle w:val="StyleBoldUnderline"/>
        </w:rPr>
        <w:t>People have believed for a long time that trade is a source of stability and peace</w:t>
      </w:r>
      <w:r w:rsidRPr="00842091">
        <w:rPr>
          <w:sz w:val="16"/>
        </w:rPr>
        <w:t xml:space="preserve"> and, I think, in a large sense, that's true and on average, histori- cally, that's been true. </w:t>
      </w:r>
      <w:r>
        <w:rPr>
          <w:rStyle w:val="Emphasis"/>
        </w:rPr>
        <w:t>Unfortunately, it's not a guarantee</w:t>
      </w:r>
      <w:r>
        <w:rPr>
          <w:rStyle w:val="StyleBoldUnderline"/>
        </w:rPr>
        <w:t>. Countries that have intense trading relationships do not</w:t>
      </w:r>
      <w:r w:rsidRPr="00842091">
        <w:rPr>
          <w:sz w:val="16"/>
        </w:rPr>
        <w:t xml:space="preserve"> necessarily </w:t>
      </w:r>
      <w:r>
        <w:rPr>
          <w:rStyle w:val="StyleBoldUnderline"/>
        </w:rPr>
        <w:t xml:space="preserve">have good strategic or political relationships; and, </w:t>
      </w:r>
      <w:r w:rsidRPr="00964CAD">
        <w:rPr>
          <w:rStyle w:val="StyleBoldUnderline"/>
          <w:highlight w:val="yellow"/>
        </w:rPr>
        <w:t>historically, countries with intense trading relationships have</w:t>
      </w:r>
      <w:r>
        <w:rPr>
          <w:rStyle w:val="StyleBoldUnderline"/>
        </w:rPr>
        <w:t xml:space="preserve"> sometimes </w:t>
      </w:r>
      <w:r w:rsidRPr="00964CAD">
        <w:rPr>
          <w:rStyle w:val="StyleBoldUnderline"/>
          <w:highlight w:val="yellow"/>
        </w:rPr>
        <w:t>gone to war</w:t>
      </w:r>
      <w:r>
        <w:rPr>
          <w:rStyle w:val="StyleBoldUnderline"/>
        </w:rPr>
        <w:t xml:space="preserve"> with one another.</w:t>
      </w:r>
      <w:r w:rsidRPr="00842091">
        <w:rPr>
          <w:sz w:val="16"/>
        </w:rPr>
        <w:t xml:space="preserve"> 12 </w:t>
      </w:r>
    </w:p>
    <w:p w14:paraId="2C8DB6CF" w14:textId="77777777" w:rsidR="00AF1A76" w:rsidRDefault="00AF1A76" w:rsidP="00AF1A76">
      <w:pPr>
        <w:rPr>
          <w:sz w:val="16"/>
        </w:rPr>
      </w:pPr>
    </w:p>
    <w:p w14:paraId="53AAF3E5" w14:textId="77777777" w:rsidR="00AF1A76" w:rsidRDefault="00AF1A76" w:rsidP="00AF1A76">
      <w:pPr>
        <w:pStyle w:val="Heading3"/>
      </w:pPr>
      <w:r>
        <w:t>AT No War/Escalation – Collapses Relations</w:t>
      </w:r>
    </w:p>
    <w:p w14:paraId="605B8A15" w14:textId="77777777" w:rsidR="00AF1A76" w:rsidRDefault="00AF1A76" w:rsidP="00AF1A76">
      <w:pPr>
        <w:pStyle w:val="Heading4"/>
      </w:pPr>
      <w:r>
        <w:t>Even if the conflict doesn’t escalate it still permanently collapses relations</w:t>
      </w:r>
    </w:p>
    <w:p w14:paraId="32CD2511" w14:textId="77777777" w:rsidR="00AF1A76" w:rsidRDefault="00AF1A76" w:rsidP="00AF1A76">
      <w:r w:rsidRPr="00AB2064">
        <w:t xml:space="preserve">Hugh </w:t>
      </w:r>
      <w:r w:rsidRPr="00AB2064">
        <w:rPr>
          <w:rStyle w:val="StyleStyleBold12pt"/>
        </w:rPr>
        <w:t>White</w:t>
      </w:r>
      <w:r w:rsidRPr="00AB2064">
        <w:t>, 2012, (professor of strategic studies at the australian national university), The China Choice,</w:t>
      </w:r>
      <w:r>
        <w:t xml:space="preserve"> p. 119 – 120, mm</w:t>
      </w:r>
    </w:p>
    <w:p w14:paraId="0313C410" w14:textId="77777777" w:rsidR="00AF1A76" w:rsidRDefault="00AF1A76" w:rsidP="00AF1A76"/>
    <w:p w14:paraId="285546D9" w14:textId="77777777" w:rsidR="00AF1A76" w:rsidRDefault="00AF1A76" w:rsidP="00AF1A76">
      <w:pPr>
        <w:rPr>
          <w:sz w:val="16"/>
        </w:rPr>
      </w:pPr>
      <w:r w:rsidRPr="00AB2064">
        <w:rPr>
          <w:sz w:val="16"/>
        </w:rPr>
        <w:t xml:space="preserve">Second, </w:t>
      </w:r>
      <w:r w:rsidRPr="00AB2064">
        <w:rPr>
          <w:rStyle w:val="StyleBoldUnderline"/>
        </w:rPr>
        <w:t>even a relatively minor conflict between America</w:t>
      </w:r>
      <w:r w:rsidRPr="00AB2064">
        <w:rPr>
          <w:rStyle w:val="StyleBoldUnderline"/>
          <w:b w:val="0"/>
          <w:sz w:val="12"/>
          <w:u w:val="none"/>
        </w:rPr>
        <w:t>¶</w:t>
      </w:r>
      <w:r w:rsidRPr="00AB2064">
        <w:rPr>
          <w:rStyle w:val="StyleBoldUnderline"/>
          <w:sz w:val="12"/>
        </w:rPr>
        <w:t xml:space="preserve"> </w:t>
      </w:r>
      <w:r w:rsidRPr="00AB2064">
        <w:rPr>
          <w:rStyle w:val="StyleBoldUnderline"/>
        </w:rPr>
        <w:t>and China would have immense consequences</w:t>
      </w:r>
      <w:r w:rsidRPr="00AB2064">
        <w:rPr>
          <w:sz w:val="16"/>
        </w:rPr>
        <w:t xml:space="preserve">. </w:t>
      </w:r>
      <w:r w:rsidRPr="00AB2064">
        <w:rPr>
          <w:rStyle w:val="StyleBoldUnderline"/>
        </w:rPr>
        <w:t>It would</w:t>
      </w:r>
      <w:r w:rsidRPr="00AB2064">
        <w:rPr>
          <w:sz w:val="16"/>
        </w:rPr>
        <w:t xml:space="preserve"> probably</w:t>
      </w:r>
      <w:r w:rsidRPr="00AB2064">
        <w:rPr>
          <w:sz w:val="12"/>
        </w:rPr>
        <w:t>¶</w:t>
      </w:r>
      <w:r w:rsidRPr="00AB2064">
        <w:rPr>
          <w:sz w:val="16"/>
        </w:rPr>
        <w:t xml:space="preserve"> </w:t>
      </w:r>
      <w:r w:rsidRPr="00AB2064">
        <w:rPr>
          <w:rStyle w:val="StyleBoldUnderline"/>
        </w:rPr>
        <w:t xml:space="preserve">change the nature of the relationship </w:t>
      </w:r>
      <w:r w:rsidRPr="00AB2064">
        <w:rPr>
          <w:rStyle w:val="Emphasis"/>
        </w:rPr>
        <w:t>fundamentally and</w:t>
      </w:r>
      <w:r w:rsidRPr="00AB2064">
        <w:rPr>
          <w:rStyle w:val="Emphasis"/>
          <w:b w:val="0"/>
          <w:sz w:val="12"/>
          <w:u w:val="none"/>
        </w:rPr>
        <w:t>¶</w:t>
      </w:r>
      <w:r w:rsidRPr="00AB2064">
        <w:rPr>
          <w:rStyle w:val="Emphasis"/>
          <w:sz w:val="12"/>
        </w:rPr>
        <w:t xml:space="preserve"> </w:t>
      </w:r>
      <w:r w:rsidRPr="00AB2064">
        <w:rPr>
          <w:rStyle w:val="Emphasis"/>
        </w:rPr>
        <w:t>permanently.</w:t>
      </w:r>
      <w:r w:rsidRPr="00AB2064">
        <w:rPr>
          <w:sz w:val="16"/>
        </w:rPr>
        <w:t xml:space="preserve"> </w:t>
      </w:r>
      <w:r w:rsidRPr="00AB2064">
        <w:rPr>
          <w:rStyle w:val="StyleBoldUnderline"/>
        </w:rPr>
        <w:t>Even if the two sides avoided a major conflict,</w:t>
      </w:r>
      <w:r w:rsidRPr="00AB2064">
        <w:rPr>
          <w:rStyle w:val="StyleBoldUnderline"/>
          <w:b w:val="0"/>
          <w:sz w:val="12"/>
          <w:u w:val="none"/>
        </w:rPr>
        <w:t>¶</w:t>
      </w:r>
      <w:r w:rsidRPr="00AB2064">
        <w:rPr>
          <w:rStyle w:val="StyleBoldUnderline"/>
          <w:sz w:val="12"/>
        </w:rPr>
        <w:t xml:space="preserve"> </w:t>
      </w:r>
      <w:r w:rsidRPr="00AB2064">
        <w:rPr>
          <w:rStyle w:val="StyleBoldUnderline"/>
        </w:rPr>
        <w:t>there would be very little chance of returning to the current</w:t>
      </w:r>
      <w:r w:rsidRPr="00AB2064">
        <w:rPr>
          <w:rStyle w:val="StyleBoldUnderline"/>
          <w:b w:val="0"/>
          <w:sz w:val="12"/>
          <w:u w:val="none"/>
        </w:rPr>
        <w:t>¶</w:t>
      </w:r>
      <w:r w:rsidRPr="00AB2064">
        <w:rPr>
          <w:rStyle w:val="StyleBoldUnderline"/>
          <w:sz w:val="12"/>
        </w:rPr>
        <w:t xml:space="preserve"> </w:t>
      </w:r>
      <w:r w:rsidRPr="00AB2064">
        <w:rPr>
          <w:rStyle w:val="StyleBoldUnderline"/>
        </w:rPr>
        <w:t>pattern of rivalry mixed with cooperation and interdependence</w:t>
      </w:r>
      <w:r w:rsidRPr="00AB2064">
        <w:rPr>
          <w:sz w:val="16"/>
        </w:rPr>
        <w:t>.</w:t>
      </w:r>
      <w:r w:rsidRPr="00AB2064">
        <w:rPr>
          <w:sz w:val="12"/>
        </w:rPr>
        <w:t>¶</w:t>
      </w:r>
      <w:r w:rsidRPr="00AB2064">
        <w:rPr>
          <w:sz w:val="16"/>
        </w:rPr>
        <w:t xml:space="preserve"> Much more likely, </w:t>
      </w:r>
      <w:r w:rsidRPr="00AB2064">
        <w:rPr>
          <w:rStyle w:val="StyleBoldUnderline"/>
        </w:rPr>
        <w:t>the relationship would short-circuit through</w:t>
      </w:r>
      <w:r w:rsidRPr="00AB2064">
        <w:rPr>
          <w:rStyle w:val="StyleBoldUnderline"/>
          <w:b w:val="0"/>
          <w:sz w:val="12"/>
          <w:u w:val="none"/>
        </w:rPr>
        <w:t>¶</w:t>
      </w:r>
      <w:r w:rsidRPr="00AB2064">
        <w:rPr>
          <w:rStyle w:val="StyleBoldUnderline"/>
          <w:sz w:val="12"/>
        </w:rPr>
        <w:t xml:space="preserve"> </w:t>
      </w:r>
      <w:r w:rsidRPr="00AB2064">
        <w:rPr>
          <w:rStyle w:val="StyleBoldUnderline"/>
        </w:rPr>
        <w:t>to a deep Cold War–style rivalr</w:t>
      </w:r>
      <w:r w:rsidRPr="00AB2064">
        <w:rPr>
          <w:sz w:val="16"/>
        </w:rPr>
        <w:t>y, as trust collapsed on both sides</w:t>
      </w:r>
      <w:r w:rsidRPr="00AB2064">
        <w:rPr>
          <w:sz w:val="12"/>
        </w:rPr>
        <w:t>¶</w:t>
      </w:r>
      <w:r w:rsidRPr="00AB2064">
        <w:rPr>
          <w:sz w:val="16"/>
        </w:rPr>
        <w:t xml:space="preserve"> and the depth of differences became starkly plain. </w:t>
      </w:r>
      <w:r w:rsidRPr="00AB2064">
        <w:rPr>
          <w:rStyle w:val="StyleBoldUnderline"/>
        </w:rPr>
        <w:t>Even a small</w:t>
      </w:r>
      <w:r w:rsidRPr="00AB2064">
        <w:rPr>
          <w:rStyle w:val="StyleBoldUnderline"/>
          <w:b w:val="0"/>
          <w:sz w:val="12"/>
          <w:u w:val="none"/>
        </w:rPr>
        <w:t>¶</w:t>
      </w:r>
      <w:r w:rsidRPr="00AB2064">
        <w:rPr>
          <w:rStyle w:val="StyleBoldUnderline"/>
          <w:sz w:val="12"/>
        </w:rPr>
        <w:t xml:space="preserve"> </w:t>
      </w:r>
      <w:r w:rsidRPr="00AB2064">
        <w:rPr>
          <w:rStyle w:val="StyleBoldUnderline"/>
        </w:rPr>
        <w:t xml:space="preserve">war, </w:t>
      </w:r>
      <w:r w:rsidRPr="00AB2064">
        <w:rPr>
          <w:sz w:val="16"/>
        </w:rPr>
        <w:t>in other words, w</w:t>
      </w:r>
      <w:r w:rsidRPr="00AB2064">
        <w:rPr>
          <w:rStyle w:val="StyleBoldUnderline"/>
        </w:rPr>
        <w:t xml:space="preserve">ould permanently dash the hope that the United States and China could build a </w:t>
      </w:r>
      <w:r w:rsidRPr="00AB2064">
        <w:rPr>
          <w:sz w:val="16"/>
        </w:rPr>
        <w:t xml:space="preserve">stable and </w:t>
      </w:r>
      <w:r w:rsidRPr="00AB2064">
        <w:rPr>
          <w:rStyle w:val="StyleBoldUnderline"/>
        </w:rPr>
        <w:t>cooperative</w:t>
      </w:r>
      <w:r w:rsidRPr="00AB2064">
        <w:rPr>
          <w:rStyle w:val="StyleBoldUnderline"/>
          <w:b w:val="0"/>
          <w:sz w:val="12"/>
          <w:u w:val="none"/>
        </w:rPr>
        <w:t>¶</w:t>
      </w:r>
      <w:r w:rsidRPr="00AB2064">
        <w:rPr>
          <w:rStyle w:val="StyleBoldUnderline"/>
          <w:sz w:val="12"/>
        </w:rPr>
        <w:t xml:space="preserve"> </w:t>
      </w:r>
      <w:r w:rsidRPr="00AB2064">
        <w:rPr>
          <w:rStyle w:val="StyleBoldUnderline"/>
        </w:rPr>
        <w:t>relationship</w:t>
      </w:r>
      <w:r w:rsidRPr="00AB2064">
        <w:rPr>
          <w:sz w:val="16"/>
        </w:rPr>
        <w:t>. Everyone’s prospects would then darken.</w:t>
      </w:r>
    </w:p>
    <w:p w14:paraId="6A8BACAD" w14:textId="77777777" w:rsidR="00AF1A76" w:rsidRDefault="00AF1A76" w:rsidP="00AF1A76">
      <w:pPr>
        <w:pStyle w:val="Heading3"/>
      </w:pPr>
      <w:r>
        <w:t>AT No War/Escalation – Collapses Economy</w:t>
      </w:r>
    </w:p>
    <w:p w14:paraId="0B6C6263" w14:textId="77777777" w:rsidR="00AF1A76" w:rsidRDefault="00AF1A76" w:rsidP="00AF1A76">
      <w:pPr>
        <w:pStyle w:val="Heading4"/>
      </w:pPr>
      <w:r>
        <w:t>Conflict collapses the economy even without escalation</w:t>
      </w:r>
    </w:p>
    <w:p w14:paraId="580714E7" w14:textId="77777777" w:rsidR="00AF1A76" w:rsidRDefault="00AF1A76" w:rsidP="00AF1A76">
      <w:r w:rsidRPr="00AB2064">
        <w:t xml:space="preserve">Hugh </w:t>
      </w:r>
      <w:r w:rsidRPr="00AB2064">
        <w:rPr>
          <w:rStyle w:val="StyleStyleBold12pt"/>
        </w:rPr>
        <w:t>White</w:t>
      </w:r>
      <w:r w:rsidRPr="00AB2064">
        <w:t>, 2012, (professor of strategic studies at the australian national university), The China Choice,</w:t>
      </w:r>
      <w:r>
        <w:t xml:space="preserve"> p. 120, mm</w:t>
      </w:r>
    </w:p>
    <w:p w14:paraId="22B9D0D0" w14:textId="77777777" w:rsidR="00AF1A76" w:rsidRPr="00AB2064" w:rsidRDefault="00AF1A76" w:rsidP="00AF1A76"/>
    <w:p w14:paraId="4D8C8ECF" w14:textId="77777777" w:rsidR="00AF1A76" w:rsidRDefault="00AF1A76" w:rsidP="00AF1A76">
      <w:pPr>
        <w:rPr>
          <w:sz w:val="16"/>
        </w:rPr>
      </w:pPr>
      <w:r w:rsidRPr="00AB2064">
        <w:rPr>
          <w:sz w:val="16"/>
        </w:rPr>
        <w:t xml:space="preserve">It is also important to recognise that </w:t>
      </w:r>
      <w:r w:rsidRPr="00AB2064">
        <w:rPr>
          <w:rStyle w:val="StyleBoldUnderline"/>
        </w:rPr>
        <w:t>even a relatively minor</w:t>
      </w:r>
      <w:r w:rsidRPr="00AB2064">
        <w:rPr>
          <w:rStyle w:val="StyleBoldUnderline"/>
          <w:b w:val="0"/>
          <w:sz w:val="12"/>
          <w:u w:val="none"/>
        </w:rPr>
        <w:t>¶</w:t>
      </w:r>
      <w:r w:rsidRPr="00AB2064">
        <w:rPr>
          <w:rStyle w:val="StyleBoldUnderline"/>
          <w:sz w:val="12"/>
        </w:rPr>
        <w:t xml:space="preserve"> </w:t>
      </w:r>
      <w:r w:rsidRPr="00AB2064">
        <w:rPr>
          <w:rStyle w:val="StyleBoldUnderline"/>
        </w:rPr>
        <w:t>US–China conflict would have immensely damaging immediate</w:t>
      </w:r>
      <w:r w:rsidRPr="00AB2064">
        <w:rPr>
          <w:rStyle w:val="StyleBoldUnderline"/>
          <w:b w:val="0"/>
          <w:sz w:val="12"/>
          <w:u w:val="none"/>
        </w:rPr>
        <w:t>¶</w:t>
      </w:r>
      <w:r w:rsidRPr="00AB2064">
        <w:rPr>
          <w:rStyle w:val="StyleBoldUnderline"/>
          <w:sz w:val="12"/>
        </w:rPr>
        <w:t xml:space="preserve"> </w:t>
      </w:r>
      <w:r w:rsidRPr="00AB2064">
        <w:rPr>
          <w:rStyle w:val="StyleBoldUnderline"/>
        </w:rPr>
        <w:t>consequences for the regional and global economy</w:t>
      </w:r>
      <w:r w:rsidRPr="00AB2064">
        <w:rPr>
          <w:sz w:val="16"/>
        </w:rPr>
        <w:t xml:space="preserve">. </w:t>
      </w:r>
      <w:r w:rsidRPr="00AB2064">
        <w:rPr>
          <w:rStyle w:val="StyleBoldUnderline"/>
        </w:rPr>
        <w:t>Trade and</w:t>
      </w:r>
      <w:r w:rsidRPr="00AB2064">
        <w:rPr>
          <w:rStyle w:val="StyleBoldUnderline"/>
          <w:b w:val="0"/>
          <w:sz w:val="12"/>
          <w:u w:val="none"/>
        </w:rPr>
        <w:t>¶</w:t>
      </w:r>
      <w:r w:rsidRPr="00AB2064">
        <w:rPr>
          <w:rStyle w:val="StyleBoldUnderline"/>
          <w:sz w:val="12"/>
        </w:rPr>
        <w:t xml:space="preserve"> </w:t>
      </w:r>
      <w:r w:rsidRPr="00AB2064">
        <w:rPr>
          <w:rStyle w:val="StyleBoldUnderline"/>
        </w:rPr>
        <w:t>financial transactions between the United States and China</w:t>
      </w:r>
      <w:r w:rsidRPr="00AB2064">
        <w:rPr>
          <w:rStyle w:val="StyleBoldUnderline"/>
          <w:b w:val="0"/>
          <w:sz w:val="12"/>
          <w:u w:val="none"/>
        </w:rPr>
        <w:t>¶</w:t>
      </w:r>
      <w:r w:rsidRPr="00AB2064">
        <w:rPr>
          <w:rStyle w:val="StyleBoldUnderline"/>
          <w:sz w:val="12"/>
        </w:rPr>
        <w:t xml:space="preserve"> </w:t>
      </w:r>
      <w:r w:rsidRPr="00AB2064">
        <w:rPr>
          <w:rStyle w:val="StyleBoldUnderline"/>
        </w:rPr>
        <w:t xml:space="preserve">would </w:t>
      </w:r>
      <w:r w:rsidRPr="00AB2064">
        <w:rPr>
          <w:rStyle w:val="Emphasis"/>
        </w:rPr>
        <w:t>stop dead</w:t>
      </w:r>
      <w:r w:rsidRPr="00AB2064">
        <w:rPr>
          <w:sz w:val="16"/>
        </w:rPr>
        <w:t xml:space="preserve">, of course, </w:t>
      </w:r>
      <w:r w:rsidRPr="00AB2064">
        <w:rPr>
          <w:rStyle w:val="StyleBoldUnderline"/>
        </w:rPr>
        <w:t>and</w:t>
      </w:r>
      <w:r w:rsidRPr="00AB2064">
        <w:rPr>
          <w:sz w:val="16"/>
        </w:rPr>
        <w:t xml:space="preserve"> </w:t>
      </w:r>
      <w:r w:rsidRPr="00AB2064">
        <w:rPr>
          <w:rStyle w:val="StyleBoldUnderline"/>
        </w:rPr>
        <w:t>trade between China and everywhere</w:t>
      </w:r>
      <w:r w:rsidRPr="00AB2064">
        <w:rPr>
          <w:rStyle w:val="StyleBoldUnderline"/>
          <w:b w:val="0"/>
          <w:sz w:val="12"/>
          <w:u w:val="none"/>
        </w:rPr>
        <w:t>¶</w:t>
      </w:r>
      <w:r w:rsidRPr="00AB2064">
        <w:rPr>
          <w:rStyle w:val="StyleBoldUnderline"/>
          <w:sz w:val="12"/>
        </w:rPr>
        <w:t xml:space="preserve"> </w:t>
      </w:r>
      <w:r w:rsidRPr="00AB2064">
        <w:rPr>
          <w:rStyle w:val="StyleBoldUnderline"/>
        </w:rPr>
        <w:t>else would no doubt stop too.</w:t>
      </w:r>
      <w:r w:rsidRPr="00AB2064">
        <w:rPr>
          <w:sz w:val="16"/>
        </w:rPr>
        <w:t xml:space="preserve"> </w:t>
      </w:r>
      <w:r w:rsidRPr="00AB2064">
        <w:rPr>
          <w:rStyle w:val="StyleBoldUnderline"/>
        </w:rPr>
        <w:t>Shipping in the Western</w:t>
      </w:r>
      <w:r w:rsidRPr="00AB2064">
        <w:rPr>
          <w:rStyle w:val="StyleBoldUnderline"/>
          <w:b w:val="0"/>
          <w:sz w:val="12"/>
          <w:u w:val="none"/>
        </w:rPr>
        <w:t>¶</w:t>
      </w:r>
      <w:r w:rsidRPr="00AB2064">
        <w:rPr>
          <w:rStyle w:val="StyleBoldUnderline"/>
          <w:sz w:val="12"/>
        </w:rPr>
        <w:t xml:space="preserve"> </w:t>
      </w:r>
      <w:r w:rsidRPr="00AB2064">
        <w:rPr>
          <w:rStyle w:val="StyleBoldUnderline"/>
        </w:rPr>
        <w:t xml:space="preserve">Pacific would </w:t>
      </w:r>
      <w:r w:rsidRPr="00AB2064">
        <w:rPr>
          <w:sz w:val="16"/>
        </w:rPr>
        <w:t xml:space="preserve">probably </w:t>
      </w:r>
      <w:r w:rsidRPr="00AB2064">
        <w:rPr>
          <w:rStyle w:val="StyleBoldUnderline"/>
        </w:rPr>
        <w:t>cease</w:t>
      </w:r>
      <w:r w:rsidRPr="00AB2064">
        <w:rPr>
          <w:sz w:val="16"/>
        </w:rPr>
        <w:t xml:space="preserve"> for a substantial period, and</w:t>
      </w:r>
      <w:r w:rsidRPr="00AB2064">
        <w:rPr>
          <w:sz w:val="12"/>
        </w:rPr>
        <w:t>¶</w:t>
      </w:r>
      <w:r w:rsidRPr="00AB2064">
        <w:rPr>
          <w:sz w:val="16"/>
        </w:rPr>
        <w:t xml:space="preserve"> America’s allies in Asia and beyond would come under great</w:t>
      </w:r>
      <w:r w:rsidRPr="00AB2064">
        <w:rPr>
          <w:sz w:val="12"/>
        </w:rPr>
        <w:t>¶</w:t>
      </w:r>
      <w:r w:rsidRPr="00AB2064">
        <w:rPr>
          <w:sz w:val="16"/>
        </w:rPr>
        <w:t xml:space="preserve"> pressure to stop trading with America’s enemy. </w:t>
      </w:r>
      <w:r w:rsidRPr="00AB2064">
        <w:rPr>
          <w:rStyle w:val="StyleBoldUnderline"/>
        </w:rPr>
        <w:t>The consequences</w:t>
      </w:r>
      <w:r w:rsidRPr="00AB2064">
        <w:rPr>
          <w:rStyle w:val="StyleBoldUnderline"/>
          <w:b w:val="0"/>
          <w:sz w:val="12"/>
          <w:u w:val="none"/>
        </w:rPr>
        <w:t>¶</w:t>
      </w:r>
      <w:r w:rsidRPr="00AB2064">
        <w:rPr>
          <w:rStyle w:val="StyleBoldUnderline"/>
          <w:sz w:val="12"/>
        </w:rPr>
        <w:t xml:space="preserve"> </w:t>
      </w:r>
      <w:r w:rsidRPr="00AB2064">
        <w:rPr>
          <w:rStyle w:val="StyleBoldUnderline"/>
        </w:rPr>
        <w:t xml:space="preserve">for the global economy are </w:t>
      </w:r>
      <w:r w:rsidRPr="00AB2064">
        <w:rPr>
          <w:rStyle w:val="Emphasis"/>
        </w:rPr>
        <w:t>incalculable</w:t>
      </w:r>
      <w:r w:rsidRPr="00AB2064">
        <w:rPr>
          <w:rStyle w:val="StyleBoldUnderline"/>
        </w:rPr>
        <w:t>,</w:t>
      </w:r>
      <w:r w:rsidRPr="00AB2064">
        <w:rPr>
          <w:sz w:val="16"/>
        </w:rPr>
        <w:t xml:space="preserve"> </w:t>
      </w:r>
      <w:r w:rsidRPr="00AB2064">
        <w:rPr>
          <w:rStyle w:val="StyleBoldUnderline"/>
        </w:rPr>
        <w:t>even if the conflict ceased</w:t>
      </w:r>
      <w:r w:rsidRPr="00AB2064">
        <w:rPr>
          <w:rStyle w:val="StyleBoldUnderline"/>
          <w:b w:val="0"/>
          <w:sz w:val="12"/>
          <w:u w:val="none"/>
        </w:rPr>
        <w:t>¶</w:t>
      </w:r>
      <w:r w:rsidRPr="00AB2064">
        <w:rPr>
          <w:rStyle w:val="StyleBoldUnderline"/>
          <w:sz w:val="12"/>
        </w:rPr>
        <w:t xml:space="preserve"> </w:t>
      </w:r>
      <w:r w:rsidRPr="00AB2064">
        <w:rPr>
          <w:rStyle w:val="StyleBoldUnderline"/>
        </w:rPr>
        <w:t>within a few weeks</w:t>
      </w:r>
      <w:r w:rsidRPr="00AB2064">
        <w:rPr>
          <w:sz w:val="16"/>
        </w:rPr>
        <w:t xml:space="preserve">. If </w:t>
      </w:r>
      <w:r w:rsidRPr="00AB2064">
        <w:rPr>
          <w:rStyle w:val="StyleBoldUnderline"/>
        </w:rPr>
        <w:t>it dragged on for months, the entire structure</w:t>
      </w:r>
      <w:r w:rsidRPr="00AB2064">
        <w:rPr>
          <w:rStyle w:val="StyleBoldUnderline"/>
          <w:b w:val="0"/>
          <w:sz w:val="12"/>
          <w:u w:val="none"/>
        </w:rPr>
        <w:t>¶</w:t>
      </w:r>
      <w:r w:rsidRPr="00AB2064">
        <w:rPr>
          <w:rStyle w:val="StyleBoldUnderline"/>
          <w:sz w:val="12"/>
        </w:rPr>
        <w:t xml:space="preserve"> </w:t>
      </w:r>
      <w:r w:rsidRPr="00AB2064">
        <w:rPr>
          <w:rStyle w:val="StyleBoldUnderline"/>
        </w:rPr>
        <w:t>of global trade and finance would be massively disrupted</w:t>
      </w:r>
      <w:r w:rsidRPr="00AB2064">
        <w:rPr>
          <w:sz w:val="16"/>
        </w:rPr>
        <w:t>.</w:t>
      </w:r>
    </w:p>
    <w:p w14:paraId="244F6D79" w14:textId="77777777" w:rsidR="00AF1A76" w:rsidRDefault="00AF1A76" w:rsidP="00AF1A76">
      <w:pPr>
        <w:pStyle w:val="Heading3"/>
      </w:pPr>
      <w:r>
        <w:t>AT China War Good – First Strike Fails/Can’t Disarm</w:t>
      </w:r>
    </w:p>
    <w:p w14:paraId="16277F5F" w14:textId="77777777" w:rsidR="00AF1A76" w:rsidRDefault="00AF1A76" w:rsidP="00AF1A76">
      <w:pPr>
        <w:pStyle w:val="Heading4"/>
      </w:pPr>
      <w:r>
        <w:t>A China war would escalate – can’t disarm their nuclear arsenal</w:t>
      </w:r>
    </w:p>
    <w:p w14:paraId="044E0CC6" w14:textId="77777777" w:rsidR="00AF1A76" w:rsidRDefault="00AF1A76" w:rsidP="00AF1A76">
      <w:r w:rsidRPr="00B3678D">
        <w:t xml:space="preserve">Hugh </w:t>
      </w:r>
      <w:r w:rsidRPr="008926B5">
        <w:rPr>
          <w:rStyle w:val="StyleStyleBold12pt"/>
        </w:rPr>
        <w:t>White</w:t>
      </w:r>
      <w:r w:rsidRPr="00B3678D">
        <w:t xml:space="preserve">, </w:t>
      </w:r>
      <w:r w:rsidRPr="008926B5">
        <w:rPr>
          <w:rStyle w:val="StyleStyleBold12pt"/>
        </w:rPr>
        <w:t>2012</w:t>
      </w:r>
      <w:r w:rsidRPr="00B3678D">
        <w:t>, (professor of strategic studies at the australian national university), The China Choice,</w:t>
      </w:r>
      <w:r>
        <w:t xml:space="preserve"> p. 77-78, mm</w:t>
      </w:r>
    </w:p>
    <w:p w14:paraId="414CB051" w14:textId="77777777" w:rsidR="00AF1A76" w:rsidRPr="00B3678D" w:rsidRDefault="00AF1A76" w:rsidP="00AF1A76"/>
    <w:p w14:paraId="3614E998" w14:textId="77777777" w:rsidR="00AF1A76" w:rsidRDefault="00AF1A76" w:rsidP="00AF1A76">
      <w:pPr>
        <w:rPr>
          <w:sz w:val="16"/>
        </w:rPr>
      </w:pPr>
      <w:r w:rsidRPr="008926B5">
        <w:rPr>
          <w:rStyle w:val="StyleBoldUnderline"/>
        </w:rPr>
        <w:t>The temptation for America has been</w:t>
      </w:r>
      <w:r w:rsidRPr="008926B5">
        <w:rPr>
          <w:sz w:val="16"/>
        </w:rPr>
        <w:t xml:space="preserve">, and remains, </w:t>
      </w:r>
      <w:r w:rsidRPr="008926B5">
        <w:rPr>
          <w:rStyle w:val="StyleBoldUnderline"/>
        </w:rPr>
        <w:t>to try to</w:t>
      </w:r>
      <w:r w:rsidRPr="008926B5">
        <w:rPr>
          <w:rStyle w:val="StyleBoldUnderline"/>
          <w:b w:val="0"/>
          <w:sz w:val="12"/>
          <w:u w:val="none"/>
        </w:rPr>
        <w:t>¶</w:t>
      </w:r>
      <w:r w:rsidRPr="008926B5">
        <w:rPr>
          <w:rStyle w:val="StyleBoldUnderline"/>
          <w:sz w:val="12"/>
        </w:rPr>
        <w:t xml:space="preserve"> </w:t>
      </w:r>
      <w:r w:rsidRPr="008926B5">
        <w:rPr>
          <w:sz w:val="16"/>
        </w:rPr>
        <w:t xml:space="preserve">solve all these problems at source by being able to </w:t>
      </w:r>
      <w:r w:rsidRPr="008926B5">
        <w:rPr>
          <w:rStyle w:val="StyleBoldUnderline"/>
        </w:rPr>
        <w:t>deprive China</w:t>
      </w:r>
      <w:r w:rsidRPr="008926B5">
        <w:rPr>
          <w:rStyle w:val="StyleBoldUnderline"/>
          <w:b w:val="0"/>
          <w:sz w:val="12"/>
          <w:u w:val="none"/>
        </w:rPr>
        <w:t>¶</w:t>
      </w:r>
      <w:r w:rsidRPr="008926B5">
        <w:rPr>
          <w:rStyle w:val="StyleBoldUnderline"/>
          <w:sz w:val="12"/>
        </w:rPr>
        <w:t xml:space="preserve"> </w:t>
      </w:r>
      <w:r w:rsidRPr="008926B5">
        <w:rPr>
          <w:rStyle w:val="StyleBoldUnderline"/>
        </w:rPr>
        <w:t>of its nuclear weapons with a disarming first strike</w:t>
      </w:r>
      <w:r w:rsidRPr="008926B5">
        <w:rPr>
          <w:sz w:val="16"/>
        </w:rPr>
        <w:t xml:space="preserve">. For </w:t>
      </w:r>
      <w:r w:rsidRPr="008926B5">
        <w:rPr>
          <w:rStyle w:val="StyleBoldUnderline"/>
        </w:rPr>
        <w:t>a long</w:t>
      </w:r>
      <w:r w:rsidRPr="008926B5">
        <w:rPr>
          <w:rStyle w:val="StyleBoldUnderline"/>
          <w:b w:val="0"/>
          <w:sz w:val="12"/>
          <w:u w:val="none"/>
        </w:rPr>
        <w:t>¶</w:t>
      </w:r>
      <w:r w:rsidRPr="008926B5">
        <w:rPr>
          <w:rStyle w:val="StyleBoldUnderline"/>
          <w:sz w:val="12"/>
        </w:rPr>
        <w:t xml:space="preserve"> </w:t>
      </w:r>
      <w:r w:rsidRPr="008926B5">
        <w:rPr>
          <w:rStyle w:val="StyleBoldUnderline"/>
        </w:rPr>
        <w:t xml:space="preserve">time China’s </w:t>
      </w:r>
      <w:r w:rsidRPr="008926B5">
        <w:rPr>
          <w:sz w:val="16"/>
        </w:rPr>
        <w:t>relatively small and vulnerable intercontinental range</w:t>
      </w:r>
      <w:r w:rsidRPr="008926B5">
        <w:rPr>
          <w:sz w:val="12"/>
        </w:rPr>
        <w:t>¶</w:t>
      </w:r>
      <w:r w:rsidRPr="008926B5">
        <w:rPr>
          <w:sz w:val="16"/>
        </w:rPr>
        <w:t xml:space="preserve"> </w:t>
      </w:r>
      <w:r w:rsidRPr="008926B5">
        <w:rPr>
          <w:rStyle w:val="StyleBoldUnderline"/>
        </w:rPr>
        <w:t>nuclear forces</w:t>
      </w:r>
      <w:r w:rsidRPr="008926B5">
        <w:rPr>
          <w:sz w:val="16"/>
        </w:rPr>
        <w:t xml:space="preserve"> has </w:t>
      </w:r>
      <w:r w:rsidRPr="008926B5">
        <w:rPr>
          <w:rStyle w:val="StyleBoldUnderline"/>
        </w:rPr>
        <w:t>made this a tempting proposition</w:t>
      </w:r>
      <w:r w:rsidRPr="008926B5">
        <w:rPr>
          <w:sz w:val="16"/>
        </w:rPr>
        <w:t>,</w:t>
      </w:r>
      <w:r w:rsidRPr="008926B5">
        <w:rPr>
          <w:sz w:val="12"/>
        </w:rPr>
        <w:t>¶</w:t>
      </w:r>
      <w:r w:rsidRPr="008926B5">
        <w:rPr>
          <w:sz w:val="16"/>
        </w:rPr>
        <w:t xml:space="preserve"> especially with the prospect that America’s modest national</w:t>
      </w:r>
      <w:r w:rsidRPr="008926B5">
        <w:rPr>
          <w:sz w:val="12"/>
        </w:rPr>
        <w:t>¶</w:t>
      </w:r>
      <w:r w:rsidRPr="008926B5">
        <w:rPr>
          <w:sz w:val="16"/>
        </w:rPr>
        <w:t xml:space="preserve"> missile defence system would be able to destroy any missiles</w:t>
      </w:r>
      <w:r w:rsidRPr="008926B5">
        <w:rPr>
          <w:sz w:val="12"/>
        </w:rPr>
        <w:t>¶</w:t>
      </w:r>
      <w:r w:rsidRPr="008926B5">
        <w:rPr>
          <w:sz w:val="16"/>
        </w:rPr>
        <w:t xml:space="preserve"> that managed to survive a disarming strike. The possibility</w:t>
      </w:r>
      <w:r w:rsidRPr="008926B5">
        <w:rPr>
          <w:sz w:val="12"/>
        </w:rPr>
        <w:t>¶</w:t>
      </w:r>
      <w:r w:rsidRPr="008926B5">
        <w:rPr>
          <w:sz w:val="16"/>
        </w:rPr>
        <w:t xml:space="preserve"> that America might be holding open the option of asserting</w:t>
      </w:r>
      <w:r w:rsidRPr="008926B5">
        <w:rPr>
          <w:sz w:val="12"/>
        </w:rPr>
        <w:t>¶</w:t>
      </w:r>
      <w:r w:rsidRPr="008926B5">
        <w:rPr>
          <w:sz w:val="16"/>
        </w:rPr>
        <w:t xml:space="preserve"> this kind of nuclear primacy over China is reinforced by the</w:t>
      </w:r>
      <w:r w:rsidRPr="008926B5">
        <w:rPr>
          <w:sz w:val="12"/>
        </w:rPr>
        <w:t>¶</w:t>
      </w:r>
      <w:r w:rsidRPr="008926B5">
        <w:rPr>
          <w:sz w:val="16"/>
        </w:rPr>
        <w:t xml:space="preserve"> careful way in which US official statements about China –</w:t>
      </w:r>
      <w:r w:rsidRPr="008926B5">
        <w:rPr>
          <w:sz w:val="12"/>
        </w:rPr>
        <w:t>¶</w:t>
      </w:r>
      <w:r w:rsidRPr="008926B5">
        <w:rPr>
          <w:sz w:val="16"/>
        </w:rPr>
        <w:t xml:space="preserve"> unlike those about Russia – avoid acknowledging that China and the United States have a relationship of mutual nuclear</w:t>
      </w:r>
      <w:r w:rsidRPr="008926B5">
        <w:rPr>
          <w:sz w:val="12"/>
        </w:rPr>
        <w:t>¶</w:t>
      </w:r>
      <w:r w:rsidRPr="008926B5">
        <w:rPr>
          <w:sz w:val="16"/>
        </w:rPr>
        <w:t xml:space="preserve"> deterrence.19</w:t>
      </w:r>
      <w:r w:rsidRPr="008926B5">
        <w:rPr>
          <w:sz w:val="12"/>
        </w:rPr>
        <w:t>¶</w:t>
      </w:r>
      <w:r w:rsidRPr="008926B5">
        <w:rPr>
          <w:sz w:val="16"/>
        </w:rPr>
        <w:t xml:space="preserve"> </w:t>
      </w:r>
      <w:r w:rsidRPr="008926B5">
        <w:rPr>
          <w:rStyle w:val="StyleBoldUnderline"/>
        </w:rPr>
        <w:t>But in reality America has no chance of achieving nuclear primacy</w:t>
      </w:r>
      <w:r w:rsidRPr="008926B5">
        <w:rPr>
          <w:rStyle w:val="StyleBoldUnderline"/>
          <w:b w:val="0"/>
          <w:sz w:val="12"/>
          <w:u w:val="none"/>
        </w:rPr>
        <w:t>¶</w:t>
      </w:r>
      <w:r w:rsidRPr="008926B5">
        <w:rPr>
          <w:rStyle w:val="StyleBoldUnderline"/>
          <w:sz w:val="12"/>
        </w:rPr>
        <w:t xml:space="preserve"> </w:t>
      </w:r>
      <w:r w:rsidRPr="008926B5">
        <w:rPr>
          <w:rStyle w:val="StyleBoldUnderline"/>
        </w:rPr>
        <w:t>over China</w:t>
      </w:r>
      <w:r w:rsidRPr="008926B5">
        <w:rPr>
          <w:sz w:val="16"/>
        </w:rPr>
        <w:t xml:space="preserve">. We can be sure that </w:t>
      </w:r>
      <w:r w:rsidRPr="008926B5">
        <w:rPr>
          <w:rStyle w:val="StyleBoldUnderline"/>
        </w:rPr>
        <w:t>China will place a very high</w:t>
      </w:r>
      <w:r w:rsidRPr="008926B5">
        <w:rPr>
          <w:rStyle w:val="StyleBoldUnderline"/>
          <w:b w:val="0"/>
          <w:sz w:val="12"/>
          <w:u w:val="none"/>
        </w:rPr>
        <w:t>¶</w:t>
      </w:r>
      <w:r w:rsidRPr="008926B5">
        <w:rPr>
          <w:rStyle w:val="StyleBoldUnderline"/>
          <w:sz w:val="12"/>
        </w:rPr>
        <w:t xml:space="preserve"> </w:t>
      </w:r>
      <w:r w:rsidRPr="008926B5">
        <w:rPr>
          <w:rStyle w:val="StyleBoldUnderline"/>
        </w:rPr>
        <w:t>priority indeed on maintaining its capacity to strike the United</w:t>
      </w:r>
      <w:r w:rsidRPr="008926B5">
        <w:rPr>
          <w:rStyle w:val="StyleBoldUnderline"/>
          <w:b w:val="0"/>
          <w:sz w:val="12"/>
          <w:u w:val="none"/>
        </w:rPr>
        <w:t>¶</w:t>
      </w:r>
      <w:r w:rsidRPr="008926B5">
        <w:rPr>
          <w:rStyle w:val="StyleBoldUnderline"/>
          <w:sz w:val="12"/>
        </w:rPr>
        <w:t xml:space="preserve"> </w:t>
      </w:r>
      <w:r w:rsidRPr="008926B5">
        <w:rPr>
          <w:rStyle w:val="StyleBoldUnderline"/>
        </w:rPr>
        <w:t>States, and that it will succeed in this</w:t>
      </w:r>
      <w:r w:rsidRPr="008926B5">
        <w:rPr>
          <w:sz w:val="16"/>
        </w:rPr>
        <w:t xml:space="preserve">. </w:t>
      </w:r>
      <w:r w:rsidRPr="008926B5">
        <w:rPr>
          <w:rStyle w:val="StyleBoldUnderline"/>
        </w:rPr>
        <w:t>It will be much easier for</w:t>
      </w:r>
      <w:r w:rsidRPr="008926B5">
        <w:rPr>
          <w:rStyle w:val="StyleBoldUnderline"/>
          <w:b w:val="0"/>
          <w:sz w:val="12"/>
          <w:u w:val="none"/>
        </w:rPr>
        <w:t>¶</w:t>
      </w:r>
      <w:r w:rsidRPr="008926B5">
        <w:rPr>
          <w:rStyle w:val="StyleBoldUnderline"/>
          <w:sz w:val="12"/>
        </w:rPr>
        <w:t xml:space="preserve"> </w:t>
      </w:r>
      <w:r w:rsidRPr="008926B5">
        <w:rPr>
          <w:rStyle w:val="StyleBoldUnderline"/>
        </w:rPr>
        <w:t>China to expand and protect its long-range missile forces than</w:t>
      </w:r>
      <w:r w:rsidRPr="008926B5">
        <w:rPr>
          <w:rStyle w:val="StyleBoldUnderline"/>
          <w:b w:val="0"/>
          <w:sz w:val="12"/>
          <w:u w:val="none"/>
        </w:rPr>
        <w:t>¶</w:t>
      </w:r>
      <w:r w:rsidRPr="008926B5">
        <w:rPr>
          <w:rStyle w:val="StyleBoldUnderline"/>
          <w:sz w:val="12"/>
        </w:rPr>
        <w:t xml:space="preserve"> </w:t>
      </w:r>
      <w:r w:rsidRPr="008926B5">
        <w:rPr>
          <w:rStyle w:val="StyleBoldUnderline"/>
        </w:rPr>
        <w:t>for America to increase its ability to destroy them</w:t>
      </w:r>
      <w:r w:rsidRPr="008926B5">
        <w:rPr>
          <w:sz w:val="16"/>
        </w:rPr>
        <w:t>, whether on</w:t>
      </w:r>
      <w:r w:rsidRPr="008926B5">
        <w:rPr>
          <w:sz w:val="12"/>
        </w:rPr>
        <w:t>¶</w:t>
      </w:r>
      <w:r w:rsidRPr="008926B5">
        <w:rPr>
          <w:sz w:val="16"/>
        </w:rPr>
        <w:t xml:space="preserve"> the ground in China or in flight towards the United States.</w:t>
      </w:r>
      <w:r w:rsidRPr="008926B5">
        <w:rPr>
          <w:sz w:val="12"/>
        </w:rPr>
        <w:t>¶</w:t>
      </w:r>
      <w:r w:rsidRPr="008926B5">
        <w:rPr>
          <w:sz w:val="16"/>
        </w:rPr>
        <w:t xml:space="preserve"> </w:t>
      </w:r>
      <w:r w:rsidRPr="008926B5">
        <w:rPr>
          <w:rStyle w:val="StyleBoldUnderline"/>
        </w:rPr>
        <w:t>China’s ability to impose immense costs on the United States by a</w:t>
      </w:r>
      <w:r w:rsidRPr="008926B5">
        <w:rPr>
          <w:rStyle w:val="StyleBoldUnderline"/>
          <w:b w:val="0"/>
          <w:sz w:val="12"/>
          <w:u w:val="none"/>
        </w:rPr>
        <w:t>¶</w:t>
      </w:r>
      <w:r w:rsidRPr="008926B5">
        <w:rPr>
          <w:rStyle w:val="StyleBoldUnderline"/>
          <w:sz w:val="12"/>
        </w:rPr>
        <w:t xml:space="preserve"> </w:t>
      </w:r>
      <w:r w:rsidRPr="008926B5">
        <w:rPr>
          <w:rStyle w:val="StyleBoldUnderline"/>
        </w:rPr>
        <w:t>nuclear strike on its cities</w:t>
      </w:r>
      <w:r w:rsidRPr="008926B5">
        <w:rPr>
          <w:sz w:val="16"/>
        </w:rPr>
        <w:t xml:space="preserve"> </w:t>
      </w:r>
      <w:r w:rsidRPr="008926B5">
        <w:rPr>
          <w:rStyle w:val="StyleBoldUnderline"/>
        </w:rPr>
        <w:t>will</w:t>
      </w:r>
      <w:r w:rsidRPr="008926B5">
        <w:rPr>
          <w:sz w:val="16"/>
        </w:rPr>
        <w:t xml:space="preserve"> therefore </w:t>
      </w:r>
      <w:r w:rsidRPr="008926B5">
        <w:rPr>
          <w:rStyle w:val="StyleBoldUnderline"/>
        </w:rPr>
        <w:t>be</w:t>
      </w:r>
      <w:r w:rsidRPr="008926B5">
        <w:rPr>
          <w:sz w:val="16"/>
        </w:rPr>
        <w:t xml:space="preserve"> a </w:t>
      </w:r>
      <w:r w:rsidRPr="008926B5">
        <w:rPr>
          <w:rStyle w:val="StyleBoldUnderline"/>
        </w:rPr>
        <w:t>critical</w:t>
      </w:r>
      <w:r w:rsidRPr="008926B5">
        <w:rPr>
          <w:sz w:val="16"/>
        </w:rPr>
        <w:t xml:space="preserve"> factor in the</w:t>
      </w:r>
      <w:r w:rsidRPr="008926B5">
        <w:rPr>
          <w:sz w:val="12"/>
        </w:rPr>
        <w:t>¶</w:t>
      </w:r>
      <w:r w:rsidRPr="008926B5">
        <w:rPr>
          <w:sz w:val="16"/>
        </w:rPr>
        <w:t xml:space="preserve"> evolution of America’s approach to China and the choices it will</w:t>
      </w:r>
      <w:r w:rsidRPr="008926B5">
        <w:rPr>
          <w:sz w:val="12"/>
        </w:rPr>
        <w:t>¶</w:t>
      </w:r>
      <w:r w:rsidRPr="008926B5">
        <w:rPr>
          <w:sz w:val="16"/>
        </w:rPr>
        <w:t xml:space="preserve"> make about its role in Asia as China’s power grows.</w:t>
      </w:r>
    </w:p>
    <w:p w14:paraId="5B5241B6" w14:textId="77777777" w:rsidR="00AF1A76" w:rsidRDefault="00AF1A76" w:rsidP="00AF1A76">
      <w:pPr>
        <w:pStyle w:val="Heading3"/>
      </w:pPr>
      <w:r>
        <w:t>AT China War Good – AT Inevitable</w:t>
      </w:r>
    </w:p>
    <w:p w14:paraId="7DAFC69E" w14:textId="77777777" w:rsidR="00AF1A76" w:rsidRDefault="00AF1A76" w:rsidP="00AF1A76">
      <w:pPr>
        <w:pStyle w:val="Heading4"/>
      </w:pPr>
      <w:r>
        <w:t xml:space="preserve">War isn’t inevitable – cooperation is possible </w:t>
      </w:r>
    </w:p>
    <w:p w14:paraId="5B63A3FE" w14:textId="77777777" w:rsidR="00AF1A76" w:rsidRDefault="00AF1A76" w:rsidP="00AF1A76">
      <w:r w:rsidRPr="003B4404">
        <w:t xml:space="preserve">Hugh </w:t>
      </w:r>
      <w:r w:rsidRPr="00D86904">
        <w:rPr>
          <w:rStyle w:val="StyleStyleBold12pt"/>
        </w:rPr>
        <w:t>White</w:t>
      </w:r>
      <w:r w:rsidRPr="003B4404">
        <w:t xml:space="preserve">, </w:t>
      </w:r>
      <w:r w:rsidRPr="00D86904">
        <w:rPr>
          <w:rStyle w:val="StyleStyleBold12pt"/>
        </w:rPr>
        <w:t>2012</w:t>
      </w:r>
      <w:r w:rsidRPr="003B4404">
        <w:t>, (professor of strategic studies at the australian national university), The China Choice,</w:t>
      </w:r>
      <w:r>
        <w:t xml:space="preserve"> p. 126, mm</w:t>
      </w:r>
    </w:p>
    <w:p w14:paraId="18972636" w14:textId="77777777" w:rsidR="00AF1A76" w:rsidRPr="003B4404" w:rsidRDefault="00AF1A76" w:rsidP="00AF1A76"/>
    <w:p w14:paraId="79A19E69" w14:textId="77777777" w:rsidR="00AF1A76" w:rsidRDefault="00AF1A76" w:rsidP="00AF1A76">
      <w:pPr>
        <w:rPr>
          <w:sz w:val="16"/>
        </w:rPr>
      </w:pPr>
      <w:r w:rsidRPr="00D86904">
        <w:rPr>
          <w:rStyle w:val="StyleBoldUnderline"/>
        </w:rPr>
        <w:t>The argument that China’s rise makes conflict</w:t>
      </w:r>
      <w:r w:rsidRPr="00D86904">
        <w:rPr>
          <w:sz w:val="16"/>
        </w:rPr>
        <w:t xml:space="preserve"> with America</w:t>
      </w:r>
      <w:r w:rsidRPr="00D86904">
        <w:rPr>
          <w:sz w:val="12"/>
        </w:rPr>
        <w:t>¶</w:t>
      </w:r>
      <w:r w:rsidRPr="00D86904">
        <w:rPr>
          <w:sz w:val="16"/>
        </w:rPr>
        <w:t xml:space="preserve"> </w:t>
      </w:r>
      <w:r w:rsidRPr="00D86904">
        <w:rPr>
          <w:rStyle w:val="StyleBoldUnderline"/>
        </w:rPr>
        <w:t>inevitable is most forcefully put by</w:t>
      </w:r>
      <w:r w:rsidRPr="00D86904">
        <w:rPr>
          <w:sz w:val="16"/>
        </w:rPr>
        <w:t xml:space="preserve"> John </w:t>
      </w:r>
      <w:r w:rsidRPr="00D86904">
        <w:rPr>
          <w:rStyle w:val="StyleBoldUnderline"/>
        </w:rPr>
        <w:t>Mearsheimer</w:t>
      </w:r>
      <w:r w:rsidRPr="00D86904">
        <w:rPr>
          <w:sz w:val="16"/>
        </w:rPr>
        <w:t xml:space="preserve">.26 </w:t>
      </w:r>
      <w:r w:rsidRPr="00D86904">
        <w:rPr>
          <w:rStyle w:val="StyleBoldUnderline"/>
        </w:rPr>
        <w:t>He says</w:t>
      </w:r>
      <w:r w:rsidRPr="00D86904">
        <w:rPr>
          <w:rStyle w:val="StyleBoldUnderline"/>
          <w:b w:val="0"/>
          <w:sz w:val="12"/>
          <w:u w:val="none"/>
        </w:rPr>
        <w:t>¶</w:t>
      </w:r>
      <w:r w:rsidRPr="00D86904">
        <w:rPr>
          <w:rStyle w:val="StyleBoldUnderline"/>
          <w:sz w:val="12"/>
        </w:rPr>
        <w:t xml:space="preserve"> </w:t>
      </w:r>
      <w:r w:rsidRPr="00D86904">
        <w:rPr>
          <w:rStyle w:val="StyleBoldUnderline"/>
        </w:rPr>
        <w:t>that throughout history every rising major power has challenged</w:t>
      </w:r>
      <w:r w:rsidRPr="00D86904">
        <w:rPr>
          <w:rStyle w:val="StyleBoldUnderline"/>
          <w:b w:val="0"/>
          <w:sz w:val="12"/>
          <w:u w:val="none"/>
        </w:rPr>
        <w:t>¶</w:t>
      </w:r>
      <w:r w:rsidRPr="00D86904">
        <w:rPr>
          <w:rStyle w:val="StyleBoldUnderline"/>
          <w:sz w:val="12"/>
        </w:rPr>
        <w:t xml:space="preserve"> </w:t>
      </w:r>
      <w:r w:rsidRPr="00D86904">
        <w:rPr>
          <w:rStyle w:val="StyleBoldUnderline"/>
        </w:rPr>
        <w:t xml:space="preserve">the </w:t>
      </w:r>
      <w:r w:rsidRPr="00D86904">
        <w:rPr>
          <w:sz w:val="16"/>
        </w:rPr>
        <w:t xml:space="preserve">established </w:t>
      </w:r>
      <w:r w:rsidRPr="00D86904">
        <w:rPr>
          <w:rStyle w:val="StyleBoldUnderline"/>
        </w:rPr>
        <w:t>great powers, leading to war</w:t>
      </w:r>
      <w:r w:rsidRPr="00D86904">
        <w:rPr>
          <w:sz w:val="16"/>
        </w:rPr>
        <w:t>, and the same will</w:t>
      </w:r>
      <w:r w:rsidRPr="00D86904">
        <w:rPr>
          <w:sz w:val="12"/>
        </w:rPr>
        <w:t>¶</w:t>
      </w:r>
      <w:r w:rsidRPr="00D86904">
        <w:rPr>
          <w:sz w:val="16"/>
        </w:rPr>
        <w:t xml:space="preserve"> happen this time. It is a strong argument, but </w:t>
      </w:r>
      <w:r w:rsidRPr="00D86904">
        <w:rPr>
          <w:rStyle w:val="StyleBoldUnderline"/>
        </w:rPr>
        <w:t>it overlooks the</w:t>
      </w:r>
      <w:r w:rsidRPr="00D86904">
        <w:rPr>
          <w:rStyle w:val="StyleBoldUnderline"/>
          <w:b w:val="0"/>
          <w:sz w:val="12"/>
          <w:u w:val="none"/>
        </w:rPr>
        <w:t>¶</w:t>
      </w:r>
      <w:r w:rsidRPr="00D86904">
        <w:rPr>
          <w:rStyle w:val="StyleBoldUnderline"/>
          <w:sz w:val="12"/>
        </w:rPr>
        <w:t xml:space="preserve"> </w:t>
      </w:r>
      <w:r w:rsidRPr="00D86904">
        <w:rPr>
          <w:rStyle w:val="StyleBoldUnderline"/>
        </w:rPr>
        <w:t>scope for people and governments to shape what happens</w:t>
      </w:r>
      <w:r w:rsidRPr="00D86904">
        <w:rPr>
          <w:sz w:val="16"/>
        </w:rPr>
        <w:t>. The</w:t>
      </w:r>
      <w:r w:rsidRPr="00D86904">
        <w:rPr>
          <w:sz w:val="12"/>
        </w:rPr>
        <w:t>¶</w:t>
      </w:r>
      <w:r w:rsidRPr="00D86904">
        <w:rPr>
          <w:sz w:val="16"/>
        </w:rPr>
        <w:t xml:space="preserve"> evidence of history shows that it is both very unusual and very</w:t>
      </w:r>
      <w:r w:rsidRPr="00D86904">
        <w:rPr>
          <w:sz w:val="12"/>
        </w:rPr>
        <w:t>¶</w:t>
      </w:r>
      <w:r w:rsidRPr="00D86904">
        <w:rPr>
          <w:sz w:val="16"/>
        </w:rPr>
        <w:t xml:space="preserve"> difficult to avoid rivalry and conflict when power shifts between</w:t>
      </w:r>
      <w:r w:rsidRPr="00D86904">
        <w:rPr>
          <w:sz w:val="12"/>
        </w:rPr>
        <w:t>¶</w:t>
      </w:r>
      <w:r w:rsidRPr="00D86904">
        <w:rPr>
          <w:sz w:val="16"/>
        </w:rPr>
        <w:t xml:space="preserve"> great powers, but </w:t>
      </w:r>
      <w:r w:rsidRPr="00D86904">
        <w:rPr>
          <w:rStyle w:val="StyleBoldUnderline"/>
        </w:rPr>
        <w:t>it can hardly be impossible for America’s and</w:t>
      </w:r>
      <w:r w:rsidRPr="00D86904">
        <w:rPr>
          <w:rStyle w:val="StyleBoldUnderline"/>
          <w:b w:val="0"/>
          <w:sz w:val="12"/>
          <w:u w:val="none"/>
        </w:rPr>
        <w:t>¶</w:t>
      </w:r>
      <w:r w:rsidRPr="00D86904">
        <w:rPr>
          <w:rStyle w:val="StyleBoldUnderline"/>
          <w:sz w:val="12"/>
        </w:rPr>
        <w:t xml:space="preserve"> </w:t>
      </w:r>
      <w:r w:rsidRPr="00D86904">
        <w:rPr>
          <w:rStyle w:val="StyleBoldUnderline"/>
        </w:rPr>
        <w:t>China’s interests to be reconciled without war</w:t>
      </w:r>
      <w:r w:rsidRPr="00D86904">
        <w:rPr>
          <w:sz w:val="16"/>
        </w:rPr>
        <w:t xml:space="preserve">. </w:t>
      </w:r>
      <w:r w:rsidRPr="00D86904">
        <w:rPr>
          <w:rStyle w:val="StyleBoldUnderline"/>
        </w:rPr>
        <w:t>That would</w:t>
      </w:r>
      <w:r w:rsidRPr="00D86904">
        <w:rPr>
          <w:rStyle w:val="StyleBoldUnderline"/>
          <w:b w:val="0"/>
          <w:sz w:val="12"/>
          <w:u w:val="none"/>
        </w:rPr>
        <w:t>¶</w:t>
      </w:r>
      <w:r w:rsidRPr="00D86904">
        <w:rPr>
          <w:rStyle w:val="StyleBoldUnderline"/>
          <w:sz w:val="12"/>
        </w:rPr>
        <w:t xml:space="preserve"> </w:t>
      </w:r>
      <w:r w:rsidRPr="00D86904">
        <w:rPr>
          <w:rStyle w:val="StyleBoldUnderline"/>
        </w:rPr>
        <w:t>underestimate people’s ability to recognise their own best</w:t>
      </w:r>
      <w:r w:rsidRPr="00D86904">
        <w:rPr>
          <w:rStyle w:val="StyleBoldUnderline"/>
          <w:b w:val="0"/>
          <w:sz w:val="12"/>
          <w:u w:val="none"/>
        </w:rPr>
        <w:t>¶</w:t>
      </w:r>
      <w:r w:rsidRPr="00D86904">
        <w:rPr>
          <w:rStyle w:val="StyleBoldUnderline"/>
          <w:sz w:val="12"/>
        </w:rPr>
        <w:t xml:space="preserve"> </w:t>
      </w:r>
      <w:r w:rsidRPr="00D86904">
        <w:rPr>
          <w:rStyle w:val="StyleBoldUnderline"/>
        </w:rPr>
        <w:t>interests, and to compromise and cooperate with others to promote</w:t>
      </w:r>
      <w:r w:rsidRPr="00D86904">
        <w:rPr>
          <w:rStyle w:val="StyleBoldUnderline"/>
          <w:b w:val="0"/>
          <w:sz w:val="12"/>
          <w:u w:val="none"/>
        </w:rPr>
        <w:t>¶</w:t>
      </w:r>
      <w:r w:rsidRPr="00D86904">
        <w:rPr>
          <w:rStyle w:val="StyleBoldUnderline"/>
          <w:sz w:val="12"/>
        </w:rPr>
        <w:t xml:space="preserve"> </w:t>
      </w:r>
      <w:r w:rsidRPr="00D86904">
        <w:rPr>
          <w:rStyle w:val="StyleBoldUnderline"/>
        </w:rPr>
        <w:t>them</w:t>
      </w:r>
      <w:r w:rsidRPr="00D86904">
        <w:rPr>
          <w:sz w:val="16"/>
        </w:rPr>
        <w:t>.</w:t>
      </w:r>
    </w:p>
    <w:p w14:paraId="48471635" w14:textId="77777777" w:rsidR="00AF1A76" w:rsidRDefault="00AF1A76" w:rsidP="00AF1A76">
      <w:pPr>
        <w:rPr>
          <w:sz w:val="16"/>
        </w:rPr>
      </w:pPr>
    </w:p>
    <w:p w14:paraId="6A2BD707" w14:textId="77777777" w:rsidR="00AF1A76" w:rsidRPr="00842091" w:rsidRDefault="00AF1A76" w:rsidP="00AF1A76"/>
    <w:p w14:paraId="2EE51756" w14:textId="77777777" w:rsidR="00AF1A76" w:rsidRPr="00842091" w:rsidRDefault="00AF1A76" w:rsidP="00AF1A76"/>
    <w:p w14:paraId="25BD1862" w14:textId="77777777" w:rsidR="00AF1A76" w:rsidRDefault="00AF1A76" w:rsidP="00AF1A76">
      <w:pPr>
        <w:rPr>
          <w:sz w:val="14"/>
        </w:rPr>
      </w:pPr>
    </w:p>
    <w:p w14:paraId="625D2EC8" w14:textId="77777777" w:rsidR="00AF1A76" w:rsidRDefault="00AF1A76" w:rsidP="00AF1A76">
      <w:pPr>
        <w:rPr>
          <w:sz w:val="16"/>
        </w:rPr>
      </w:pPr>
    </w:p>
    <w:p w14:paraId="2BD89DED" w14:textId="77777777" w:rsidR="00AF1A76" w:rsidRPr="00D756A5" w:rsidRDefault="00AF1A76" w:rsidP="00AF1A76"/>
    <w:p w14:paraId="302F5CD3" w14:textId="77777777" w:rsidR="00AF1A76" w:rsidRPr="00066E43" w:rsidRDefault="00AF1A76" w:rsidP="00AF1A76">
      <w:pPr>
        <w:rPr>
          <w:sz w:val="14"/>
        </w:rPr>
      </w:pPr>
    </w:p>
    <w:p w14:paraId="2408C852" w14:textId="77777777" w:rsidR="00AF1A76" w:rsidRDefault="00AF1A76" w:rsidP="00AF1A76">
      <w:pPr>
        <w:rPr>
          <w:sz w:val="16"/>
        </w:rPr>
      </w:pPr>
    </w:p>
    <w:p w14:paraId="7FF9B811" w14:textId="77777777" w:rsidR="00AF1A76" w:rsidRDefault="00AF1A76" w:rsidP="00AF1A76">
      <w:pPr>
        <w:rPr>
          <w:sz w:val="16"/>
        </w:rPr>
      </w:pPr>
    </w:p>
    <w:p w14:paraId="2A1772EA" w14:textId="77777777" w:rsidR="00AF1A76" w:rsidRDefault="00AF1A76" w:rsidP="00AF1A76">
      <w:pPr>
        <w:rPr>
          <w:sz w:val="16"/>
        </w:rPr>
      </w:pPr>
    </w:p>
    <w:p w14:paraId="60A055E5" w14:textId="77777777" w:rsidR="00AF1A76" w:rsidRDefault="00AF1A76" w:rsidP="00AF1A76">
      <w:pPr>
        <w:rPr>
          <w:sz w:val="16"/>
        </w:rPr>
      </w:pPr>
    </w:p>
    <w:p w14:paraId="020C18B3" w14:textId="77777777" w:rsidR="00AF1A76" w:rsidRDefault="00AF1A76" w:rsidP="00AF1A76">
      <w:pPr>
        <w:rPr>
          <w:rStyle w:val="StyleBoldUnderline"/>
        </w:rPr>
      </w:pPr>
    </w:p>
    <w:p w14:paraId="251C2AB9" w14:textId="77777777" w:rsidR="00AF1A76" w:rsidRPr="000A108B" w:rsidRDefault="00AF1A76" w:rsidP="00AF1A76">
      <w:pPr>
        <w:rPr>
          <w:sz w:val="16"/>
        </w:rPr>
      </w:pPr>
    </w:p>
    <w:p w14:paraId="449FCEAE" w14:textId="77777777" w:rsidR="00AF1A76" w:rsidRPr="004D16FC" w:rsidRDefault="00AF1A76" w:rsidP="00AF1A76">
      <w:pPr>
        <w:widowControl w:val="0"/>
        <w:autoSpaceDE w:val="0"/>
        <w:autoSpaceDN w:val="0"/>
        <w:adjustRightInd w:val="0"/>
        <w:rPr>
          <w:rFonts w:ascii="Arial" w:hAnsi="Arial" w:cs="Arial"/>
          <w:sz w:val="16"/>
          <w:szCs w:val="26"/>
        </w:rPr>
      </w:pPr>
    </w:p>
    <w:p w14:paraId="41C8C107" w14:textId="77777777" w:rsidR="00AF1A76" w:rsidRDefault="00AF1A76" w:rsidP="00AF1A76">
      <w:pPr>
        <w:rPr>
          <w:sz w:val="16"/>
        </w:rPr>
      </w:pPr>
    </w:p>
    <w:p w14:paraId="4DA1FEE3" w14:textId="77777777" w:rsidR="00AF1A76" w:rsidRPr="003404D8" w:rsidRDefault="00AF1A76" w:rsidP="00AF1A76"/>
    <w:p w14:paraId="5ABC2008" w14:textId="77777777" w:rsidR="00AF1A76" w:rsidRDefault="00AF1A76" w:rsidP="00AF1A76">
      <w:pPr>
        <w:pStyle w:val="Heading2"/>
      </w:pPr>
      <w:r>
        <w:t>Advantage: Relations</w:t>
      </w:r>
    </w:p>
    <w:p w14:paraId="7E25BD60" w14:textId="77777777" w:rsidR="00AF1A76" w:rsidRDefault="00AF1A76" w:rsidP="00AF1A76">
      <w:pPr>
        <w:pStyle w:val="Heading3"/>
      </w:pPr>
      <w:r>
        <w:t>Relations – Taiwan Key</w:t>
      </w:r>
    </w:p>
    <w:p w14:paraId="08DF105A" w14:textId="77777777" w:rsidR="00AF1A76" w:rsidRDefault="00AF1A76" w:rsidP="00AF1A76">
      <w:pPr>
        <w:pStyle w:val="Heading4"/>
      </w:pPr>
      <w:r>
        <w:t>Current policy collapses relations – accommodation is key to sustainable cooperation</w:t>
      </w:r>
    </w:p>
    <w:p w14:paraId="70830590" w14:textId="77777777" w:rsidR="00AF1A76" w:rsidRDefault="00AF1A76" w:rsidP="00AF1A76">
      <w:r w:rsidRPr="00CC49AB">
        <w:t xml:space="preserve">Chas </w:t>
      </w:r>
      <w:r w:rsidRPr="00CC49AB">
        <w:rPr>
          <w:rStyle w:val="StyleStyleBold12pt"/>
        </w:rPr>
        <w:t>Freeman</w:t>
      </w:r>
      <w:r w:rsidRPr="00CC49AB">
        <w:t>, 5/10/</w:t>
      </w:r>
      <w:r w:rsidRPr="00CC49AB">
        <w:rPr>
          <w:rStyle w:val="StyleStyleBold12pt"/>
        </w:rPr>
        <w:t>2011</w:t>
      </w:r>
      <w:r w:rsidRPr="00CC49AB">
        <w:t>, (former US ambassador), Middle East Policy Council, “Beijing, Washington, and the shifting balance of prestige,” http://www.mepc.org/articles-commentary/speeches/beijing-washington-and-shifting-balance-prestige, mm</w:t>
      </w:r>
    </w:p>
    <w:p w14:paraId="6D796058" w14:textId="77777777" w:rsidR="00AF1A76" w:rsidRPr="00CC49AB" w:rsidRDefault="00AF1A76" w:rsidP="00AF1A76"/>
    <w:p w14:paraId="6471F3B2" w14:textId="77777777" w:rsidR="00AF1A76" w:rsidRDefault="00AF1A76" w:rsidP="00AF1A76">
      <w:pPr>
        <w:rPr>
          <w:sz w:val="16"/>
        </w:rPr>
      </w:pPr>
      <w:r w:rsidRPr="00CC49AB">
        <w:rPr>
          <w:rStyle w:val="StyleBoldUnderline"/>
        </w:rPr>
        <w:t>Antagonistic encounters in China’s near seas</w:t>
      </w:r>
      <w:r w:rsidRPr="00CC49AB">
        <w:rPr>
          <w:sz w:val="16"/>
        </w:rPr>
        <w:t xml:space="preserve"> </w:t>
      </w:r>
      <w:r w:rsidRPr="00CC49AB">
        <w:rPr>
          <w:rStyle w:val="StyleBoldUnderline"/>
        </w:rPr>
        <w:t>are a significant factor in worsening Sino-American military relations but they do not have the impact of U.S. moves to shore up Taiwan’s resistance to reunion with the mainland</w:t>
      </w:r>
      <w:r w:rsidRPr="00CC49AB">
        <w:rPr>
          <w:sz w:val="16"/>
        </w:rPr>
        <w:t xml:space="preserve">. </w:t>
      </w:r>
      <w:r w:rsidRPr="00CC49AB">
        <w:rPr>
          <w:rStyle w:val="StyleBoldUnderline"/>
        </w:rPr>
        <w:t>The Taiwan issue is the only one with the potential to ignite a war between China and the United States</w:t>
      </w:r>
      <w:r w:rsidRPr="00CC49AB">
        <w:rPr>
          <w:sz w:val="16"/>
        </w:rPr>
        <w:t>. To the PLA, U.S. programs with Taiwan signal fundamental American hostility to the return of China to the status of a great power under the People’s Republic. America’s continuing arms sales, training, and military counsel to Taiwan’s armed forces represent potent challenges to China’s pride, nationalism, and rising power, as well as to its military planners. These U.S. programs appear to reflect judgments by the American elite that the Communist dictatorship on the mainland is fundamentally illegitimate and should be prevented from extending its sway to other parts of China even by peaceful means. U.S. interactions with Taiwan and Tibet belie the lip service American officials pay to the notion of “one China.” The message China’s civilian and military elite get from these interactions is that the United States wants “one China in name but not in fact — not now, and perhaps never, if America has anything to say about it.” The Chinese don’t think we should have anything to say about it.</w:t>
      </w:r>
      <w:r w:rsidRPr="00CC49AB">
        <w:rPr>
          <w:sz w:val="12"/>
        </w:rPr>
        <w:t>¶</w:t>
      </w:r>
      <w:r w:rsidRPr="00CC49AB">
        <w:rPr>
          <w:sz w:val="16"/>
        </w:rPr>
        <w:t xml:space="preserve"> </w:t>
      </w:r>
      <w:r w:rsidRPr="00CC49AB">
        <w:rPr>
          <w:rStyle w:val="StyleBoldUnderline"/>
        </w:rPr>
        <w:t>The kind of long-term relationship of friendship and cooperation China and America want with each other is incompatible with our emotionally fraught differences over the Taiwan issue</w:t>
      </w:r>
      <w:r w:rsidRPr="00CC49AB">
        <w:rPr>
          <w:sz w:val="16"/>
        </w:rPr>
        <w:t xml:space="preserve">. </w:t>
      </w:r>
      <w:r w:rsidRPr="00CC49AB">
        <w:rPr>
          <w:rStyle w:val="StyleBoldUnderline"/>
        </w:rPr>
        <w:t>These differences propel mutual hostility</w:t>
      </w:r>
      <w:r w:rsidRPr="00CC49AB">
        <w:rPr>
          <w:sz w:val="16"/>
        </w:rPr>
        <w:t xml:space="preserve"> </w:t>
      </w:r>
      <w:r w:rsidRPr="00CC49AB">
        <w:rPr>
          <w:rStyle w:val="StyleBoldUnderline"/>
        </w:rPr>
        <w:t>and</w:t>
      </w:r>
      <w:r w:rsidRPr="00CC49AB">
        <w:rPr>
          <w:sz w:val="16"/>
        </w:rPr>
        <w:t xml:space="preserve"> the sort of ruinous </w:t>
      </w:r>
      <w:r w:rsidRPr="00CC49AB">
        <w:rPr>
          <w:rStyle w:val="StyleBoldUnderline"/>
        </w:rPr>
        <w:t>military rivalry</w:t>
      </w:r>
      <w:r w:rsidRPr="00CC49AB">
        <w:rPr>
          <w:sz w:val="16"/>
        </w:rPr>
        <w:t xml:space="preserve"> between the two countries that has already begun. </w:t>
      </w:r>
      <w:r w:rsidRPr="00CC49AB">
        <w:rPr>
          <w:rStyle w:val="StyleBoldUnderline"/>
        </w:rPr>
        <w:t>We are coming to a point at which we can no longer finesse our differences over Taiwan</w:t>
      </w:r>
      <w:r w:rsidRPr="00CC49AB">
        <w:rPr>
          <w:sz w:val="16"/>
        </w:rPr>
        <w:t xml:space="preserve">. </w:t>
      </w:r>
      <w:r w:rsidRPr="00CC49AB">
        <w:rPr>
          <w:rStyle w:val="StyleBoldUnderline"/>
        </w:rPr>
        <w:t>We must either resolve them or live with the increasingly adverse consequences of our failure to do so</w:t>
      </w:r>
      <w:r w:rsidRPr="00CC49AB">
        <w:rPr>
          <w:sz w:val="16"/>
        </w:rPr>
        <w:t>.</w:t>
      </w:r>
    </w:p>
    <w:p w14:paraId="029EEAE1" w14:textId="77777777" w:rsidR="00AF1A76" w:rsidRDefault="00AF1A76" w:rsidP="00AF1A76">
      <w:pPr>
        <w:pStyle w:val="Heading3"/>
      </w:pPr>
      <w:r>
        <w:t>AT Relations Resilient</w:t>
      </w:r>
    </w:p>
    <w:p w14:paraId="25A56CD7" w14:textId="77777777" w:rsidR="00AF1A76" w:rsidRDefault="00AF1A76" w:rsidP="00AF1A76">
      <w:pPr>
        <w:pStyle w:val="Heading4"/>
      </w:pPr>
      <w:r>
        <w:t xml:space="preserve">Relations aren’t resilient – high risk of collapse absent compromise </w:t>
      </w:r>
    </w:p>
    <w:p w14:paraId="564D494D" w14:textId="77777777" w:rsidR="00AF1A76" w:rsidRDefault="00AF1A76" w:rsidP="00AF1A76">
      <w:r>
        <w:t xml:space="preserve">Simon </w:t>
      </w:r>
      <w:r w:rsidRPr="00BF245F">
        <w:rPr>
          <w:rStyle w:val="StyleStyleBold12pt"/>
        </w:rPr>
        <w:t>Denyer</w:t>
      </w:r>
      <w:r>
        <w:t xml:space="preserve">, </w:t>
      </w:r>
      <w:r w:rsidRPr="00BF245F">
        <w:rPr>
          <w:rStyle w:val="StyleStyleBold12pt"/>
        </w:rPr>
        <w:t>2014</w:t>
      </w:r>
      <w:r>
        <w:t>. Simon Denyer is The Post’s bureau chief in China. He served previously as bureau chief in India and as a Reuters bureau chief in Washington, India and Pakistan. https://www.washingtonpost.com/world/asia_pacific/chinas-rise-and-asian-tensions-send-us-relations-into-downward-spiral/2014/07/07/f371cfaa-d5cd-4dd2-925c-246c099f04ed_story.html</w:t>
      </w:r>
    </w:p>
    <w:p w14:paraId="6E01ED9B" w14:textId="77777777" w:rsidR="00AF1A76" w:rsidRDefault="00AF1A76" w:rsidP="00AF1A76"/>
    <w:p w14:paraId="5B053CF5" w14:textId="77777777" w:rsidR="00AF1A76" w:rsidRPr="00BF245F" w:rsidRDefault="00AF1A76" w:rsidP="00AF1A76">
      <w:pPr>
        <w:rPr>
          <w:sz w:val="16"/>
        </w:rPr>
      </w:pPr>
      <w:r w:rsidRPr="00BF245F">
        <w:rPr>
          <w:rStyle w:val="StyleBoldUnderline"/>
        </w:rPr>
        <w:t>Hundreds of rocky islands</w:t>
      </w:r>
      <w:r w:rsidRPr="00BF245F">
        <w:rPr>
          <w:sz w:val="16"/>
        </w:rPr>
        <w:t>, islets, sandbanks, reefs and cays lie scattered across Asia’s eastern waters, unimportant-looking to the naked eye [</w:t>
      </w:r>
      <w:r w:rsidRPr="00BF245F">
        <w:rPr>
          <w:rStyle w:val="StyleBoldUnderline"/>
        </w:rPr>
        <w:t xml:space="preserve">may] but significant enough to spark what may be the </w:t>
      </w:r>
      <w:r w:rsidRPr="00BF245F">
        <w:rPr>
          <w:rStyle w:val="Emphasis"/>
        </w:rPr>
        <w:t>most worrying deterioration in U.S.-China relations in decades</w:t>
      </w:r>
      <w:r w:rsidRPr="00BF245F">
        <w:rPr>
          <w:sz w:val="16"/>
        </w:rPr>
        <w:t xml:space="preserve">. </w:t>
      </w:r>
      <w:r w:rsidRPr="00BF245F">
        <w:rPr>
          <w:rStyle w:val="StyleBoldUnderline"/>
        </w:rPr>
        <w:t>China’s military rise</w:t>
      </w:r>
      <w:r w:rsidRPr="00BF245F">
        <w:rPr>
          <w:sz w:val="16"/>
        </w:rPr>
        <w:t xml:space="preserve">, </w:t>
      </w:r>
      <w:r w:rsidRPr="00BF245F">
        <w:rPr>
          <w:rStyle w:val="StyleBoldUnderline"/>
        </w:rPr>
        <w:t>and its</w:t>
      </w:r>
      <w:r w:rsidRPr="00BF245F">
        <w:rPr>
          <w:sz w:val="16"/>
        </w:rPr>
        <w:t xml:space="preserve"> increasingly assertive </w:t>
      </w:r>
      <w:r w:rsidRPr="00BF245F">
        <w:rPr>
          <w:rStyle w:val="StyleBoldUnderline"/>
        </w:rPr>
        <w:t>claims to sovereignty</w:t>
      </w:r>
      <w:r w:rsidRPr="00BF245F">
        <w:rPr>
          <w:sz w:val="16"/>
        </w:rPr>
        <w:t xml:space="preserve"> over these largely uninhabited lumps of rock, coral and sand, </w:t>
      </w:r>
      <w:r w:rsidRPr="00BF245F">
        <w:rPr>
          <w:rStyle w:val="StyleBoldUnderline"/>
        </w:rPr>
        <w:t>have set it on a possible collision course</w:t>
      </w:r>
      <w:r w:rsidRPr="00BF245F">
        <w:rPr>
          <w:sz w:val="16"/>
        </w:rPr>
        <w:t xml:space="preserve"> with its neighbors, which also make various claims on the archipelagos, and </w:t>
      </w:r>
      <w:r w:rsidRPr="00BF245F">
        <w:rPr>
          <w:rStyle w:val="StyleBoldUnderline"/>
        </w:rPr>
        <w:t>with the United States</w:t>
      </w:r>
      <w:r w:rsidRPr="00BF245F">
        <w:rPr>
          <w:sz w:val="16"/>
        </w:rPr>
        <w:t xml:space="preserve">, which has important alliances with three of the rival claimants and would be obliged to defend them in the event of an attack. As Chinese and Vietnamese ships ram each other in the contested waters, and Chinese and Japanese fighter jets play games of chicken in Asia’s disputed skies, the risk of military escalation is growing. Even more significantly, </w:t>
      </w:r>
      <w:r w:rsidRPr="00BF245F">
        <w:rPr>
          <w:rStyle w:val="StyleBoldUnderline"/>
        </w:rPr>
        <w:t xml:space="preserve">the standoff is generating bad blood between Washington and Beijing and could </w:t>
      </w:r>
      <w:r w:rsidRPr="00BF245F">
        <w:rPr>
          <w:rStyle w:val="Emphasis"/>
        </w:rPr>
        <w:t>torpedo cooperation</w:t>
      </w:r>
      <w:r w:rsidRPr="00BF245F">
        <w:rPr>
          <w:rStyle w:val="StyleBoldUnderline"/>
        </w:rPr>
        <w:t xml:space="preserve"> on important global issues,</w:t>
      </w:r>
      <w:r w:rsidRPr="00BF245F">
        <w:rPr>
          <w:sz w:val="16"/>
        </w:rPr>
        <w:t xml:space="preserve"> </w:t>
      </w:r>
      <w:r w:rsidRPr="00BF245F">
        <w:rPr>
          <w:rStyle w:val="StyleBoldUnderline"/>
        </w:rPr>
        <w:t>including the Middle East, climate change and nuclear proliferation</w:t>
      </w:r>
      <w:r w:rsidRPr="00BF245F">
        <w:rPr>
          <w:sz w:val="16"/>
        </w:rPr>
        <w:t xml:space="preserve">. Secretary of State John F. Kerry and Treasury Secretary Jack Lew will visit Beijing on Wednesday and Thursday for the sixth annual Strategic and Economic Dialogue. And while Washington has been focused more on Iraq, Syria, Ukraine and Russia, some say </w:t>
      </w:r>
      <w:r w:rsidRPr="00BF245F">
        <w:rPr>
          <w:rStyle w:val="StyleBoldUnderline"/>
        </w:rPr>
        <w:t>the U.S.-China relationship is facing its stiffest test since</w:t>
      </w:r>
      <w:r w:rsidRPr="00BF245F">
        <w:rPr>
          <w:sz w:val="16"/>
        </w:rPr>
        <w:t xml:space="preserve"> President Richard M. </w:t>
      </w:r>
      <w:r w:rsidRPr="00BF245F">
        <w:rPr>
          <w:rStyle w:val="StyleBoldUnderline"/>
        </w:rPr>
        <w:t>Nixon traveled to</w:t>
      </w:r>
      <w:r w:rsidRPr="00BF245F">
        <w:rPr>
          <w:sz w:val="16"/>
        </w:rPr>
        <w:t xml:space="preserve"> Mao Zedong’s </w:t>
      </w:r>
      <w:r w:rsidRPr="00BF245F">
        <w:rPr>
          <w:rStyle w:val="StyleBoldUnderline"/>
        </w:rPr>
        <w:t>China in 1972.</w:t>
      </w:r>
      <w:r w:rsidRPr="00BF245F">
        <w:rPr>
          <w:sz w:val="16"/>
        </w:rPr>
        <w:t xml:space="preserve"> “U</w:t>
      </w:r>
      <w:r w:rsidRPr="00BF245F">
        <w:rPr>
          <w:rStyle w:val="StyleBoldUnderline"/>
        </w:rPr>
        <w:t>.S.-China relations are worse than they have been since the normalization of relations</w:t>
      </w:r>
      <w:r w:rsidRPr="00BF245F">
        <w:rPr>
          <w:sz w:val="16"/>
        </w:rPr>
        <w:t xml:space="preserve">, and East Asia today is less stable than at any time since the end of the Cold War,” said Robert Ross, a political science professor at Boston College and associate of Harvard’s John King Fairbank Center for Chinese Studies. The Obama administration’s foreign policy rebalance, or “pivot,” to Asia has been widely interpreted in China as an attempt to contain its rise. U.S. efforts to bolster ties with regional states such as Vietnam and to reassure nervous Asian allies such as Japan and the Philippines that it stands ready to defend them militarily have created a new narrative in Beijing — that the United States has encouraged China’s neighbors to push their territorial claims more aggressively. “It is clear that the disputes are between two sides, but the United States is taking sides, and it is not impartial,” Adm. Sun Jianguo, deputy chief of the general staff of the Chinese People’s Liberation Army, said in an interview. In Washington, a rival narrative is taking hold: that China is intent on pushing its territorial claims through the threat of military force and that it ultimately wants to push the United States out of Asia. </w:t>
      </w:r>
      <w:r w:rsidRPr="00BF245F">
        <w:rPr>
          <w:rStyle w:val="StyleBoldUnderline"/>
        </w:rPr>
        <w:t>There have been more intense crises in U.S.-China relations</w:t>
      </w:r>
      <w:r w:rsidRPr="00BF245F">
        <w:rPr>
          <w:sz w:val="16"/>
        </w:rPr>
        <w:t xml:space="preserve">, including the fallout from the 1989 Tiananmen Square massacre of pro-democracy protesters, </w:t>
      </w:r>
      <w:r w:rsidRPr="00BF245F">
        <w:rPr>
          <w:rStyle w:val="StyleBoldUnderline"/>
        </w:rPr>
        <w:t xml:space="preserve">but none, perhaps, </w:t>
      </w:r>
      <w:r w:rsidRPr="00BF245F">
        <w:rPr>
          <w:rStyle w:val="Emphasis"/>
        </w:rPr>
        <w:t>as fundamental and structural as this</w:t>
      </w:r>
      <w:r w:rsidRPr="00BF245F">
        <w:rPr>
          <w:sz w:val="16"/>
        </w:rPr>
        <w:t xml:space="preserve">. </w:t>
      </w:r>
    </w:p>
    <w:p w14:paraId="73006156" w14:textId="77777777" w:rsidR="00AF1A76" w:rsidRPr="00BF245F" w:rsidRDefault="00AF1A76" w:rsidP="00AF1A76"/>
    <w:p w14:paraId="70A31461" w14:textId="77777777" w:rsidR="00AF1A76" w:rsidRPr="00BF245F" w:rsidRDefault="00AF1A76" w:rsidP="00AF1A76"/>
    <w:p w14:paraId="3B51BC0F" w14:textId="77777777" w:rsidR="00AF1A76" w:rsidRDefault="00AF1A76" w:rsidP="00AF1A76">
      <w:pPr>
        <w:rPr>
          <w:sz w:val="16"/>
        </w:rPr>
      </w:pPr>
    </w:p>
    <w:p w14:paraId="49A857CD" w14:textId="77777777" w:rsidR="00AF1A76" w:rsidRDefault="00AF1A76" w:rsidP="00AF1A76">
      <w:pPr>
        <w:rPr>
          <w:sz w:val="16"/>
        </w:rPr>
      </w:pPr>
    </w:p>
    <w:p w14:paraId="5A3D30D5" w14:textId="77777777" w:rsidR="00AF1A76" w:rsidRPr="00D756A5" w:rsidRDefault="00AF1A76" w:rsidP="00AF1A76"/>
    <w:p w14:paraId="788741A7" w14:textId="77777777" w:rsidR="00AF1A76" w:rsidRDefault="00AF1A76" w:rsidP="00AF1A76">
      <w:pPr>
        <w:pStyle w:val="Heading3"/>
      </w:pPr>
      <w:r>
        <w:t>Relations - Impact – Laundry List</w:t>
      </w:r>
    </w:p>
    <w:p w14:paraId="77EEA18B" w14:textId="77777777" w:rsidR="00AF1A76" w:rsidRPr="00E533B9" w:rsidRDefault="00AF1A76" w:rsidP="00AF1A76">
      <w:pPr>
        <w:pStyle w:val="Heading4"/>
      </w:pPr>
      <w:r>
        <w:t>US/China coop solves global instability – the alternative is warming, economic collapse and war</w:t>
      </w:r>
    </w:p>
    <w:p w14:paraId="18B857B2" w14:textId="77777777" w:rsidR="00AF1A76" w:rsidRPr="00636A95" w:rsidRDefault="00AF1A76" w:rsidP="00AF1A76">
      <w:pPr>
        <w:rPr>
          <w:sz w:val="16"/>
        </w:rPr>
      </w:pPr>
      <w:r>
        <w:rPr>
          <w:rStyle w:val="StyleStyleBold12pt"/>
        </w:rPr>
        <w:t xml:space="preserve">ASH 15 </w:t>
      </w:r>
      <w:r w:rsidRPr="00E533B9">
        <w:rPr>
          <w:sz w:val="16"/>
          <w:szCs w:val="16"/>
        </w:rPr>
        <w:t xml:space="preserve">Timothy Garton Ash CMG FRSA is a British historian, author and commentator. He is Professor of European Studies at Oxford University. Much of his work has been concerned with the late modern and contemporary history of Central and Eastern Europe. Garton Ash was educated at </w:t>
      </w:r>
      <w:hyperlink r:id="rId12" w:tooltip="St Edmund's School, Hindhead" w:history="1">
        <w:r w:rsidRPr="00E533B9">
          <w:rPr>
            <w:sz w:val="16"/>
            <w:szCs w:val="16"/>
          </w:rPr>
          <w:t>St Edmund's School, Hindhead</w:t>
        </w:r>
      </w:hyperlink>
      <w:r w:rsidRPr="00E533B9">
        <w:rPr>
          <w:sz w:val="16"/>
          <w:szCs w:val="16"/>
        </w:rPr>
        <w:t xml:space="preserve">, </w:t>
      </w:r>
      <w:hyperlink r:id="rId13" w:tooltip="Surrey" w:history="1">
        <w:r w:rsidRPr="00E533B9">
          <w:rPr>
            <w:sz w:val="16"/>
            <w:szCs w:val="16"/>
          </w:rPr>
          <w:t>Surrey</w:t>
        </w:r>
      </w:hyperlink>
      <w:r w:rsidRPr="00E533B9">
        <w:rPr>
          <w:sz w:val="16"/>
          <w:szCs w:val="16"/>
        </w:rPr>
        <w:t>,</w:t>
      </w:r>
      <w:hyperlink r:id="rId14" w:anchor="cite_note-sain_St.E-1" w:history="1">
        <w:r w:rsidRPr="00E533B9">
          <w:rPr>
            <w:sz w:val="16"/>
            <w:szCs w:val="16"/>
          </w:rPr>
          <w:t>[1]</w:t>
        </w:r>
      </w:hyperlink>
      <w:r w:rsidRPr="00E533B9">
        <w:rPr>
          <w:sz w:val="16"/>
          <w:szCs w:val="16"/>
        </w:rPr>
        <w:t xml:space="preserve"> before going on to </w:t>
      </w:r>
      <w:hyperlink r:id="rId15" w:tooltip="Sherborne School" w:history="1">
        <w:r w:rsidRPr="00E533B9">
          <w:rPr>
            <w:sz w:val="16"/>
            <w:szCs w:val="16"/>
          </w:rPr>
          <w:t>Sherborne School</w:t>
        </w:r>
      </w:hyperlink>
      <w:r w:rsidRPr="00E533B9">
        <w:rPr>
          <w:sz w:val="16"/>
          <w:szCs w:val="16"/>
        </w:rPr>
        <w:t xml:space="preserve">, followed by </w:t>
      </w:r>
      <w:hyperlink r:id="rId16" w:tooltip="Exeter College, Oxford" w:history="1">
        <w:r w:rsidRPr="00E533B9">
          <w:rPr>
            <w:sz w:val="16"/>
            <w:szCs w:val="16"/>
          </w:rPr>
          <w:t>Exeter College, Oxford</w:t>
        </w:r>
      </w:hyperlink>
      <w:r w:rsidRPr="00E533B9">
        <w:rPr>
          <w:sz w:val="16"/>
          <w:szCs w:val="16"/>
        </w:rPr>
        <w:t xml:space="preserve"> where he studied </w:t>
      </w:r>
      <w:hyperlink r:id="rId17" w:tooltip="Modern History" w:history="1">
        <w:r w:rsidRPr="00E533B9">
          <w:rPr>
            <w:sz w:val="16"/>
            <w:szCs w:val="16"/>
          </w:rPr>
          <w:t>Modern History</w:t>
        </w:r>
      </w:hyperlink>
      <w:r w:rsidRPr="00E533B9">
        <w:rPr>
          <w:sz w:val="16"/>
          <w:szCs w:val="16"/>
        </w:rPr>
        <w:t xml:space="preserve">. For post-graduate study, he went to </w:t>
      </w:r>
      <w:hyperlink r:id="rId18" w:tooltip="St Antony's College, Oxford" w:history="1">
        <w:r w:rsidRPr="00E533B9">
          <w:rPr>
            <w:sz w:val="16"/>
            <w:szCs w:val="16"/>
          </w:rPr>
          <w:t>St Antony's College, Oxford</w:t>
        </w:r>
      </w:hyperlink>
      <w:r w:rsidRPr="00E533B9">
        <w:rPr>
          <w:sz w:val="16"/>
          <w:szCs w:val="16"/>
        </w:rPr>
        <w:t xml:space="preserve">, and then, in the still divided </w:t>
      </w:r>
      <w:hyperlink r:id="rId19" w:tooltip="Berlin Soviet Zone" w:history="1">
        <w:r w:rsidRPr="00E533B9">
          <w:rPr>
            <w:sz w:val="16"/>
            <w:szCs w:val="16"/>
          </w:rPr>
          <w:t>Berlin</w:t>
        </w:r>
      </w:hyperlink>
      <w:r w:rsidRPr="00E533B9">
        <w:rPr>
          <w:sz w:val="16"/>
          <w:szCs w:val="16"/>
        </w:rPr>
        <w:t xml:space="preserve">, the </w:t>
      </w:r>
      <w:hyperlink r:id="rId20" w:tooltip="Free University of Berlin" w:history="1">
        <w:r w:rsidRPr="00E533B9">
          <w:rPr>
            <w:sz w:val="16"/>
            <w:szCs w:val="16"/>
          </w:rPr>
          <w:t>Free University</w:t>
        </w:r>
      </w:hyperlink>
      <w:r w:rsidRPr="00E533B9">
        <w:rPr>
          <w:sz w:val="16"/>
          <w:szCs w:val="16"/>
        </w:rPr>
        <w:t xml:space="preserve"> in </w:t>
      </w:r>
      <w:hyperlink r:id="rId21" w:tooltip="West Berlin" w:history="1">
        <w:r w:rsidRPr="00E533B9">
          <w:rPr>
            <w:sz w:val="16"/>
            <w:szCs w:val="16"/>
          </w:rPr>
          <w:t>West Berlin</w:t>
        </w:r>
      </w:hyperlink>
      <w:r w:rsidRPr="00E533B9">
        <w:rPr>
          <w:sz w:val="16"/>
          <w:szCs w:val="16"/>
        </w:rPr>
        <w:t xml:space="preserve"> and the</w:t>
      </w:r>
      <w:hyperlink r:id="rId22" w:tooltip="Humboldt University of Berlin" w:history="1">
        <w:r w:rsidRPr="00E533B9">
          <w:rPr>
            <w:sz w:val="16"/>
            <w:szCs w:val="16"/>
          </w:rPr>
          <w:t>Humboldt University</w:t>
        </w:r>
      </w:hyperlink>
      <w:r w:rsidRPr="00E533B9">
        <w:rPr>
          <w:sz w:val="16"/>
          <w:szCs w:val="16"/>
        </w:rPr>
        <w:t xml:space="preserve"> in </w:t>
      </w:r>
      <w:hyperlink r:id="rId23" w:tooltip="East Berlin" w:history="1">
        <w:r w:rsidRPr="00E533B9">
          <w:rPr>
            <w:sz w:val="16"/>
            <w:szCs w:val="16"/>
          </w:rPr>
          <w:t>East Berlin</w:t>
        </w:r>
      </w:hyperlink>
      <w:r w:rsidRPr="00E533B9">
        <w:rPr>
          <w:sz w:val="16"/>
          <w:szCs w:val="16"/>
        </w:rPr>
        <w:t xml:space="preserve">. In the 1980s, Garton Ash was Foreign Editor of </w:t>
      </w:r>
      <w:hyperlink r:id="rId24" w:tooltip="The Spectator" w:history="1">
        <w:r w:rsidRPr="00E533B9">
          <w:rPr>
            <w:sz w:val="16"/>
            <w:szCs w:val="16"/>
          </w:rPr>
          <w:t>The Spectator</w:t>
        </w:r>
      </w:hyperlink>
      <w:r w:rsidRPr="00E533B9">
        <w:rPr>
          <w:sz w:val="16"/>
          <w:szCs w:val="16"/>
        </w:rPr>
        <w:t xml:space="preserve"> and a columnist for </w:t>
      </w:r>
      <w:hyperlink r:id="rId25" w:tooltip="The Independent" w:history="1">
        <w:r w:rsidRPr="00E533B9">
          <w:rPr>
            <w:sz w:val="16"/>
            <w:szCs w:val="16"/>
          </w:rPr>
          <w:t>The Independent</w:t>
        </w:r>
      </w:hyperlink>
      <w:r w:rsidRPr="00E533B9">
        <w:rPr>
          <w:sz w:val="16"/>
          <w:szCs w:val="16"/>
        </w:rPr>
        <w:t xml:space="preserve">. He became a Fellow at </w:t>
      </w:r>
      <w:hyperlink r:id="rId26" w:tooltip="St Antony's College, Oxford" w:history="1">
        <w:r w:rsidRPr="00E533B9">
          <w:rPr>
            <w:sz w:val="16"/>
            <w:szCs w:val="16"/>
          </w:rPr>
          <w:t>St Antony's College</w:t>
        </w:r>
      </w:hyperlink>
      <w:r w:rsidRPr="00E533B9">
        <w:rPr>
          <w:sz w:val="16"/>
          <w:szCs w:val="16"/>
        </w:rPr>
        <w:t xml:space="preserve"> in 1989, a senior fellow at </w:t>
      </w:r>
      <w:hyperlink r:id="rId27" w:tooltip="Stanford University" w:history="1">
        <w:r w:rsidRPr="00E533B9">
          <w:rPr>
            <w:sz w:val="16"/>
            <w:szCs w:val="16"/>
          </w:rPr>
          <w:t>Stanford University</w:t>
        </w:r>
      </w:hyperlink>
      <w:r w:rsidRPr="00E533B9">
        <w:rPr>
          <w:sz w:val="16"/>
          <w:szCs w:val="16"/>
        </w:rPr>
        <w:t xml:space="preserve">'s </w:t>
      </w:r>
      <w:hyperlink r:id="rId28" w:tooltip="Hoover Institution" w:history="1">
        <w:r w:rsidRPr="00E533B9">
          <w:rPr>
            <w:sz w:val="16"/>
            <w:szCs w:val="16"/>
          </w:rPr>
          <w:t>Hoover Institution</w:t>
        </w:r>
      </w:hyperlink>
      <w:hyperlink r:id="rId29" w:anchor="cite_note-3" w:history="1">
        <w:r w:rsidRPr="00E533B9">
          <w:rPr>
            <w:sz w:val="16"/>
            <w:szCs w:val="16"/>
          </w:rPr>
          <w:t>[3]</w:t>
        </w:r>
      </w:hyperlink>
      <w:r w:rsidRPr="00E533B9">
        <w:rPr>
          <w:sz w:val="16"/>
          <w:szCs w:val="16"/>
        </w:rPr>
        <w:t xml:space="preserve"> in 2000, and Professor of European Studies at the </w:t>
      </w:r>
      <w:hyperlink r:id="rId30" w:tooltip="University of Oxford" w:history="1">
        <w:r w:rsidRPr="00E533B9">
          <w:rPr>
            <w:sz w:val="16"/>
            <w:szCs w:val="16"/>
          </w:rPr>
          <w:t>University of Oxford</w:t>
        </w:r>
      </w:hyperlink>
      <w:hyperlink r:id="rId31" w:anchor="cite_note-4" w:history="1">
        <w:r w:rsidRPr="00E533B9">
          <w:rPr>
            <w:sz w:val="16"/>
            <w:szCs w:val="16"/>
          </w:rPr>
          <w:t>[4]</w:t>
        </w:r>
      </w:hyperlink>
      <w:r w:rsidRPr="00E533B9">
        <w:rPr>
          <w:sz w:val="16"/>
          <w:szCs w:val="16"/>
        </w:rPr>
        <w:t xml:space="preserve"> in 2004. He has written a weekly column in </w:t>
      </w:r>
      <w:hyperlink r:id="rId32" w:tooltip="The Guardian" w:history="1">
        <w:r w:rsidRPr="00E533B9">
          <w:rPr>
            <w:sz w:val="16"/>
            <w:szCs w:val="16"/>
          </w:rPr>
          <w:t>The Guardian</w:t>
        </w:r>
      </w:hyperlink>
      <w:r w:rsidRPr="00E533B9">
        <w:rPr>
          <w:sz w:val="16"/>
          <w:szCs w:val="16"/>
        </w:rPr>
        <w:t xml:space="preserve"> since 2004 and is a long-time contributor to the </w:t>
      </w:r>
      <w:hyperlink r:id="rId33" w:tooltip="New York Review of Books" w:history="1">
        <w:r w:rsidRPr="00E533B9">
          <w:rPr>
            <w:sz w:val="16"/>
            <w:szCs w:val="16"/>
          </w:rPr>
          <w:t>New York Review of Books</w:t>
        </w:r>
      </w:hyperlink>
      <w:r w:rsidRPr="00E533B9">
        <w:rPr>
          <w:sz w:val="16"/>
          <w:szCs w:val="16"/>
        </w:rPr>
        <w:t xml:space="preserve">. In 2005 Garton Ash was listed in </w:t>
      </w:r>
      <w:hyperlink r:id="rId34" w:tooltip="Time Magazine" w:history="1">
        <w:r w:rsidRPr="00E533B9">
          <w:rPr>
            <w:sz w:val="16"/>
            <w:szCs w:val="16"/>
          </w:rPr>
          <w:t>Time Magazine</w:t>
        </w:r>
      </w:hyperlink>
      <w:r w:rsidRPr="00E533B9">
        <w:rPr>
          <w:sz w:val="16"/>
          <w:szCs w:val="16"/>
        </w:rPr>
        <w:t xml:space="preserve"> as one of the 100 most influential people. China Opinion, “If US China Relations Turn Sour There Will Probably Be War.” </w:t>
      </w:r>
      <w:hyperlink r:id="rId35" w:history="1">
        <w:r w:rsidRPr="00E533B9">
          <w:rPr>
            <w:sz w:val="16"/>
            <w:szCs w:val="16"/>
          </w:rPr>
          <w:t>https://www.theguardian.com/commentisfree/2015/oct/16/us-relations-china-war-america</w:t>
        </w:r>
      </w:hyperlink>
      <w:r w:rsidRPr="00E533B9">
        <w:rPr>
          <w:sz w:val="16"/>
          <w:szCs w:val="16"/>
        </w:rPr>
        <w:t>. Published October 16, 2015. &lt;AM&gt;</w:t>
      </w:r>
    </w:p>
    <w:p w14:paraId="7309076D" w14:textId="77777777" w:rsidR="00AF1A76" w:rsidRPr="00FF1E10" w:rsidRDefault="00AF1A76" w:rsidP="00AF1A76">
      <w:pPr>
        <w:rPr>
          <w:sz w:val="14"/>
        </w:rPr>
      </w:pPr>
      <w:r w:rsidRPr="00636A95">
        <w:rPr>
          <w:rStyle w:val="StyleBoldUnderline"/>
        </w:rPr>
        <w:t xml:space="preserve">What is </w:t>
      </w:r>
      <w:r w:rsidRPr="00636A95">
        <w:rPr>
          <w:rStyle w:val="StyleBoldUnderline"/>
          <w:highlight w:val="cyan"/>
        </w:rPr>
        <w:t>the biggest challenge facing the</w:t>
      </w:r>
      <w:r w:rsidRPr="00636A95">
        <w:rPr>
          <w:rStyle w:val="StyleBoldUnderline"/>
        </w:rPr>
        <w:t xml:space="preserve"> next president of the </w:t>
      </w:r>
      <w:hyperlink r:id="rId36" w:history="1">
        <w:r w:rsidRPr="00636A95">
          <w:rPr>
            <w:rStyle w:val="StyleBoldUnderline"/>
            <w:highlight w:val="cyan"/>
          </w:rPr>
          <w:t>United States</w:t>
        </w:r>
      </w:hyperlink>
      <w:r w:rsidRPr="00636A95">
        <w:rPr>
          <w:rStyle w:val="StyleBoldUnderline"/>
          <w:highlight w:val="cyan"/>
        </w:rPr>
        <w:t xml:space="preserve">? How to deal with </w:t>
      </w:r>
      <w:hyperlink r:id="rId37" w:history="1">
        <w:r w:rsidRPr="00636A95">
          <w:rPr>
            <w:rStyle w:val="StyleBoldUnderline"/>
            <w:highlight w:val="cyan"/>
          </w:rPr>
          <w:t>China</w:t>
        </w:r>
      </w:hyperlink>
      <w:r w:rsidRPr="00636A95">
        <w:rPr>
          <w:rStyle w:val="StyleBoldUnderline"/>
          <w:highlight w:val="cyan"/>
        </w:rPr>
        <w:t>.</w:t>
      </w:r>
      <w:r w:rsidRPr="00636A95">
        <w:rPr>
          <w:rStyle w:val="StyleBoldUnderline"/>
        </w:rPr>
        <w:t xml:space="preserve"> The relationship between the emerging and </w:t>
      </w:r>
      <w:r w:rsidRPr="008118E7">
        <w:rPr>
          <w:rStyle w:val="StyleBoldUnderline"/>
        </w:rPr>
        <w:t>t</w:t>
      </w:r>
      <w:r w:rsidRPr="00636A95">
        <w:rPr>
          <w:rStyle w:val="StyleBoldUnderline"/>
        </w:rPr>
        <w:t xml:space="preserve">he enduring superpower is the greatest geopolitical question of our time. </w:t>
      </w:r>
      <w:r w:rsidRPr="008118E7">
        <w:rPr>
          <w:rStyle w:val="StyleBoldUnderline"/>
          <w:highlight w:val="cyan"/>
        </w:rPr>
        <w:t>If Washington and Beijing do not get it right, there will</w:t>
      </w:r>
      <w:r w:rsidRPr="00636A95">
        <w:rPr>
          <w:rStyle w:val="StyleBoldUnderline"/>
        </w:rPr>
        <w:t xml:space="preserve"> probably </w:t>
      </w:r>
      <w:r w:rsidRPr="008118E7">
        <w:rPr>
          <w:rStyle w:val="StyleBoldUnderline"/>
          <w:highlight w:val="cyan"/>
        </w:rPr>
        <w:t>be war</w:t>
      </w:r>
      <w:r w:rsidRPr="00636A95">
        <w:rPr>
          <w:rStyle w:val="StyleBoldUnderline"/>
        </w:rPr>
        <w:t xml:space="preserve"> somewhere in Asia some time </w:t>
      </w:r>
      <w:r w:rsidRPr="008118E7">
        <w:rPr>
          <w:rStyle w:val="StyleBoldUnderline"/>
          <w:highlight w:val="cyan"/>
        </w:rPr>
        <w:t>over the next decade</w:t>
      </w:r>
      <w:r w:rsidRPr="00FF1E10">
        <w:rPr>
          <w:sz w:val="14"/>
        </w:rPr>
        <w:t xml:space="preserve">. Vladimir Putin’s neo-imperialist Russia and the brutality of </w:t>
      </w:r>
      <w:hyperlink r:id="rId38" w:history="1">
        <w:r w:rsidRPr="00FF1E10">
          <w:rPr>
            <w:rStyle w:val="Hyperlink"/>
            <w:sz w:val="14"/>
          </w:rPr>
          <w:t>Islamic State</w:t>
        </w:r>
      </w:hyperlink>
      <w:r w:rsidRPr="00FF1E10">
        <w:rPr>
          <w:sz w:val="14"/>
        </w:rPr>
        <w:t xml:space="preserve"> are medium-sized regional challenges by comparison. </w:t>
      </w:r>
      <w:r w:rsidRPr="008118E7">
        <w:rPr>
          <w:rStyle w:val="StyleBoldUnderline"/>
          <w:highlight w:val="cyan"/>
        </w:rPr>
        <w:t>Climate change and the world economy cannot be managed without American-Chinese cooperation</w:t>
      </w:r>
      <w:r w:rsidRPr="00FF1E10">
        <w:rPr>
          <w:sz w:val="14"/>
          <w:highlight w:val="cyan"/>
        </w:rPr>
        <w:t>.</w:t>
      </w:r>
      <w:r w:rsidRPr="00FF1E10">
        <w:rPr>
          <w:sz w:val="14"/>
        </w:rPr>
        <w:t xml:space="preserve"> All this demands a bipartisan American grand strategy for the next 20 years, but US politics seems incapable of generating anything more than a partisan soundbite for the next 20 minutes. In the South China Sea, China has, by massive dredging operations, turned submerged reefs with names out of the novels of Joseph Conrad – </w:t>
      </w:r>
      <w:hyperlink r:id="rId39" w:history="1">
        <w:r w:rsidRPr="00FF1E10">
          <w:rPr>
            <w:rStyle w:val="Hyperlink"/>
            <w:sz w:val="14"/>
          </w:rPr>
          <w:t>Mischief Reef, Fiery Cross Reef</w:t>
        </w:r>
      </w:hyperlink>
      <w:r w:rsidRPr="00FF1E10">
        <w:rPr>
          <w:sz w:val="14"/>
        </w:rPr>
        <w:t xml:space="preserve"> – into artificial islands, and is completing a 3,000m runway on Fiery Cross. </w:t>
      </w:r>
      <w:hyperlink r:id="rId40" w:history="1">
        <w:r w:rsidRPr="00FF1E10">
          <w:rPr>
            <w:rStyle w:val="Hyperlink"/>
            <w:sz w:val="14"/>
          </w:rPr>
          <w:t>President Xi Jinping</w:t>
        </w:r>
      </w:hyperlink>
      <w:r w:rsidRPr="00FF1E10">
        <w:rPr>
          <w:sz w:val="14"/>
        </w:rPr>
        <w:t xml:space="preserve"> recently presided over a massive, Kremlin-style</w:t>
      </w:r>
      <w:hyperlink r:id="rId41" w:history="1">
        <w:r w:rsidRPr="00FF1E10">
          <w:rPr>
            <w:rStyle w:val="Hyperlink"/>
            <w:sz w:val="14"/>
          </w:rPr>
          <w:t>parade of China’s military force</w:t>
        </w:r>
      </w:hyperlink>
      <w:r w:rsidRPr="00FF1E10">
        <w:rPr>
          <w:sz w:val="14"/>
        </w:rPr>
        <w:t xml:space="preserve">, with Putin standing beside him as an honoured guest. In support of its claim to a vast area of the South China Sea, within its “nine-dash-line”, China has </w:t>
      </w:r>
      <w:hyperlink r:id="rId42" w:history="1">
        <w:r w:rsidRPr="00FF1E10">
          <w:rPr>
            <w:rStyle w:val="Hyperlink"/>
            <w:sz w:val="14"/>
          </w:rPr>
          <w:t>rammed Philippine fishing boats</w:t>
        </w:r>
      </w:hyperlink>
      <w:r w:rsidRPr="00FF1E10">
        <w:rPr>
          <w:sz w:val="14"/>
        </w:rPr>
        <w:t xml:space="preserve"> and </w:t>
      </w:r>
      <w:hyperlink r:id="rId43" w:history="1">
        <w:r w:rsidRPr="00FF1E10">
          <w:rPr>
            <w:rStyle w:val="Hyperlink"/>
            <w:sz w:val="14"/>
          </w:rPr>
          <w:t>buzzed a US spy plane</w:t>
        </w:r>
      </w:hyperlink>
      <w:r w:rsidRPr="00FF1E10">
        <w:rPr>
          <w:sz w:val="14"/>
        </w:rPr>
        <w:t xml:space="preserve">. The US has responded by telling its Asian allies that it will run “freedom of navigation” patrols past the disputed islands. Interestingly, when Chinese warships sailed through US territorial waters around the Aleutian islands </w:t>
      </w:r>
      <w:hyperlink r:id="rId44" w:history="1">
        <w:r w:rsidRPr="00FF1E10">
          <w:rPr>
            <w:rStyle w:val="Hyperlink"/>
            <w:sz w:val="14"/>
          </w:rPr>
          <w:t>last month</w:t>
        </w:r>
      </w:hyperlink>
      <w:r w:rsidRPr="00FF1E10">
        <w:rPr>
          <w:sz w:val="14"/>
        </w:rPr>
        <w:t xml:space="preserve">,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 All this is bubbling up while Xi is firmly in control at home, with no immediate domestic crisis.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w:t>
      </w:r>
      <w:r w:rsidRPr="00636A95">
        <w:rPr>
          <w:rStyle w:val="StyleBoldUnderline"/>
        </w:rPr>
        <w:t>The Chinese leadership’s crude attempt to command the Chinese stock markets to rally earlier this year, reminiscent of King Canute’s confrontation with the incoming tide, is not encouraging</w:t>
      </w:r>
      <w:r w:rsidRPr="00FF1E10">
        <w:rPr>
          <w:sz w:val="14"/>
        </w:rPr>
        <w:t xml:space="preserve">. 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w:t>
      </w:r>
      <w:r w:rsidRPr="00636A95">
        <w:rPr>
          <w:rStyle w:val="StyleBoldUnderline"/>
        </w:rPr>
        <w:t xml:space="preserve">but </w:t>
      </w:r>
      <w:r w:rsidRPr="008118E7">
        <w:rPr>
          <w:rStyle w:val="StyleBoldUnderline"/>
          <w:highlight w:val="cyan"/>
        </w:rPr>
        <w:t>the risks of miscalc</w:t>
      </w:r>
      <w:r w:rsidRPr="00636A95">
        <w:rPr>
          <w:rStyle w:val="StyleBoldUnderline"/>
        </w:rPr>
        <w:t xml:space="preserve">ulation </w:t>
      </w:r>
      <w:r w:rsidRPr="008118E7">
        <w:rPr>
          <w:rStyle w:val="StyleBoldUnderline"/>
          <w:highlight w:val="cyan"/>
        </w:rPr>
        <w:t>and escalation would be high</w:t>
      </w:r>
      <w:r w:rsidRPr="00636A95">
        <w:rPr>
          <w:rStyle w:val="StyleBoldUnderline"/>
        </w:rPr>
        <w:t xml:space="preserve">. With angry, nationalist public opinion in both countries, </w:t>
      </w:r>
      <w:r w:rsidRPr="008118E7">
        <w:rPr>
          <w:rStyle w:val="StyleBoldUnderline"/>
          <w:highlight w:val="cyan"/>
        </w:rPr>
        <w:t>neither the Chinese nor the American leader could be seen to lose, and both sides have nuclear weapons</w:t>
      </w:r>
      <w:r w:rsidRPr="00FF1E10">
        <w:rPr>
          <w:sz w:val="14"/>
        </w:rPr>
        <w:t xml:space="preserve">. This is not idle scaremongering; it’s something the US military, intelligence and thinktank communities think about all the time, in order to avoid it. Precisely because China’s future course will mainly depend on forces within the country, beyond Washington’s control, the United States needs a wise, consistent, strategic deployment of all the instruments at its disposal. This should be something like the “twin track” strategy adopted by the west during the last two decades of the cold war (although obviously not expecting it to end the same way). On the one hand, there should be no room for doubt in Chinese minds about what the US will accept militarily. US policy should be the opposite of what Barack Obama did over Syria (declare a “red line” and then allow </w:t>
      </w:r>
      <w:hyperlink r:id="rId45" w:history="1">
        <w:r w:rsidRPr="00FF1E10">
          <w:rPr>
            <w:rStyle w:val="Hyperlink"/>
            <w:sz w:val="14"/>
          </w:rPr>
          <w:t>Bashar al-Assad</w:t>
        </w:r>
      </w:hyperlink>
      <w:r w:rsidRPr="00FF1E10">
        <w:rPr>
          <w:sz w:val="14"/>
        </w:rPr>
        <w:t xml:space="preserve"> to walk across it with impunity). In China’s case, the US should declare no public red lines but in private communication, and through deeds that speak louder than words, make it clear that they exist. </w:t>
      </w:r>
      <w:r w:rsidRPr="00636A95">
        <w:rPr>
          <w:rStyle w:val="StyleBoldUnderline"/>
        </w:rPr>
        <w:t xml:space="preserve">At the same time </w:t>
      </w:r>
      <w:r w:rsidRPr="008118E7">
        <w:rPr>
          <w:rStyle w:val="StyleBoldUnderline"/>
          <w:highlight w:val="cyan"/>
        </w:rPr>
        <w:t>Washington should redouble its attempts at</w:t>
      </w:r>
      <w:r w:rsidRPr="00636A95">
        <w:rPr>
          <w:rStyle w:val="StyleBoldUnderline"/>
        </w:rPr>
        <w:t xml:space="preserve"> constructive </w:t>
      </w:r>
      <w:r w:rsidRPr="008118E7">
        <w:rPr>
          <w:rStyle w:val="StyleBoldUnderline"/>
          <w:highlight w:val="cyan"/>
        </w:rPr>
        <w:t>engagement.</w:t>
      </w:r>
      <w:r w:rsidRPr="00636A95">
        <w:rPr>
          <w:rStyle w:val="StyleBoldUnderline"/>
        </w:rPr>
        <w:t xml:space="preserve"> </w:t>
      </w:r>
      <w:r w:rsidRPr="008118E7">
        <w:rPr>
          <w:rStyle w:val="StyleBoldUnderline"/>
          <w:highlight w:val="cyan"/>
        </w:rPr>
        <w:t>There should be intensive efforts to find shared ground on climate change, the world economy and geopolitical issues from North Korea to Syria.</w:t>
      </w:r>
      <w:r w:rsidRPr="00636A95">
        <w:rPr>
          <w:rStyle w:val="StyleBoldUnderline"/>
        </w:rPr>
        <w:t xml:space="preserve"> The intensive business ties that already exist should buttress the relationship.</w:t>
      </w:r>
      <w:r w:rsidRPr="00FF1E10">
        <w:rPr>
          <w:sz w:val="14"/>
        </w:rPr>
        <w:t xml:space="preserve"> There is already an extraordinary people-to-people relationship, embracing many millions of better-off Chinese who have studied, worked and lived in the west. This strategy should be coordinated with key US allies who have their own major relationships with </w:t>
      </w:r>
      <w:hyperlink r:id="rId46" w:history="1">
        <w:r w:rsidRPr="00FF1E10">
          <w:rPr>
            <w:rStyle w:val="Hyperlink"/>
            <w:sz w:val="14"/>
          </w:rPr>
          <w:t>China</w:t>
        </w:r>
      </w:hyperlink>
      <w:r w:rsidRPr="00FF1E10">
        <w:rPr>
          <w:sz w:val="14"/>
        </w:rPr>
        <w:t xml:space="preserve">, such as Australia, Germany and Britain, which will welcome Xi on a state visit next week. The China expert </w:t>
      </w:r>
      <w:hyperlink r:id="rId47" w:history="1">
        <w:r w:rsidRPr="00FF1E10">
          <w:rPr>
            <w:rStyle w:val="Hyperlink"/>
            <w:sz w:val="14"/>
          </w:rPr>
          <w:t>Orville Schell</w:t>
        </w:r>
      </w:hyperlink>
      <w:r w:rsidRPr="00FF1E10">
        <w:rPr>
          <w:sz w:val="14"/>
        </w:rPr>
        <w:t xml:space="preserve"> suggests that the next US president should appoint a high-level special envoy to China. President Hillary Clinton, he argues – tongue only half in cheek – would have the perfect candidate in Bill Clinton, who has the prestige of a former president, the experience, and negotiating skills. President </w:t>
      </w:r>
      <w:hyperlink r:id="rId48" w:history="1">
        <w:r w:rsidRPr="00FF1E10">
          <w:rPr>
            <w:rStyle w:val="Hyperlink"/>
            <w:sz w:val="14"/>
          </w:rPr>
          <w:t>Marco Rubio</w:t>
        </w:r>
      </w:hyperlink>
      <w:r w:rsidRPr="00FF1E10">
        <w:rPr>
          <w:sz w:val="14"/>
        </w:rPr>
        <w:t xml:space="preserve"> could offer the job to </w:t>
      </w:r>
      <w:hyperlink r:id="rId49" w:history="1">
        <w:r w:rsidRPr="00FF1E10">
          <w:rPr>
            <w:rStyle w:val="Hyperlink"/>
            <w:sz w:val="14"/>
          </w:rPr>
          <w:t>Jeb Bush</w:t>
        </w:r>
      </w:hyperlink>
      <w:r w:rsidRPr="00FF1E10">
        <w:rPr>
          <w:sz w:val="14"/>
        </w:rPr>
        <w:t xml:space="preserve">, whose father was US envoy to Beijing in 1974–75 and whose brother, </w:t>
      </w:r>
      <w:hyperlink r:id="rId50" w:history="1">
        <w:r w:rsidRPr="00FF1E10">
          <w:rPr>
            <w:rStyle w:val="Hyperlink"/>
            <w:sz w:val="14"/>
          </w:rPr>
          <w:t>George W</w:t>
        </w:r>
      </w:hyperlink>
      <w:r w:rsidRPr="00FF1E10">
        <w:rPr>
          <w:sz w:val="14"/>
        </w:rPr>
        <w:t xml:space="preserve">, presided over a good relationship with China. As it looks at the moment, all this is pie in the sky. Republican presidential candidates make only the most random, sometimes wild, comments about China. </w:t>
      </w:r>
      <w:hyperlink r:id="rId51" w:history="1">
        <w:r w:rsidRPr="00FF1E10">
          <w:rPr>
            <w:rStyle w:val="Hyperlink"/>
            <w:sz w:val="14"/>
          </w:rPr>
          <w:t>Dr Ben Carson</w:t>
        </w:r>
      </w:hyperlink>
      <w:r w:rsidRPr="00FF1E10">
        <w:rPr>
          <w:sz w:val="14"/>
        </w:rPr>
        <w:t xml:space="preserve"> tweets a photograph of a US aircraft carrier with the words “This is How to Compete with China”. With a mixture of invincible ignorance and bluster,</w:t>
      </w:r>
      <w:hyperlink r:id="rId52" w:history="1">
        <w:r w:rsidRPr="00FF1E10">
          <w:rPr>
            <w:rStyle w:val="Hyperlink"/>
            <w:sz w:val="14"/>
          </w:rPr>
          <w:t>Donald Trump</w:t>
        </w:r>
      </w:hyperlink>
      <w:r w:rsidRPr="00FF1E10">
        <w:rPr>
          <w:sz w:val="14"/>
        </w:rPr>
        <w:t xml:space="preserve"> suggests the trouble is that China’s leaders don’t respect Obama. But if Xi just sat down for a couple of beers with dealmaker Trump, all would be well. And </w:t>
      </w:r>
      <w:hyperlink r:id="rId53" w:history="1">
        <w:r w:rsidRPr="00FF1E10">
          <w:rPr>
            <w:rStyle w:val="Hyperlink"/>
            <w:sz w:val="14"/>
          </w:rPr>
          <w:t>Hillary Clinton</w:t>
        </w:r>
      </w:hyperlink>
      <w:r w:rsidRPr="00FF1E10">
        <w:rPr>
          <w:sz w:val="14"/>
        </w:rPr>
        <w:t xml:space="preserve">, the one candidate with serious policy experience of China? This week, she shamelessly reversed her position on the </w:t>
      </w:r>
      <w:hyperlink r:id="rId54" w:history="1">
        <w:r w:rsidRPr="00FF1E10">
          <w:rPr>
            <w:rStyle w:val="Hyperlink"/>
            <w:sz w:val="14"/>
          </w:rPr>
          <w:t>Trans-Pacific Partnership</w:t>
        </w:r>
      </w:hyperlink>
      <w:r w:rsidRPr="00FF1E10">
        <w:rPr>
          <w:sz w:val="14"/>
        </w:rPr>
        <w:t xml:space="preserve">, the major trade deal with Asia which she has emphatically supported for many years and when secretary of state described as “the gold standard in trade agreements”. Her volte face is made for transparently opportunistic reasons, to pick up the Democrat labour union and protectionist votes that are currently going to </w:t>
      </w:r>
      <w:hyperlink r:id="rId55" w:history="1">
        <w:r w:rsidRPr="00FF1E10">
          <w:rPr>
            <w:rStyle w:val="Hyperlink"/>
            <w:sz w:val="14"/>
          </w:rPr>
          <w:t>Bernie Sanders</w:t>
        </w:r>
      </w:hyperlink>
      <w:r w:rsidRPr="00FF1E10">
        <w:rPr>
          <w:sz w:val="14"/>
        </w:rPr>
        <w:t>, who vows to defeat the “bad trade deal”. Here is the tragedy of a policy on which so much depends for us all. The United States has a sophisticated policy community capable of generating the bipartisan and multilateral grand strategy towards China that we need. Unfortunately it has developed a way of doing politics which makes it impossible to sustain such a strategy. To adapt a famous observation by putative special China envoy Bill Clinton: it’s the politics that are stupid.</w:t>
      </w:r>
    </w:p>
    <w:p w14:paraId="3C6ED08B" w14:textId="77777777" w:rsidR="00AF1A76" w:rsidRPr="00E533B9" w:rsidRDefault="00AF1A76" w:rsidP="00AF1A76"/>
    <w:p w14:paraId="0243265D" w14:textId="77777777" w:rsidR="00AF1A76" w:rsidRPr="00E519EA" w:rsidRDefault="00AF1A76" w:rsidP="00AF1A76">
      <w:pPr>
        <w:pStyle w:val="Heading4"/>
      </w:pPr>
      <w:r>
        <w:t>Lack of US/Chinese cooperation makes global instability inevitable – causes war</w:t>
      </w:r>
    </w:p>
    <w:p w14:paraId="6523644C" w14:textId="77777777" w:rsidR="00AF1A76" w:rsidRDefault="00AF1A76" w:rsidP="00AF1A76">
      <w:r w:rsidRPr="00E533B9">
        <w:rPr>
          <w:rStyle w:val="StyleStyleBold12pt"/>
        </w:rPr>
        <w:t>The Atlantic Council 2013</w:t>
      </w:r>
      <w:r w:rsidRPr="00E533B9">
        <w:t xml:space="preserve"> (The Atlantic Council, September 2013, think tank in the field of international affairs, </w:t>
      </w:r>
      <w:hyperlink r:id="rId56" w:history="1">
        <w:r w:rsidRPr="009C17CC">
          <w:rPr>
            <w:rStyle w:val="Hyperlink"/>
          </w:rPr>
          <w:t>http://www.atlanticcouncil.org/images/publications/China-US_Cooperation_Key_to_the_Global_Future_WEB.pdf</w:t>
        </w:r>
      </w:hyperlink>
      <w:r w:rsidRPr="00E533B9">
        <w:t>)</w:t>
      </w:r>
    </w:p>
    <w:p w14:paraId="19CB9F64" w14:textId="77777777" w:rsidR="00AF1A76" w:rsidRPr="00E519EA" w:rsidRDefault="00AF1A76" w:rsidP="00AF1A76">
      <w:pPr>
        <w:rPr>
          <w:rStyle w:val="StyleStyleBold12pt"/>
        </w:rPr>
      </w:pPr>
    </w:p>
    <w:p w14:paraId="33AE7966" w14:textId="77777777" w:rsidR="00AF1A76" w:rsidRDefault="00AF1A76" w:rsidP="00AF1A76">
      <w:pPr>
        <w:rPr>
          <w:sz w:val="14"/>
        </w:rPr>
      </w:pPr>
      <w:r w:rsidRPr="00E519EA">
        <w:rPr>
          <w:rStyle w:val="StyleBoldUnderline"/>
        </w:rPr>
        <w:t>The global future is likely to be increasingly volatile and uncertain</w:t>
      </w:r>
      <w:r w:rsidRPr="00E519EA">
        <w:rPr>
          <w:sz w:val="14"/>
        </w:rPr>
        <w:t>.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w:t>
      </w:r>
      <w:r w:rsidRPr="00E519EA">
        <w:rPr>
          <w:rStyle w:val="Emphasis"/>
        </w:rPr>
        <w:t>. Disruptive change in one geographic or functional area will spread quickly</w:t>
      </w:r>
      <w:r w:rsidRPr="00E519EA">
        <w:rPr>
          <w:sz w:val="14"/>
        </w:rPr>
        <w:t xml:space="preserve">.. </w:t>
      </w:r>
      <w:r w:rsidRPr="00E519EA">
        <w:rPr>
          <w:rStyle w:val="StyleBoldUnderline"/>
        </w:rPr>
        <w:t>No country, and certainly not those with the largest populations and largest economies, will be immune. Global challenges like climate change, food and water shortages, and resource scarcities will shape the strategic context for all nations and require reconsideration of traditional national concerns</w:t>
      </w:r>
      <w:r w:rsidRPr="00E519EA">
        <w:rPr>
          <w:sz w:val="14"/>
        </w:rPr>
        <w:t xml:space="preserve"> such as sovereignty and maximizing the ability of national leaders to control their country’s destiny. What China and the United States do, individually and together, will have a major impact on the future of the global system. As importantly, our individual fates will be inextricably linked to how that future plays out. The three illustrative scenarios sketched out below underscore how critical </w:t>
      </w:r>
      <w:r w:rsidRPr="00E519EA">
        <w:rPr>
          <w:rStyle w:val="StyleBoldUnderline"/>
        </w:rPr>
        <w:t>the future of the US-China relationship is to each country and to the world</w:t>
      </w:r>
      <w:r w:rsidRPr="00E519EA">
        <w:rPr>
          <w:sz w:val="14"/>
        </w:rPr>
        <w:t xml:space="preserve">. • </w:t>
      </w:r>
      <w:r w:rsidRPr="00E519EA">
        <w:rPr>
          <w:rStyle w:val="StyleBoldUnderline"/>
        </w:rPr>
        <w:t>Global Drift and Erosion</w:t>
      </w:r>
      <w:r w:rsidRPr="00E519EA">
        <w:rPr>
          <w:sz w:val="14"/>
        </w:rPr>
        <w:t xml:space="preserve"> (</w:t>
      </w:r>
      <w:r w:rsidRPr="00E519EA">
        <w:rPr>
          <w:rStyle w:val="Emphasis"/>
        </w:rPr>
        <w:t>the present world trajectory</w:t>
      </w:r>
      <w:r w:rsidRPr="00E519EA">
        <w:rPr>
          <w:sz w:val="14"/>
        </w:rPr>
        <w:t>)</w:t>
      </w:r>
      <w:r w:rsidRPr="00E519EA">
        <w:rPr>
          <w:rStyle w:val="StyleBoldUnderline"/>
        </w:rPr>
        <w:t xml:space="preserve">: In a world in which nations fail to resolve global problems and strengthen mechanisms of global cooperation, </w:t>
      </w:r>
      <w:r w:rsidRPr="00E519EA">
        <w:rPr>
          <w:rStyle w:val="Emphasis"/>
        </w:rPr>
        <w:t>governments gradually turn inward</w:t>
      </w:r>
      <w:r w:rsidRPr="00E519EA">
        <w:rPr>
          <w:sz w:val="14"/>
        </w:rPr>
        <w:t xml:space="preserve">. Each nation seeks to protect and advance its own narrow national interests or to preserve an unsustainable status quo that is rapidly changing in ways that erode the international order. The international community’s lack of ability to cooperate to meet global challenges leads to international crises and instability. • Zero-Sum World: Unsustainable drift leads to a world of predominantly zero-sum competition and conflict in the face of severe resource constraints. </w:t>
      </w:r>
      <w:r w:rsidRPr="00E519EA">
        <w:rPr>
          <w:rStyle w:val="Emphasis"/>
        </w:rPr>
        <w:t>The result is economic crises and internal instability as well as interstate confrontation</w:t>
      </w:r>
      <w:r w:rsidRPr="00E519EA">
        <w:rPr>
          <w:sz w:val="14"/>
        </w:rPr>
        <w:t xml:space="preserve">. There is risk of military conflict between major powers, which increases global mistrust and uncertainty and fosters an “each nation for itself” mentality that further undermines the ability of states to cooperate in the face of growing common challenges. • Global Revitalization and Cooperation: To escape the perils of drift or zero-sum competition, leaders in countries with the most to lose work together to manage and take advantage of global challenges and megatrends. Cooperation makes it possible to achieve win-win outcomes that avoid or mitigate negative consequences of increased demand for resources and the impact of climate change as well as to harness new technologies to improve living conditions through sustainable development. Cooperation creates and utilizes new transnational institutions to prevent conflict and enhance security for all. </w:t>
      </w:r>
      <w:r w:rsidRPr="00E519EA">
        <w:rPr>
          <w:rStyle w:val="StyleBoldUnderline"/>
        </w:rPr>
        <w:t>China and the United States become more prosperous as we work together</w:t>
      </w:r>
      <w:r w:rsidRPr="00E519EA">
        <w:rPr>
          <w:sz w:val="14"/>
        </w:rPr>
        <w:t xml:space="preserve">. 6 ATLANTIC COUNCIL China-US Cooperation: Key to the Global Future The possible futures sketched out above (and developed at greater length below) are intended to stimulate thinking about how current trends and uncertainties could lead to very different global and national outcomes. For many reasons, </w:t>
      </w:r>
      <w:r w:rsidRPr="00E519EA">
        <w:rPr>
          <w:rStyle w:val="StyleBoldUnderline"/>
        </w:rPr>
        <w:t>the United States and China will have greater ability</w:t>
      </w:r>
      <w:r w:rsidRPr="00E519EA">
        <w:rPr>
          <w:sz w:val="14"/>
        </w:rPr>
        <w:t xml:space="preserve"> and incentives </w:t>
      </w:r>
      <w:r w:rsidRPr="00E519EA">
        <w:rPr>
          <w:rStyle w:val="StyleBoldUnderline"/>
        </w:rPr>
        <w:t>than other countries to cooperate in</w:t>
      </w:r>
      <w:r w:rsidRPr="00E519EA">
        <w:rPr>
          <w:sz w:val="14"/>
        </w:rPr>
        <w:t xml:space="preserve"> determining and </w:t>
      </w:r>
      <w:r w:rsidRPr="00E519EA">
        <w:rPr>
          <w:rStyle w:val="StyleBoldUnderline"/>
        </w:rPr>
        <w:t>shaping developments over the next two decades</w:t>
      </w:r>
      <w:r w:rsidRPr="00E519EA">
        <w:rPr>
          <w:sz w:val="14"/>
        </w:rPr>
        <w:t xml:space="preserve">. Indeed, it is very difficult to imagine a pathway to “global revitalization and cooperation” in which China and the United States do not cooperate and provide critical international leadership. Many factors will shape the future, some of which are beyond the control of any nation state, but China and the United States—and the character of the US-China relationship—will be critical. The mutual dependence on each other’s economic performance and the success of the global economy as a whole was demonstrated during the 2008 financial crisis that began in the United States but quickly spread around the world. US and Chinese leaders recognized that they were in the “same boat” strategically and engaged in a closely coordinated response to the crisis, which played a key—if not decisive—role in preventing the situation from becoming much worse. </w:t>
      </w:r>
      <w:r w:rsidRPr="00E519EA">
        <w:rPr>
          <w:rStyle w:val="StyleBoldUnderline"/>
        </w:rPr>
        <w:t>The need for joint and coordinated responses to economic crises and to mounting economic challenges and threats is certain to increase as globalization continues and interdependence deepens</w:t>
      </w:r>
      <w:r w:rsidRPr="00E519EA">
        <w:rPr>
          <w:sz w:val="14"/>
        </w:rPr>
        <w:t>.</w:t>
      </w:r>
    </w:p>
    <w:p w14:paraId="47740F21" w14:textId="77777777" w:rsidR="00AF1A76" w:rsidRDefault="00AF1A76" w:rsidP="00AF1A76">
      <w:pPr>
        <w:pStyle w:val="Heading3"/>
      </w:pPr>
      <w:r>
        <w:t>Relations – Impact – Central Asia Scenario</w:t>
      </w:r>
    </w:p>
    <w:p w14:paraId="4A752CFE" w14:textId="77777777" w:rsidR="00AF1A76" w:rsidRDefault="00AF1A76" w:rsidP="00AF1A76">
      <w:pPr>
        <w:pStyle w:val="Heading4"/>
      </w:pPr>
      <w:r>
        <w:t>US/China cooperation is key to Central Asian stability</w:t>
      </w:r>
    </w:p>
    <w:p w14:paraId="0C4BFB78" w14:textId="77777777" w:rsidR="00AF1A76" w:rsidRDefault="00AF1A76" w:rsidP="00AF1A76">
      <w:r w:rsidRPr="00B45465">
        <w:t xml:space="preserve">Evan </w:t>
      </w:r>
      <w:r w:rsidRPr="00B45465">
        <w:rPr>
          <w:rStyle w:val="StyleStyleBold12pt"/>
        </w:rPr>
        <w:t>Feigenbaum</w:t>
      </w:r>
      <w:r w:rsidRPr="00B45465">
        <w:t xml:space="preserve">, Spring </w:t>
      </w:r>
      <w:r w:rsidRPr="00B45465">
        <w:rPr>
          <w:rStyle w:val="StyleStyleBold12pt"/>
        </w:rPr>
        <w:t>2011</w:t>
      </w:r>
      <w:r w:rsidRPr="00B45465">
        <w:t>, (adjunct senior fellow for asia at the council on foreign relations), the washington quarterly, “why america no longer gets asia,” Ebscohost, mm</w:t>
      </w:r>
    </w:p>
    <w:p w14:paraId="59FAF359" w14:textId="77777777" w:rsidR="00AF1A76" w:rsidRPr="00B45465" w:rsidRDefault="00AF1A76" w:rsidP="00AF1A76"/>
    <w:p w14:paraId="0B56857C" w14:textId="77777777" w:rsidR="00AF1A76" w:rsidRDefault="00AF1A76" w:rsidP="00AF1A76">
      <w:pPr>
        <w:rPr>
          <w:sz w:val="16"/>
        </w:rPr>
      </w:pPr>
      <w:r w:rsidRPr="00B45465">
        <w:rPr>
          <w:sz w:val="16"/>
        </w:rPr>
        <w:t xml:space="preserve">At a time of growing tension, </w:t>
      </w:r>
      <w:r w:rsidRPr="00B45465">
        <w:rPr>
          <w:rStyle w:val="StyleBoldUnderline"/>
        </w:rPr>
        <w:t>the United States and China should have some</w:t>
      </w:r>
      <w:r w:rsidRPr="00B45465">
        <w:rPr>
          <w:rStyle w:val="StyleBoldUnderline"/>
          <w:b w:val="0"/>
          <w:sz w:val="12"/>
          <w:u w:val="none"/>
        </w:rPr>
        <w:t>¶</w:t>
      </w:r>
      <w:r w:rsidRPr="00B45465">
        <w:rPr>
          <w:rStyle w:val="StyleBoldUnderline"/>
          <w:sz w:val="12"/>
        </w:rPr>
        <w:t xml:space="preserve"> </w:t>
      </w:r>
      <w:r w:rsidRPr="00B45465">
        <w:rPr>
          <w:rStyle w:val="StyleBoldUnderline"/>
        </w:rPr>
        <w:t>unexpected common ground, not least in Central Asia</w:t>
      </w:r>
      <w:r w:rsidRPr="00B45465">
        <w:rPr>
          <w:sz w:val="16"/>
        </w:rPr>
        <w:t>. Indeed, the opening of</w:t>
      </w:r>
      <w:r w:rsidRPr="00B45465">
        <w:rPr>
          <w:sz w:val="12"/>
        </w:rPr>
        <w:t>¶</w:t>
      </w:r>
      <w:r w:rsidRPr="00B45465">
        <w:rPr>
          <w:sz w:val="16"/>
        </w:rPr>
        <w:t xml:space="preserve"> Central Asian oil and gas pipelines into China says something important about</w:t>
      </w:r>
      <w:r w:rsidRPr="00B45465">
        <w:rPr>
          <w:sz w:val="12"/>
        </w:rPr>
        <w:t>¶</w:t>
      </w:r>
      <w:r w:rsidRPr="00B45465">
        <w:rPr>
          <w:sz w:val="16"/>
        </w:rPr>
        <w:t xml:space="preserve"> Chinese foreign policy because Washington and Beijing have had such trouble</w:t>
      </w:r>
      <w:r w:rsidRPr="00B45465">
        <w:rPr>
          <w:sz w:val="12"/>
        </w:rPr>
        <w:t>¶</w:t>
      </w:r>
      <w:r w:rsidRPr="00B45465">
        <w:rPr>
          <w:sz w:val="16"/>
        </w:rPr>
        <w:t xml:space="preserve"> turning common interests into complementary policies around the world. The</w:t>
      </w:r>
      <w:r w:rsidRPr="00B45465">
        <w:rPr>
          <w:sz w:val="12"/>
        </w:rPr>
        <w:t>¶</w:t>
      </w:r>
      <w:r w:rsidRPr="00B45465">
        <w:rPr>
          <w:sz w:val="16"/>
        </w:rPr>
        <w:t xml:space="preserve"> fact is, </w:t>
      </w:r>
      <w:r w:rsidRPr="00B45465">
        <w:rPr>
          <w:rStyle w:val="StyleBoldUnderline"/>
        </w:rPr>
        <w:t>the United States and China don’t need joint approaches to pursue</w:t>
      </w:r>
      <w:r w:rsidRPr="00B45465">
        <w:rPr>
          <w:rStyle w:val="StyleBoldUnderline"/>
          <w:b w:val="0"/>
          <w:sz w:val="12"/>
          <w:u w:val="none"/>
        </w:rPr>
        <w:t>¶</w:t>
      </w:r>
      <w:r w:rsidRPr="00B45465">
        <w:rPr>
          <w:rStyle w:val="StyleBoldUnderline"/>
          <w:sz w:val="12"/>
        </w:rPr>
        <w:t xml:space="preserve"> </w:t>
      </w:r>
      <w:r w:rsidRPr="00B45465">
        <w:rPr>
          <w:rStyle w:val="StyleBoldUnderline"/>
        </w:rPr>
        <w:t>strategic cooperation, just mutually beneficial ones</w:t>
      </w:r>
      <w:r w:rsidRPr="00B45465">
        <w:rPr>
          <w:sz w:val="16"/>
        </w:rPr>
        <w:t xml:space="preserve">. </w:t>
      </w:r>
      <w:r w:rsidRPr="00B45465">
        <w:rPr>
          <w:rStyle w:val="StyleBoldUnderline"/>
        </w:rPr>
        <w:t>And in Central Asia</w:t>
      </w:r>
      <w:r w:rsidRPr="00B45465">
        <w:rPr>
          <w:sz w:val="16"/>
        </w:rPr>
        <w:t>, where</w:t>
      </w:r>
      <w:r w:rsidRPr="00B45465">
        <w:rPr>
          <w:sz w:val="12"/>
        </w:rPr>
        <w:t>¶</w:t>
      </w:r>
      <w:r w:rsidRPr="00B45465">
        <w:rPr>
          <w:sz w:val="16"/>
        </w:rPr>
        <w:t xml:space="preserve"> Russia has had a near-hammerlock on the</w:t>
      </w:r>
      <w:r w:rsidRPr="00B45465">
        <w:rPr>
          <w:sz w:val="12"/>
        </w:rPr>
        <w:t>¶</w:t>
      </w:r>
      <w:r w:rsidRPr="00B45465">
        <w:rPr>
          <w:sz w:val="16"/>
        </w:rPr>
        <w:t xml:space="preserve"> region’s oil and gas, </w:t>
      </w:r>
      <w:r w:rsidRPr="00B45465">
        <w:rPr>
          <w:rStyle w:val="StyleBoldUnderline"/>
        </w:rPr>
        <w:t>China’s new assertiveness</w:t>
      </w:r>
      <w:r w:rsidRPr="00B45465">
        <w:rPr>
          <w:rStyle w:val="StyleBoldUnderline"/>
          <w:b w:val="0"/>
          <w:sz w:val="12"/>
          <w:u w:val="none"/>
        </w:rPr>
        <w:t>¶</w:t>
      </w:r>
      <w:r w:rsidRPr="00B45465">
        <w:rPr>
          <w:rStyle w:val="StyleBoldUnderline"/>
          <w:sz w:val="12"/>
        </w:rPr>
        <w:t xml:space="preserve"> </w:t>
      </w:r>
      <w:r w:rsidRPr="00B45465">
        <w:rPr>
          <w:rStyle w:val="StyleBoldUnderline"/>
        </w:rPr>
        <w:t>comes primarily at Russia’s expense</w:t>
      </w:r>
      <w:r w:rsidRPr="00B45465">
        <w:rPr>
          <w:sz w:val="16"/>
        </w:rPr>
        <w:t xml:space="preserve">. </w:t>
      </w:r>
      <w:r w:rsidRPr="00B45465">
        <w:rPr>
          <w:rStyle w:val="StyleBoldUnderline"/>
        </w:rPr>
        <w:t>In the</w:t>
      </w:r>
      <w:r w:rsidRPr="00B45465">
        <w:rPr>
          <w:rStyle w:val="StyleBoldUnderline"/>
          <w:b w:val="0"/>
          <w:sz w:val="12"/>
          <w:u w:val="none"/>
        </w:rPr>
        <w:t>¶</w:t>
      </w:r>
      <w:r w:rsidRPr="00B45465">
        <w:rPr>
          <w:rStyle w:val="StyleBoldUnderline"/>
          <w:sz w:val="12"/>
        </w:rPr>
        <w:t xml:space="preserve"> </w:t>
      </w:r>
      <w:r w:rsidRPr="00B45465">
        <w:rPr>
          <w:rStyle w:val="StyleBoldUnderline"/>
        </w:rPr>
        <w:t>short-term, U.S. interests are far more closely</w:t>
      </w:r>
      <w:r w:rsidRPr="00B45465">
        <w:rPr>
          <w:rStyle w:val="StyleBoldUnderline"/>
          <w:b w:val="0"/>
          <w:sz w:val="12"/>
          <w:u w:val="none"/>
        </w:rPr>
        <w:t>¶</w:t>
      </w:r>
      <w:r w:rsidRPr="00B45465">
        <w:rPr>
          <w:rStyle w:val="StyleBoldUnderline"/>
          <w:sz w:val="12"/>
        </w:rPr>
        <w:t xml:space="preserve"> </w:t>
      </w:r>
      <w:r w:rsidRPr="00B45465">
        <w:rPr>
          <w:rStyle w:val="StyleBoldUnderline"/>
        </w:rPr>
        <w:t>aligned in Central Asia with Chinese</w:t>
      </w:r>
      <w:r w:rsidRPr="00B45465">
        <w:rPr>
          <w:rStyle w:val="StyleBoldUnderline"/>
          <w:b w:val="0"/>
          <w:sz w:val="12"/>
          <w:u w:val="none"/>
        </w:rPr>
        <w:t>¶</w:t>
      </w:r>
      <w:r w:rsidRPr="00B45465">
        <w:rPr>
          <w:rStyle w:val="StyleBoldUnderline"/>
          <w:sz w:val="12"/>
        </w:rPr>
        <w:t xml:space="preserve"> </w:t>
      </w:r>
      <w:r w:rsidRPr="00B45465">
        <w:rPr>
          <w:rStyle w:val="StyleBoldUnderline"/>
        </w:rPr>
        <w:t>objectives than with Russian objectives</w:t>
      </w:r>
      <w:r w:rsidRPr="00B45465">
        <w:rPr>
          <w:sz w:val="16"/>
        </w:rPr>
        <w:t>.</w:t>
      </w:r>
      <w:r w:rsidRPr="00B45465">
        <w:rPr>
          <w:sz w:val="12"/>
        </w:rPr>
        <w:t>¶</w:t>
      </w:r>
      <w:r w:rsidRPr="00B45465">
        <w:rPr>
          <w:sz w:val="16"/>
        </w:rPr>
        <w:t xml:space="preserve"> Why? The principal strategic problem in</w:t>
      </w:r>
      <w:r w:rsidRPr="00B45465">
        <w:rPr>
          <w:sz w:val="12"/>
        </w:rPr>
        <w:t>¶</w:t>
      </w:r>
      <w:r w:rsidRPr="00B45465">
        <w:rPr>
          <w:sz w:val="16"/>
        </w:rPr>
        <w:t xml:space="preserve"> Central Asia is geography. World Bank</w:t>
      </w:r>
      <w:r w:rsidRPr="00B45465">
        <w:rPr>
          <w:sz w:val="12"/>
        </w:rPr>
        <w:t>¶</w:t>
      </w:r>
      <w:r w:rsidRPr="00B45465">
        <w:rPr>
          <w:sz w:val="16"/>
        </w:rPr>
        <w:t xml:space="preserve"> research shows that landlocked economies</w:t>
      </w:r>
      <w:r w:rsidRPr="00B45465">
        <w:rPr>
          <w:sz w:val="12"/>
        </w:rPr>
        <w:t>¶</w:t>
      </w:r>
      <w:r w:rsidRPr="00B45465">
        <w:rPr>
          <w:sz w:val="16"/>
        </w:rPr>
        <w:t xml:space="preserve"> can face a growth deficit as high as 1.5</w:t>
      </w:r>
      <w:r w:rsidRPr="00B45465">
        <w:rPr>
          <w:sz w:val="12"/>
        </w:rPr>
        <w:t>¶</w:t>
      </w:r>
      <w:r w:rsidRPr="00B45465">
        <w:rPr>
          <w:sz w:val="16"/>
        </w:rPr>
        <w:t xml:space="preserve"> percentage points because transaction and other costs are so high.24 So</w:t>
      </w:r>
      <w:r w:rsidRPr="00B45465">
        <w:rPr>
          <w:sz w:val="12"/>
        </w:rPr>
        <w:t>¶</w:t>
      </w:r>
      <w:r w:rsidRPr="00B45465">
        <w:rPr>
          <w:sz w:val="16"/>
        </w:rPr>
        <w:t xml:space="preserve"> </w:t>
      </w:r>
      <w:r w:rsidRPr="00B45465">
        <w:rPr>
          <w:rStyle w:val="StyleBoldUnderline"/>
        </w:rPr>
        <w:t xml:space="preserve">anything that reconnects this </w:t>
      </w:r>
      <w:r w:rsidRPr="00B45465">
        <w:rPr>
          <w:rStyle w:val="Emphasis"/>
        </w:rPr>
        <w:t>volatile region</w:t>
      </w:r>
      <w:r w:rsidRPr="00B45465">
        <w:rPr>
          <w:rStyle w:val="StyleBoldUnderline"/>
        </w:rPr>
        <w:t xml:space="preserve"> to the world and reduces its</w:t>
      </w:r>
      <w:r w:rsidRPr="00B45465">
        <w:rPr>
          <w:rStyle w:val="StyleBoldUnderline"/>
          <w:b w:val="0"/>
          <w:sz w:val="12"/>
          <w:u w:val="none"/>
        </w:rPr>
        <w:t>¶</w:t>
      </w:r>
      <w:r w:rsidRPr="00B45465">
        <w:rPr>
          <w:rStyle w:val="StyleBoldUnderline"/>
          <w:sz w:val="12"/>
        </w:rPr>
        <w:t xml:space="preserve"> </w:t>
      </w:r>
      <w:r w:rsidRPr="00B45465">
        <w:rPr>
          <w:rStyle w:val="StyleBoldUnderline"/>
        </w:rPr>
        <w:t>dependence on a single point of transit is to Central Asian economic</w:t>
      </w:r>
      <w:r w:rsidRPr="00B45465">
        <w:rPr>
          <w:rStyle w:val="StyleBoldUnderline"/>
          <w:b w:val="0"/>
          <w:sz w:val="12"/>
          <w:u w:val="none"/>
        </w:rPr>
        <w:t>¶</w:t>
      </w:r>
      <w:r w:rsidRPr="00B45465">
        <w:rPr>
          <w:rStyle w:val="StyleBoldUnderline"/>
          <w:sz w:val="12"/>
        </w:rPr>
        <w:t xml:space="preserve"> </w:t>
      </w:r>
      <w:r w:rsidRPr="00B45465">
        <w:rPr>
          <w:rStyle w:val="StyleBoldUnderline"/>
        </w:rPr>
        <w:t>advantage</w:t>
      </w:r>
      <w:r w:rsidRPr="00B45465">
        <w:rPr>
          <w:sz w:val="16"/>
        </w:rPr>
        <w:t xml:space="preserve">. And </w:t>
      </w:r>
      <w:r w:rsidRPr="00B45465">
        <w:rPr>
          <w:rStyle w:val="StyleBoldUnderline"/>
        </w:rPr>
        <w:t>it is to U.S. strategic advantage, since it provides more</w:t>
      </w:r>
      <w:r w:rsidRPr="00B45465">
        <w:rPr>
          <w:rStyle w:val="StyleBoldUnderline"/>
          <w:b w:val="0"/>
          <w:sz w:val="12"/>
          <w:u w:val="none"/>
        </w:rPr>
        <w:t>¶</w:t>
      </w:r>
      <w:r w:rsidRPr="00B45465">
        <w:rPr>
          <w:rStyle w:val="StyleBoldUnderline"/>
          <w:sz w:val="12"/>
        </w:rPr>
        <w:t xml:space="preserve"> </w:t>
      </w:r>
      <w:r w:rsidRPr="00B45465">
        <w:rPr>
          <w:rStyle w:val="StyleBoldUnderline"/>
        </w:rPr>
        <w:t>choices and, thus, bolsters Central Asian sovereignty and independence</w:t>
      </w:r>
      <w:r w:rsidRPr="00B45465">
        <w:rPr>
          <w:sz w:val="16"/>
        </w:rPr>
        <w:t>, which</w:t>
      </w:r>
      <w:r w:rsidRPr="00B45465">
        <w:rPr>
          <w:sz w:val="12"/>
        </w:rPr>
        <w:t>¶</w:t>
      </w:r>
      <w:r w:rsidRPr="00B45465">
        <w:rPr>
          <w:sz w:val="16"/>
        </w:rPr>
        <w:t xml:space="preserve"> has been the principal U.S. goal since the collapse of the Soviet Union in 1991.</w:t>
      </w:r>
      <w:r w:rsidRPr="00B45465">
        <w:rPr>
          <w:sz w:val="12"/>
        </w:rPr>
        <w:t>¶</w:t>
      </w:r>
      <w:r w:rsidRPr="00B45465">
        <w:rPr>
          <w:sz w:val="16"/>
        </w:rPr>
        <w:t xml:space="preserve"> Beijing’s primary objective in Central Asia is to advance its influence at the</w:t>
      </w:r>
      <w:r w:rsidRPr="00B45465">
        <w:rPr>
          <w:sz w:val="12"/>
        </w:rPr>
        <w:t>¶</w:t>
      </w:r>
      <w:r w:rsidRPr="00B45465">
        <w:rPr>
          <w:sz w:val="16"/>
        </w:rPr>
        <w:t xml:space="preserve"> expense of Russia and the United States first, to stabilize China’s sensitive</w:t>
      </w:r>
      <w:r w:rsidRPr="00B45465">
        <w:rPr>
          <w:sz w:val="12"/>
        </w:rPr>
        <w:t>¶</w:t>
      </w:r>
      <w:r w:rsidRPr="00B45465">
        <w:rPr>
          <w:sz w:val="16"/>
        </w:rPr>
        <w:t xml:space="preserve"> western border, and second, to satisfy energy and related economic goals in a</w:t>
      </w:r>
      <w:r w:rsidRPr="00B45465">
        <w:rPr>
          <w:sz w:val="12"/>
        </w:rPr>
        <w:t>¶</w:t>
      </w:r>
      <w:r w:rsidRPr="00B45465">
        <w:rPr>
          <w:sz w:val="16"/>
        </w:rPr>
        <w:t xml:space="preserve"> region long dominated by Moscow. But China is leveraging commercial and</w:t>
      </w:r>
      <w:r w:rsidRPr="00B45465">
        <w:rPr>
          <w:sz w:val="12"/>
        </w:rPr>
        <w:t>¶</w:t>
      </w:r>
      <w:r w:rsidRPr="00B45465">
        <w:rPr>
          <w:sz w:val="16"/>
        </w:rPr>
        <w:t xml:space="preserve"> economic tools that will strengthen Central Asian independence by reducing</w:t>
      </w:r>
      <w:r w:rsidRPr="00B45465">
        <w:rPr>
          <w:sz w:val="12"/>
        </w:rPr>
        <w:t>¶</w:t>
      </w:r>
      <w:r w:rsidRPr="00B45465">
        <w:rPr>
          <w:sz w:val="16"/>
        </w:rPr>
        <w:t xml:space="preserve"> the region’s dependence on a single market, single consumer, single set of</w:t>
      </w:r>
      <w:r w:rsidRPr="00B45465">
        <w:rPr>
          <w:sz w:val="12"/>
        </w:rPr>
        <w:t>¶</w:t>
      </w:r>
      <w:r w:rsidRPr="00B45465">
        <w:rPr>
          <w:sz w:val="16"/>
        </w:rPr>
        <w:t xml:space="preserve"> infrastructure links, and thus a single point of transit through Russia. This is</w:t>
      </w:r>
      <w:r w:rsidRPr="00B45465">
        <w:rPr>
          <w:sz w:val="12"/>
        </w:rPr>
        <w:t>¶</w:t>
      </w:r>
      <w:r w:rsidRPr="00B45465">
        <w:rPr>
          <w:sz w:val="16"/>
        </w:rPr>
        <w:t xml:space="preserve"> precisely what Washington has sought to achieve in Central Asia for 20 years.</w:t>
      </w:r>
      <w:r w:rsidRPr="00B45465">
        <w:rPr>
          <w:sz w:val="12"/>
        </w:rPr>
        <w:t>¶</w:t>
      </w:r>
      <w:r w:rsidRPr="00B45465">
        <w:rPr>
          <w:sz w:val="16"/>
        </w:rPr>
        <w:t xml:space="preserve"> Put simply, then, at least some of what China is doing is consistent with the core</w:t>
      </w:r>
      <w:r w:rsidRPr="00B45465">
        <w:rPr>
          <w:sz w:val="12"/>
        </w:rPr>
        <w:t>¶</w:t>
      </w:r>
      <w:r w:rsidRPr="00B45465">
        <w:rPr>
          <w:sz w:val="16"/>
        </w:rPr>
        <w:t xml:space="preserve"> U.S. objective of strengthening Central Asian sovereignty. And China is</w:t>
      </w:r>
      <w:r w:rsidRPr="00B45465">
        <w:rPr>
          <w:sz w:val="12"/>
        </w:rPr>
        <w:t>¶</w:t>
      </w:r>
      <w:r w:rsidRPr="00B45465">
        <w:rPr>
          <w:sz w:val="16"/>
        </w:rPr>
        <w:t xml:space="preserve"> creating new infrastructure that complements the recent U.S. emphasis on</w:t>
      </w:r>
      <w:r w:rsidRPr="00B45465">
        <w:rPr>
          <w:sz w:val="12"/>
        </w:rPr>
        <w:t>¶</w:t>
      </w:r>
      <w:r w:rsidRPr="00B45465">
        <w:rPr>
          <w:sz w:val="16"/>
        </w:rPr>
        <w:t xml:space="preserve"> restoring continental trade links.</w:t>
      </w:r>
    </w:p>
    <w:p w14:paraId="114BABF5" w14:textId="77777777" w:rsidR="00AF1A76" w:rsidRDefault="00AF1A76" w:rsidP="00AF1A76">
      <w:pPr>
        <w:rPr>
          <w:sz w:val="16"/>
        </w:rPr>
      </w:pPr>
    </w:p>
    <w:p w14:paraId="1F109B8A" w14:textId="77777777" w:rsidR="00AF1A76" w:rsidRPr="003255A8" w:rsidRDefault="00AF1A76" w:rsidP="00AF1A76">
      <w:pPr>
        <w:keepNext/>
        <w:keepLines/>
        <w:spacing w:before="40"/>
        <w:outlineLvl w:val="3"/>
        <w:rPr>
          <w:rFonts w:eastAsia="Times New Roman"/>
          <w:b/>
          <w:iCs/>
          <w:sz w:val="26"/>
        </w:rPr>
      </w:pPr>
      <w:r w:rsidRPr="003255A8">
        <w:rPr>
          <w:rFonts w:eastAsia="Times New Roman"/>
          <w:b/>
          <w:iCs/>
          <w:sz w:val="26"/>
        </w:rPr>
        <w:t>Central Asia instability escalates—draws in great powers and goes nuclear</w:t>
      </w:r>
    </w:p>
    <w:p w14:paraId="5B2BC630" w14:textId="77777777" w:rsidR="00AF1A76" w:rsidRPr="003255A8" w:rsidRDefault="00AF1A76" w:rsidP="00AF1A76">
      <w:pPr>
        <w:rPr>
          <w:rFonts w:eastAsia="Calibri"/>
        </w:rPr>
      </w:pPr>
      <w:r w:rsidRPr="003255A8">
        <w:rPr>
          <w:rFonts w:eastAsia="Calibri"/>
          <w:b/>
          <w:bCs/>
          <w:sz w:val="26"/>
        </w:rPr>
        <w:t>Peimani 2</w:t>
      </w:r>
      <w:r w:rsidRPr="003255A8">
        <w:rPr>
          <w:rFonts w:eastAsia="Calibri"/>
        </w:rPr>
        <w:t xml:space="preserve"> -- Senior Research Fellow at the Centre for International Cooperation and Security, Senior International Relations consultant with the United Nations in Geneva, PhD in International Relations</w:t>
      </w:r>
    </w:p>
    <w:p w14:paraId="395EFD19" w14:textId="77777777" w:rsidR="00AF1A76" w:rsidRPr="003255A8" w:rsidRDefault="00AF1A76" w:rsidP="00AF1A76">
      <w:pPr>
        <w:rPr>
          <w:rFonts w:eastAsia="Calibri"/>
        </w:rPr>
      </w:pPr>
      <w:r w:rsidRPr="003255A8">
        <w:rPr>
          <w:rFonts w:eastAsia="Calibri"/>
        </w:rPr>
        <w:t xml:space="preserve">Hooman, </w:t>
      </w:r>
      <w:r w:rsidRPr="003255A8">
        <w:rPr>
          <w:rFonts w:eastAsia="Calibri"/>
          <w:i/>
        </w:rPr>
        <w:t>Failed Transition, Bleak Future?,</w:t>
      </w:r>
      <w:r w:rsidRPr="003255A8">
        <w:rPr>
          <w:rFonts w:eastAsia="Calibri"/>
        </w:rPr>
        <w:t xml:space="preserve"> p. 2-5</w:t>
      </w:r>
    </w:p>
    <w:p w14:paraId="0C2083DF" w14:textId="77777777" w:rsidR="00AF1A76" w:rsidRPr="003255A8" w:rsidRDefault="00AF1A76" w:rsidP="00AF1A76">
      <w:pPr>
        <w:rPr>
          <w:rFonts w:eastAsia="Calibri"/>
        </w:rPr>
      </w:pPr>
    </w:p>
    <w:p w14:paraId="566FC90B" w14:textId="77777777" w:rsidR="00AF1A76" w:rsidRPr="003255A8" w:rsidRDefault="00AF1A76" w:rsidP="00AF1A76">
      <w:pPr>
        <w:rPr>
          <w:rFonts w:eastAsia="Calibri"/>
          <w:b/>
          <w:iCs/>
          <w:u w:val="single"/>
          <w:bdr w:val="single" w:sz="8" w:space="0" w:color="auto"/>
        </w:rPr>
      </w:pPr>
      <w:r w:rsidRPr="003255A8">
        <w:rPr>
          <w:rFonts w:eastAsia="Calibri"/>
          <w:sz w:val="14"/>
        </w:rPr>
        <w:t xml:space="preserve">If the existing negative trend continues, the entire Caucasus and </w:t>
      </w:r>
      <w:r w:rsidRPr="003255A8">
        <w:rPr>
          <w:rFonts w:eastAsia="Calibri"/>
          <w:b/>
          <w:highlight w:val="yellow"/>
          <w:u w:val="single"/>
        </w:rPr>
        <w:t>Central Asia</w:t>
      </w:r>
      <w:r w:rsidRPr="003255A8">
        <w:rPr>
          <w:rFonts w:eastAsia="Calibri"/>
          <w:sz w:val="14"/>
        </w:rPr>
        <w:t xml:space="preserve"> will likely head toward long-term tension and </w:t>
      </w:r>
      <w:r w:rsidRPr="003255A8">
        <w:rPr>
          <w:rFonts w:eastAsia="Calibri"/>
          <w:b/>
          <w:highlight w:val="yellow"/>
          <w:u w:val="single"/>
        </w:rPr>
        <w:t>instability</w:t>
      </w:r>
      <w:r w:rsidRPr="003255A8">
        <w:rPr>
          <w:rFonts w:eastAsia="Calibri"/>
          <w:sz w:val="14"/>
          <w:highlight w:val="yellow"/>
        </w:rPr>
        <w:t>.</w:t>
      </w:r>
      <w:r w:rsidRPr="003255A8">
        <w:rPr>
          <w:rFonts w:eastAsia="Calibri"/>
          <w:sz w:val="14"/>
        </w:rPr>
        <w:t xml:space="preserve"> The first and foremost victims of this undesirable future will obviously be the three Caucasian and five CA countries. Yet, this bleak future </w:t>
      </w:r>
      <w:r w:rsidRPr="003255A8">
        <w:rPr>
          <w:rFonts w:eastAsia="Calibri"/>
          <w:b/>
          <w:highlight w:val="yellow"/>
          <w:u w:val="single"/>
        </w:rPr>
        <w:t>will</w:t>
      </w:r>
      <w:r w:rsidRPr="003255A8">
        <w:rPr>
          <w:rFonts w:eastAsia="Calibri"/>
          <w:sz w:val="14"/>
        </w:rPr>
        <w:t xml:space="preserve"> also </w:t>
      </w:r>
      <w:r w:rsidRPr="003255A8">
        <w:rPr>
          <w:rFonts w:eastAsia="Calibri"/>
          <w:b/>
          <w:highlight w:val="yellow"/>
          <w:u w:val="single"/>
        </w:rPr>
        <w:t>have major implications for</w:t>
      </w:r>
      <w:r w:rsidRPr="003255A8">
        <w:rPr>
          <w:rFonts w:eastAsia="Calibri"/>
          <w:b/>
          <w:u w:val="single"/>
        </w:rPr>
        <w:t xml:space="preserve"> a number of </w:t>
      </w:r>
      <w:r w:rsidRPr="003255A8">
        <w:rPr>
          <w:rFonts w:eastAsia="Calibri"/>
          <w:b/>
          <w:highlight w:val="yellow"/>
          <w:u w:val="single"/>
        </w:rPr>
        <w:t>regional (</w:t>
      </w:r>
      <w:r w:rsidRPr="003255A8">
        <w:rPr>
          <w:rFonts w:eastAsia="Calibri"/>
          <w:b/>
          <w:iCs/>
          <w:highlight w:val="yellow"/>
          <w:u w:val="single"/>
          <w:bdr w:val="single" w:sz="8" w:space="0" w:color="auto"/>
        </w:rPr>
        <w:t>Iran</w:t>
      </w:r>
      <w:r w:rsidRPr="003255A8">
        <w:rPr>
          <w:rFonts w:eastAsia="Calibri"/>
          <w:b/>
          <w:highlight w:val="yellow"/>
          <w:u w:val="single"/>
        </w:rPr>
        <w:t xml:space="preserve">, </w:t>
      </w:r>
      <w:r w:rsidRPr="003255A8">
        <w:rPr>
          <w:rFonts w:eastAsia="Calibri"/>
          <w:b/>
          <w:iCs/>
          <w:highlight w:val="yellow"/>
          <w:u w:val="single"/>
          <w:bdr w:val="single" w:sz="8" w:space="0" w:color="auto"/>
        </w:rPr>
        <w:t>China</w:t>
      </w:r>
      <w:r w:rsidRPr="003255A8">
        <w:rPr>
          <w:rFonts w:eastAsia="Calibri"/>
          <w:b/>
          <w:highlight w:val="yellow"/>
          <w:u w:val="single"/>
        </w:rPr>
        <w:t xml:space="preserve">, </w:t>
      </w:r>
      <w:r w:rsidRPr="003255A8">
        <w:rPr>
          <w:rFonts w:eastAsia="Calibri"/>
          <w:b/>
          <w:iCs/>
          <w:highlight w:val="yellow"/>
          <w:u w:val="single"/>
          <w:bdr w:val="single" w:sz="8" w:space="0" w:color="auto"/>
        </w:rPr>
        <w:t>Turkey</w:t>
      </w:r>
      <w:r w:rsidRPr="003255A8">
        <w:rPr>
          <w:rFonts w:eastAsia="Calibri"/>
          <w:b/>
          <w:highlight w:val="yellow"/>
          <w:u w:val="single"/>
        </w:rPr>
        <w:t xml:space="preserve">, and </w:t>
      </w:r>
      <w:r w:rsidRPr="003255A8">
        <w:rPr>
          <w:rFonts w:eastAsia="Calibri"/>
          <w:b/>
          <w:iCs/>
          <w:highlight w:val="yellow"/>
          <w:u w:val="single"/>
          <w:bdr w:val="single" w:sz="8" w:space="0" w:color="auto"/>
        </w:rPr>
        <w:t>Russia</w:t>
      </w:r>
      <w:r w:rsidRPr="003255A8">
        <w:rPr>
          <w:rFonts w:eastAsia="Calibri"/>
          <w:b/>
          <w:highlight w:val="yellow"/>
          <w:u w:val="single"/>
        </w:rPr>
        <w:t>) and nonregional</w:t>
      </w:r>
      <w:r w:rsidRPr="003255A8">
        <w:rPr>
          <w:rFonts w:eastAsia="Calibri"/>
          <w:b/>
          <w:u w:val="single"/>
        </w:rPr>
        <w:t xml:space="preserve"> (United States) </w:t>
      </w:r>
      <w:r w:rsidRPr="003255A8">
        <w:rPr>
          <w:rFonts w:eastAsia="Calibri"/>
          <w:b/>
          <w:highlight w:val="yellow"/>
          <w:u w:val="single"/>
        </w:rPr>
        <w:t>powers</w:t>
      </w:r>
      <w:r w:rsidRPr="003255A8">
        <w:rPr>
          <w:rFonts w:eastAsia="Calibri"/>
          <w:b/>
          <w:u w:val="single"/>
        </w:rPr>
        <w:t xml:space="preserve"> with long-term interests in the two regions most of which share borders with them</w:t>
      </w:r>
      <w:r w:rsidRPr="003255A8">
        <w:rPr>
          <w:rFonts w:eastAsia="Calibri"/>
          <w:sz w:val="14"/>
        </w:rPr>
        <w:t xml:space="preserve">. </w:t>
      </w:r>
      <w:r w:rsidRPr="003255A8">
        <w:rPr>
          <w:rFonts w:eastAsia="Calibri"/>
          <w:b/>
          <w:highlight w:val="yellow"/>
          <w:u w:val="single"/>
        </w:rPr>
        <w:t>The deteriorating situation will create a suitable ground for</w:t>
      </w:r>
      <w:r w:rsidRPr="003255A8">
        <w:rPr>
          <w:rFonts w:eastAsia="Calibri"/>
          <w:sz w:val="14"/>
        </w:rPr>
        <w:t xml:space="preserve"> the emergence and </w:t>
      </w:r>
      <w:r w:rsidRPr="003255A8">
        <w:rPr>
          <w:rFonts w:eastAsia="Calibri"/>
          <w:b/>
          <w:u w:val="single"/>
        </w:rPr>
        <w:t xml:space="preserve">growth of political </w:t>
      </w:r>
      <w:r w:rsidRPr="003255A8">
        <w:rPr>
          <w:rFonts w:eastAsia="Calibri"/>
          <w:b/>
          <w:highlight w:val="yellow"/>
          <w:u w:val="single"/>
        </w:rPr>
        <w:t>extremism</w:t>
      </w:r>
      <w:r w:rsidRPr="003255A8">
        <w:rPr>
          <w:rFonts w:eastAsia="Calibri"/>
          <w:sz w:val="14"/>
        </w:rPr>
        <w:t xml:space="preserve"> among the peoples of the Caucasus and Central Asia, who are mostly dissatisfied with the status quo. These </w:t>
      </w:r>
      <w:r w:rsidRPr="003255A8">
        <w:rPr>
          <w:rFonts w:eastAsia="Calibri"/>
          <w:b/>
          <w:u w:val="single"/>
        </w:rPr>
        <w:t>frustrated and disenchanted peoples will likely find the extremist political ideologies and programs more appealing</w:t>
      </w:r>
      <w:r w:rsidRPr="003255A8">
        <w:rPr>
          <w:rFonts w:eastAsia="Calibri"/>
          <w:sz w:val="14"/>
        </w:rPr>
        <w:t xml:space="preserve"> and more convincing than those of their discredited rulers. The latter’s legitimacy is being questioned by a growing number of their nationals for a wide range of reasons, including incompetence, rampant corruption, and an antidemocratic style of government. </w:t>
      </w:r>
      <w:r w:rsidRPr="003255A8">
        <w:rPr>
          <w:rFonts w:eastAsia="Calibri"/>
          <w:b/>
          <w:u w:val="single"/>
        </w:rPr>
        <w:t>In response to the rising internal threat, the ruling elites will likely resort to nationalism.</w:t>
      </w:r>
      <w:r w:rsidRPr="003255A8">
        <w:rPr>
          <w:rFonts w:eastAsia="Calibri"/>
          <w:sz w:val="14"/>
        </w:rPr>
        <w:t xml:space="preserve"> In particular, they might promote extreme forms of nationalism, including chauvinism, as experienced in many other countries in different continents confronting the same situation. Creating an appealing alternative to that of the opposition extremist groups aimed at the dissatisfied people will be one of its major objectives. Extreme nationalism will be very attractive for the youth— the social stratum most vulnerable to extremist ideologies and the main targets of extremist groups. The ruling elites might also find their resort to extreme nationalism necessary for the sake of consolidating their challenged power apparatus. In this case, they could seek to manipulate the nationalist sentiment of their peoples as a means to increase their legitimacy and strengthen their social basis of support. However, </w:t>
      </w:r>
      <w:r w:rsidRPr="003255A8">
        <w:rPr>
          <w:rFonts w:eastAsia="Calibri"/>
          <w:b/>
          <w:u w:val="single"/>
        </w:rPr>
        <w:t>using the nationalist card will have a negative backlash, with weakening and destabilizing effects on its users</w:t>
      </w:r>
      <w:r w:rsidRPr="003255A8">
        <w:rPr>
          <w:rFonts w:eastAsia="Calibri"/>
          <w:sz w:val="14"/>
        </w:rPr>
        <w:t xml:space="preserve">. </w:t>
      </w:r>
      <w:r w:rsidRPr="003255A8">
        <w:rPr>
          <w:rFonts w:eastAsia="Calibri"/>
          <w:b/>
          <w:highlight w:val="yellow"/>
          <w:u w:val="single"/>
        </w:rPr>
        <w:t>Extreme nationalism could</w:t>
      </w:r>
      <w:r w:rsidRPr="003255A8">
        <w:rPr>
          <w:rFonts w:eastAsia="Calibri"/>
          <w:b/>
          <w:u w:val="single"/>
        </w:rPr>
        <w:t xml:space="preserve">, and will likely, </w:t>
      </w:r>
      <w:r w:rsidRPr="003255A8">
        <w:rPr>
          <w:rFonts w:eastAsia="Calibri"/>
          <w:b/>
          <w:highlight w:val="yellow"/>
          <w:u w:val="single"/>
        </w:rPr>
        <w:t>provoke ethnic conflicts</w:t>
      </w:r>
      <w:r w:rsidRPr="003255A8">
        <w:rPr>
          <w:rFonts w:eastAsia="Calibri"/>
          <w:sz w:val="14"/>
        </w:rPr>
        <w:t xml:space="preserve"> within the multiethnic Caucasian and CA countries. </w:t>
      </w:r>
      <w:r w:rsidRPr="003255A8">
        <w:rPr>
          <w:rFonts w:eastAsia="Calibri"/>
          <w:b/>
          <w:u w:val="single"/>
        </w:rPr>
        <w:t>It could therefore lead to civil wars</w:t>
      </w:r>
      <w:r w:rsidRPr="003255A8">
        <w:rPr>
          <w:rFonts w:eastAsia="Calibri"/>
          <w:sz w:val="14"/>
        </w:rPr>
        <w:t xml:space="preserve">. Moreover, it could spread fear in the neighboring countries. They might feel threatened by the surge of nationalism in their vicinity, which could easily take the form of expansionism in the Caucasian and CA countries characterized with territorial and border disputes. In addition to various external influences, many internal social, economic, and political factors will determine in what form and to what extent instability will surface in each Caucasian and CA country. Needless to say, based on the specific situation in each country there will be differences in its shape and in the extent of its initial emergence. Regardless of these differences, </w:t>
      </w:r>
      <w:r w:rsidRPr="003255A8">
        <w:rPr>
          <w:rFonts w:eastAsia="Calibri"/>
          <w:b/>
          <w:u w:val="single"/>
        </w:rPr>
        <w:t>the logical and predictable outcome of the current trend will likely be instability in the form of civil, interstate, and regional wars in</w:t>
      </w:r>
      <w:r w:rsidRPr="003255A8">
        <w:rPr>
          <w:rFonts w:eastAsia="Calibri"/>
          <w:sz w:val="14"/>
        </w:rPr>
        <w:t xml:space="preserve"> the Caucasus and </w:t>
      </w:r>
      <w:r w:rsidRPr="003255A8">
        <w:rPr>
          <w:rFonts w:eastAsia="Calibri"/>
          <w:b/>
          <w:u w:val="single"/>
        </w:rPr>
        <w:t>Central Asia</w:t>
      </w:r>
      <w:r w:rsidRPr="003255A8">
        <w:rPr>
          <w:rFonts w:eastAsia="Calibri"/>
          <w:sz w:val="14"/>
        </w:rPr>
        <w:t xml:space="preserve">. The existence of unsettled, although currently inactive, violent con-flicts (i.e., independence movements and civil wars) in these two regions have left no doubt about the feasibility of this scenario. To this list, one should also add the existence of many ethnic grievances and territorial and border disagreements, which will likely create a suitable ground for the instigation of new ethnic conflicts and territorial disputes in violent forms. For a number of reasons, </w:t>
      </w:r>
      <w:r w:rsidRPr="003255A8">
        <w:rPr>
          <w:rFonts w:eastAsia="Calibri"/>
          <w:b/>
          <w:u w:val="single"/>
        </w:rPr>
        <w:t>there is a great possibility that many of them could escalate to civil wars and interstate wars</w:t>
      </w:r>
      <w:r w:rsidRPr="003255A8">
        <w:rPr>
          <w:rFonts w:eastAsia="Calibri"/>
          <w:sz w:val="14"/>
        </w:rPr>
        <w:t xml:space="preserve">, respectively. Among other factors, </w:t>
      </w:r>
      <w:r w:rsidRPr="003255A8">
        <w:rPr>
          <w:rFonts w:eastAsia="Calibri"/>
          <w:b/>
          <w:u w:val="single"/>
        </w:rPr>
        <w:t xml:space="preserve">the </w:t>
      </w:r>
      <w:r w:rsidRPr="003255A8">
        <w:rPr>
          <w:rFonts w:eastAsia="Calibri"/>
          <w:b/>
          <w:highlight w:val="yellow"/>
          <w:u w:val="single"/>
        </w:rPr>
        <w:t>ethnic makeup</w:t>
      </w:r>
      <w:r w:rsidRPr="003255A8">
        <w:rPr>
          <w:rFonts w:eastAsia="Calibri"/>
          <w:b/>
          <w:u w:val="single"/>
        </w:rPr>
        <w:t xml:space="preserve"> of</w:t>
      </w:r>
      <w:r w:rsidRPr="003255A8">
        <w:rPr>
          <w:rFonts w:eastAsia="Calibri"/>
          <w:sz w:val="14"/>
        </w:rPr>
        <w:t xml:space="preserve"> the Caucasus and </w:t>
      </w:r>
      <w:r w:rsidRPr="003255A8">
        <w:rPr>
          <w:rFonts w:eastAsia="Calibri"/>
          <w:b/>
          <w:u w:val="single"/>
        </w:rPr>
        <w:t>Central Asia</w:t>
      </w:r>
      <w:r w:rsidRPr="003255A8">
        <w:rPr>
          <w:rFonts w:eastAsia="Calibri"/>
          <w:sz w:val="14"/>
        </w:rPr>
        <w:t xml:space="preserve"> and the existence of many sources of conflict between their regional states </w:t>
      </w:r>
      <w:r w:rsidRPr="003255A8">
        <w:rPr>
          <w:rFonts w:eastAsia="Calibri"/>
          <w:b/>
          <w:highlight w:val="yellow"/>
          <w:u w:val="single"/>
        </w:rPr>
        <w:t>will pave the way for</w:t>
      </w:r>
      <w:r w:rsidRPr="003255A8">
        <w:rPr>
          <w:rFonts w:eastAsia="Calibri"/>
          <w:b/>
          <w:u w:val="single"/>
        </w:rPr>
        <w:t xml:space="preserve"> their further </w:t>
      </w:r>
      <w:r w:rsidRPr="003255A8">
        <w:rPr>
          <w:rFonts w:eastAsia="Calibri"/>
          <w:b/>
          <w:highlight w:val="yellow"/>
          <w:u w:val="single"/>
        </w:rPr>
        <w:t>escalation to the level of regional wars</w:t>
      </w:r>
      <w:r w:rsidRPr="003255A8">
        <w:rPr>
          <w:rFonts w:eastAsia="Calibri"/>
          <w:b/>
          <w:u w:val="single"/>
        </w:rPr>
        <w:t>, despite the intention of their initiators</w:t>
      </w:r>
      <w:r w:rsidRPr="003255A8">
        <w:rPr>
          <w:rFonts w:eastAsia="Calibri"/>
          <w:sz w:val="14"/>
        </w:rPr>
        <w:t xml:space="preserve">. </w:t>
      </w:r>
      <w:r w:rsidRPr="003255A8">
        <w:rPr>
          <w:rFonts w:eastAsia="Calibri"/>
          <w:b/>
          <w:u w:val="single"/>
        </w:rPr>
        <w:t>The presence of certain regional (Iran, China, Turkey, and Russia) and nonregional (United States) powers with long-term interests</w:t>
      </w:r>
      <w:r w:rsidRPr="003255A8">
        <w:rPr>
          <w:rFonts w:eastAsia="Calibri"/>
          <w:sz w:val="14"/>
        </w:rPr>
        <w:t xml:space="preserve"> in the two regions will have a certain impact on the development of the scenarios mentioned above and </w:t>
      </w:r>
      <w:r w:rsidRPr="003255A8">
        <w:rPr>
          <w:rFonts w:eastAsia="Calibri"/>
          <w:b/>
          <w:u w:val="single"/>
        </w:rPr>
        <w:t>will likely contribute to the extent, intensity, and duration of wars of various forms</w:t>
      </w:r>
      <w:r w:rsidRPr="003255A8">
        <w:rPr>
          <w:rFonts w:eastAsia="Calibri"/>
          <w:sz w:val="14"/>
        </w:rPr>
        <w:t xml:space="preserve">. In particular, </w:t>
      </w:r>
      <w:r w:rsidRPr="003255A8">
        <w:rPr>
          <w:rFonts w:eastAsia="Calibri"/>
          <w:b/>
          <w:u w:val="single"/>
        </w:rPr>
        <w:t>the presence of these powers will increase the possibility of their intentional or unintentional involvement in those wars in support of one side or another</w:t>
      </w:r>
      <w:r w:rsidRPr="003255A8">
        <w:rPr>
          <w:rFonts w:eastAsia="Calibri"/>
          <w:sz w:val="14"/>
        </w:rPr>
        <w:t xml:space="preserve">, while preserving their interests. Depending on the situation, whether this involvement takes a direct or indirect form will be determined by many factors, including the importance of the affected Caucasian or CA countries for each of the five states and the latter’s political, economic, and military capabilities. These factors also include the geographical realities, which, depending on the case, facilitate or impede their access to the affected countries, and the overall political environment in Central Asia and the Caucasus. The latter determines whether a foreign intervention in whatever form can take place at all. The possibility of some or all of the five states being dragged into any future military conflict will therefore strengthen the potential for the escalation and expansion of military conflicts in either of the two regions. </w:t>
      </w:r>
      <w:r w:rsidRPr="003255A8">
        <w:rPr>
          <w:rFonts w:eastAsia="Calibri"/>
          <w:b/>
          <w:highlight w:val="yellow"/>
          <w:u w:val="single"/>
        </w:rPr>
        <w:t>War and instability in these energy-producing regions bordering</w:t>
      </w:r>
      <w:r w:rsidRPr="003255A8">
        <w:rPr>
          <w:rFonts w:eastAsia="Calibri"/>
          <w:b/>
          <w:u w:val="single"/>
        </w:rPr>
        <w:t xml:space="preserve"> regional and </w:t>
      </w:r>
      <w:r w:rsidRPr="003255A8">
        <w:rPr>
          <w:rFonts w:eastAsia="Calibri"/>
          <w:b/>
          <w:highlight w:val="yellow"/>
          <w:u w:val="single"/>
        </w:rPr>
        <w:t>global powers with strong conventional military and</w:t>
      </w:r>
      <w:r w:rsidRPr="003255A8">
        <w:rPr>
          <w:rFonts w:eastAsia="Calibri"/>
          <w:b/>
          <w:u w:val="single"/>
        </w:rPr>
        <w:t xml:space="preserve">/or </w:t>
      </w:r>
      <w:r w:rsidRPr="003255A8">
        <w:rPr>
          <w:rFonts w:eastAsia="Calibri"/>
          <w:b/>
          <w:iCs/>
          <w:highlight w:val="yellow"/>
          <w:u w:val="single"/>
          <w:bdr w:val="single" w:sz="8" w:space="0" w:color="auto"/>
        </w:rPr>
        <w:t>nuclear capabilities</w:t>
      </w:r>
      <w:r w:rsidRPr="003255A8">
        <w:rPr>
          <w:rFonts w:eastAsia="Calibri"/>
          <w:b/>
          <w:highlight w:val="yellow"/>
          <w:u w:val="single"/>
        </w:rPr>
        <w:t xml:space="preserve"> will have long-term</w:t>
      </w:r>
      <w:r w:rsidRPr="003255A8">
        <w:rPr>
          <w:rFonts w:eastAsia="Calibri"/>
          <w:b/>
          <w:u w:val="single"/>
        </w:rPr>
        <w:t xml:space="preserve"> political, economic, and security </w:t>
      </w:r>
      <w:r w:rsidRPr="003255A8">
        <w:rPr>
          <w:rFonts w:eastAsia="Calibri"/>
          <w:b/>
          <w:highlight w:val="yellow"/>
          <w:u w:val="single"/>
        </w:rPr>
        <w:t>implications</w:t>
      </w:r>
      <w:r w:rsidRPr="003255A8">
        <w:rPr>
          <w:rFonts w:eastAsia="Calibri"/>
          <w:sz w:val="14"/>
          <w:highlight w:val="yellow"/>
        </w:rPr>
        <w:t xml:space="preserve">. </w:t>
      </w:r>
      <w:r w:rsidRPr="003255A8">
        <w:rPr>
          <w:rFonts w:eastAsia="Calibri"/>
          <w:b/>
          <w:highlight w:val="yellow"/>
          <w:u w:val="single"/>
        </w:rPr>
        <w:t>They will not be confined</w:t>
      </w:r>
      <w:r w:rsidRPr="003255A8">
        <w:rPr>
          <w:rFonts w:eastAsia="Calibri"/>
          <w:b/>
          <w:u w:val="single"/>
        </w:rPr>
        <w:t xml:space="preserve"> only </w:t>
      </w:r>
      <w:r w:rsidRPr="003255A8">
        <w:rPr>
          <w:rFonts w:eastAsia="Calibri"/>
          <w:b/>
          <w:highlight w:val="yellow"/>
          <w:u w:val="single"/>
        </w:rPr>
        <w:t>to the countries directly involved</w:t>
      </w:r>
      <w:r w:rsidRPr="003255A8">
        <w:rPr>
          <w:rFonts w:eastAsia="Calibri"/>
          <w:b/>
          <w:u w:val="single"/>
        </w:rPr>
        <w:t xml:space="preserve"> in any future regional military conflict</w:t>
      </w:r>
      <w:r w:rsidRPr="003255A8">
        <w:rPr>
          <w:rFonts w:eastAsia="Calibri"/>
          <w:sz w:val="14"/>
        </w:rPr>
        <w:t xml:space="preserve">. In one way or another, </w:t>
      </w:r>
      <w:r w:rsidRPr="003255A8">
        <w:rPr>
          <w:rFonts w:eastAsia="Calibri"/>
          <w:b/>
          <w:highlight w:val="yellow"/>
          <w:u w:val="single"/>
        </w:rPr>
        <w:t>they could affect the stability of</w:t>
      </w:r>
      <w:r w:rsidRPr="003255A8">
        <w:rPr>
          <w:rFonts w:eastAsia="Calibri"/>
          <w:sz w:val="14"/>
        </w:rPr>
        <w:t xml:space="preserve"> the Caucasus and </w:t>
      </w:r>
      <w:r w:rsidRPr="003255A8">
        <w:rPr>
          <w:rFonts w:eastAsia="Calibri"/>
          <w:b/>
          <w:u w:val="single"/>
        </w:rPr>
        <w:t xml:space="preserve">Central Asia as well as that of </w:t>
      </w:r>
      <w:r w:rsidRPr="003255A8">
        <w:rPr>
          <w:rFonts w:eastAsia="Calibri"/>
          <w:b/>
          <w:highlight w:val="yellow"/>
          <w:u w:val="single"/>
        </w:rPr>
        <w:t>the Asian and/or European regions</w:t>
      </w:r>
      <w:r w:rsidRPr="003255A8">
        <w:rPr>
          <w:rFonts w:eastAsia="Calibri"/>
          <w:b/>
          <w:u w:val="single"/>
        </w:rPr>
        <w:t xml:space="preserve"> in their proximity.</w:t>
      </w:r>
      <w:r w:rsidRPr="003255A8">
        <w:rPr>
          <w:rFonts w:eastAsia="Calibri"/>
          <w:sz w:val="14"/>
        </w:rPr>
        <w:t xml:space="preserve"> As a result, </w:t>
      </w:r>
      <w:r w:rsidRPr="003255A8">
        <w:rPr>
          <w:rFonts w:eastAsia="Calibri"/>
          <w:b/>
          <w:highlight w:val="yellow"/>
          <w:u w:val="single"/>
        </w:rPr>
        <w:t>wars</w:t>
      </w:r>
      <w:r w:rsidRPr="003255A8">
        <w:rPr>
          <w:rFonts w:eastAsia="Calibri"/>
          <w:b/>
          <w:u w:val="single"/>
        </w:rPr>
        <w:t xml:space="preserve"> in whatever form</w:t>
      </w:r>
      <w:r w:rsidRPr="003255A8">
        <w:rPr>
          <w:rFonts w:eastAsia="Calibri"/>
        </w:rPr>
        <w:t xml:space="preserve"> in those two regions</w:t>
      </w:r>
      <w:r w:rsidRPr="003255A8">
        <w:rPr>
          <w:rFonts w:eastAsia="Calibri"/>
          <w:b/>
          <w:iCs/>
          <w:u w:val="single"/>
          <w:bdr w:val="single" w:sz="8" w:space="0" w:color="auto"/>
        </w:rPr>
        <w:t xml:space="preserve"> </w:t>
      </w:r>
      <w:r w:rsidRPr="003255A8">
        <w:rPr>
          <w:rFonts w:eastAsia="Calibri"/>
          <w:b/>
          <w:iCs/>
          <w:highlight w:val="yellow"/>
          <w:u w:val="single"/>
          <w:bdr w:val="single" w:sz="8" w:space="0" w:color="auto"/>
        </w:rPr>
        <w:t>could escalate and affect the stability of the international system and global peace.</w:t>
      </w:r>
    </w:p>
    <w:p w14:paraId="19808C55" w14:textId="77777777" w:rsidR="00AF1A76" w:rsidRDefault="00AF1A76" w:rsidP="00AF1A76">
      <w:pPr>
        <w:rPr>
          <w:sz w:val="16"/>
        </w:rPr>
      </w:pPr>
    </w:p>
    <w:p w14:paraId="73944A7B" w14:textId="77777777" w:rsidR="00AF1A76" w:rsidRDefault="00AF1A76" w:rsidP="00AF1A76">
      <w:pPr>
        <w:pStyle w:val="Heading3"/>
      </w:pPr>
      <w:r>
        <w:t>Relations – Impact – Economy Solvency</w:t>
      </w:r>
    </w:p>
    <w:p w14:paraId="1AFA33F7" w14:textId="77777777" w:rsidR="00AF1A76" w:rsidRDefault="00AF1A76" w:rsidP="00AF1A76">
      <w:pPr>
        <w:pStyle w:val="Heading4"/>
        <w:rPr>
          <w:rStyle w:val="apple-converted-space"/>
          <w:rFonts w:ascii="Georgia" w:hAnsi="Georgia"/>
          <w:color w:val="000000"/>
          <w:sz w:val="21"/>
          <w:szCs w:val="21"/>
          <w:shd w:val="clear" w:color="auto" w:fill="FFFFFF"/>
        </w:rPr>
      </w:pPr>
      <w:r>
        <w:rPr>
          <w:shd w:val="clear" w:color="auto" w:fill="FFFFFF"/>
        </w:rPr>
        <w:t>US/China coop is key to global economic stability – key to prevents shocks that cause decline</w:t>
      </w:r>
    </w:p>
    <w:p w14:paraId="0BA85823" w14:textId="77777777" w:rsidR="00AF1A76" w:rsidRPr="006D5811" w:rsidRDefault="00AF1A76" w:rsidP="00AF1A76">
      <w:r w:rsidRPr="006D5811">
        <w:t xml:space="preserve">Li </w:t>
      </w:r>
      <w:r w:rsidRPr="006D5811">
        <w:rPr>
          <w:rStyle w:val="StyleStyleBold12pt"/>
        </w:rPr>
        <w:t>Xiaoyu</w:t>
      </w:r>
      <w:r w:rsidRPr="006D5811">
        <w:t>, 1/13/</w:t>
      </w:r>
      <w:r w:rsidRPr="006D5811">
        <w:rPr>
          <w:rStyle w:val="StyleStyleBold12pt"/>
        </w:rPr>
        <w:t>14</w:t>
      </w:r>
      <w:r w:rsidRPr="006D5811">
        <w:t xml:space="preserve">, China Institute for International Studies, “global future depends on depth of china-us cooperation,” http://www.ciis.org.cn/english/2014-01/13/content_6606656.htm </w:t>
      </w:r>
    </w:p>
    <w:p w14:paraId="5449DC2E" w14:textId="77777777" w:rsidR="00AF1A76" w:rsidRDefault="00AF1A76" w:rsidP="00AF1A76">
      <w:pPr>
        <w:shd w:val="clear" w:color="auto" w:fill="FFFFFF"/>
        <w:rPr>
          <w:rFonts w:ascii="Georgia" w:hAnsi="Georgia"/>
          <w:color w:val="000000"/>
          <w:sz w:val="26"/>
          <w:szCs w:val="26"/>
          <w:shd w:val="clear" w:color="auto" w:fill="FFFFFF"/>
        </w:rPr>
      </w:pPr>
    </w:p>
    <w:p w14:paraId="3090A3A8" w14:textId="77777777" w:rsidR="00AF1A76" w:rsidRDefault="00AF1A76" w:rsidP="00AF1A76">
      <w:pPr>
        <w:shd w:val="clear" w:color="auto" w:fill="FFFFFF"/>
        <w:rPr>
          <w:rStyle w:val="StyleBoldUnderline"/>
        </w:rPr>
      </w:pPr>
      <w:r w:rsidRPr="006D5811">
        <w:rPr>
          <w:rFonts w:ascii="Georgia" w:hAnsi="Georgia"/>
          <w:color w:val="000000"/>
          <w:sz w:val="16"/>
          <w:szCs w:val="26"/>
          <w:shd w:val="clear" w:color="auto" w:fill="FFFFFF"/>
        </w:rPr>
        <w:t xml:space="preserve">The Vision Group can </w:t>
      </w:r>
      <w:r w:rsidRPr="006D5811">
        <w:rPr>
          <w:rStyle w:val="StyleBoldUnderline"/>
        </w:rPr>
        <w:t xml:space="preserve">address </w:t>
      </w:r>
      <w:r w:rsidRPr="006D5811">
        <w:rPr>
          <w:rStyle w:val="StyleBoldUnderline"/>
          <w:highlight w:val="cyan"/>
        </w:rPr>
        <w:t>the long-term challenges presented by the global economy, including economic rebalancing, avoiding protectionism, providing funds for economic and financial stabi-lization, and bolstering financial safeguards</w:t>
      </w:r>
      <w:r w:rsidRPr="006D5811">
        <w:rPr>
          <w:rStyle w:val="StyleBoldUnderline"/>
        </w:rPr>
        <w:t>.</w:t>
      </w:r>
      <w:r w:rsidRPr="006D5811">
        <w:rPr>
          <w:rFonts w:ascii="Georgia" w:hAnsi="Georgia"/>
          <w:color w:val="000000"/>
          <w:sz w:val="16"/>
          <w:szCs w:val="26"/>
          <w:shd w:val="clear" w:color="auto" w:fill="FFFFFF"/>
        </w:rPr>
        <w:t xml:space="preserve"> The group could make recommendations on the best ways to cope with huge stresses on resources, especially food and water, that will be exacerbated by climate change on the one hand and the growth of population, cities, and the middle class on the other. </w:t>
      </w:r>
      <w:r w:rsidRPr="006D5811">
        <w:rPr>
          <w:rStyle w:val="StyleBoldUnderline"/>
        </w:rPr>
        <w:t xml:space="preserve">The </w:t>
      </w:r>
      <w:r w:rsidRPr="006D5811">
        <w:rPr>
          <w:rStyle w:val="StyleBoldUnderline"/>
          <w:highlight w:val="cyan"/>
        </w:rPr>
        <w:t>global economy is likely to be extremely volatile and subject to shocks</w:t>
      </w:r>
      <w:r w:rsidRPr="006D5811">
        <w:rPr>
          <w:rStyle w:val="StyleBoldUnderline"/>
        </w:rPr>
        <w:t xml:space="preserve"> as well as long-term structural changes such as the shale gas and oil revolution and the third industrial revolution. </w:t>
      </w:r>
      <w:r w:rsidRPr="006D5811">
        <w:rPr>
          <w:rStyle w:val="StyleBoldUnderline"/>
          <w:highlight w:val="cyan"/>
        </w:rPr>
        <w:t>While some people in both countries express schadenfreude</w:t>
      </w:r>
      <w:r>
        <w:rPr>
          <w:rFonts w:ascii="Georgia" w:hAnsi="Georgia"/>
          <w:iCs/>
          <w:color w:val="000000"/>
          <w:sz w:val="26"/>
          <w:szCs w:val="26"/>
          <w:highlight w:val="cyan"/>
          <w:u w:val="single"/>
          <w:shd w:val="clear" w:color="auto" w:fill="FFFFFF"/>
        </w:rPr>
        <w:t xml:space="preserve"> </w:t>
      </w:r>
      <w:r w:rsidRPr="006D5811">
        <w:t>(pleasure</w:t>
      </w:r>
      <w:r w:rsidRPr="006D5811">
        <w:rPr>
          <w:rFonts w:ascii="Arial" w:eastAsia="Times New Roman" w:hAnsi="Arial" w:cs="Arial"/>
          <w:color w:val="222222"/>
          <w:sz w:val="16"/>
        </w:rPr>
        <w:t xml:space="preserve"> derived by someone from another person's misfortune.)</w:t>
      </w:r>
      <w:r w:rsidRPr="006D5811">
        <w:rPr>
          <w:rStyle w:val="StyleBoldUnderline"/>
          <w:highlight w:val="cyan"/>
        </w:rPr>
        <w:t>at the economic difficulties of the other, both nations —and the world—will be most successful when each succeeds</w:t>
      </w:r>
      <w:r w:rsidRPr="006D5811">
        <w:rPr>
          <w:rStyle w:val="StyleBoldUnderline"/>
        </w:rPr>
        <w:t xml:space="preserve">. </w:t>
      </w:r>
      <w:r w:rsidRPr="006D5811">
        <w:rPr>
          <w:rStyle w:val="StyleBoldUnderline"/>
          <w:highlight w:val="cyan"/>
        </w:rPr>
        <w:t>And that is more likely to be ensured by close US-China cooperation on the global economy as well as bilateral economic relations.</w:t>
      </w:r>
    </w:p>
    <w:p w14:paraId="37E340CB" w14:textId="77777777" w:rsidR="00AF1A76" w:rsidRDefault="00AF1A76" w:rsidP="00AF1A76">
      <w:pPr>
        <w:pStyle w:val="Heading3"/>
      </w:pPr>
      <w:r>
        <w:t>Relations – Impact – Economy – AT Decline =/= War</w:t>
      </w:r>
    </w:p>
    <w:p w14:paraId="243980A4" w14:textId="77777777" w:rsidR="00AF1A76" w:rsidRDefault="00AF1A76" w:rsidP="00AF1A76">
      <w:pPr>
        <w:pStyle w:val="Heading4"/>
      </w:pPr>
      <w:r>
        <w:t>Decline causes conflict – numerous academic studies prove</w:t>
      </w:r>
    </w:p>
    <w:p w14:paraId="4D08E5B3" w14:textId="77777777" w:rsidR="00AF1A76" w:rsidRDefault="00AF1A76" w:rsidP="00AF1A76">
      <w:r w:rsidRPr="003F366B">
        <w:t xml:space="preserve">Namsuk </w:t>
      </w:r>
      <w:r w:rsidRPr="003F366B">
        <w:rPr>
          <w:rStyle w:val="StyleStyleBold12pt"/>
        </w:rPr>
        <w:t>Kim</w:t>
      </w:r>
      <w:r w:rsidRPr="003F366B">
        <w:t xml:space="preserve"> </w:t>
      </w:r>
      <w:r w:rsidRPr="003F366B">
        <w:rPr>
          <w:rStyle w:val="StyleStyleBold12pt"/>
        </w:rPr>
        <w:t>and</w:t>
      </w:r>
      <w:r w:rsidRPr="003F366B">
        <w:t xml:space="preserve"> Pedro </w:t>
      </w:r>
      <w:r w:rsidRPr="003F366B">
        <w:rPr>
          <w:rStyle w:val="StyleStyleBold12pt"/>
        </w:rPr>
        <w:t>Conceicao</w:t>
      </w:r>
      <w:r w:rsidRPr="003F366B">
        <w:t xml:space="preserve">, Spring/Summer </w:t>
      </w:r>
      <w:r w:rsidRPr="003F366B">
        <w:rPr>
          <w:rStyle w:val="StyleStyleBold12pt"/>
        </w:rPr>
        <w:t>2010</w:t>
      </w:r>
      <w:r w:rsidRPr="003F366B">
        <w:t>, (Kim works for the UN Department of Economic and Social Affairs; Conceicao works for the UN Development Programme), International Journal of Peace Studies, 15(1), p. 30-31, Project Muse, mm</w:t>
      </w:r>
    </w:p>
    <w:p w14:paraId="6960E0DC" w14:textId="77777777" w:rsidR="00AF1A76" w:rsidRPr="003F366B" w:rsidRDefault="00AF1A76" w:rsidP="00AF1A76"/>
    <w:p w14:paraId="449F5A26" w14:textId="77777777" w:rsidR="00AF1A76" w:rsidRDefault="00AF1A76" w:rsidP="00AF1A76">
      <w:pPr>
        <w:rPr>
          <w:sz w:val="16"/>
        </w:rPr>
      </w:pPr>
      <w:r w:rsidRPr="003F366B">
        <w:rPr>
          <w:sz w:val="16"/>
        </w:rPr>
        <w:t xml:space="preserve">A </w:t>
      </w:r>
      <w:r w:rsidRPr="0038004B">
        <w:rPr>
          <w:rStyle w:val="StyleBoldUnderline"/>
          <w:highlight w:val="cyan"/>
        </w:rPr>
        <w:t>recent</w:t>
      </w:r>
      <w:r w:rsidRPr="003F366B">
        <w:rPr>
          <w:sz w:val="16"/>
        </w:rPr>
        <w:t xml:space="preserve"> strand of </w:t>
      </w:r>
      <w:r w:rsidRPr="0038004B">
        <w:rPr>
          <w:rStyle w:val="StyleBoldUnderline"/>
          <w:highlight w:val="cyan"/>
        </w:rPr>
        <w:t>literature</w:t>
      </w:r>
      <w:r w:rsidRPr="003F366B">
        <w:rPr>
          <w:sz w:val="16"/>
        </w:rPr>
        <w:t xml:space="preserve">, reviewed in some detail in this paper, </w:t>
      </w:r>
      <w:r w:rsidRPr="0038004B">
        <w:rPr>
          <w:rStyle w:val="StyleBoldUnderline"/>
          <w:highlight w:val="cyan"/>
        </w:rPr>
        <w:t>suggests</w:t>
      </w:r>
      <w:r w:rsidRPr="003F366B">
        <w:rPr>
          <w:rStyle w:val="StyleBoldUnderline"/>
        </w:rPr>
        <w:t xml:space="preserve"> that</w:t>
      </w:r>
      <w:r w:rsidRPr="003F366B">
        <w:rPr>
          <w:rStyle w:val="StyleBoldUnderline"/>
          <w:b w:val="0"/>
          <w:sz w:val="12"/>
        </w:rPr>
        <w:t>¶</w:t>
      </w:r>
      <w:r>
        <w:rPr>
          <w:rStyle w:val="StyleBoldUnderline"/>
          <w:sz w:val="12"/>
        </w:rPr>
        <w:t xml:space="preserve"> </w:t>
      </w:r>
      <w:r w:rsidRPr="0038004B">
        <w:rPr>
          <w:rStyle w:val="StyleBoldUnderline"/>
          <w:highlight w:val="cyan"/>
        </w:rPr>
        <w:t xml:space="preserve">economic conditions are important determinants of </w:t>
      </w:r>
      <w:r w:rsidRPr="0038004B">
        <w:rPr>
          <w:rStyle w:val="StyleBoldUnderline"/>
        </w:rPr>
        <w:t>the outbreak</w:t>
      </w:r>
      <w:r w:rsidRPr="0038004B">
        <w:rPr>
          <w:sz w:val="16"/>
        </w:rPr>
        <w:t xml:space="preserve"> and</w:t>
      </w:r>
      <w:r w:rsidRPr="003F366B">
        <w:rPr>
          <w:sz w:val="16"/>
        </w:rPr>
        <w:t xml:space="preserve"> recurrence </w:t>
      </w:r>
      <w:r w:rsidRPr="003F366B">
        <w:rPr>
          <w:rStyle w:val="StyleBoldUnderline"/>
        </w:rPr>
        <w:t>of</w:t>
      </w:r>
      <w:r w:rsidRPr="003F366B">
        <w:rPr>
          <w:rStyle w:val="StyleBoldUnderline"/>
          <w:b w:val="0"/>
          <w:sz w:val="12"/>
        </w:rPr>
        <w:t>¶</w:t>
      </w:r>
      <w:r>
        <w:rPr>
          <w:rStyle w:val="StyleBoldUnderline"/>
          <w:sz w:val="12"/>
        </w:rPr>
        <w:t xml:space="preserve"> </w:t>
      </w:r>
      <w:r w:rsidRPr="0038004B">
        <w:rPr>
          <w:rStyle w:val="StyleBoldUnderline"/>
          <w:highlight w:val="cyan"/>
        </w:rPr>
        <w:t>conflict</w:t>
      </w:r>
      <w:r w:rsidRPr="003F366B">
        <w:rPr>
          <w:rStyle w:val="StyleBoldUnderline"/>
        </w:rPr>
        <w:t xml:space="preserve">. </w:t>
      </w:r>
      <w:r w:rsidRPr="003F366B">
        <w:rPr>
          <w:sz w:val="16"/>
        </w:rPr>
        <w:t xml:space="preserve">In particular, </w:t>
      </w:r>
      <w:r w:rsidRPr="0038004B">
        <w:rPr>
          <w:rStyle w:val="StyleBoldUnderline"/>
          <w:highlight w:val="cyan"/>
        </w:rPr>
        <w:t>wars often start following growth collapses</w:t>
      </w:r>
      <w:r w:rsidRPr="003F366B">
        <w:rPr>
          <w:sz w:val="16"/>
        </w:rPr>
        <w:t xml:space="preserve"> (Collier et al., 2009, p.</w:t>
      </w:r>
      <w:r w:rsidRPr="003F366B">
        <w:rPr>
          <w:sz w:val="12"/>
        </w:rPr>
        <w:t>¶</w:t>
      </w:r>
      <w:r w:rsidRPr="003F366B">
        <w:rPr>
          <w:sz w:val="16"/>
        </w:rPr>
        <w:t xml:space="preserve"> 15). </w:t>
      </w:r>
      <w:r w:rsidRPr="0038004B">
        <w:rPr>
          <w:rStyle w:val="StyleBoldUnderline"/>
          <w:highlight w:val="cyan"/>
        </w:rPr>
        <w:t>Sharp economic slowdowns</w:t>
      </w:r>
      <w:r w:rsidRPr="003F366B">
        <w:rPr>
          <w:sz w:val="16"/>
        </w:rPr>
        <w:t xml:space="preserve"> and low levels of income per capita </w:t>
      </w:r>
      <w:r w:rsidRPr="0038004B">
        <w:rPr>
          <w:rStyle w:val="StyleBoldUnderline"/>
          <w:highlight w:val="cyan"/>
        </w:rPr>
        <w:t>appear to increase</w:t>
      </w:r>
      <w:r w:rsidRPr="0038004B">
        <w:rPr>
          <w:rStyle w:val="StyleBoldUnderline"/>
          <w:b w:val="0"/>
          <w:sz w:val="12"/>
          <w:highlight w:val="cyan"/>
        </w:rPr>
        <w:t>¶</w:t>
      </w:r>
      <w:r w:rsidRPr="0038004B">
        <w:rPr>
          <w:rStyle w:val="StyleBoldUnderline"/>
          <w:sz w:val="12"/>
          <w:highlight w:val="cyan"/>
        </w:rPr>
        <w:t xml:space="preserve"> </w:t>
      </w:r>
      <w:r w:rsidRPr="0038004B">
        <w:rPr>
          <w:rStyle w:val="StyleBoldUnderline"/>
          <w:highlight w:val="cyan"/>
        </w:rPr>
        <w:t>the likelihood of conflicts</w:t>
      </w:r>
      <w:r w:rsidRPr="003F366B">
        <w:rPr>
          <w:rStyle w:val="StyleBoldUnderline"/>
        </w:rPr>
        <w:t>.</w:t>
      </w:r>
      <w:r w:rsidRPr="003F366B">
        <w:rPr>
          <w:sz w:val="16"/>
        </w:rPr>
        <w:t xml:space="preserve"> In this context, it is opportune to explore insights from this</w:t>
      </w:r>
      <w:r w:rsidRPr="003F366B">
        <w:rPr>
          <w:sz w:val="12"/>
        </w:rPr>
        <w:t>¶</w:t>
      </w:r>
      <w:r w:rsidRPr="003F366B">
        <w:rPr>
          <w:sz w:val="16"/>
        </w:rPr>
        <w:t xml:space="preserve"> literature, linking it also with the human development implications of both growth</w:t>
      </w:r>
      <w:r w:rsidRPr="003F366B">
        <w:rPr>
          <w:sz w:val="12"/>
        </w:rPr>
        <w:t>¶</w:t>
      </w:r>
      <w:r w:rsidRPr="003F366B">
        <w:rPr>
          <w:sz w:val="16"/>
        </w:rPr>
        <w:t xml:space="preserve"> slowdowns and conflict. In particular, the paper highlights the risks of the emergence of</w:t>
      </w:r>
      <w:r w:rsidRPr="003F366B">
        <w:rPr>
          <w:sz w:val="12"/>
        </w:rPr>
        <w:t>¶</w:t>
      </w:r>
      <w:r w:rsidRPr="003F366B">
        <w:rPr>
          <w:sz w:val="16"/>
        </w:rPr>
        <w:t xml:space="preserve"> low human development/conflict traps.</w:t>
      </w:r>
      <w:r w:rsidRPr="003F366B">
        <w:rPr>
          <w:sz w:val="12"/>
        </w:rPr>
        <w:t>¶</w:t>
      </w:r>
      <w:r w:rsidRPr="003F366B">
        <w:rPr>
          <w:sz w:val="16"/>
        </w:rPr>
        <w:t xml:space="preserve"> When it comes to the consequences of conflict, there is no doubt that violent</w:t>
      </w:r>
      <w:r w:rsidRPr="003F366B">
        <w:rPr>
          <w:sz w:val="12"/>
        </w:rPr>
        <w:t>¶</w:t>
      </w:r>
      <w:r w:rsidRPr="003F366B">
        <w:rPr>
          <w:sz w:val="16"/>
        </w:rPr>
        <w:t xml:space="preserve"> conflict is one of the most extreme forms of suppressing choices and advancing rights, and therefore a major threat to human development (UNDP, 2005, p. 151). Since 1990,</w:t>
      </w:r>
      <w:r w:rsidRPr="003F366B">
        <w:rPr>
          <w:sz w:val="12"/>
        </w:rPr>
        <w:t>¶</w:t>
      </w:r>
      <w:r w:rsidRPr="003F366B">
        <w:rPr>
          <w:sz w:val="16"/>
        </w:rPr>
        <w:t xml:space="preserve"> more than 3 million people have died in armed conflicts in developing countries</w:t>
      </w:r>
      <w:r w:rsidRPr="003F366B">
        <w:rPr>
          <w:sz w:val="12"/>
        </w:rPr>
        <w:t>¶</w:t>
      </w:r>
      <w:r w:rsidRPr="003F366B">
        <w:rPr>
          <w:sz w:val="16"/>
        </w:rPr>
        <w:t xml:space="preserve"> (Marshall, 2005). The total war deaths are far more than the battle deaths. For example,</w:t>
      </w:r>
      <w:r w:rsidRPr="003F366B">
        <w:rPr>
          <w:sz w:val="12"/>
        </w:rPr>
        <w:t>¶</w:t>
      </w:r>
      <w:r w:rsidRPr="003F366B">
        <w:rPr>
          <w:sz w:val="16"/>
        </w:rPr>
        <w:t xml:space="preserve"> the total war deaths are estimated as 1.2 million in Ethiopia during 1976-1991, but only</w:t>
      </w:r>
      <w:r w:rsidRPr="003F366B">
        <w:rPr>
          <w:sz w:val="12"/>
        </w:rPr>
        <w:t>¶</w:t>
      </w:r>
      <w:r w:rsidRPr="003F366B">
        <w:rPr>
          <w:sz w:val="16"/>
        </w:rPr>
        <w:t xml:space="preserve"> 2% of them were directly engaged in the battles. (Lacina and Gleditsch, 2004). Conflict</w:t>
      </w:r>
      <w:r w:rsidRPr="003F366B">
        <w:rPr>
          <w:sz w:val="12"/>
        </w:rPr>
        <w:t>¶</w:t>
      </w:r>
      <w:r w:rsidRPr="003F366B">
        <w:rPr>
          <w:sz w:val="16"/>
        </w:rPr>
        <w:t xml:space="preserve"> has also non-lethal consequences that may last across generations (UNDP, 2008a). The</w:t>
      </w:r>
      <w:r w:rsidRPr="003F366B">
        <w:rPr>
          <w:sz w:val="12"/>
        </w:rPr>
        <w:t>¶</w:t>
      </w:r>
      <w:r w:rsidRPr="003F366B">
        <w:rPr>
          <w:sz w:val="16"/>
        </w:rPr>
        <w:t xml:space="preserve"> conflict becomes even more hazardous if conflict results in a persistent conflict trap. A</w:t>
      </w:r>
      <w:r w:rsidRPr="003F366B">
        <w:rPr>
          <w:sz w:val="12"/>
        </w:rPr>
        <w:t>¶</w:t>
      </w:r>
      <w:r w:rsidRPr="003F366B">
        <w:rPr>
          <w:sz w:val="16"/>
        </w:rPr>
        <w:t xml:space="preserve"> typical country reaching the end of a civil war faces a 44 percent risk of returning to</w:t>
      </w:r>
      <w:r w:rsidRPr="003F366B">
        <w:rPr>
          <w:sz w:val="12"/>
        </w:rPr>
        <w:t>¶</w:t>
      </w:r>
      <w:r w:rsidRPr="003F366B">
        <w:rPr>
          <w:sz w:val="16"/>
        </w:rPr>
        <w:t xml:space="preserve"> conflict within five years (Collier et al., 2003, p. 83). Whether or not a country will</w:t>
      </w:r>
      <w:r w:rsidRPr="003F366B">
        <w:rPr>
          <w:sz w:val="12"/>
        </w:rPr>
        <w:t>¶</w:t>
      </w:r>
      <w:r w:rsidRPr="003F366B">
        <w:rPr>
          <w:sz w:val="16"/>
        </w:rPr>
        <w:t xml:space="preserve"> experience a new civil war can be best predicted by whether the country experienced</w:t>
      </w:r>
      <w:r w:rsidRPr="003F366B">
        <w:rPr>
          <w:sz w:val="12"/>
        </w:rPr>
        <w:t>¶</w:t>
      </w:r>
      <w:r w:rsidRPr="003F366B">
        <w:rPr>
          <w:sz w:val="16"/>
        </w:rPr>
        <w:t xml:space="preserve"> wars in the past (Collier et al., 2004).</w:t>
      </w:r>
      <w:r w:rsidRPr="003F366B">
        <w:rPr>
          <w:sz w:val="12"/>
        </w:rPr>
        <w:t>¶</w:t>
      </w:r>
      <w:r w:rsidRPr="003F366B">
        <w:rPr>
          <w:sz w:val="16"/>
        </w:rPr>
        <w:t xml:space="preserve"> </w:t>
      </w:r>
      <w:r w:rsidRPr="003F366B">
        <w:rPr>
          <w:rStyle w:val="StyleBoldUnderline"/>
        </w:rPr>
        <w:t xml:space="preserve">As far as drivers of conflict are concerned, </w:t>
      </w:r>
      <w:r w:rsidRPr="0038004B">
        <w:rPr>
          <w:rStyle w:val="StyleBoldUnderline"/>
          <w:highlight w:val="cyan"/>
        </w:rPr>
        <w:t xml:space="preserve">one of the </w:t>
      </w:r>
      <w:r w:rsidRPr="0038004B">
        <w:rPr>
          <w:rStyle w:val="Emphasis"/>
          <w:highlight w:val="cyan"/>
        </w:rPr>
        <w:t>most robust findings</w:t>
      </w:r>
      <w:r w:rsidRPr="003F366B">
        <w:rPr>
          <w:rStyle w:val="StyleBoldUnderline"/>
        </w:rPr>
        <w:t xml:space="preserve"> in the</w:t>
      </w:r>
      <w:r w:rsidRPr="003F366B">
        <w:rPr>
          <w:rStyle w:val="StyleBoldUnderline"/>
          <w:b w:val="0"/>
          <w:sz w:val="12"/>
        </w:rPr>
        <w:t>¶</w:t>
      </w:r>
      <w:r>
        <w:rPr>
          <w:rStyle w:val="StyleBoldUnderline"/>
          <w:sz w:val="12"/>
        </w:rPr>
        <w:t xml:space="preserve"> </w:t>
      </w:r>
      <w:r w:rsidRPr="003F366B">
        <w:rPr>
          <w:rStyle w:val="StyleBoldUnderline"/>
        </w:rPr>
        <w:t xml:space="preserve">literature </w:t>
      </w:r>
      <w:r w:rsidRPr="0038004B">
        <w:rPr>
          <w:rStyle w:val="StyleBoldUnderline"/>
          <w:highlight w:val="cyan"/>
        </w:rPr>
        <w:t>is that</w:t>
      </w:r>
      <w:r w:rsidRPr="003F366B">
        <w:rPr>
          <w:rStyle w:val="StyleBoldUnderline"/>
        </w:rPr>
        <w:t xml:space="preserve"> many </w:t>
      </w:r>
      <w:r w:rsidRPr="0038004B">
        <w:rPr>
          <w:rStyle w:val="StyleBoldUnderline"/>
          <w:highlight w:val="cyan"/>
        </w:rPr>
        <w:t>economic conditions</w:t>
      </w:r>
      <w:r w:rsidRPr="003F366B">
        <w:rPr>
          <w:sz w:val="16"/>
        </w:rPr>
        <w:t xml:space="preserve"> (low income, slow growth, and especially</w:t>
      </w:r>
      <w:r w:rsidRPr="003F366B">
        <w:rPr>
          <w:sz w:val="12"/>
        </w:rPr>
        <w:t>¶</w:t>
      </w:r>
      <w:r w:rsidRPr="003F366B">
        <w:rPr>
          <w:sz w:val="16"/>
        </w:rPr>
        <w:t xml:space="preserve"> severe economic downturns) </w:t>
      </w:r>
      <w:r w:rsidRPr="0038004B">
        <w:rPr>
          <w:rStyle w:val="StyleBoldUnderline"/>
          <w:highlight w:val="cyan"/>
        </w:rPr>
        <w:t>are</w:t>
      </w:r>
      <w:r w:rsidRPr="003F366B">
        <w:rPr>
          <w:rStyle w:val="StyleBoldUnderline"/>
        </w:rPr>
        <w:t xml:space="preserve"> </w:t>
      </w:r>
      <w:r w:rsidRPr="0038004B">
        <w:rPr>
          <w:rStyle w:val="StyleBoldUnderline"/>
          <w:highlight w:val="cyan"/>
        </w:rPr>
        <w:t>correlated</w:t>
      </w:r>
      <w:r w:rsidRPr="003F366B">
        <w:rPr>
          <w:rStyle w:val="StyleBoldUnderline"/>
        </w:rPr>
        <w:t xml:space="preserve"> </w:t>
      </w:r>
      <w:r w:rsidRPr="0038004B">
        <w:rPr>
          <w:rStyle w:val="StyleBoldUnderline"/>
          <w:highlight w:val="cyan"/>
        </w:rPr>
        <w:t>with</w:t>
      </w:r>
      <w:r w:rsidRPr="003F366B">
        <w:rPr>
          <w:rStyle w:val="StyleBoldUnderline"/>
        </w:rPr>
        <w:t xml:space="preserve"> the outbreak of </w:t>
      </w:r>
      <w:r w:rsidRPr="0038004B">
        <w:rPr>
          <w:rStyle w:val="StyleBoldUnderline"/>
          <w:highlight w:val="cyan"/>
        </w:rPr>
        <w:t>conflict</w:t>
      </w:r>
      <w:r w:rsidRPr="003F366B">
        <w:rPr>
          <w:sz w:val="16"/>
        </w:rPr>
        <w:t xml:space="preserve">, </w:t>
      </w:r>
      <w:r w:rsidRPr="0038004B">
        <w:rPr>
          <w:rStyle w:val="StyleBoldUnderline"/>
          <w:highlight w:val="cyan"/>
        </w:rPr>
        <w:t>with</w:t>
      </w:r>
      <w:r w:rsidRPr="003F366B">
        <w:rPr>
          <w:rStyle w:val="StyleBoldUnderline"/>
        </w:rPr>
        <w:t xml:space="preserve"> </w:t>
      </w:r>
      <w:r w:rsidRPr="0038004B">
        <w:rPr>
          <w:rStyle w:val="StyleBoldUnderline"/>
          <w:highlight w:val="cyan"/>
        </w:rPr>
        <w:t>some</w:t>
      </w:r>
      <w:r w:rsidRPr="003F366B">
        <w:rPr>
          <w:rStyle w:val="StyleBoldUnderline"/>
          <w:b w:val="0"/>
          <w:sz w:val="12"/>
        </w:rPr>
        <w:t>¶</w:t>
      </w:r>
      <w:r>
        <w:rPr>
          <w:rStyle w:val="StyleBoldUnderline"/>
          <w:sz w:val="12"/>
        </w:rPr>
        <w:t xml:space="preserve"> </w:t>
      </w:r>
      <w:r w:rsidRPr="0038004B">
        <w:rPr>
          <w:rStyle w:val="StyleBoldUnderline"/>
          <w:highlight w:val="cyan"/>
        </w:rPr>
        <w:t xml:space="preserve">evidence strongly suggesting that the </w:t>
      </w:r>
      <w:r w:rsidRPr="0038004B">
        <w:rPr>
          <w:rStyle w:val="Emphasis"/>
          <w:highlight w:val="cyan"/>
        </w:rPr>
        <w:t>causal direction runs from economic conditions to</w:t>
      </w:r>
      <w:r w:rsidRPr="0038004B">
        <w:rPr>
          <w:rStyle w:val="Emphasis"/>
          <w:b w:val="0"/>
          <w:sz w:val="12"/>
          <w:highlight w:val="cyan"/>
        </w:rPr>
        <w:t>¶</w:t>
      </w:r>
      <w:r w:rsidRPr="0038004B">
        <w:rPr>
          <w:rStyle w:val="Emphasis"/>
          <w:sz w:val="12"/>
          <w:highlight w:val="cyan"/>
        </w:rPr>
        <w:t xml:space="preserve"> </w:t>
      </w:r>
      <w:r w:rsidRPr="0038004B">
        <w:rPr>
          <w:rStyle w:val="Emphasis"/>
          <w:highlight w:val="cyan"/>
        </w:rPr>
        <w:t>conflict</w:t>
      </w:r>
      <w:r w:rsidRPr="003F366B">
        <w:rPr>
          <w:rStyle w:val="Emphasis"/>
        </w:rPr>
        <w:t xml:space="preserve"> </w:t>
      </w:r>
      <w:r w:rsidRPr="003F366B">
        <w:rPr>
          <w:sz w:val="16"/>
        </w:rPr>
        <w:t>(Collier and Hoeffler, 2004). There is also a rich literature on the impact of</w:t>
      </w:r>
      <w:r w:rsidRPr="003F366B">
        <w:rPr>
          <w:sz w:val="12"/>
        </w:rPr>
        <w:t>¶</w:t>
      </w:r>
      <w:r w:rsidRPr="003F366B">
        <w:rPr>
          <w:sz w:val="16"/>
        </w:rPr>
        <w:t xml:space="preserve"> horizontal inequality and dependence on natural resources as drivers of increases in the</w:t>
      </w:r>
      <w:r w:rsidRPr="003F366B">
        <w:rPr>
          <w:sz w:val="12"/>
        </w:rPr>
        <w:t>¶</w:t>
      </w:r>
      <w:r w:rsidRPr="003F366B">
        <w:rPr>
          <w:sz w:val="16"/>
        </w:rPr>
        <w:t xml:space="preserve"> risk of conflict.</w:t>
      </w:r>
    </w:p>
    <w:p w14:paraId="305231CE" w14:textId="77777777" w:rsidR="00AF1A76" w:rsidRDefault="00AF1A76" w:rsidP="00AF1A76">
      <w:pPr>
        <w:pStyle w:val="Heading4"/>
      </w:pPr>
      <w:r>
        <w:t>Economic decline is the most important factor for explaining conflict</w:t>
      </w:r>
    </w:p>
    <w:p w14:paraId="5C4D890C" w14:textId="77777777" w:rsidR="00AF1A76" w:rsidRDefault="00AF1A76" w:rsidP="00AF1A76">
      <w:r w:rsidRPr="00C24948">
        <w:t xml:space="preserve">Namsuk </w:t>
      </w:r>
      <w:r w:rsidRPr="00C24948">
        <w:rPr>
          <w:rStyle w:val="StyleStyleBold12pt"/>
        </w:rPr>
        <w:t>Kim</w:t>
      </w:r>
      <w:r w:rsidRPr="00C24948">
        <w:t xml:space="preserve"> </w:t>
      </w:r>
      <w:r w:rsidRPr="00C24948">
        <w:rPr>
          <w:rStyle w:val="StyleStyleBold12pt"/>
        </w:rPr>
        <w:t>and</w:t>
      </w:r>
      <w:r w:rsidRPr="00C24948">
        <w:t xml:space="preserve"> Pedro </w:t>
      </w:r>
      <w:r w:rsidRPr="00C24948">
        <w:rPr>
          <w:rStyle w:val="StyleStyleBold12pt"/>
        </w:rPr>
        <w:t>Conceicao</w:t>
      </w:r>
      <w:r w:rsidRPr="00C24948">
        <w:t xml:space="preserve">, Spring/Summer </w:t>
      </w:r>
      <w:r w:rsidRPr="00C24948">
        <w:rPr>
          <w:rStyle w:val="StyleStyleBold12pt"/>
        </w:rPr>
        <w:t>2010</w:t>
      </w:r>
      <w:r w:rsidRPr="00C24948">
        <w:t>, (Kim works for the UN Department of Economic and Social Affairs; Conceicao works for the UN Development Programme), International Journal o</w:t>
      </w:r>
      <w:r>
        <w:t>f Peace Studies, 15(1), p. 32-33</w:t>
      </w:r>
      <w:r w:rsidRPr="00C24948">
        <w:t>, Project Muse, mm</w:t>
      </w:r>
    </w:p>
    <w:p w14:paraId="258F69B4" w14:textId="77777777" w:rsidR="00AF1A76" w:rsidRPr="00C24948" w:rsidRDefault="00AF1A76" w:rsidP="00AF1A76"/>
    <w:p w14:paraId="09D6D7CA" w14:textId="77777777" w:rsidR="00AF1A76" w:rsidRDefault="00AF1A76" w:rsidP="00AF1A76">
      <w:pPr>
        <w:rPr>
          <w:sz w:val="16"/>
        </w:rPr>
      </w:pPr>
      <w:r w:rsidRPr="0038004B">
        <w:rPr>
          <w:rStyle w:val="StyleBoldUnderline"/>
          <w:highlight w:val="cyan"/>
        </w:rPr>
        <w:t>While there are a number of factors that could cause conflict</w:t>
      </w:r>
      <w:r w:rsidRPr="00C24948">
        <w:rPr>
          <w:rStyle w:val="StyleBoldUnderline"/>
        </w:rPr>
        <w:t xml:space="preserve">, </w:t>
      </w:r>
      <w:r w:rsidRPr="0038004B">
        <w:rPr>
          <w:rStyle w:val="StyleBoldUnderline"/>
          <w:highlight w:val="cyan"/>
        </w:rPr>
        <w:t>empirical studies</w:t>
      </w:r>
      <w:r w:rsidRPr="00C24948">
        <w:rPr>
          <w:rStyle w:val="StyleBoldUnderline"/>
          <w:b w:val="0"/>
          <w:sz w:val="12"/>
        </w:rPr>
        <w:t>¶</w:t>
      </w:r>
      <w:r>
        <w:rPr>
          <w:rStyle w:val="StyleBoldUnderline"/>
          <w:sz w:val="12"/>
        </w:rPr>
        <w:t xml:space="preserve"> </w:t>
      </w:r>
      <w:r w:rsidRPr="0038004B">
        <w:rPr>
          <w:rStyle w:val="StyleBoldUnderline"/>
          <w:highlight w:val="cyan"/>
        </w:rPr>
        <w:t>find that poor economic performance is associated with higher incidence of conflict</w:t>
      </w:r>
      <w:r w:rsidRPr="00C24948">
        <w:rPr>
          <w:rStyle w:val="StyleBoldUnderline"/>
        </w:rPr>
        <w:t>.</w:t>
      </w:r>
      <w:r w:rsidRPr="00C24948">
        <w:rPr>
          <w:rStyle w:val="StyleBoldUnderline"/>
          <w:b w:val="0"/>
          <w:sz w:val="12"/>
        </w:rPr>
        <w:t>¶</w:t>
      </w:r>
      <w:r>
        <w:rPr>
          <w:rStyle w:val="StyleBoldUnderline"/>
          <w:sz w:val="12"/>
        </w:rPr>
        <w:t xml:space="preserve"> </w:t>
      </w:r>
      <w:r w:rsidRPr="00C24948">
        <w:rPr>
          <w:rStyle w:val="StyleBoldUnderline"/>
        </w:rPr>
        <w:t>Being a poor country is correlated with most forms of violence</w:t>
      </w:r>
      <w:r w:rsidRPr="00C24948">
        <w:rPr>
          <w:sz w:val="16"/>
        </w:rPr>
        <w:t xml:space="preserve"> (UNDP, 2008a). Growth</w:t>
      </w:r>
      <w:r w:rsidRPr="00C24948">
        <w:rPr>
          <w:sz w:val="12"/>
        </w:rPr>
        <w:t>¶</w:t>
      </w:r>
      <w:r w:rsidRPr="00C24948">
        <w:rPr>
          <w:sz w:val="16"/>
        </w:rPr>
        <w:t xml:space="preserve"> rates are also strongly associated with risks of conflict in developing countries. If the</w:t>
      </w:r>
      <w:r w:rsidRPr="00C24948">
        <w:rPr>
          <w:sz w:val="12"/>
        </w:rPr>
        <w:t>¶</w:t>
      </w:r>
      <w:r w:rsidRPr="00C24948">
        <w:rPr>
          <w:sz w:val="16"/>
        </w:rPr>
        <w:t xml:space="preserve"> growth rate in developing countries is increased by 1 percentage point from the mean, the</w:t>
      </w:r>
      <w:r w:rsidRPr="00C24948">
        <w:rPr>
          <w:sz w:val="12"/>
        </w:rPr>
        <w:t>¶</w:t>
      </w:r>
      <w:r w:rsidRPr="00C24948">
        <w:rPr>
          <w:sz w:val="16"/>
        </w:rPr>
        <w:t xml:space="preserve"> risk of conflict decreases by 0.6 percentage points to 4.0 percent (Collier et al., 2009).</w:t>
      </w:r>
      <w:r w:rsidRPr="00C24948">
        <w:rPr>
          <w:sz w:val="12"/>
        </w:rPr>
        <w:t>¶</w:t>
      </w:r>
      <w:r w:rsidRPr="00C24948">
        <w:rPr>
          <w:sz w:val="16"/>
        </w:rPr>
        <w:t xml:space="preserve"> Kang and Meernik (2005) show that the growth rate in conflict countries in the five years</w:t>
      </w:r>
      <w:r w:rsidRPr="00C24948">
        <w:rPr>
          <w:sz w:val="12"/>
        </w:rPr>
        <w:t>¶</w:t>
      </w:r>
      <w:r w:rsidRPr="00C24948">
        <w:rPr>
          <w:sz w:val="16"/>
        </w:rPr>
        <w:t xml:space="preserve"> prior to conflict, including cases of conflict recurrence, was on average 0.5 percent</w:t>
      </w:r>
      <w:r w:rsidRPr="00C24948">
        <w:rPr>
          <w:sz w:val="12"/>
        </w:rPr>
        <w:t>¶</w:t>
      </w:r>
      <w:r w:rsidRPr="00C24948">
        <w:rPr>
          <w:sz w:val="16"/>
        </w:rPr>
        <w:t xml:space="preserve"> compared to 2 percent in the countries that remained peaceful. Figure 2 shows that </w:t>
      </w:r>
      <w:r w:rsidRPr="0038004B">
        <w:rPr>
          <w:rStyle w:val="StyleBoldUnderline"/>
          <w:highlight w:val="cyan"/>
        </w:rPr>
        <w:t>economic development and conflicts are observed to be</w:t>
      </w:r>
      <w:r w:rsidRPr="0038004B">
        <w:rPr>
          <w:rStyle w:val="StyleBoldUnderline"/>
          <w:b w:val="0"/>
          <w:sz w:val="12"/>
          <w:highlight w:val="cyan"/>
        </w:rPr>
        <w:t>¶</w:t>
      </w:r>
      <w:r w:rsidRPr="0038004B">
        <w:rPr>
          <w:rStyle w:val="StyleBoldUnderline"/>
          <w:sz w:val="12"/>
          <w:highlight w:val="cyan"/>
        </w:rPr>
        <w:t xml:space="preserve"> </w:t>
      </w:r>
      <w:r w:rsidRPr="0038004B">
        <w:rPr>
          <w:rStyle w:val="StyleBoldUnderline"/>
          <w:highlight w:val="cyan"/>
        </w:rPr>
        <w:t>clearly related</w:t>
      </w:r>
      <w:r w:rsidRPr="0038004B">
        <w:rPr>
          <w:sz w:val="16"/>
          <w:highlight w:val="cyan"/>
        </w:rPr>
        <w:t xml:space="preserve">. </w:t>
      </w:r>
      <w:r w:rsidRPr="0038004B">
        <w:rPr>
          <w:rStyle w:val="StyleBoldUnderline"/>
          <w:highlight w:val="cyan"/>
        </w:rPr>
        <w:t>The level of GDP is negatively correlated with observing a new conflict</w:t>
      </w:r>
      <w:r w:rsidRPr="00C24948">
        <w:rPr>
          <w:sz w:val="16"/>
        </w:rPr>
        <w:t>.</w:t>
      </w:r>
      <w:r w:rsidRPr="00C24948">
        <w:rPr>
          <w:sz w:val="12"/>
        </w:rPr>
        <w:t>¶</w:t>
      </w:r>
      <w:r w:rsidRPr="00C24948">
        <w:rPr>
          <w:sz w:val="16"/>
        </w:rPr>
        <w:t xml:space="preserve"> Collier et al. (2009) finds that the predicted risk for a hypothetical country with</w:t>
      </w:r>
      <w:r w:rsidRPr="00C24948">
        <w:rPr>
          <w:sz w:val="12"/>
        </w:rPr>
        <w:t>¶</w:t>
      </w:r>
      <w:r w:rsidRPr="00C24948">
        <w:rPr>
          <w:sz w:val="16"/>
        </w:rPr>
        <w:t xml:space="preserve"> characteristics set at the study's sample mean was 4.6 percent. If the level of per capita</w:t>
      </w:r>
      <w:r w:rsidRPr="00C24948">
        <w:rPr>
          <w:sz w:val="12"/>
        </w:rPr>
        <w:t>¶</w:t>
      </w:r>
      <w:r w:rsidRPr="00C24948">
        <w:rPr>
          <w:sz w:val="16"/>
        </w:rPr>
        <w:t xml:space="preserve"> income were to be halved from this level, the risk would be increased to 5.3 percent. Growth rates are also strongly associated with risks of conflict in developing</w:t>
      </w:r>
      <w:r w:rsidRPr="00C24948">
        <w:rPr>
          <w:sz w:val="12"/>
        </w:rPr>
        <w:t>¶</w:t>
      </w:r>
      <w:r w:rsidRPr="00C24948">
        <w:rPr>
          <w:sz w:val="16"/>
        </w:rPr>
        <w:t xml:space="preserve"> countries. If the growth rate in developing countries is increased by 1 percentage point</w:t>
      </w:r>
      <w:r w:rsidRPr="00C24948">
        <w:rPr>
          <w:sz w:val="12"/>
        </w:rPr>
        <w:t>¶</w:t>
      </w:r>
      <w:r w:rsidRPr="00C24948">
        <w:rPr>
          <w:sz w:val="16"/>
        </w:rPr>
        <w:t xml:space="preserve"> from the mean, the risk of conflict decreases by 0.6 percentage points to 4.0 percent</w:t>
      </w:r>
      <w:r w:rsidRPr="00C24948">
        <w:rPr>
          <w:sz w:val="12"/>
        </w:rPr>
        <w:t>¶</w:t>
      </w:r>
      <w:r w:rsidRPr="00C24948">
        <w:rPr>
          <w:sz w:val="16"/>
        </w:rPr>
        <w:t xml:space="preserve"> (Collier et al., 2009). Kang and Meernik (2005) show that the growth rate in conflict</w:t>
      </w:r>
      <w:r w:rsidRPr="00C24948">
        <w:rPr>
          <w:sz w:val="12"/>
        </w:rPr>
        <w:t>¶</w:t>
      </w:r>
      <w:r w:rsidRPr="00C24948">
        <w:rPr>
          <w:sz w:val="16"/>
        </w:rPr>
        <w:t xml:space="preserve"> countries in the five years prior to conflict, including cases of conflict recurrence, was on</w:t>
      </w:r>
      <w:r w:rsidRPr="00C24948">
        <w:rPr>
          <w:sz w:val="12"/>
        </w:rPr>
        <w:t>¶</w:t>
      </w:r>
      <w:r w:rsidRPr="00C24948">
        <w:rPr>
          <w:sz w:val="16"/>
        </w:rPr>
        <w:t xml:space="preserve"> average 0.5 percent compared to 2 percent in countries that remained peaceful.</w:t>
      </w:r>
    </w:p>
    <w:p w14:paraId="1221191B" w14:textId="77777777" w:rsidR="00AF1A76" w:rsidRPr="000B51EA" w:rsidRDefault="00AF1A76" w:rsidP="00AF1A76"/>
    <w:p w14:paraId="1ACCE78B" w14:textId="77777777" w:rsidR="00AF1A76" w:rsidRPr="00057A75" w:rsidRDefault="00AF1A76" w:rsidP="00AF1A76"/>
    <w:p w14:paraId="41DB84F4" w14:textId="77777777" w:rsidR="00AF1A76" w:rsidRPr="00B45465" w:rsidRDefault="00AF1A76" w:rsidP="00AF1A76"/>
    <w:p w14:paraId="1D886D18" w14:textId="77777777" w:rsidR="00AF1A76" w:rsidRDefault="00AF1A76" w:rsidP="00AF1A76">
      <w:pPr>
        <w:pStyle w:val="Heading3"/>
      </w:pPr>
      <w:r>
        <w:t>Relations - Impact – North Korea Scenario</w:t>
      </w:r>
    </w:p>
    <w:p w14:paraId="15CDED24" w14:textId="77777777" w:rsidR="00AF1A76" w:rsidRDefault="00AF1A76" w:rsidP="00AF1A76">
      <w:pPr>
        <w:pStyle w:val="Heading4"/>
      </w:pPr>
      <w:r>
        <w:t>Robust relations key to preventing North Korean instability and war</w:t>
      </w:r>
    </w:p>
    <w:p w14:paraId="180F3321" w14:textId="77777777" w:rsidR="00AF1A76" w:rsidRPr="00083BCE" w:rsidRDefault="00AF1A76" w:rsidP="00AF1A76">
      <w:r>
        <w:rPr>
          <w:rStyle w:val="StyleStyleBold12pt"/>
        </w:rPr>
        <w:t>GADY 16</w:t>
      </w:r>
      <w:r w:rsidRPr="00AE23A3">
        <w:rPr>
          <w:rStyle w:val="StyleStyleBold12pt"/>
          <w:sz w:val="20"/>
        </w:rPr>
        <w:t xml:space="preserve"> </w:t>
      </w:r>
      <w:r w:rsidRPr="00AE23A3">
        <w:rPr>
          <w:sz w:val="16"/>
        </w:rPr>
        <w:t xml:space="preserve">Franz-Stefan Gady. He also is a Senior Fellow with the </w:t>
      </w:r>
      <w:hyperlink r:id="rId57" w:history="1">
        <w:r w:rsidRPr="00AE23A3">
          <w:rPr>
            <w:rStyle w:val="Hyperlink"/>
            <w:sz w:val="16"/>
          </w:rPr>
          <w:t>EastWest Institute</w:t>
        </w:r>
      </w:hyperlink>
      <w:r w:rsidRPr="00AE23A3">
        <w:rPr>
          <w:sz w:val="16"/>
        </w:rPr>
        <w:t xml:space="preserve"> where he edits the </w:t>
      </w:r>
      <w:hyperlink r:id="rId58" w:history="1">
        <w:r w:rsidRPr="00AE23A3">
          <w:rPr>
            <w:rStyle w:val="Hyperlink"/>
            <w:sz w:val="16"/>
          </w:rPr>
          <w:t>Policy Innovation Blog</w:t>
        </w:r>
      </w:hyperlink>
      <w:r w:rsidRPr="00AE23A3">
        <w:rPr>
          <w:sz w:val="16"/>
        </w:rPr>
        <w:t xml:space="preserve">. Franz-Stefan has reported from a wide range of countries and conflict zones including Afghanistan, Iraq, and Pakistan. His writing and photos have appeared in The International New York Times, BBC News, Foreign Affairs Magazine, Foreign Policy Magazine, The National Interest, Vice News, The Middle East Eye, The Christian Science Monitor, Profil, Der Standard, and Die Presse among other publications. Franz-Stefan also has provided expert commentary forAsia News Weekly, Al Jazeera America, Channel News Asia, CCTV, The Financial Times, PBS, Voice of America, Radio France, SCPR, and ORF among others. The Diplomat, East Asia: Flash points. Know the Asia-Pacific. “Sino-US cooperation over North Korea More Important Than Ever”. </w:t>
      </w:r>
      <w:hyperlink r:id="rId59" w:history="1">
        <w:r w:rsidRPr="00AE23A3">
          <w:rPr>
            <w:rStyle w:val="Hyperlink"/>
            <w:sz w:val="16"/>
          </w:rPr>
          <w:t>http://thediplomat.com/2016/03/sino-us-cooperation-over-north-korea-is-now-more-important-than-ever/</w:t>
        </w:r>
      </w:hyperlink>
      <w:r w:rsidRPr="00AE23A3">
        <w:rPr>
          <w:sz w:val="16"/>
        </w:rPr>
        <w:t>. Published March 19, 2016. &lt;AM&gt;</w:t>
      </w:r>
    </w:p>
    <w:p w14:paraId="1A29438B" w14:textId="77777777" w:rsidR="00AF1A76" w:rsidRDefault="00AF1A76" w:rsidP="00AF1A76">
      <w:pPr>
        <w:rPr>
          <w:rStyle w:val="StyleBoldUnderline"/>
        </w:rPr>
      </w:pPr>
      <w:r w:rsidRPr="00A8755D">
        <w:rPr>
          <w:sz w:val="14"/>
        </w:rPr>
        <w:t xml:space="preserve">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Beijing and Washington will have to find a way to deal with the regime, no matter how distasteful. </w:t>
      </w:r>
      <w:r w:rsidRPr="00C03D27">
        <w:rPr>
          <w:rStyle w:val="StyleBoldUnderline"/>
        </w:rPr>
        <w:t xml:space="preserve">Apart from this apparent confluence of Chinese and US interests, there are three reasons why </w:t>
      </w:r>
      <w:r w:rsidRPr="00AE23A3">
        <w:rPr>
          <w:rStyle w:val="StyleBoldUnderline"/>
          <w:highlight w:val="cyan"/>
        </w:rPr>
        <w:t>both countries need to cooperate more tightly than ever on</w:t>
      </w:r>
      <w:r w:rsidRPr="00C03D27">
        <w:rPr>
          <w:rStyle w:val="StyleBoldUnderline"/>
        </w:rPr>
        <w:t xml:space="preserve"> managing </w:t>
      </w:r>
      <w:r w:rsidRPr="00AE23A3">
        <w:rPr>
          <w:rStyle w:val="StyleBoldUnderline"/>
          <w:highlight w:val="cyan"/>
        </w:rPr>
        <w:t>the ongoing crisis on the Korean Peninsula</w:t>
      </w:r>
      <w:r w:rsidRPr="00A8755D">
        <w:rPr>
          <w:sz w:val="14"/>
        </w:rPr>
        <w:t xml:space="preserve">. First, given the Republic of Korea (ROK) government’s uncompromising stance with respect to North Korean provocations, </w:t>
      </w:r>
      <w:r w:rsidRPr="00AE23A3">
        <w:rPr>
          <w:rStyle w:val="StyleBoldUnderline"/>
          <w:highlight w:val="cyan"/>
        </w:rPr>
        <w:t>there will be</w:t>
      </w:r>
      <w:r w:rsidRPr="00AE23A3">
        <w:rPr>
          <w:rStyle w:val="StyleBoldUnderline"/>
        </w:rPr>
        <w:t xml:space="preserve"> an</w:t>
      </w:r>
      <w:r w:rsidRPr="00C03D27">
        <w:rPr>
          <w:rStyle w:val="StyleBoldUnderline"/>
        </w:rPr>
        <w:t xml:space="preserve"> </w:t>
      </w:r>
      <w:r w:rsidRPr="00AE23A3">
        <w:rPr>
          <w:rStyle w:val="StyleBoldUnderline"/>
          <w:highlight w:val="cyan"/>
        </w:rPr>
        <w:t>increased</w:t>
      </w:r>
      <w:r w:rsidRPr="00C03D27">
        <w:rPr>
          <w:rStyle w:val="StyleBoldUnderline"/>
        </w:rPr>
        <w:t xml:space="preserve"> chance of more severe inter-</w:t>
      </w:r>
      <w:r w:rsidRPr="00AE23A3">
        <w:rPr>
          <w:rStyle w:val="StyleBoldUnderline"/>
          <w:highlight w:val="cyan"/>
        </w:rPr>
        <w:t>Korean crises</w:t>
      </w:r>
      <w:r w:rsidRPr="00C03D27">
        <w:rPr>
          <w:rStyle w:val="StyleBoldUnderline"/>
        </w:rPr>
        <w:t xml:space="preserve"> occurring over the next two years. (</w:t>
      </w:r>
      <w:r w:rsidRPr="00A8755D">
        <w:rPr>
          <w:sz w:val="14"/>
        </w:rPr>
        <w:t xml:space="preserve">There will be little chance of a Korean-led détente initiative until the end of the presidency of Park Geun-hye in 2018, given the government’s current policies.) Second, </w:t>
      </w:r>
      <w:r w:rsidRPr="00C03D27">
        <w:rPr>
          <w:rStyle w:val="StyleBoldUnderline"/>
        </w:rPr>
        <w:t>notwithstanding repeated calls for putting a “military option” back on the table, a large-scale joint US-ROK military operation against North Korea is increasingly becoming less realistic</w:t>
      </w:r>
      <w:r w:rsidRPr="00A8755D">
        <w:rPr>
          <w:sz w:val="14"/>
        </w:rPr>
        <w:t xml:space="preserve">. Third, </w:t>
      </w:r>
      <w:r w:rsidRPr="00C03D27">
        <w:rPr>
          <w:rStyle w:val="StyleBoldUnderline"/>
        </w:rPr>
        <w:t xml:space="preserve">ongoing </w:t>
      </w:r>
      <w:r w:rsidRPr="00AE23A3">
        <w:rPr>
          <w:rStyle w:val="StyleBoldUnderline"/>
          <w:highlight w:val="cyan"/>
        </w:rPr>
        <w:t>tensions</w:t>
      </w:r>
      <w:r w:rsidRPr="00C03D27">
        <w:rPr>
          <w:rStyle w:val="StyleBoldUnderline"/>
        </w:rPr>
        <w:t xml:space="preserve"> </w:t>
      </w:r>
      <w:r w:rsidRPr="00AE23A3">
        <w:rPr>
          <w:rStyle w:val="StyleBoldUnderline"/>
          <w:highlight w:val="cyan"/>
        </w:rPr>
        <w:t>on the Korean Peninsula have the potential to undermine trust and increase military competition between China and the United States</w:t>
      </w:r>
      <w:r w:rsidRPr="00C03D27">
        <w:rPr>
          <w:rStyle w:val="StyleBoldUnderline"/>
        </w:rPr>
        <w:t xml:space="preserve">, </w:t>
      </w:r>
      <w:r w:rsidRPr="00AE23A3">
        <w:rPr>
          <w:rStyle w:val="StyleBoldUnderline"/>
          <w:highlight w:val="cyan"/>
        </w:rPr>
        <w:t>a development</w:t>
      </w:r>
      <w:r w:rsidRPr="00C03D27">
        <w:rPr>
          <w:rStyle w:val="StyleBoldUnderline"/>
        </w:rPr>
        <w:t xml:space="preserve"> that is </w:t>
      </w:r>
      <w:r w:rsidRPr="00AE23A3">
        <w:rPr>
          <w:rStyle w:val="StyleBoldUnderline"/>
          <w:highlight w:val="cyan"/>
        </w:rPr>
        <w:t>set to detrimentally affect overall Sino-US relations and cannot be in the interest of either party</w:t>
      </w:r>
      <w:r w:rsidRPr="00A8755D">
        <w:rPr>
          <w:sz w:val="14"/>
        </w:rPr>
        <w:t>. 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 In addition, there is little understanding how much control Kim Jong-un genuinely exercises over the military and the party and whether they would stand down in the face of South Korean provocations when given the order by the supreme leader. Certain South Korean policies have also helped to further fuel tensions. For example, ever since 2010, South Korea has implemented a “disproportional response” theory of deterrence. As John Delury, a professor at Yonsei University, explained in an interview with The Diplomat: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war</w:t>
      </w:r>
      <w:r w:rsidRPr="00C03D27">
        <w:rPr>
          <w:rStyle w:val="StyleBoldUnderline"/>
        </w:rPr>
        <w:t xml:space="preserve">. </w:t>
      </w:r>
      <w:r w:rsidRPr="00AE23A3">
        <w:rPr>
          <w:rStyle w:val="StyleBoldUnderline"/>
          <w:highlight w:val="cyan"/>
        </w:rPr>
        <w:t>A military confrontation on the Korean Peninsula has the potential to once more draw in both the United States and China</w:t>
      </w:r>
      <w:r w:rsidRPr="00A8755D">
        <w:rPr>
          <w:sz w:val="14"/>
        </w:rPr>
        <w:t xml:space="preserve">.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 </w:t>
      </w:r>
      <w:r>
        <w:fldChar w:fldCharType="begin"/>
      </w:r>
      <w:r>
        <w:instrText xml:space="preserve"> HYPERLINK "http://www.cfr.org/china/china-north-korea-relationship/p11097" \t "_blank" </w:instrText>
      </w:r>
      <w:r>
        <w:fldChar w:fldCharType="separate"/>
      </w:r>
      <w:r w:rsidRPr="00A8755D">
        <w:rPr>
          <w:rStyle w:val="Hyperlink"/>
          <w:sz w:val="14"/>
        </w:rPr>
        <w:t>according</w:t>
      </w:r>
      <w:r>
        <w:rPr>
          <w:rStyle w:val="Hyperlink"/>
          <w:sz w:val="14"/>
        </w:rPr>
        <w:fldChar w:fldCharType="end"/>
      </w:r>
      <w:r w:rsidRPr="00A8755D">
        <w:rPr>
          <w:sz w:val="14"/>
        </w:rPr>
        <w:t xml:space="preserve"> to a US scholar, China has tried to have the clause requiring it to defend North Korea revoked.) Any type of large-scale military operation on the Korean Peninsula will almost certainly involve large-scale destruction of human life and property. As the commander of US forces in South Korea, General Curtis Scaparrotti </w:t>
      </w:r>
      <w:r>
        <w:fldChar w:fldCharType="begin"/>
      </w:r>
      <w:r>
        <w:instrText xml:space="preserve"> HYPERLINK "http://www.cnn.com/2016/02/23/politics/north-korea-wmd/" \t "_blank" </w:instrText>
      </w:r>
      <w:r>
        <w:fldChar w:fldCharType="separate"/>
      </w:r>
      <w:r w:rsidRPr="00A8755D">
        <w:rPr>
          <w:rStyle w:val="Hyperlink"/>
          <w:sz w:val="14"/>
        </w:rPr>
        <w:t>recently</w:t>
      </w:r>
      <w:r>
        <w:rPr>
          <w:rStyle w:val="Hyperlink"/>
          <w:sz w:val="14"/>
        </w:rPr>
        <w:fldChar w:fldCharType="end"/>
      </w:r>
      <w:r w:rsidRPr="00A8755D">
        <w:rPr>
          <w:sz w:val="14"/>
        </w:rPr>
        <w:t xml:space="preserve"> testified: “Given the size of the forces and the weaponry involved, this would be more akin to the Korean War and World War II–very complex, probably high casualty.” </w:t>
      </w:r>
      <w:r w:rsidRPr="00C03D27">
        <w:rPr>
          <w:rStyle w:val="StyleBoldUnderline"/>
        </w:rPr>
        <w:t>North Korean artillery could shell Seoul with thousands of rounds within the first hour of a full-scale war. Yet, certain weapon systems could make a confrontation even worse than the Korean War.</w:t>
      </w:r>
      <w:r w:rsidRPr="00A8755D">
        <w:rPr>
          <w:sz w:val="14"/>
        </w:rPr>
        <w:t xml:space="preserve"> Next to an arsenal of approximately 700 (potentially nuclear-armed) Soviet-designed short-range ballistic missiles (and an unknown number of intermediate-range and long-range missiles), North Korea also </w:t>
      </w:r>
      <w:r>
        <w:fldChar w:fldCharType="begin"/>
      </w:r>
      <w:r>
        <w:instrText xml:space="preserve"> HYPERLINK "https://www.fas.org/sgp/crs/nuke/R41259.pdf" \t "_blank" </w:instrText>
      </w:r>
      <w:r>
        <w:fldChar w:fldCharType="separate"/>
      </w:r>
      <w:r w:rsidRPr="00A8755D">
        <w:rPr>
          <w:rStyle w:val="Hyperlink"/>
          <w:sz w:val="14"/>
        </w:rPr>
        <w:t>has</w:t>
      </w:r>
      <w:r>
        <w:rPr>
          <w:rStyle w:val="Hyperlink"/>
          <w:sz w:val="14"/>
        </w:rPr>
        <w:fldChar w:fldCharType="end"/>
      </w:r>
      <w:r w:rsidRPr="00A8755D">
        <w:rPr>
          <w:sz w:val="14"/>
        </w:rPr>
        <w:t xml:space="preserve"> one of the world’s largest chemical weapons stockpiles including mustard, phosgene, and sarin gas. </w:t>
      </w:r>
      <w:r>
        <w:fldChar w:fldCharType="begin"/>
      </w:r>
      <w:r>
        <w:instrText xml:space="preserve"> HYPERLINK "https://www.fas.org/sgp/crs/nuke/R41259.pdf" \t "_blank" </w:instrText>
      </w:r>
      <w:r>
        <w:fldChar w:fldCharType="separate"/>
      </w:r>
      <w:r w:rsidRPr="00A8755D">
        <w:rPr>
          <w:rStyle w:val="Hyperlink"/>
          <w:sz w:val="14"/>
        </w:rPr>
        <w:t>According</w:t>
      </w:r>
      <w:r>
        <w:rPr>
          <w:rStyle w:val="Hyperlink"/>
          <w:sz w:val="14"/>
        </w:rPr>
        <w:fldChar w:fldCharType="end"/>
      </w:r>
      <w:r w:rsidRPr="00A8755D">
        <w:rPr>
          <w:sz w:val="14"/>
        </w:rPr>
        <w:t xml:space="preserve"> to a RAND study cited by the Congressional Research Service, “One ton of the chemical weapon sarin could cause tens of thousands of fatalities</w:t>
      </w:r>
      <w:r w:rsidRPr="00C03D27">
        <w:rPr>
          <w:rStyle w:val="StyleBoldUnderline"/>
        </w:rPr>
        <w:t xml:space="preserve">.” </w:t>
      </w:r>
      <w:r w:rsidRPr="00AE23A3">
        <w:rPr>
          <w:rStyle w:val="StyleBoldUnderline"/>
          <w:highlight w:val="cyan"/>
        </w:rPr>
        <w:t>Pyongyang has also</w:t>
      </w:r>
      <w:r w:rsidRPr="00C03D27">
        <w:rPr>
          <w:rStyle w:val="StyleBoldUnderline"/>
        </w:rPr>
        <w:t xml:space="preserve"> made substantial investments in sp</w:t>
      </w:r>
      <w:r w:rsidRPr="00AE23A3">
        <w:rPr>
          <w:rStyle w:val="StyleBoldUnderline"/>
          <w:highlight w:val="cyan"/>
        </w:rPr>
        <w:t>ecial operations forces, cyber weapons, and unmanned aerial vehicles</w:t>
      </w:r>
      <w:r w:rsidRPr="00C03D27">
        <w:rPr>
          <w:rStyle w:val="StyleBoldUnderline"/>
        </w:rPr>
        <w:t xml:space="preserve"> to offset the South’s conventional military advantage. </w:t>
      </w:r>
      <w:r w:rsidRPr="00AE23A3">
        <w:rPr>
          <w:rStyle w:val="StyleBoldUnderline"/>
          <w:highlight w:val="cyan"/>
        </w:rPr>
        <w:t>Even short of full-scale war, the tensions on the Korean Peninsula have the potential to derail the Sino-US relationship</w:t>
      </w:r>
      <w:r w:rsidRPr="00C03D27">
        <w:rPr>
          <w:rStyle w:val="StyleBoldUnderline"/>
        </w:rPr>
        <w:t>.</w:t>
      </w:r>
      <w:r w:rsidRPr="00A8755D">
        <w:rPr>
          <w:sz w:val="14"/>
        </w:rPr>
        <w:t xml:space="preserve"> For example, China vehemently is opposing the deployment of Terminal High Altitude Area Defense (THAAD) to South Korea. Yet, Pyongyang’s nuclear and missile tests over the last couple of weeks, finally </w:t>
      </w:r>
      <w:r>
        <w:fldChar w:fldCharType="begin"/>
      </w:r>
      <w:r>
        <w:instrText xml:space="preserve"> HYPERLINK "http://thediplomat.com/2016/03/its-official-us-south-korea-begin-talks-on-thaad/" \t "_blank" </w:instrText>
      </w:r>
      <w:r>
        <w:fldChar w:fldCharType="separate"/>
      </w:r>
      <w:r w:rsidRPr="00A8755D">
        <w:rPr>
          <w:rStyle w:val="Hyperlink"/>
          <w:sz w:val="14"/>
        </w:rPr>
        <w:t>convinced</w:t>
      </w:r>
      <w:r>
        <w:rPr>
          <w:rStyle w:val="Hyperlink"/>
          <w:sz w:val="14"/>
        </w:rPr>
        <w:fldChar w:fldCharType="end"/>
      </w:r>
      <w:r w:rsidRPr="00A8755D">
        <w:rPr>
          <w:sz w:val="14"/>
        </w:rPr>
        <w:t xml:space="preserve"> Seoul to move forward with plans to station the US missile defense system in the South. 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w:t>
      </w:r>
      <w:r>
        <w:fldChar w:fldCharType="begin"/>
      </w:r>
      <w:r>
        <w:instrText xml:space="preserve"> HYPERLINK "http://thediplomat.com/2016/03/its-official-us-south-korea-begin-talks-on-thaad/" \t "_blank" </w:instrText>
      </w:r>
      <w:r>
        <w:fldChar w:fldCharType="separate"/>
      </w:r>
      <w:r w:rsidRPr="00A8755D">
        <w:rPr>
          <w:rStyle w:val="Hyperlink"/>
          <w:sz w:val="14"/>
        </w:rPr>
        <w:t>said</w:t>
      </w:r>
      <w:r>
        <w:rPr>
          <w:rStyle w:val="Hyperlink"/>
          <w:sz w:val="14"/>
        </w:rPr>
        <w:fldChar w:fldCharType="end"/>
      </w:r>
      <w:r w:rsidRPr="00A8755D">
        <w:rPr>
          <w:sz w:val="14"/>
        </w:rPr>
        <w:t xml:space="preserve"> in March 2016. While Washington and Seoul could have used the potential deployment of THAAD merely as a threat to obtain China’s cooperation on imposing tougher </w:t>
      </w:r>
      <w:r>
        <w:fldChar w:fldCharType="begin"/>
      </w:r>
      <w:r>
        <w:instrText xml:space="preserve"> HYPERLINK "http://www.nytimes.com/2016/03/03/world/asia/north-korea-un-sanctions.html" \t "_blank" </w:instrText>
      </w:r>
      <w:r>
        <w:fldChar w:fldCharType="separate"/>
      </w:r>
      <w:r w:rsidRPr="00A8755D">
        <w:rPr>
          <w:rStyle w:val="Hyperlink"/>
          <w:sz w:val="14"/>
        </w:rPr>
        <w:t>UN sanctions on North Korea</w:t>
      </w:r>
      <w:r>
        <w:rPr>
          <w:rStyle w:val="Hyperlink"/>
          <w:sz w:val="14"/>
        </w:rPr>
        <w:fldChar w:fldCharType="end"/>
      </w:r>
      <w:r w:rsidRPr="00A8755D">
        <w:rPr>
          <w:sz w:val="14"/>
        </w:rPr>
        <w:t xml:space="preserve"> (something US diplomats have denied), </w:t>
      </w:r>
      <w:r w:rsidRPr="00C03D27">
        <w:rPr>
          <w:rStyle w:val="StyleBoldUnderline"/>
        </w:rPr>
        <w:t xml:space="preserve">the diplomatic consequences of stationing THAAD in South Korea could hobble the Sino-US strategic relationship and cause China to retaliate in other areas, for example in the South China Sea or in cyberspace, where it feels threatened by US military power. </w:t>
      </w:r>
      <w:r w:rsidRPr="00AE23A3">
        <w:rPr>
          <w:rStyle w:val="StyleBoldUnderline"/>
          <w:highlight w:val="cyan"/>
        </w:rPr>
        <w:t xml:space="preserve">This could </w:t>
      </w:r>
      <w:r w:rsidRPr="00AE23A3">
        <w:rPr>
          <w:rStyle w:val="StyleBoldUnderline"/>
        </w:rPr>
        <w:t>further</w:t>
      </w:r>
      <w:r w:rsidRPr="00AE23A3">
        <w:rPr>
          <w:rStyle w:val="StyleBoldUnderline"/>
          <w:highlight w:val="cyan"/>
        </w:rPr>
        <w:t xml:space="preserve"> fuel the </w:t>
      </w:r>
      <w:r w:rsidRPr="00AE23A3">
        <w:rPr>
          <w:rStyle w:val="StyleBoldUnderline"/>
        </w:rPr>
        <w:t xml:space="preserve">ongoing </w:t>
      </w:r>
      <w:r w:rsidRPr="00AE23A3">
        <w:rPr>
          <w:rStyle w:val="StyleBoldUnderline"/>
          <w:highlight w:val="cyan"/>
        </w:rPr>
        <w:t xml:space="preserve">US-China arms race in the Asia-Pacific </w:t>
      </w:r>
      <w:r w:rsidRPr="00AE23A3">
        <w:rPr>
          <w:rStyle w:val="StyleBoldUnderline"/>
        </w:rPr>
        <w:t>region.</w:t>
      </w:r>
      <w:r w:rsidRPr="00A8755D">
        <w:rPr>
          <w:sz w:val="14"/>
        </w:rPr>
        <w:t xml:space="preserve"> Consequently, given ongoing inter-Korean political dynamics, 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 As John Delury noted in an email exchange with The Diplomat: “Sanctions work best when implemented and more important lifted in the context of negotiation, and a robust diplomatic process backed by political will on both [all] sides.” This does not necessarily mean the resumption of Six-Party Talks, but rather quiet backdoor channel diplomacy laying the groundwork for future negotiations. A diplomatic deal with the United States and South Korea might be useful for Kim Jong-un at this juncture given that it would cement his legitimacy in the upcoming Seventh Korean Workers Party Congress in May 2016. “We should stop fighting the idea of his [Kim Jong-un’s] existence, and instead use our leverage inherent in helping him deepen his legitimacy to get things we want,” according to Delury. One sign that the United States would be open to such a dialogue, presumably spearheaded by China, is that US Secretary of State John Kerry on February 23rd did not outright </w:t>
      </w:r>
      <w:r>
        <w:fldChar w:fldCharType="begin"/>
      </w:r>
      <w:r>
        <w:instrText xml:space="preserve"> HYPERLINK "http://www.state.gov/secretary/remarks/2016/02/253164.htm" \t "_blank" </w:instrText>
      </w:r>
      <w:r>
        <w:fldChar w:fldCharType="separate"/>
      </w:r>
      <w:r w:rsidRPr="00A8755D">
        <w:rPr>
          <w:rStyle w:val="Hyperlink"/>
          <w:sz w:val="14"/>
        </w:rPr>
        <w:t>dismiss</w:t>
      </w:r>
      <w:r>
        <w:rPr>
          <w:rStyle w:val="Hyperlink"/>
          <w:sz w:val="14"/>
        </w:rPr>
        <w:fldChar w:fldCharType="end"/>
      </w:r>
      <w:r w:rsidRPr="00A8755D">
        <w:rPr>
          <w:sz w:val="14"/>
        </w:rPr>
        <w:t xml:space="preserve"> the suggestion of Chinese Foreign Minister Wang Yi “to pursue in parallel tracks the denuclearization of the Korean Peninsula and the replacement of the Korean armistice with a peace agreement.” For the time being and no matter how unpleasant, </w:t>
      </w:r>
      <w:r w:rsidRPr="00C03D27">
        <w:rPr>
          <w:rStyle w:val="StyleBoldUnderline"/>
        </w:rPr>
        <w:t xml:space="preserve">Beijing and Washington have a vested interest in stable relations with Pyongyang and </w:t>
      </w:r>
      <w:r w:rsidRPr="00AE23A3">
        <w:rPr>
          <w:rStyle w:val="StyleBoldUnderline"/>
          <w:highlight w:val="cyan"/>
        </w:rPr>
        <w:t>the timing might just be right for a concerted Sino-US diplomatic effort.</w:t>
      </w:r>
      <w:r w:rsidRPr="00C03D27">
        <w:rPr>
          <w:rStyle w:val="StyleBoldUnderline"/>
        </w:rPr>
        <w:t xml:space="preserve"> Indeed, it is a political necessity.</w:t>
      </w:r>
    </w:p>
    <w:p w14:paraId="3C10FB12" w14:textId="77777777" w:rsidR="00AF1A76" w:rsidRDefault="00AF1A76" w:rsidP="00AF1A76">
      <w:pPr>
        <w:rPr>
          <w:rStyle w:val="StyleBoldUnderline"/>
        </w:rPr>
      </w:pPr>
    </w:p>
    <w:p w14:paraId="727CB7A1" w14:textId="77777777" w:rsidR="00AF1A76" w:rsidRPr="00C73596" w:rsidRDefault="00AF1A76" w:rsidP="00AF1A76">
      <w:pPr>
        <w:pStyle w:val="Heading4"/>
      </w:pPr>
      <w:r>
        <w:t>Extinction</w:t>
      </w:r>
    </w:p>
    <w:p w14:paraId="359D9061" w14:textId="77777777" w:rsidR="00AF1A76" w:rsidRDefault="00AF1A76" w:rsidP="00AF1A76">
      <w:r w:rsidRPr="001A6083">
        <w:rPr>
          <w:rStyle w:val="StyleStyleBold12pt"/>
        </w:rPr>
        <w:t>Hayes and Hamel-Green 10</w:t>
      </w:r>
      <w:r>
        <w:t xml:space="preserve"> (Peter,</w:t>
      </w:r>
      <w:r w:rsidRPr="00154A6D">
        <w:t xml:space="preserve"> Professor of International Relations, RMIT University, Melbourne;</w:t>
      </w:r>
      <w:r>
        <w:t xml:space="preserve"> and Michael,</w:t>
      </w:r>
      <w:r w:rsidRPr="00154A6D">
        <w:t xml:space="preserve"> Dean of and Professor in the Faculty of Arts, Education and Human Development, Victoria University</w:t>
      </w:r>
      <w:r>
        <w:t xml:space="preserve">,  </w:t>
      </w:r>
      <w:r w:rsidRPr="001A6083">
        <w:t xml:space="preserve">The Path Not Taken, The Way Still Open: Denuclearizing The Korean Peninsula And Northeast Asia </w:t>
      </w:r>
      <w:r>
        <w:t>, &lt;</w:t>
      </w:r>
      <w:r w:rsidRPr="001A6083">
        <w:t>http://www.japanfocus.org/-Michael-Hamel_Green/3267/article.html</w:t>
      </w:r>
      <w:r>
        <w:t>&gt;,TF)</w:t>
      </w:r>
    </w:p>
    <w:p w14:paraId="78B89A7F" w14:textId="77777777" w:rsidR="00AF1A76" w:rsidRPr="00106F1C" w:rsidRDefault="00AF1A76" w:rsidP="00AF1A76">
      <w:pPr>
        <w:rPr>
          <w:sz w:val="16"/>
        </w:rPr>
      </w:pPr>
      <w:r w:rsidRPr="00C73596">
        <w:rPr>
          <w:rStyle w:val="StyleBoldUnderline"/>
        </w:rPr>
        <w:t>The consequences of failing to address the proliferation threat posed by the North Korea developments</w:t>
      </w:r>
      <w:r w:rsidRPr="00106F1C">
        <w:rPr>
          <w:sz w:val="16"/>
        </w:rPr>
        <w:t xml:space="preserve">, and related political and economic issues, </w:t>
      </w:r>
      <w:r w:rsidRPr="00C73596">
        <w:rPr>
          <w:rStyle w:val="StyleBoldUnderline"/>
        </w:rPr>
        <w:t>are serious</w:t>
      </w:r>
      <w:r w:rsidRPr="00106F1C">
        <w:rPr>
          <w:sz w:val="16"/>
        </w:rPr>
        <w:t xml:space="preserve">, </w:t>
      </w:r>
      <w:r w:rsidRPr="00C73596">
        <w:rPr>
          <w:rStyle w:val="StyleBoldUnderline"/>
        </w:rPr>
        <w:t>not only for the Northeast Asian region but for the whole international community.</w:t>
      </w:r>
      <w:r w:rsidRPr="00106F1C">
        <w:rPr>
          <w:sz w:val="16"/>
        </w:rPr>
        <w:t xml:space="preserve"> At worst, </w:t>
      </w:r>
      <w:r w:rsidRPr="00C73596">
        <w:rPr>
          <w:rStyle w:val="Emphasis"/>
        </w:rPr>
        <w:t>there is the possibility of nuclear attack</w:t>
      </w:r>
      <w:r w:rsidRPr="00106F1C">
        <w:rPr>
          <w:sz w:val="16"/>
        </w:rPr>
        <w:t xml:space="preserve">, </w:t>
      </w:r>
      <w:r w:rsidRPr="00C73596">
        <w:rPr>
          <w:rStyle w:val="StyleBoldUnderline"/>
        </w:rPr>
        <w:t>whether by intention, miscalculation, or merely accident, leading to the resumption of Korean War hostilities</w:t>
      </w:r>
      <w:r w:rsidRPr="00106F1C">
        <w:rPr>
          <w:sz w:val="16"/>
        </w:rPr>
        <w:t xml:space="preserve">. On the Korean Peninsula itself, </w:t>
      </w:r>
      <w:r w:rsidRPr="00C73596">
        <w:rPr>
          <w:rStyle w:val="StyleBoldUnderline"/>
        </w:rPr>
        <w:t>key population centres are well within short or medium range missiles</w:t>
      </w:r>
      <w:r w:rsidRPr="00106F1C">
        <w:rPr>
          <w:sz w:val="16"/>
        </w:rPr>
        <w:t xml:space="preserve">. </w:t>
      </w:r>
      <w:r w:rsidRPr="00C73596">
        <w:rPr>
          <w:rStyle w:val="Emphasis"/>
        </w:rPr>
        <w:t xml:space="preserve">The whole of Japan is likely to come within North Korean missile range. </w:t>
      </w:r>
      <w:r w:rsidRPr="00C73596">
        <w:rPr>
          <w:rStyle w:val="StyleBoldUnderline"/>
        </w:rPr>
        <w:t>Pyongyang has a population of over 2 million, Seoul</w:t>
      </w:r>
      <w:r w:rsidRPr="00106F1C">
        <w:rPr>
          <w:sz w:val="16"/>
        </w:rPr>
        <w:t xml:space="preserve"> (close to the North Korean border) </w:t>
      </w:r>
      <w:r w:rsidRPr="00106F1C">
        <w:rPr>
          <w:rStyle w:val="StyleBoldUnderline"/>
        </w:rPr>
        <w:t>11 million, and Tokyo over 20 million</w:t>
      </w:r>
      <w:r w:rsidRPr="00106F1C">
        <w:rPr>
          <w:sz w:val="16"/>
        </w:rPr>
        <w:t xml:space="preserve">. </w:t>
      </w:r>
      <w:r w:rsidRPr="00106F1C">
        <w:rPr>
          <w:rStyle w:val="Emphasis"/>
        </w:rPr>
        <w:t>Even a limited nuclear exchange would result in a holocaust of unprecedented proportions.</w:t>
      </w:r>
      <w:r w:rsidRPr="00C73596">
        <w:rPr>
          <w:rStyle w:val="StyleBoldUnderline"/>
        </w:rPr>
        <w:t xml:space="preserve"> But the catastrophe within the region would not be the only outcome. New research indicates that even a limited nuclear war in the region would rearrange our global climate far more quickly than global warming</w:t>
      </w:r>
      <w:r w:rsidRPr="00106F1C">
        <w:rPr>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the </w:t>
      </w:r>
      <w:r w:rsidRPr="00C73596">
        <w:rPr>
          <w:rStyle w:val="StyleBoldUnderline"/>
        </w:rPr>
        <w:t>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C73596">
        <w:rPr>
          <w:rStyle w:val="Emphasis"/>
        </w:rPr>
        <w:t>hundreds of millions of people will die from hunger</w:t>
      </w:r>
      <w:r w:rsidRPr="00106F1C">
        <w:rPr>
          <w:sz w:val="16"/>
        </w:rPr>
        <w:t>…To make matters even worse, such amounts of smoke injected into the stratosphere would cause a huge reduction in the Earth’s protective ozone.4 These, of course, are not the only consequences</w:t>
      </w:r>
      <w:r w:rsidRPr="00106F1C">
        <w:rPr>
          <w:rStyle w:val="Emphasis"/>
        </w:rPr>
        <w:t>. Reactors might also be targeted, causing further mayhem and downwind radiation effects, superimposed on a smoking, radiating ruin left by nuclear next-use</w:t>
      </w:r>
      <w:r w:rsidRPr="00106F1C">
        <w:rPr>
          <w:sz w:val="16"/>
        </w:rPr>
        <w:t xml:space="preserve">. </w:t>
      </w:r>
      <w:r w:rsidRPr="00106F1C">
        <w:rPr>
          <w:rStyle w:val="StyleBoldUnderline"/>
        </w:rPr>
        <w:t>Millions of refugees would flee the affected regions. The direct impacts, and the follow-on impacts on the global economy via ecological and food insecurity, could make the present global financial crisis pale by comparison</w:t>
      </w:r>
      <w:r w:rsidRPr="00106F1C">
        <w:rPr>
          <w:sz w:val="16"/>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106F1C">
        <w:rPr>
          <w:rStyle w:val="StyleBoldUnderline"/>
        </w:rPr>
        <w:t>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proliferant states</w:t>
      </w:r>
      <w:r w:rsidRPr="00106F1C">
        <w:rPr>
          <w:sz w:val="16"/>
        </w:rPr>
        <w:t xml:space="preserve">. </w:t>
      </w:r>
      <w:r w:rsidRPr="00106F1C">
        <w:rPr>
          <w:rStyle w:val="Emphasis"/>
        </w:rPr>
        <w:t>The Korean nuclear proliferation issue is not just a regional threat but a global one that warrants priority consideration from the international community</w:t>
      </w:r>
      <w:r w:rsidRPr="00106F1C">
        <w:rPr>
          <w:sz w:val="16"/>
        </w:rPr>
        <w:t xml:space="preserve">. </w:t>
      </w:r>
      <w:r w:rsidRPr="00106F1C">
        <w:rPr>
          <w:rStyle w:val="StyleBoldUnderline"/>
        </w:rPr>
        <w:t>North Korea is currently believed to have sufficient plutonium stocks to produce up to 12 nuclear weapons</w:t>
      </w:r>
      <w:r w:rsidRPr="00106F1C">
        <w:rPr>
          <w:sz w:val="16"/>
        </w:rPr>
        <w:t>.</w:t>
      </w:r>
    </w:p>
    <w:p w14:paraId="5D0C025B" w14:textId="77777777" w:rsidR="00AF1A76" w:rsidRDefault="00AF1A76" w:rsidP="00AF1A76">
      <w:pPr>
        <w:rPr>
          <w:rStyle w:val="StyleBoldUnderline"/>
        </w:rPr>
      </w:pPr>
    </w:p>
    <w:p w14:paraId="30C33F97" w14:textId="77777777" w:rsidR="00AF1A76" w:rsidRDefault="00AF1A76" w:rsidP="00AF1A76">
      <w:pPr>
        <w:pStyle w:val="Heading3"/>
      </w:pPr>
      <w:r w:rsidRPr="00726327">
        <w:t xml:space="preserve">Relations – Impact </w:t>
      </w:r>
      <w:r>
        <w:t>–</w:t>
      </w:r>
      <w:r w:rsidRPr="00726327">
        <w:t xml:space="preserve"> Proliferation</w:t>
      </w:r>
      <w:r>
        <w:t xml:space="preserve"> Solvency</w:t>
      </w:r>
    </w:p>
    <w:p w14:paraId="4D6B5839" w14:textId="77777777" w:rsidR="00AF1A76" w:rsidRDefault="00AF1A76" w:rsidP="00AF1A76">
      <w:pPr>
        <w:pStyle w:val="Heading4"/>
      </w:pPr>
      <w:r>
        <w:t>US/China cooperation key to sustaining global nonproliferation norms</w:t>
      </w:r>
    </w:p>
    <w:p w14:paraId="2A2470C7" w14:textId="77777777" w:rsidR="00AF1A76" w:rsidRPr="001C1447" w:rsidRDefault="00AF1A76" w:rsidP="00AF1A76">
      <w:r>
        <w:t>Shirley</w:t>
      </w:r>
      <w:r w:rsidRPr="001C1447">
        <w:t xml:space="preserve"> </w:t>
      </w:r>
      <w:r w:rsidRPr="00726327">
        <w:rPr>
          <w:rStyle w:val="StyleStyleBold12pt"/>
        </w:rPr>
        <w:t>Kan</w:t>
      </w:r>
      <w:r>
        <w:t>, Specialist in Asian Security Affairs, 1-5-</w:t>
      </w:r>
      <w:r w:rsidRPr="00726327">
        <w:rPr>
          <w:rStyle w:val="StyleStyleBold12pt"/>
        </w:rPr>
        <w:t>15</w:t>
      </w:r>
      <w:r>
        <w:t xml:space="preserve">, “China and Proliferation of Weapons of Mass Destruction and Missiles: Policy Issues,” </w:t>
      </w:r>
      <w:hyperlink r:id="rId60" w:history="1">
        <w:r w:rsidRPr="00397CA5">
          <w:rPr>
            <w:rStyle w:val="Hyperlink"/>
          </w:rPr>
          <w:t>https://www.fas.org/sgp/crs/nuke/RL31555.pdf</w:t>
        </w:r>
      </w:hyperlink>
      <w:r>
        <w:t>, JS</w:t>
      </w:r>
      <w:r w:rsidRPr="001C1447">
        <w:t xml:space="preserve"> </w:t>
      </w:r>
    </w:p>
    <w:p w14:paraId="5307559D" w14:textId="77777777" w:rsidR="00AF1A76" w:rsidRDefault="00AF1A76" w:rsidP="00AF1A76">
      <w:r w:rsidRPr="00F6183C">
        <w:rPr>
          <w:highlight w:val="cyan"/>
          <w:u w:val="single"/>
        </w:rPr>
        <w:t>Another policy approach is to strengthen the international nonproliferation regimes</w:t>
      </w:r>
      <w:r>
        <w:t xml:space="preserve">. There are two prongs in such efforts: (1) encouraging PRC support for strengthening the regimes (e.g., the IAEA’s verification authority) to enforce compliance and (2) filling gaps in China’s participation. Some say </w:t>
      </w:r>
      <w:r w:rsidRPr="001C1447">
        <w:rPr>
          <w:u w:val="single"/>
        </w:rPr>
        <w:t xml:space="preserve">that efforts to include China would capitalize on its desire to be treated as a “great power” and to be perceived as a responsible world leader. In addition, they stress that </w:t>
      </w:r>
      <w:r w:rsidRPr="00F6183C">
        <w:rPr>
          <w:highlight w:val="cyan"/>
          <w:u w:val="single"/>
        </w:rPr>
        <w:t>China would be more cooperative if it helped to draw up the “rules.”</w:t>
      </w:r>
      <w:r>
        <w:t xml:space="preserve"> Others argue that China’s participation would risk its obstruction of tighter export controls, possible derailing of arms control efforts, linkage of nonproliferation issues to the Taiwan issue, and access to intelligencesharing. One basis for this view is the experience with the Arms Control in the Middle East effort in the early 1990s, in which China refused to cover missiles in the effort and later suspended its participation after President George H. W. Bush decided in 1992 to sell Taiwan F-16 fighters. </w:t>
      </w:r>
      <w:r w:rsidRPr="00F6183C">
        <w:rPr>
          <w:highlight w:val="cyan"/>
          <w:u w:val="single"/>
        </w:rPr>
        <w:t>Options for U.S. policy have included support or opposition to China joining the MTCR</w:t>
      </w:r>
      <w:r w:rsidRPr="001C1447">
        <w:rPr>
          <w:u w:val="single"/>
        </w:rPr>
        <w:t xml:space="preserve"> (as a member after it establishes a record of compliance and effective export controls), Nuclear Suppliers Group (</w:t>
      </w:r>
      <w:r w:rsidRPr="00F6183C">
        <w:rPr>
          <w:highlight w:val="cyan"/>
          <w:u w:val="single"/>
        </w:rPr>
        <w:t>NSG</w:t>
      </w:r>
      <w:r w:rsidRPr="001C1447">
        <w:rPr>
          <w:u w:val="single"/>
        </w:rPr>
        <w:t xml:space="preserve">), Australia Group (on chemical and biological weapons), </w:t>
      </w:r>
      <w:r w:rsidRPr="00F6183C">
        <w:rPr>
          <w:highlight w:val="cyan"/>
          <w:u w:val="single"/>
        </w:rPr>
        <w:t>Wassenaar Arrangement</w:t>
      </w:r>
      <w:r w:rsidRPr="001C1447">
        <w:rPr>
          <w:u w:val="single"/>
        </w:rPr>
        <w:t xml:space="preserve"> (military and dual-use export controls), </w:t>
      </w:r>
      <w:r w:rsidRPr="00F6183C">
        <w:rPr>
          <w:highlight w:val="cyan"/>
          <w:u w:val="single"/>
        </w:rPr>
        <w:t>and International Code of Conduct Against Ballistic Missile Proliferation</w:t>
      </w:r>
      <w:r w:rsidRPr="001C1447">
        <w:rPr>
          <w:u w:val="single"/>
        </w:rPr>
        <w:t>.</w:t>
      </w:r>
      <w:r>
        <w:t xml:space="preserve"> Previously, President Clinton’s National Security Council, in a purported Secret memo, dated March 12, 1998 (printed in the March 23, 1998, Washington Times), proposed in a “China missile deal” to expand space cooperation with Beijing, increase the number of satellites that China can launch, issue a blanket presidential waiver of post-Tiananmen sanctions on satellite launches, and support China’s membership in the MTCR—in return for effective PRC missile export controls. Critics say that membership in the MTCR would exempt China from certain sanctions, provide it with intelligence, give it a potentially obstructionist role in decision-making, and relax missilerelated export controls to China. In September 1999, Congress passed the FY2000 NDAA (P.L. 106-65), stating its sense that </w:t>
      </w:r>
      <w:r w:rsidRPr="001C1447">
        <w:rPr>
          <w:u w:val="single"/>
        </w:rPr>
        <w:t xml:space="preserve">the President shall take steps to obtain an agreement with the PRC </w:t>
      </w:r>
      <w:r w:rsidRPr="00F6183C">
        <w:t>on adherence to the MTCR and its annex and that the PRC should not be allowed to join the MTCR without meeting certain conditions. It also required a report on the PRC’s adherence to the MTCR.</w:t>
      </w:r>
      <w:r>
        <w:t xml:space="preserve"> The classified report was submitted on August 18, 2000. In 2004, China applied to join the MTCR but was not accepted as a member, according to the DNI’s Section 721 Report to Congress of 2006. Though China is not a member, the MTCR Chair has contacted China.</w:t>
      </w:r>
    </w:p>
    <w:p w14:paraId="5B6C4146" w14:textId="77777777" w:rsidR="00AF1A76" w:rsidRDefault="00AF1A76" w:rsidP="00AF1A76"/>
    <w:p w14:paraId="63110114" w14:textId="77777777" w:rsidR="00AF1A76" w:rsidRDefault="00AF1A76" w:rsidP="00AF1A76">
      <w:pPr>
        <w:pStyle w:val="Heading4"/>
      </w:pPr>
      <w:r>
        <w:t>US and PRC Cooperation is key to solve proliferation</w:t>
      </w:r>
    </w:p>
    <w:p w14:paraId="1E6356A0" w14:textId="77777777" w:rsidR="00AF1A76" w:rsidRPr="006D168D" w:rsidRDefault="00AF1A76" w:rsidP="00AF1A76">
      <w:pPr>
        <w:rPr>
          <w:rStyle w:val="StyleStyleBold12pt"/>
        </w:rPr>
      </w:pPr>
      <w:r w:rsidRPr="006D168D">
        <w:rPr>
          <w:rStyle w:val="StyleStyleBold12pt"/>
        </w:rPr>
        <w:t>Santoro and Cossa, 2014</w:t>
      </w:r>
    </w:p>
    <w:p w14:paraId="63FF035A" w14:textId="77777777" w:rsidR="00AF1A76" w:rsidRDefault="00AF1A76" w:rsidP="00AF1A76">
      <w:r>
        <w:t xml:space="preserve">David Santoro and Ralph Cossa, (Santoro) founding member and current cochair of the multinational Council for Security Cooperation in the Asia Pacific political/military affairs and national security specialist with more than 40 years of experience in implementing U.S. security policy in the Asia-Pacific and Near East–South Asia regions; (Cossa) member of the ASEAN Regional Forum (ARF) Experts and Eminent Persons Group and a specialist in East Asian security affairs, June 2014, “Strengthening US-China Nonproliferation and Nuclear Security Cooperation in the Asia Pacific,” </w:t>
      </w:r>
      <w:hyperlink r:id="rId61" w:history="1">
        <w:r w:rsidRPr="00397CA5">
          <w:rPr>
            <w:rStyle w:val="Hyperlink"/>
          </w:rPr>
          <w:t>https://csis-prod.s3.amazonaws.com/s3fs-public/legacy_files/files/publication/issuesinsights_vol14no11.pdf</w:t>
        </w:r>
      </w:hyperlink>
      <w:r>
        <w:t>, JS</w:t>
      </w:r>
    </w:p>
    <w:p w14:paraId="49307B9F" w14:textId="77777777" w:rsidR="00AF1A76" w:rsidRDefault="00AF1A76" w:rsidP="00AF1A76">
      <w:pPr>
        <w:rPr>
          <w:sz w:val="16"/>
        </w:rPr>
      </w:pPr>
      <w:r w:rsidRPr="00F539D5">
        <w:rPr>
          <w:rStyle w:val="Emphasis"/>
        </w:rPr>
        <w:t>The best prospects for successful US-China cooperation, both at the bilateral and regional/global levels, are in nuclear security.</w:t>
      </w:r>
      <w:r>
        <w:rPr>
          <w:rStyle w:val="Emphasis"/>
        </w:rPr>
        <w:t xml:space="preserve"> </w:t>
      </w:r>
      <w:r w:rsidRPr="00F539D5">
        <w:rPr>
          <w:u w:val="single"/>
        </w:rPr>
        <w:t>Americans and Chinese also view nonproliferation, and crisis management as important areas for US-China cooperation. Cooperation in these areas could form the basis for the nuclear dimension of the “new type” of relations between the United States and China.</w:t>
      </w:r>
      <w:r>
        <w:rPr>
          <w:u w:val="single"/>
        </w:rPr>
        <w:t xml:space="preserve"> </w:t>
      </w:r>
      <w:r w:rsidRPr="006D168D">
        <w:rPr>
          <w:sz w:val="16"/>
        </w:rPr>
        <w:t xml:space="preserve">To Americans and Chinese, the most serious nuclear dangers come from Pakistan, North Korea, and Iran. Americans regard the possibility of nuclear escalation between India and Pakistan with deep concern; Chinese are less worried. Unlike Americans, Chinese fear Japan’s alleged new military activism and worry that it could go nuclear, without much difficulty, given its large stockpiles of nuclear materials. While most Americans and Chinese focus on “situational” nuclear dangers, some on both sides stress the need to also emphasize “technological” dangers, such as the spread of enrichment and reprocessing technologies. While Americans generally appear to be more worried than Chinese about nuclear terrorism, the gap in threat perceptions has narrowed in recent years. Since the 2008 Beijing Olympic Games, in particular, China has paid much greater attention to nuclear security. </w:t>
      </w:r>
      <w:r w:rsidRPr="00F539D5">
        <w:rPr>
          <w:u w:val="single"/>
        </w:rPr>
        <w:t>China’s new Center of Excellence on Nuclear Security is an important platform to promote cooperation. Conducting table-top exercises with China on nuclear security could also offer opportunities to enhance mutual understanding of threats and responses and develop an agenda for cooperation. The Cox Report continues to be seen by many Chinese as a significant hurdle to stronger cooperation, however.</w:t>
      </w:r>
      <w:r>
        <w:rPr>
          <w:u w:val="single"/>
        </w:rPr>
        <w:t xml:space="preserve"> </w:t>
      </w:r>
      <w:r w:rsidRPr="00F539D5">
        <w:rPr>
          <w:u w:val="single"/>
        </w:rPr>
        <w:t>Americans and Chinese agree on the goal of nonproliferation, but do not give it the same priority.</w:t>
      </w:r>
      <w:r w:rsidRPr="006D168D">
        <w:rPr>
          <w:sz w:val="16"/>
        </w:rPr>
        <w:t xml:space="preserve"> While Americans afford it high priority, Chinese describe it as “important, but not urgent.” That is why Chinese favor diplomacy to deal with noncompliance, while Americans are more readily prepared to use other tools, including sanctions or force. </w:t>
      </w:r>
      <w:r w:rsidRPr="00F539D5">
        <w:rPr>
          <w:u w:val="single"/>
        </w:rPr>
        <w:t>Nonproliferation and geopolitics are intimately connected</w:t>
      </w:r>
      <w:r w:rsidRPr="006D168D">
        <w:rPr>
          <w:sz w:val="16"/>
        </w:rPr>
        <w:t xml:space="preserve">. Like US concerns about Iran’s nuclear program, Chinese concerns about Japan’s nuclearization potential are rooted in geopolitical dimensions. The United States and China have a mutual interest in a successful 2015 Review Conference. Both sides view P-5 unity as critical for this, and stress the importance of enhancing relations between the P-5 and the NPT non-nuclear-weapon states (NNWS). Different types of nuclear crises can emerge in the Asia-Pacific, including nuclear accidents, nuclear terrorist attacks, nuclear proliferation cascades, and nuclear escalation between two nuclear-armed states. US-China cooperation to prevent and manage a nuclear crisis cannot be discussed out of context. Specific scenarios need to be played out and lessons identified as a first step to help strengthen cooperation. Given the difficulties of doing so at the official level, track- 1.5 engagement is seen as particularly well-suited for this exercise. Approaches matter. While Chinese tend to focus on the probability or likelihood of nuclear crises emerging, Americans focus equal importance on risks and implications, believing that even low probability events must be seriously addressed if the associated consequences are unacceptably high. </w:t>
      </w:r>
      <w:r w:rsidRPr="00F539D5">
        <w:rPr>
          <w:u w:val="single"/>
        </w:rPr>
        <w:t>Nuclear escalation between the United States and China is unlikely because bilateral relations are stable and the two countries’ leaderships mature and cautious. It is not impossible, however, particularly if core interests become involved. This calls for official and sustained dialogue in this area, and the development of confidence-building measures, new communication channels, and greater transparency.</w:t>
      </w:r>
      <w:r>
        <w:rPr>
          <w:u w:val="single"/>
        </w:rPr>
        <w:t xml:space="preserve"> </w:t>
      </w:r>
      <w:r w:rsidRPr="006D168D">
        <w:rPr>
          <w:sz w:val="16"/>
        </w:rPr>
        <w:t xml:space="preserve">Next steps. Categorization of sub-issue areas is important: developing a typology of nuclear dangers would be useful, as would a typology of nuclear crises in the Asia Pacific. As a first step to encourage both sides to promote a nondiscriminatory nonproliferation regime, it is essential to compare and contrast US and Chinese proliferation threat assessments. Work is also needed to enhance mutual understanding of and approach to nonproliferation noncompliance. </w:t>
      </w:r>
      <w:r w:rsidRPr="00F539D5">
        <w:rPr>
          <w:u w:val="single"/>
        </w:rPr>
        <w:t>Feeding dialogue results into existing track-1.5 US-China strategic nuclear discussions is critical to facilitate mutual understanding and broader cooperation.</w:t>
      </w:r>
      <w:r w:rsidRPr="006D168D">
        <w:rPr>
          <w:sz w:val="16"/>
        </w:rPr>
        <w:t xml:space="preserve"> It is also important to feed dialogue results into relevant multilateral processes such as the ASEAN Regional Forum (ARF) and the Council for Security Cooperation in the Asia Pacific (CSCAP), which supports multilateral cooperation on countering the spread of weapons of mass destruction, export controls, and nuclear energy safety and security.</w:t>
      </w:r>
    </w:p>
    <w:p w14:paraId="64035A20" w14:textId="77777777" w:rsidR="00AF1A76" w:rsidRDefault="00AF1A76" w:rsidP="00AF1A76">
      <w:pPr>
        <w:pStyle w:val="Heading3"/>
      </w:pPr>
      <w:r>
        <w:t>Relations - Impact – Proliferation – AT No War</w:t>
      </w:r>
    </w:p>
    <w:p w14:paraId="6FA575E2" w14:textId="77777777" w:rsidR="00AF1A76" w:rsidRDefault="00AF1A76" w:rsidP="00AF1A76">
      <w:pPr>
        <w:pStyle w:val="Heading4"/>
      </w:pPr>
      <w:r>
        <w:t>Prolif will cause war – their data arguments don’t disprove our claim</w:t>
      </w:r>
    </w:p>
    <w:p w14:paraId="39A84D66" w14:textId="77777777" w:rsidR="00AF1A76" w:rsidRPr="00A55826" w:rsidRDefault="00AF1A76" w:rsidP="00AF1A76">
      <w:r w:rsidRPr="00A55826">
        <w:rPr>
          <w:rStyle w:val="StyleStyleBold12pt"/>
        </w:rPr>
        <w:t>Busch</w:t>
      </w:r>
      <w:r w:rsidRPr="00A55826">
        <w:t xml:space="preserve">, senior research assc. at the Center for International Trade and Security @ U  of Georgia, </w:t>
      </w:r>
      <w:r w:rsidRPr="00A55826">
        <w:rPr>
          <w:rStyle w:val="StyleStyleBold12pt"/>
        </w:rPr>
        <w:t>2k4</w:t>
      </w:r>
    </w:p>
    <w:p w14:paraId="08AE03EC" w14:textId="77777777" w:rsidR="00AF1A76" w:rsidRPr="002E6CA2" w:rsidRDefault="00AF1A76" w:rsidP="00AF1A76">
      <w:pPr>
        <w:rPr>
          <w:rFonts w:asciiTheme="minorHAnsi" w:hAnsiTheme="minorHAnsi" w:cstheme="minorHAnsi"/>
        </w:rPr>
      </w:pPr>
      <w:r w:rsidRPr="002E6CA2">
        <w:rPr>
          <w:rFonts w:asciiTheme="minorHAnsi" w:hAnsiTheme="minorHAnsi" w:cstheme="minorHAnsi"/>
        </w:rPr>
        <w:t>[Nathan E., No end in sight : the continuing menace of nuclear proliferation, University Press of Kentucky, pg. 312-3]</w:t>
      </w:r>
    </w:p>
    <w:p w14:paraId="16D91B40" w14:textId="77777777" w:rsidR="00AF1A76" w:rsidRDefault="00AF1A76" w:rsidP="00AF1A76">
      <w:pPr>
        <w:rPr>
          <w:rFonts w:asciiTheme="minorHAnsi" w:eastAsia="Times New Roman" w:hAnsiTheme="minorHAnsi" w:cstheme="minorHAnsi"/>
          <w:sz w:val="16"/>
        </w:rPr>
      </w:pPr>
      <w:r w:rsidRPr="00C43E7E">
        <w:rPr>
          <w:rFonts w:asciiTheme="minorHAnsi" w:eastAsia="Times New Roman" w:hAnsiTheme="minorHAnsi" w:cstheme="minorHAnsi"/>
          <w:sz w:val="16"/>
        </w:rPr>
        <w:t xml:space="preserve">Until now, </w:t>
      </w:r>
      <w:r w:rsidRPr="00302E53">
        <w:rPr>
          <w:rFonts w:asciiTheme="minorHAnsi" w:eastAsia="Times New Roman" w:hAnsiTheme="minorHAnsi" w:cstheme="minorHAnsi"/>
          <w:b/>
          <w:bCs/>
          <w:szCs w:val="16"/>
          <w:highlight w:val="yellow"/>
          <w:u w:val="single"/>
        </w:rPr>
        <w:t>the proliferation debate has largely taken place on an abstract, theoretical level</w:t>
      </w:r>
      <w:r w:rsidRPr="00C43E7E">
        <w:rPr>
          <w:rFonts w:asciiTheme="minorHAnsi" w:eastAsia="Times New Roman" w:hAnsiTheme="minorHAnsi" w:cstheme="minorHAnsi"/>
          <w:sz w:val="16"/>
        </w:rPr>
        <w:t>. No doubt this orientation partly reflects perfectly legiti</w:t>
      </w:r>
      <w:r w:rsidRPr="00C43E7E">
        <w:rPr>
          <w:rFonts w:asciiTheme="minorHAnsi" w:eastAsia="Times New Roman" w:hAnsiTheme="minorHAnsi" w:cstheme="minorHAnsi"/>
          <w:sz w:val="16"/>
        </w:rPr>
        <w:softHyphen/>
        <w:t>mate scholarly concerns: in order to improve our understanding of interna</w:t>
      </w:r>
      <w:r w:rsidRPr="00C43E7E">
        <w:rPr>
          <w:rFonts w:asciiTheme="minorHAnsi" w:eastAsia="Times New Roman" w:hAnsiTheme="minorHAnsi" w:cstheme="minorHAnsi"/>
          <w:sz w:val="16"/>
        </w:rPr>
        <w:softHyphen/>
        <w:t xml:space="preserve">tional affairs, we of course need to establish theories to explain and predict state action. </w:t>
      </w:r>
      <w:r w:rsidRPr="00302E53">
        <w:rPr>
          <w:rFonts w:asciiTheme="minorHAnsi" w:eastAsia="Times New Roman" w:hAnsiTheme="minorHAnsi" w:cstheme="minorHAnsi"/>
          <w:b/>
          <w:bCs/>
          <w:szCs w:val="16"/>
          <w:highlight w:val="yellow"/>
          <w:u w:val="single"/>
        </w:rPr>
        <w:t>Participants in the proliferation debate have gone astray</w:t>
      </w:r>
      <w:r w:rsidRPr="00C43E7E">
        <w:rPr>
          <w:rFonts w:asciiTheme="minorHAnsi" w:eastAsia="Times New Roman" w:hAnsiTheme="minorHAnsi" w:cstheme="minorHAnsi"/>
          <w:sz w:val="16"/>
        </w:rPr>
        <w:t>, how</w:t>
      </w:r>
      <w:r w:rsidRPr="00C43E7E">
        <w:rPr>
          <w:rFonts w:asciiTheme="minorHAnsi" w:eastAsia="Times New Roman" w:hAnsiTheme="minorHAnsi" w:cstheme="minorHAnsi"/>
          <w:sz w:val="16"/>
        </w:rPr>
        <w:softHyphen/>
        <w:t xml:space="preserve">ever, </w:t>
      </w:r>
      <w:r w:rsidRPr="00302E53">
        <w:rPr>
          <w:rFonts w:asciiTheme="minorHAnsi" w:eastAsia="Times New Roman" w:hAnsiTheme="minorHAnsi" w:cstheme="minorHAnsi"/>
          <w:b/>
          <w:bCs/>
          <w:szCs w:val="16"/>
          <w:highlight w:val="yellow"/>
          <w:u w:val="single"/>
        </w:rPr>
        <w:t>in placing theorizing at the beginning, rather than at the end of their thinking</w:t>
      </w:r>
      <w:r w:rsidRPr="00302E53">
        <w:rPr>
          <w:rFonts w:asciiTheme="minorHAnsi" w:eastAsia="Times New Roman" w:hAnsiTheme="minorHAnsi" w:cstheme="minorHAnsi"/>
          <w:sz w:val="16"/>
          <w:highlight w:val="yellow"/>
        </w:rPr>
        <w:t>.</w:t>
      </w:r>
      <w:r w:rsidRPr="00C43E7E">
        <w:rPr>
          <w:rFonts w:asciiTheme="minorHAnsi" w:eastAsia="Times New Roman" w:hAnsiTheme="minorHAnsi" w:cstheme="minorHAnsi"/>
          <w:sz w:val="16"/>
        </w:rPr>
        <w:t xml:space="preserve"> Instead of building theories on solid evidence gathered from rigorous empirical studies, they have too often predicted future state actions only on the basis of preexisting theories. From a scholarly point of view, </w:t>
      </w:r>
      <w:r w:rsidRPr="002E6CA2">
        <w:rPr>
          <w:rFonts w:asciiTheme="minorHAnsi" w:eastAsia="Times New Roman" w:hAnsiTheme="minorHAnsi" w:cstheme="minorHAnsi"/>
          <w:b/>
          <w:bCs/>
          <w:szCs w:val="16"/>
          <w:u w:val="single"/>
        </w:rPr>
        <w:t>one of the most important lessons from the present study is that we cannot afford anything other than a relentlessly empirical foundation for—and testing of—social science theory</w:t>
      </w:r>
      <w:r w:rsidRPr="00C43E7E">
        <w:rPr>
          <w:rFonts w:asciiTheme="minorHAnsi" w:eastAsia="Times New Roman" w:hAnsiTheme="minorHAnsi" w:cstheme="minorHAnsi"/>
          <w:sz w:val="16"/>
        </w:rPr>
        <w:t xml:space="preserve">. While abstract theorizing can be found on both sides of the debate, it is especially common among the optimists. Rather than asking how NWSs actually do act, </w:t>
      </w:r>
      <w:r w:rsidRPr="00302E53">
        <w:rPr>
          <w:rFonts w:asciiTheme="minorHAnsi" w:eastAsia="Times New Roman" w:hAnsiTheme="minorHAnsi" w:cstheme="minorHAnsi"/>
          <w:b/>
          <w:bCs/>
          <w:szCs w:val="16"/>
          <w:highlight w:val="yellow"/>
          <w:u w:val="single"/>
        </w:rPr>
        <w:t>optimists have begun with theories of how states should act</w:t>
      </w:r>
      <w:r w:rsidRPr="00C43E7E">
        <w:rPr>
          <w:rFonts w:asciiTheme="minorHAnsi" w:eastAsia="Times New Roman" w:hAnsiTheme="minorHAnsi" w:cstheme="minorHAnsi"/>
          <w:sz w:val="16"/>
        </w:rPr>
        <w:t xml:space="preserve">—that is, </w:t>
      </w:r>
      <w:r w:rsidRPr="00302E53">
        <w:rPr>
          <w:rFonts w:asciiTheme="minorHAnsi" w:eastAsia="Times New Roman" w:hAnsiTheme="minorHAnsi" w:cstheme="minorHAnsi"/>
          <w:b/>
          <w:szCs w:val="16"/>
          <w:highlight w:val="yellow"/>
          <w:u w:val="single"/>
        </w:rPr>
        <w:t>in accordance with supposedly "realist" rational-actor mod</w:t>
      </w:r>
      <w:r w:rsidRPr="00302E53">
        <w:rPr>
          <w:rFonts w:asciiTheme="minorHAnsi" w:eastAsia="Times New Roman" w:hAnsiTheme="minorHAnsi" w:cstheme="minorHAnsi"/>
          <w:b/>
          <w:szCs w:val="16"/>
          <w:highlight w:val="yellow"/>
          <w:u w:val="single"/>
        </w:rPr>
        <w:softHyphen/>
        <w:t>els—and predicted the actions of states on that basis.</w:t>
      </w:r>
      <w:r w:rsidRPr="00C43E7E">
        <w:rPr>
          <w:rFonts w:asciiTheme="minorHAnsi" w:eastAsia="Times New Roman" w:hAnsiTheme="minorHAnsi" w:cstheme="minorHAnsi"/>
          <w:sz w:val="16"/>
        </w:rPr>
        <w:t xml:space="preserve"> One need only recall Waltz's confident statement, "We do not have to wonder whether they [NWSs] will take good care of their weapons. They have every incentive to do so.""° On the contrary, </w:t>
      </w:r>
      <w:r w:rsidRPr="002E6CA2">
        <w:rPr>
          <w:rFonts w:asciiTheme="minorHAnsi" w:eastAsia="Times New Roman" w:hAnsiTheme="minorHAnsi" w:cstheme="minorHAnsi"/>
          <w:b/>
          <w:bCs/>
          <w:szCs w:val="16"/>
          <w:u w:val="single"/>
        </w:rPr>
        <w:t xml:space="preserve">the proper approach to theory would begin with wonder about whether states do, in fact, always act with such rational incentives in mind. </w:t>
      </w:r>
      <w:r w:rsidRPr="00C43E7E">
        <w:rPr>
          <w:rFonts w:asciiTheme="minorHAnsi" w:eastAsia="Times New Roman" w:hAnsiTheme="minorHAnsi" w:cstheme="minorHAnsi"/>
          <w:sz w:val="16"/>
        </w:rPr>
        <w:t>As the present study has demonstrated, there is little empirical support for such an optimistic position where nuclear proliferation is concerned. While realist theories may be useful for explaining certain types of state actions, they are inappropriate models for predicting specific policies and actions that NWSs will take. </w:t>
      </w:r>
      <w:r w:rsidRPr="00302E53">
        <w:rPr>
          <w:rFonts w:asciiTheme="minorHAnsi" w:eastAsia="Times New Roman" w:hAnsiTheme="minorHAnsi" w:cstheme="minorHAnsi"/>
          <w:b/>
          <w:bCs/>
          <w:szCs w:val="16"/>
          <w:highlight w:val="yellow"/>
          <w:u w:val="single"/>
        </w:rPr>
        <w:t>Having oversimplified the causes and motivations of state action, the optimists make highly inappropriate policy recommendations regarding nuclear proliferation</w:t>
      </w:r>
      <w:r w:rsidRPr="00C43E7E">
        <w:rPr>
          <w:rFonts w:asciiTheme="minorHAnsi" w:eastAsia="Times New Roman" w:hAnsiTheme="minorHAnsi" w:cstheme="minorHAnsi"/>
          <w:sz w:val="16"/>
        </w:rPr>
        <w:t xml:space="preserve">. Indeed, those recommendations go beyond what the optimists' own theories could possibly support. In a context other than the proliferation debate, </w:t>
      </w:r>
      <w:r w:rsidRPr="002E6CA2">
        <w:rPr>
          <w:rFonts w:asciiTheme="minorHAnsi" w:eastAsia="Times New Roman" w:hAnsiTheme="minorHAnsi" w:cstheme="minorHAnsi"/>
          <w:b/>
          <w:bCs/>
          <w:szCs w:val="16"/>
          <w:u w:val="single"/>
        </w:rPr>
        <w:t>Waltz argues that his theories</w:t>
      </w:r>
      <w:r w:rsidRPr="00C43E7E">
        <w:rPr>
          <w:rFonts w:asciiTheme="minorHAnsi" w:eastAsia="Times New Roman" w:hAnsiTheme="minorHAnsi" w:cstheme="minorHAnsi"/>
          <w:sz w:val="16"/>
        </w:rPr>
        <w:t xml:space="preserve"> cannot predict specific policies or particular actions by individual states; instead, he maintains, they can </w:t>
      </w:r>
      <w:r w:rsidRPr="002E6CA2">
        <w:rPr>
          <w:rFonts w:asciiTheme="minorHAnsi" w:eastAsia="Times New Roman" w:hAnsiTheme="minorHAnsi" w:cstheme="minorHAnsi"/>
          <w:b/>
          <w:bCs/>
          <w:szCs w:val="16"/>
          <w:u w:val="single"/>
        </w:rPr>
        <w:t>predict only general trends</w:t>
      </w:r>
      <w:r w:rsidRPr="00C43E7E">
        <w:rPr>
          <w:rFonts w:asciiTheme="minorHAnsi" w:eastAsia="Times New Roman" w:hAnsiTheme="minorHAnsi" w:cstheme="minorHAnsi"/>
          <w:sz w:val="16"/>
        </w:rPr>
        <w:t xml:space="preserve">.°' But, as Jeffrey Knopf has pointed out, when one is advocating a further proliferation of nuclear weapons, </w:t>
      </w:r>
      <w:r w:rsidRPr="002E6CA2">
        <w:rPr>
          <w:rFonts w:asciiTheme="minorHAnsi" w:eastAsia="Times New Roman" w:hAnsiTheme="minorHAnsi" w:cstheme="minorHAnsi"/>
          <w:b/>
          <w:bCs/>
          <w:szCs w:val="16"/>
          <w:u w:val="single"/>
        </w:rPr>
        <w:t>predict</w:t>
      </w:r>
      <w:r w:rsidRPr="002E6CA2">
        <w:rPr>
          <w:rFonts w:asciiTheme="minorHAnsi" w:eastAsia="Times New Roman" w:hAnsiTheme="minorHAnsi" w:cstheme="minorHAnsi"/>
          <w:b/>
          <w:bCs/>
          <w:szCs w:val="16"/>
          <w:u w:val="single"/>
        </w:rPr>
        <w:softHyphen/>
        <w:t>ing general trends is not enough: one must be certain that one's theories are correct all of the time.</w:t>
      </w:r>
      <w:r w:rsidRPr="00C43E7E">
        <w:rPr>
          <w:rFonts w:asciiTheme="minorHAnsi" w:eastAsia="Times New Roman" w:hAnsiTheme="minorHAnsi" w:cstheme="minorHAnsi"/>
          <w:sz w:val="16"/>
        </w:rPr>
        <w:t xml:space="preserve">132 It is likely that a certain awareness of the special dangers attending nuclear weapons policy leads Waltz to misapply his own realist theory and predict that NWSs will act rationally without exception. But that awareness must be replaced by fully conscious practical reasoning. </w:t>
      </w:r>
      <w:r w:rsidRPr="00302E53">
        <w:rPr>
          <w:rFonts w:asciiTheme="minorHAnsi" w:eastAsia="Times New Roman" w:hAnsiTheme="minorHAnsi" w:cstheme="minorHAnsi"/>
          <w:b/>
          <w:bCs/>
          <w:szCs w:val="16"/>
          <w:highlight w:val="yellow"/>
          <w:u w:val="single"/>
        </w:rPr>
        <w:t>Empirically grounded theories, combined with the prudence of the policymaker, would lead to policy recommendations that are more sound</w:t>
      </w:r>
      <w:r w:rsidRPr="00C43E7E">
        <w:rPr>
          <w:rFonts w:asciiTheme="minorHAnsi" w:eastAsia="Times New Roman" w:hAnsiTheme="minorHAnsi" w:cstheme="minorHAnsi"/>
          <w:sz w:val="16"/>
        </w:rPr>
        <w:t>.</w:t>
      </w:r>
    </w:p>
    <w:p w14:paraId="21F727AA" w14:textId="77777777" w:rsidR="00AF1A76" w:rsidRDefault="00AF1A76" w:rsidP="00AF1A76">
      <w:pPr>
        <w:pStyle w:val="Heading3"/>
      </w:pPr>
      <w:r>
        <w:t>Relations – Impact – Proliferation – AT Slow</w:t>
      </w:r>
    </w:p>
    <w:p w14:paraId="21B96E31" w14:textId="77777777" w:rsidR="00AF1A76" w:rsidRPr="004507FD" w:rsidRDefault="00AF1A76" w:rsidP="00AF1A76">
      <w:pPr>
        <w:pStyle w:val="Heading4"/>
      </w:pPr>
      <w:r>
        <w:t>New proliferation cascades – will happen rapidly</w:t>
      </w:r>
    </w:p>
    <w:p w14:paraId="61C50193" w14:textId="77777777" w:rsidR="00AF1A76" w:rsidRPr="004507FD" w:rsidRDefault="00AF1A76" w:rsidP="00AF1A76">
      <w:pPr>
        <w:rPr>
          <w:rStyle w:val="StyleStyleBold12pt"/>
        </w:rPr>
      </w:pPr>
      <w:r w:rsidRPr="004507FD">
        <w:rPr>
          <w:rStyle w:val="StyleStyleBold12pt"/>
        </w:rPr>
        <w:t>Cleveland et al 8’</w:t>
      </w:r>
    </w:p>
    <w:p w14:paraId="5DDA51F2" w14:textId="77777777" w:rsidR="00AF1A76" w:rsidRPr="009C4BA7" w:rsidRDefault="00AF1A76" w:rsidP="00AF1A76">
      <w:r w:rsidRPr="009C4BA7">
        <w:t>Allison, Graham, Robin Cleveland, Bob Graham, Steve Rademaker, Tim Roemer, Wendy Sherman, Henry Sokolski, Jim Talent, and Rich Verma. 2008. World at Risk: The Report on the Commission on the Prevention of WMD Proliferation and Terrorism. New York: Vintage Books.</w:t>
      </w:r>
    </w:p>
    <w:p w14:paraId="1B86A02F" w14:textId="77777777" w:rsidR="00AF1A76" w:rsidRPr="004507FD" w:rsidRDefault="00AF1A76" w:rsidP="00AF1A76">
      <w:pPr>
        <w:rPr>
          <w:sz w:val="16"/>
        </w:rPr>
      </w:pPr>
      <w:r w:rsidRPr="004507FD">
        <w:rPr>
          <w:sz w:val="16"/>
        </w:rPr>
        <w:t xml:space="preserve">At the same time, </w:t>
      </w:r>
      <w:r w:rsidRPr="00AF59E0">
        <w:rPr>
          <w:rStyle w:val="StyleBoldUnderline"/>
        </w:rPr>
        <w:t xml:space="preserve">nuclear developments in Iran, North Korea, and Syria are </w:t>
      </w:r>
      <w:r w:rsidRPr="004507FD">
        <w:rPr>
          <w:sz w:val="16"/>
        </w:rPr>
        <w:t xml:space="preserve">also </w:t>
      </w:r>
      <w:r w:rsidRPr="00AF59E0">
        <w:rPr>
          <w:rStyle w:val="StyleBoldUnderline"/>
        </w:rPr>
        <w:t xml:space="preserve">disturbing, because they represent a possible </w:t>
      </w:r>
      <w:r w:rsidRPr="004507FD">
        <w:rPr>
          <w:rStyle w:val="Emphasis"/>
        </w:rPr>
        <w:t>tipping point</w:t>
      </w:r>
      <w:r w:rsidRPr="00AF59E0">
        <w:rPr>
          <w:rStyle w:val="StyleBoldUnderline"/>
        </w:rPr>
        <w:t xml:space="preserve"> toward </w:t>
      </w:r>
      <w:r w:rsidRPr="004507FD">
        <w:rPr>
          <w:rStyle w:val="Emphasis"/>
        </w:rPr>
        <w:t>cascading nuclear proliferation</w:t>
      </w:r>
      <w:r w:rsidRPr="00AF59E0">
        <w:rPr>
          <w:rStyle w:val="StyleBoldUnderline"/>
        </w:rPr>
        <w:t>.</w:t>
      </w:r>
      <w:r w:rsidRPr="004507FD">
        <w:rPr>
          <w:sz w:val="16"/>
        </w:rPr>
        <w:t xml:space="preserve"> The continued production and testing of nuclear weapons by </w:t>
      </w:r>
      <w:r w:rsidRPr="00AF59E0">
        <w:rPr>
          <w:rStyle w:val="StyleBoldUnderline"/>
        </w:rPr>
        <w:t>North Korea could provoke Japan or South Korea to reconsider its nuclear postures.</w:t>
      </w:r>
      <w:r w:rsidRPr="004507FD">
        <w:rPr>
          <w:sz w:val="16"/>
        </w:rPr>
        <w:t xml:space="preserve"> Similarly, </w:t>
      </w:r>
      <w:r w:rsidRPr="00AF59E0">
        <w:rPr>
          <w:rStyle w:val="StyleBoldUnderline"/>
        </w:rPr>
        <w:t>Iran’s</w:t>
      </w:r>
      <w:r w:rsidRPr="004507FD">
        <w:rPr>
          <w:sz w:val="16"/>
        </w:rPr>
        <w:t xml:space="preserve"> continued </w:t>
      </w:r>
      <w:r w:rsidRPr="00AF59E0">
        <w:rPr>
          <w:rStyle w:val="StyleBoldUnderline"/>
        </w:rPr>
        <w:t>pursuit of a fissile material production capability, combined with</w:t>
      </w:r>
      <w:r w:rsidRPr="004507FD">
        <w:rPr>
          <w:sz w:val="16"/>
        </w:rPr>
        <w:t xml:space="preserve"> the recent revelation that </w:t>
      </w:r>
      <w:r w:rsidRPr="00AF59E0">
        <w:rPr>
          <w:rStyle w:val="StyleBoldUnderline"/>
        </w:rPr>
        <w:t>Syria</w:t>
      </w:r>
      <w:r w:rsidRPr="004507FD">
        <w:rPr>
          <w:sz w:val="16"/>
        </w:rPr>
        <w:t xml:space="preserve"> was </w:t>
      </w:r>
      <w:r w:rsidRPr="00AF59E0">
        <w:rPr>
          <w:rStyle w:val="StyleBoldUnderline"/>
        </w:rPr>
        <w:t>constructing a plutonium production reactor with North Korean assistance, increases the pressure on Saudi Arabia, Egypt, and other states in the region to pursue their own programs.</w:t>
      </w:r>
      <w:r w:rsidRPr="004507FD">
        <w:rPr>
          <w:sz w:val="16"/>
        </w:rPr>
        <w:t xml:space="preserve"> In this context, increased U.S., French, Russian, and Chinese contributions to civilian nuclear programs in the Middle East and South Asia are potentially destabilizing, if not managed properly. </w:t>
      </w:r>
    </w:p>
    <w:p w14:paraId="16BBFACD" w14:textId="77777777" w:rsidR="00AF1A76" w:rsidRPr="004507FD" w:rsidRDefault="00AF1A76" w:rsidP="00AF1A76"/>
    <w:p w14:paraId="44914824" w14:textId="77777777" w:rsidR="00AF1A76" w:rsidRPr="00A55826" w:rsidRDefault="00AF1A76" w:rsidP="00AF1A76"/>
    <w:p w14:paraId="1489535D" w14:textId="77777777" w:rsidR="00AF1A76" w:rsidRPr="00726327" w:rsidRDefault="00AF1A76" w:rsidP="00AF1A76"/>
    <w:p w14:paraId="734FD8CB" w14:textId="77777777" w:rsidR="00AF1A76" w:rsidRPr="00396E66" w:rsidRDefault="00AF1A76" w:rsidP="00AF1A76">
      <w:pPr>
        <w:pStyle w:val="Heading3"/>
      </w:pPr>
      <w:r w:rsidRPr="00396E66">
        <w:t>Relations – Impact – Terrorism</w:t>
      </w:r>
      <w:r>
        <w:t xml:space="preserve"> Scenario</w:t>
      </w:r>
    </w:p>
    <w:p w14:paraId="593CE4EC" w14:textId="77777777" w:rsidR="00AF1A76" w:rsidRDefault="00AF1A76" w:rsidP="00AF1A76">
      <w:pPr>
        <w:pStyle w:val="Heading4"/>
      </w:pPr>
      <w:r>
        <w:t>US and China relations key to fighting terrorism</w:t>
      </w:r>
    </w:p>
    <w:p w14:paraId="10271145" w14:textId="77777777" w:rsidR="00AF1A76" w:rsidRPr="00965FE3" w:rsidRDefault="00AF1A76" w:rsidP="00AF1A76">
      <w:pPr>
        <w:rPr>
          <w:rStyle w:val="StyleStyleBold12pt"/>
        </w:rPr>
      </w:pPr>
      <w:r w:rsidRPr="00965FE3">
        <w:rPr>
          <w:rStyle w:val="StyleStyleBold12pt"/>
        </w:rPr>
        <w:t>Tiezzi 14</w:t>
      </w:r>
    </w:p>
    <w:p w14:paraId="45CE4E3F" w14:textId="77777777" w:rsidR="00AF1A76" w:rsidRPr="00396E66" w:rsidRDefault="00AD6967" w:rsidP="00AF1A76">
      <w:hyperlink r:id="rId62" w:history="1">
        <w:r w:rsidR="00AF1A76" w:rsidRPr="00396E66">
          <w:t>Shannon Tiezzi</w:t>
        </w:r>
      </w:hyperlink>
      <w:r w:rsidR="00AF1A76" w:rsidRPr="00396E66">
        <w:t xml:space="preserve">, Editor at The Diplomat, Can the U.S. and China Cooperate to Fight Terrorism? </w:t>
      </w:r>
      <w:hyperlink r:id="rId63" w:history="1">
        <w:r w:rsidR="00AF1A76" w:rsidRPr="00396E66">
          <w:t>http://thediplomat.com/2014/05/can-the-u-s-and-china-cooperate-to-fight-terrorism/</w:t>
        </w:r>
      </w:hyperlink>
    </w:p>
    <w:p w14:paraId="169C99FC" w14:textId="77777777" w:rsidR="00AF1A76" w:rsidRPr="00965FE3" w:rsidRDefault="00AF1A76" w:rsidP="00AF1A76"/>
    <w:p w14:paraId="10CC1CE2" w14:textId="77777777" w:rsidR="00AF1A76" w:rsidRDefault="00AF1A76" w:rsidP="00AF1A76">
      <w:pPr>
        <w:rPr>
          <w:sz w:val="14"/>
        </w:rPr>
      </w:pPr>
      <w:r w:rsidRPr="00965FE3">
        <w:rPr>
          <w:rStyle w:val="Emphasis"/>
          <w:highlight w:val="green"/>
        </w:rPr>
        <w:t>The U.S. and China should be working together to root out militant groups, particularly in Pakistan</w:t>
      </w:r>
      <w:r w:rsidRPr="00396E66">
        <w:rPr>
          <w:sz w:val="14"/>
        </w:rPr>
        <w:t xml:space="preserve">. It noted advances in </w:t>
      </w:r>
      <w:r w:rsidRPr="00F22064">
        <w:rPr>
          <w:highlight w:val="green"/>
          <w:u w:val="single"/>
        </w:rPr>
        <w:t>China’s use of asset freezes and</w:t>
      </w:r>
      <w:r w:rsidRPr="00965FE3">
        <w:rPr>
          <w:u w:val="single"/>
        </w:rPr>
        <w:t xml:space="preserve"> other </w:t>
      </w:r>
      <w:r w:rsidRPr="00F22064">
        <w:rPr>
          <w:highlight w:val="green"/>
          <w:u w:val="single"/>
        </w:rPr>
        <w:t>financial methods</w:t>
      </w:r>
      <w:r w:rsidRPr="00965FE3">
        <w:rPr>
          <w:u w:val="single"/>
        </w:rPr>
        <w:t xml:space="preserve"> to combat terrorism.</w:t>
      </w:r>
      <w:r w:rsidRPr="00396E66">
        <w:rPr>
          <w:sz w:val="14"/>
        </w:rPr>
        <w:t xml:space="preserve"> The report also </w:t>
      </w:r>
      <w:r w:rsidRPr="00396E66">
        <w:rPr>
          <w:sz w:val="14"/>
          <w:highlight w:val="green"/>
        </w:rPr>
        <w:t xml:space="preserve">pointed to </w:t>
      </w:r>
      <w:r w:rsidRPr="00F22064">
        <w:rPr>
          <w:highlight w:val="green"/>
          <w:u w:val="single"/>
        </w:rPr>
        <w:t xml:space="preserve">China’s </w:t>
      </w:r>
      <w:r w:rsidRPr="00F22064">
        <w:rPr>
          <w:u w:val="single"/>
        </w:rPr>
        <w:t xml:space="preserve">global and regional </w:t>
      </w:r>
      <w:r w:rsidRPr="00F22064">
        <w:rPr>
          <w:highlight w:val="green"/>
          <w:u w:val="single"/>
        </w:rPr>
        <w:t>involvement in counterterrorism activities</w:t>
      </w:r>
      <w:r w:rsidRPr="00396E66">
        <w:rPr>
          <w:sz w:val="14"/>
        </w:rPr>
        <w:t xml:space="preserve">, including joint </w:t>
      </w:r>
      <w:r w:rsidRPr="00F22064">
        <w:rPr>
          <w:u w:val="single"/>
        </w:rPr>
        <w:t xml:space="preserve">military </w:t>
      </w:r>
      <w:r w:rsidRPr="00F22064">
        <w:rPr>
          <w:highlight w:val="green"/>
          <w:u w:val="single"/>
        </w:rPr>
        <w:t>exercises with Russia, India, and Indonesia</w:t>
      </w:r>
      <w:r w:rsidRPr="00396E66">
        <w:rPr>
          <w:sz w:val="14"/>
        </w:rPr>
        <w:t xml:space="preserve">. The report makes it clear that </w:t>
      </w:r>
      <w:r w:rsidRPr="00F22064">
        <w:rPr>
          <w:u w:val="single"/>
        </w:rPr>
        <w:t xml:space="preserve">China has </w:t>
      </w:r>
      <w:r w:rsidRPr="00F22064">
        <w:rPr>
          <w:highlight w:val="green"/>
          <w:u w:val="single"/>
        </w:rPr>
        <w:t>actively been increasing joint counterterrorism activities</w:t>
      </w:r>
      <w:r w:rsidRPr="00396E66">
        <w:rPr>
          <w:sz w:val="14"/>
        </w:rPr>
        <w:t xml:space="preserve"> — just not with the U.S. As noted in a </w:t>
      </w:r>
      <w:r w:rsidRPr="00396E66">
        <w:rPr>
          <w:sz w:val="14"/>
        </w:rPr>
        <w:fldChar w:fldCharType="begin"/>
      </w:r>
      <w:r w:rsidRPr="00396E66">
        <w:rPr>
          <w:sz w:val="14"/>
        </w:rPr>
        <w:instrText xml:space="preserve"> HYPERLINK "https://www.fas.org/sgp/crs/terror/RL33001.pdf" \t "_blank" </w:instrText>
      </w:r>
      <w:r w:rsidRPr="00396E66">
        <w:rPr>
          <w:sz w:val="14"/>
        </w:rPr>
        <w:fldChar w:fldCharType="separate"/>
      </w:r>
      <w:r w:rsidRPr="00396E66">
        <w:rPr>
          <w:sz w:val="14"/>
        </w:rPr>
        <w:t>2010 Congressional Research Service report</w:t>
      </w:r>
      <w:r w:rsidRPr="00396E66">
        <w:rPr>
          <w:sz w:val="14"/>
        </w:rPr>
        <w:fldChar w:fldCharType="end"/>
      </w:r>
      <w:r w:rsidRPr="00396E66">
        <w:rPr>
          <w:sz w:val="14"/>
        </w:rPr>
        <w:t xml:space="preserve">, U.S.-China counterterrorism cooperation was at its peak </w:t>
      </w:r>
      <w:r w:rsidRPr="00F22064">
        <w:rPr>
          <w:highlight w:val="green"/>
          <w:u w:val="single"/>
        </w:rPr>
        <w:t>during</w:t>
      </w:r>
      <w:r w:rsidRPr="00F22064">
        <w:rPr>
          <w:u w:val="single"/>
        </w:rPr>
        <w:t xml:space="preserve"> the early </w:t>
      </w:r>
      <w:r w:rsidRPr="00F22064">
        <w:rPr>
          <w:highlight w:val="green"/>
          <w:u w:val="single"/>
        </w:rPr>
        <w:t>2000s</w:t>
      </w:r>
      <w:r w:rsidRPr="00396E66">
        <w:rPr>
          <w:sz w:val="14"/>
        </w:rPr>
        <w:t xml:space="preserve">. Even then, the report described such </w:t>
      </w:r>
      <w:r w:rsidRPr="00F22064">
        <w:rPr>
          <w:highlight w:val="green"/>
          <w:u w:val="single"/>
        </w:rPr>
        <w:t>cooperation</w:t>
      </w:r>
      <w:r w:rsidRPr="00396E66">
        <w:rPr>
          <w:sz w:val="14"/>
        </w:rPr>
        <w:t xml:space="preserve"> as </w:t>
      </w:r>
      <w:r w:rsidRPr="00F22064">
        <w:rPr>
          <w:u w:val="single"/>
        </w:rPr>
        <w:t>“</w:t>
      </w:r>
      <w:r w:rsidRPr="00F22064">
        <w:rPr>
          <w:highlight w:val="green"/>
          <w:u w:val="single"/>
        </w:rPr>
        <w:t>limited.</w:t>
      </w:r>
      <w:r w:rsidRPr="00F22064">
        <w:rPr>
          <w:u w:val="single"/>
        </w:rPr>
        <w:t>”</w:t>
      </w:r>
      <w:r w:rsidRPr="00396E66">
        <w:rPr>
          <w:sz w:val="14"/>
        </w:rPr>
        <w:t xml:space="preserve"> During this time, </w:t>
      </w:r>
      <w:r w:rsidRPr="00F22064">
        <w:rPr>
          <w:rStyle w:val="Emphasis"/>
          <w:highlight w:val="green"/>
        </w:rPr>
        <w:t>however, “the tone and context of counterterrorism helped to stabilize — even if it did not transform — the closer bilateral relationship” between the U.S. and China,</w:t>
      </w:r>
      <w:r w:rsidRPr="00396E66">
        <w:rPr>
          <w:sz w:val="14"/>
        </w:rPr>
        <w:t xml:space="preserve"> a hint of how cooperation against terrorist activities could increase mutual trust and confidence between Beijing and Washington. Since the heyday of the early 2000s, though, counterterrorism has become less of a bright spot in the relationship. The CRS report notes that in 2005 the U.S. began to publicly express frustration with the amount of U.S.-China cooperation on counterterrorism. As evidenced by this year’s State Department report, these complaints persist today. Common sense would indicate that Beijing and Washington have much to gain from working together to combat terrorism. For example, the State Department’s report listed Afghanistan and Pakistan as “</w:t>
      </w:r>
      <w:r w:rsidRPr="00396E66">
        <w:rPr>
          <w:sz w:val="14"/>
        </w:rPr>
        <w:fldChar w:fldCharType="begin"/>
      </w:r>
      <w:r w:rsidRPr="00396E66">
        <w:rPr>
          <w:sz w:val="14"/>
        </w:rPr>
        <w:instrText xml:space="preserve"> HYPERLINK "http://www.state.gov/j/ct/rls/crt/2013/224828.htm" \t "_blank" </w:instrText>
      </w:r>
      <w:r w:rsidRPr="00396E66">
        <w:rPr>
          <w:sz w:val="14"/>
        </w:rPr>
        <w:fldChar w:fldCharType="separate"/>
      </w:r>
      <w:r w:rsidRPr="00396E66">
        <w:rPr>
          <w:sz w:val="14"/>
        </w:rPr>
        <w:t>terrorist safe havens</w:t>
      </w:r>
      <w:r w:rsidRPr="00396E66">
        <w:rPr>
          <w:sz w:val="14"/>
        </w:rPr>
        <w:fldChar w:fldCharType="end"/>
      </w:r>
      <w:r w:rsidRPr="00396E66">
        <w:rPr>
          <w:sz w:val="14"/>
        </w:rPr>
        <w:t>.” Areas of Pakistan in particular (including the tribal areas and Balochistan province) were described as “a safe haven for terrorist groups seeking to conduct domestic, regional, and global attacks.” Though the report did not list Xinjiang-linked terrorist groups specifically, the Turkestan Islamic Party (TIP) reportedly operates out of Pakistan’s tribal belt</w:t>
      </w:r>
      <w:r w:rsidRPr="00F22064">
        <w:rPr>
          <w:u w:val="single"/>
        </w:rPr>
        <w:t xml:space="preserve">. The persistence of </w:t>
      </w:r>
      <w:r w:rsidRPr="00F22064">
        <w:rPr>
          <w:highlight w:val="green"/>
          <w:u w:val="single"/>
        </w:rPr>
        <w:t>militant groups in areas of Pakistan is</w:t>
      </w:r>
      <w:r w:rsidRPr="00F22064">
        <w:rPr>
          <w:u w:val="single"/>
        </w:rPr>
        <w:t xml:space="preserve"> of great </w:t>
      </w:r>
      <w:r w:rsidRPr="00F22064">
        <w:rPr>
          <w:highlight w:val="green"/>
          <w:u w:val="single"/>
        </w:rPr>
        <w:t>concern to the U.S. and China</w:t>
      </w:r>
      <w:r w:rsidRPr="00396E66">
        <w:rPr>
          <w:sz w:val="14"/>
        </w:rPr>
        <w:t xml:space="preserve">, </w:t>
      </w:r>
      <w:r w:rsidRPr="00F22064">
        <w:rPr>
          <w:u w:val="single"/>
        </w:rPr>
        <w:t xml:space="preserve">as </w:t>
      </w:r>
      <w:r w:rsidRPr="00F22064">
        <w:rPr>
          <w:highlight w:val="green"/>
          <w:u w:val="single"/>
        </w:rPr>
        <w:t>groups hostile to both countries operate in these regions</w:t>
      </w:r>
      <w:r w:rsidRPr="00396E66">
        <w:rPr>
          <w:sz w:val="14"/>
        </w:rPr>
        <w:t xml:space="preserve">. So why aren’t we seeing more cooperation on counterterrorism operations? From the U.S. perspective, the main hang-up is concern about China’s definition of terrorism: specifically, what a </w:t>
      </w:r>
      <w:r w:rsidRPr="00396E66">
        <w:rPr>
          <w:sz w:val="14"/>
        </w:rPr>
        <w:fldChar w:fldCharType="begin"/>
      </w:r>
      <w:r w:rsidRPr="00396E66">
        <w:rPr>
          <w:sz w:val="14"/>
        </w:rPr>
        <w:instrText xml:space="preserve"> HYPERLINK "http://csis.org/files/publication/110829_US_China_Coop.pdf" \t "_blank" </w:instrText>
      </w:r>
      <w:r w:rsidRPr="00396E66">
        <w:rPr>
          <w:sz w:val="14"/>
        </w:rPr>
        <w:fldChar w:fldCharType="separate"/>
      </w:r>
      <w:r w:rsidRPr="00396E66">
        <w:rPr>
          <w:sz w:val="14"/>
        </w:rPr>
        <w:t>2011 CSIS report</w:t>
      </w:r>
      <w:r w:rsidRPr="00396E66">
        <w:rPr>
          <w:sz w:val="14"/>
        </w:rPr>
        <w:fldChar w:fldCharType="end"/>
      </w:r>
      <w:r w:rsidRPr="00396E66">
        <w:rPr>
          <w:sz w:val="14"/>
        </w:rPr>
        <w:t xml:space="preserve"> called “differences over what is considered terrorism and what is a legitimate expression of peaceful political dissent.” The U.S. has reservations that some of the activities China classifies as counterterrorism amount to the persecution of Uyghurs. These fears have been highlighted repeatedly by human rights groups such as </w:t>
      </w:r>
      <w:r w:rsidRPr="00396E66">
        <w:rPr>
          <w:sz w:val="14"/>
        </w:rPr>
        <w:fldChar w:fldCharType="begin"/>
      </w:r>
      <w:r w:rsidRPr="00396E66">
        <w:rPr>
          <w:sz w:val="14"/>
        </w:rPr>
        <w:instrText xml:space="preserve"> HYPERLINK "http://www.amnesty.org/en/library/asset/ASA17/021/2004/en/4ada86b9-d5cd-11dd-bb24-1fb85fe8fa05/cookies-statement" \t "_blank" </w:instrText>
      </w:r>
      <w:r w:rsidRPr="00396E66">
        <w:rPr>
          <w:sz w:val="14"/>
        </w:rPr>
        <w:fldChar w:fldCharType="separate"/>
      </w:r>
      <w:r w:rsidRPr="00396E66">
        <w:rPr>
          <w:sz w:val="14"/>
        </w:rPr>
        <w:t>Amnesty International</w:t>
      </w:r>
      <w:r w:rsidRPr="00396E66">
        <w:rPr>
          <w:sz w:val="14"/>
        </w:rPr>
        <w:fldChar w:fldCharType="end"/>
      </w:r>
      <w:r w:rsidRPr="00396E66">
        <w:rPr>
          <w:sz w:val="14"/>
        </w:rPr>
        <w:t xml:space="preserve"> and </w:t>
      </w:r>
      <w:r w:rsidRPr="00396E66">
        <w:rPr>
          <w:sz w:val="14"/>
        </w:rPr>
        <w:fldChar w:fldCharType="begin"/>
      </w:r>
      <w:r w:rsidRPr="00396E66">
        <w:rPr>
          <w:sz w:val="14"/>
        </w:rPr>
        <w:instrText xml:space="preserve"> HYPERLINK "http://uhrp.org/featured-articles/human-rights-watch-world-report-2013-china" \t "_blank" </w:instrText>
      </w:r>
      <w:r w:rsidRPr="00396E66">
        <w:rPr>
          <w:sz w:val="14"/>
        </w:rPr>
        <w:fldChar w:fldCharType="separate"/>
      </w:r>
      <w:r w:rsidRPr="00396E66">
        <w:rPr>
          <w:sz w:val="14"/>
        </w:rPr>
        <w:t>Human Rights Watch</w:t>
      </w:r>
      <w:r w:rsidRPr="00396E66">
        <w:rPr>
          <w:sz w:val="14"/>
        </w:rPr>
        <w:fldChar w:fldCharType="end"/>
      </w:r>
      <w:r w:rsidRPr="00396E66">
        <w:rPr>
          <w:sz w:val="14"/>
        </w:rPr>
        <w:t xml:space="preserve">. The </w:t>
      </w:r>
      <w:r w:rsidRPr="00396E66">
        <w:rPr>
          <w:sz w:val="14"/>
        </w:rPr>
        <w:fldChar w:fldCharType="begin"/>
      </w:r>
      <w:r w:rsidRPr="00396E66">
        <w:rPr>
          <w:sz w:val="14"/>
        </w:rPr>
        <w:instrText xml:space="preserve"> HYPERLINK "http://thediplomat.com/2014/01/u-s-releases-last-uyghur-chinese-prisoners-from-guantanamo-bay/" \t "_blank" </w:instrText>
      </w:r>
      <w:r w:rsidRPr="00396E66">
        <w:rPr>
          <w:sz w:val="14"/>
        </w:rPr>
        <w:fldChar w:fldCharType="separate"/>
      </w:r>
      <w:r w:rsidRPr="00396E66">
        <w:rPr>
          <w:sz w:val="14"/>
        </w:rPr>
        <w:t>Uyghurs detained at Guantanamo Bay</w:t>
      </w:r>
      <w:r w:rsidRPr="00396E66">
        <w:rPr>
          <w:sz w:val="14"/>
        </w:rPr>
        <w:fldChar w:fldCharType="end"/>
      </w:r>
      <w:r w:rsidRPr="00396E66">
        <w:rPr>
          <w:sz w:val="14"/>
        </w:rPr>
        <w:t xml:space="preserve"> provided the most visible symbol of this concern. The men were reportedly detained “in the course of hostilities” against U.S. forces. However, a U.S. court ruled they did not pose a threat and should be released. Despite Beijing’s urging, Washington refused to repatriate the men to China out of fears that they would be subject to mistreatment by the Chinese government. Under this framework, </w:t>
      </w:r>
      <w:r w:rsidRPr="00F22064">
        <w:rPr>
          <w:u w:val="single"/>
        </w:rPr>
        <w:t xml:space="preserve">the </w:t>
      </w:r>
      <w:r w:rsidRPr="00F22064">
        <w:rPr>
          <w:highlight w:val="green"/>
          <w:u w:val="single"/>
        </w:rPr>
        <w:t>brutal attacks in Kunming and Urumqi</w:t>
      </w:r>
      <w:r w:rsidRPr="00F22064">
        <w:rPr>
          <w:u w:val="single"/>
        </w:rPr>
        <w:t xml:space="preserve"> could actually be </w:t>
      </w:r>
      <w:r w:rsidRPr="00F22064">
        <w:rPr>
          <w:highlight w:val="green"/>
          <w:u w:val="single"/>
        </w:rPr>
        <w:t>beneficial to U.S.-China cooperation on counterterrorism</w:t>
      </w:r>
      <w:r w:rsidRPr="00396E66">
        <w:rPr>
          <w:sz w:val="14"/>
        </w:rPr>
        <w:t xml:space="preserve">. These attacks clearly fit the </w:t>
      </w:r>
      <w:r w:rsidRPr="00396E66">
        <w:rPr>
          <w:sz w:val="14"/>
        </w:rPr>
        <w:fldChar w:fldCharType="begin"/>
      </w:r>
      <w:r w:rsidRPr="00396E66">
        <w:rPr>
          <w:sz w:val="14"/>
        </w:rPr>
        <w:instrText xml:space="preserve"> HYPERLINK "http://www.law.cornell.edu/uscode/text/18/2331" \t "_blank" </w:instrText>
      </w:r>
      <w:r w:rsidRPr="00396E66">
        <w:rPr>
          <w:sz w:val="14"/>
        </w:rPr>
        <w:fldChar w:fldCharType="separate"/>
      </w:r>
      <w:r w:rsidRPr="00396E66">
        <w:rPr>
          <w:sz w:val="14"/>
        </w:rPr>
        <w:t>U.S. legal definition of terrorism</w:t>
      </w:r>
      <w:r w:rsidRPr="00396E66">
        <w:rPr>
          <w:sz w:val="14"/>
        </w:rPr>
        <w:fldChar w:fldCharType="end"/>
      </w:r>
      <w:r w:rsidRPr="00396E66">
        <w:rPr>
          <w:sz w:val="14"/>
        </w:rPr>
        <w:t xml:space="preserve">: “activities that — (A) involve violent acts or acts dangerous to human life … (B) appear to be intended — (i) to intimidate or coerce a civilian population; (ii) to influence the policy of a government by intimidation or coercion; or (iii) to affect the conduct of a government by mass destruction, assassination, or kidnapping.” As such, </w:t>
      </w:r>
      <w:r w:rsidRPr="00F22064">
        <w:rPr>
          <w:u w:val="single"/>
        </w:rPr>
        <w:t xml:space="preserve">the </w:t>
      </w:r>
      <w:r w:rsidRPr="00F22064">
        <w:rPr>
          <w:highlight w:val="green"/>
          <w:u w:val="single"/>
        </w:rPr>
        <w:t>recent attacks</w:t>
      </w:r>
      <w:r w:rsidRPr="00F22064">
        <w:rPr>
          <w:u w:val="single"/>
        </w:rPr>
        <w:t xml:space="preserve"> could </w:t>
      </w:r>
      <w:r w:rsidRPr="00F22064">
        <w:rPr>
          <w:highlight w:val="green"/>
          <w:u w:val="single"/>
        </w:rPr>
        <w:t>provide</w:t>
      </w:r>
      <w:r w:rsidRPr="00F22064">
        <w:rPr>
          <w:u w:val="single"/>
        </w:rPr>
        <w:t xml:space="preserve"> </w:t>
      </w:r>
      <w:r w:rsidRPr="00F22064">
        <w:rPr>
          <w:highlight w:val="green"/>
          <w:u w:val="single"/>
        </w:rPr>
        <w:t>an incentive for increased U.S.-China counterterrorism cooperation</w:t>
      </w:r>
      <w:r w:rsidRPr="00F22064">
        <w:rPr>
          <w:u w:val="single"/>
        </w:rPr>
        <w:t xml:space="preserve">. </w:t>
      </w:r>
      <w:r w:rsidRPr="00F22064">
        <w:rPr>
          <w:highlight w:val="green"/>
          <w:u w:val="single"/>
        </w:rPr>
        <w:t>China could facilitate</w:t>
      </w:r>
      <w:r w:rsidRPr="00F22064">
        <w:rPr>
          <w:u w:val="single"/>
        </w:rPr>
        <w:t xml:space="preserve"> this </w:t>
      </w:r>
      <w:r w:rsidRPr="00F22064">
        <w:rPr>
          <w:highlight w:val="green"/>
          <w:u w:val="single"/>
        </w:rPr>
        <w:t>through</w:t>
      </w:r>
      <w:r w:rsidRPr="00F22064">
        <w:rPr>
          <w:u w:val="single"/>
        </w:rPr>
        <w:t xml:space="preserve"> increased </w:t>
      </w:r>
      <w:r w:rsidRPr="00F22064">
        <w:rPr>
          <w:highlight w:val="green"/>
          <w:u w:val="single"/>
        </w:rPr>
        <w:t>information sharing</w:t>
      </w:r>
      <w:r w:rsidRPr="00F22064">
        <w:rPr>
          <w:u w:val="single"/>
        </w:rPr>
        <w:t xml:space="preserve">, particularly by sharing the </w:t>
      </w:r>
      <w:r w:rsidRPr="00D91165">
        <w:rPr>
          <w:highlight w:val="green"/>
          <w:u w:val="single"/>
        </w:rPr>
        <w:t>results of its investigations into these attack and their connections with TIP and</w:t>
      </w:r>
      <w:r w:rsidRPr="00F22064">
        <w:rPr>
          <w:u w:val="single"/>
        </w:rPr>
        <w:t>/or the East Turkestan Islamic Movement (</w:t>
      </w:r>
      <w:r w:rsidRPr="00D91165">
        <w:rPr>
          <w:highlight w:val="green"/>
          <w:u w:val="single"/>
        </w:rPr>
        <w:t>ETIM)</w:t>
      </w:r>
      <w:r w:rsidRPr="00F22064">
        <w:rPr>
          <w:u w:val="single"/>
        </w:rPr>
        <w:t>.</w:t>
      </w:r>
      <w:r w:rsidRPr="00396E66">
        <w:rPr>
          <w:sz w:val="14"/>
        </w:rPr>
        <w:t xml:space="preserve"> China, meanwhile, does not want to see an increased U.S. presence near its western borders, even if this presence is ostensibly meant to combat terrorist activities. However, </w:t>
      </w:r>
      <w:r w:rsidRPr="00D91165">
        <w:rPr>
          <w:rStyle w:val="Emphasis"/>
          <w:highlight w:val="green"/>
        </w:rPr>
        <w:t>China also benefits from U.S. efforts to root out terrorism</w:t>
      </w:r>
      <w:r w:rsidRPr="00396E66">
        <w:rPr>
          <w:sz w:val="14"/>
        </w:rPr>
        <w:t xml:space="preserve"> — ETIM’s former leader, Abdul Haq, is presumed to have died in a U.S. drone strike in 2010. </w:t>
      </w:r>
      <w:r w:rsidRPr="00D91165">
        <w:rPr>
          <w:highlight w:val="green"/>
          <w:u w:val="single"/>
        </w:rPr>
        <w:t>China</w:t>
      </w:r>
      <w:r w:rsidRPr="00D91165">
        <w:rPr>
          <w:u w:val="single"/>
        </w:rPr>
        <w:t xml:space="preserve"> would likely be more </w:t>
      </w:r>
      <w:r w:rsidRPr="00D91165">
        <w:rPr>
          <w:highlight w:val="green"/>
          <w:u w:val="single"/>
        </w:rPr>
        <w:t>willing to consider close cooperation with the U.S. if it could be assured the increased counterterrorism activities would not lead to an increased U.S. troop presence</w:t>
      </w:r>
      <w:r w:rsidRPr="00396E66">
        <w:rPr>
          <w:sz w:val="14"/>
        </w:rPr>
        <w:t xml:space="preserve">. It would also be helpful for the </w:t>
      </w:r>
      <w:r w:rsidRPr="00D91165">
        <w:rPr>
          <w:highlight w:val="green"/>
          <w:u w:val="single"/>
        </w:rPr>
        <w:t>U.S. to indicate</w:t>
      </w:r>
      <w:r w:rsidRPr="00D91165">
        <w:rPr>
          <w:u w:val="single"/>
        </w:rPr>
        <w:t xml:space="preserve"> more </w:t>
      </w:r>
      <w:r w:rsidRPr="00D91165">
        <w:rPr>
          <w:highlight w:val="green"/>
          <w:u w:val="single"/>
        </w:rPr>
        <w:t>concern over</w:t>
      </w:r>
      <w:r w:rsidRPr="00D91165">
        <w:rPr>
          <w:u w:val="single"/>
        </w:rPr>
        <w:t xml:space="preserve"> the increase in </w:t>
      </w:r>
      <w:r w:rsidRPr="00D91165">
        <w:rPr>
          <w:highlight w:val="green"/>
          <w:u w:val="single"/>
        </w:rPr>
        <w:t>terrorist activities in China</w:t>
      </w:r>
      <w:r w:rsidRPr="00396E66">
        <w:rPr>
          <w:sz w:val="14"/>
        </w:rPr>
        <w:t xml:space="preserve">. It was obvious from the State Department report that the U.S. does not consider Xinjiang-linked terrorist groups to be a major focus for counterterrorism operations in the Asia-Pacific. The State Department list of “ongoing concerns” for the region included terrorist activity in Indonesia and the southern Philippines, with no mention of Xinjiang. </w:t>
      </w:r>
      <w:r w:rsidRPr="00D91165">
        <w:rPr>
          <w:rStyle w:val="Emphasis"/>
          <w:highlight w:val="green"/>
        </w:rPr>
        <w:t xml:space="preserve">The U.S. also does not include ETIM or TIP on its </w:t>
      </w:r>
      <w:r>
        <w:fldChar w:fldCharType="begin"/>
      </w:r>
      <w:r>
        <w:instrText xml:space="preserve"> HYPERLINK "http://www.state.gov/j/ct/rls/crt/2013/224829.htm" \t "_blank" </w:instrText>
      </w:r>
      <w:r>
        <w:fldChar w:fldCharType="separate"/>
      </w:r>
      <w:r w:rsidRPr="00D91165">
        <w:rPr>
          <w:rStyle w:val="Emphasis"/>
          <w:highlight w:val="green"/>
        </w:rPr>
        <w:t>official list of designated terrorist organizations</w:t>
      </w:r>
      <w:r>
        <w:rPr>
          <w:rStyle w:val="Emphasis"/>
          <w:highlight w:val="green"/>
        </w:rPr>
        <w:fldChar w:fldCharType="end"/>
      </w:r>
      <w:r w:rsidRPr="00D91165">
        <w:rPr>
          <w:rStyle w:val="Emphasis"/>
          <w:highlight w:val="green"/>
        </w:rPr>
        <w:t>.</w:t>
      </w:r>
      <w:r w:rsidRPr="00D91165">
        <w:rPr>
          <w:rStyle w:val="Emphasis"/>
        </w:rPr>
        <w:t xml:space="preserve"> </w:t>
      </w:r>
      <w:r w:rsidRPr="00396E66">
        <w:rPr>
          <w:sz w:val="14"/>
        </w:rPr>
        <w:t>Again, increased information sharing on Beijing’s part may</w:t>
      </w:r>
      <w:r w:rsidRPr="00D91165">
        <w:rPr>
          <w:rStyle w:val="Emphasis"/>
        </w:rPr>
        <w:t xml:space="preserve"> </w:t>
      </w:r>
      <w:r w:rsidRPr="00D91165">
        <w:rPr>
          <w:rStyle w:val="Emphasis"/>
          <w:highlight w:val="green"/>
        </w:rPr>
        <w:t>convince the U.S. to change this position</w:t>
      </w:r>
      <w:r w:rsidRPr="00396E66">
        <w:rPr>
          <w:sz w:val="14"/>
          <w:highlight w:val="green"/>
        </w:rPr>
        <w:t>,</w:t>
      </w:r>
    </w:p>
    <w:p w14:paraId="017CD6C2" w14:textId="77777777" w:rsidR="00AF1A76" w:rsidRDefault="00AF1A76" w:rsidP="00AF1A76">
      <w:pPr>
        <w:rPr>
          <w:sz w:val="14"/>
        </w:rPr>
      </w:pPr>
    </w:p>
    <w:p w14:paraId="2D477CFC" w14:textId="77777777" w:rsidR="00AF1A76" w:rsidRPr="00FF3014" w:rsidRDefault="00AF1A76" w:rsidP="00AF1A76">
      <w:pPr>
        <w:pStyle w:val="Heading4"/>
      </w:pPr>
      <w:r w:rsidRPr="00FF3014">
        <w:t>Terrorism causes extinction</w:t>
      </w:r>
    </w:p>
    <w:p w14:paraId="2A92A558" w14:textId="77777777" w:rsidR="00AF1A76" w:rsidRPr="00FF3014" w:rsidRDefault="00AF1A76" w:rsidP="00AF1A76">
      <w:pPr>
        <w:rPr>
          <w:rFonts w:ascii="Times New Roman" w:hAnsi="Times New Roman" w:cs="Times New Roman"/>
        </w:rPr>
      </w:pPr>
      <w:r w:rsidRPr="00FF3014">
        <w:rPr>
          <w:rFonts w:ascii="Times New Roman" w:hAnsi="Times New Roman" w:cs="Times New Roman"/>
          <w:b/>
        </w:rPr>
        <w:t>Morgan ’09</w:t>
      </w:r>
      <w:r w:rsidRPr="00FF3014">
        <w:rPr>
          <w:rFonts w:ascii="Times New Roman" w:hAnsi="Times New Roman" w:cs="Times New Roman"/>
        </w:rPr>
        <w:t xml:space="preserve"> [Dennis Ray, Hankuk University of Foreign Studies, Yongin Campus - South Korea, Futures, Volume 41, Issue 10, December 2009, Pages 683-693]</w:t>
      </w:r>
    </w:p>
    <w:p w14:paraId="56DDDF1F" w14:textId="77777777" w:rsidR="00AF1A76" w:rsidRPr="00FF3014" w:rsidRDefault="00AF1A76" w:rsidP="00AF1A76">
      <w:pPr>
        <w:rPr>
          <w:rFonts w:ascii="Times New Roman" w:hAnsi="Times New Roman" w:cs="Times New Roman"/>
        </w:rPr>
      </w:pPr>
    </w:p>
    <w:p w14:paraId="18C588A9" w14:textId="77777777" w:rsidR="00AF1A76" w:rsidRPr="00FF3014" w:rsidRDefault="00AF1A76" w:rsidP="00AF1A76">
      <w:pPr>
        <w:pStyle w:val="card"/>
        <w:ind w:left="0"/>
        <w:rPr>
          <w:szCs w:val="22"/>
        </w:rPr>
      </w:pPr>
      <w:r w:rsidRPr="00FF3014">
        <w:rPr>
          <w:szCs w:val="22"/>
        </w:rPr>
        <w:t xml:space="preserve">Years later, in 1982, at the height of the Cold War, Jonathon Schell, in a very stark and horrific portrait, depicted sweeping, bleak global scenarios of total nuclear destruction. Schell’s work, The Fate of the Earth [8] represents one of the gravest warnings to humankind ever given. The possibility of </w:t>
      </w:r>
      <w:r w:rsidRPr="00FF3014">
        <w:rPr>
          <w:rStyle w:val="underline"/>
          <w:rFonts w:eastAsia="Calibri"/>
          <w:highlight w:val="yellow"/>
        </w:rPr>
        <w:t>complete annihilation of humankind is not out of the question</w:t>
      </w:r>
      <w:r w:rsidRPr="00FF3014">
        <w:rPr>
          <w:b/>
          <w:szCs w:val="22"/>
        </w:rPr>
        <w:t xml:space="preserve"> </w:t>
      </w:r>
      <w:r w:rsidRPr="00FF3014">
        <w:rPr>
          <w:szCs w:val="22"/>
        </w:rPr>
        <w:t xml:space="preserve">as long as these death bombs exist as symbols of national power. As Schell relates, the power of destruction is now not just thousands of times as that of Hiroshima and Nagasaki; now it stands at more than one and a half million times as powerful, more than fifty times enough to wipe out all of human civilization and much of the rest of life along with it [8]. In Crucial Questions about the Future, Allen Tough cites that Schell’s monumental work, which ‘‘eradicated the ignorance and denial in many of us,’’ was confirmed by ‘‘subsequent scientific work on nuclear winter and other possible effects: humans really could be completely devastated. Our </w:t>
      </w:r>
      <w:r w:rsidRPr="00FF3014">
        <w:rPr>
          <w:rStyle w:val="underline"/>
          <w:rFonts w:eastAsia="Calibri"/>
        </w:rPr>
        <w:t>human species</w:t>
      </w:r>
      <w:r w:rsidRPr="00FF3014">
        <w:rPr>
          <w:b/>
          <w:szCs w:val="22"/>
        </w:rPr>
        <w:t xml:space="preserve"> </w:t>
      </w:r>
      <w:r w:rsidRPr="00FF3014">
        <w:rPr>
          <w:szCs w:val="22"/>
        </w:rPr>
        <w:t xml:space="preserve">really </w:t>
      </w:r>
      <w:r w:rsidRPr="00FF3014">
        <w:rPr>
          <w:rStyle w:val="underline"/>
          <w:rFonts w:eastAsia="Calibri"/>
        </w:rPr>
        <w:t>could become extinct</w:t>
      </w:r>
      <w:r w:rsidRPr="00FF3014">
        <w:rPr>
          <w:szCs w:val="22"/>
        </w:rPr>
        <w:t xml:space="preserve">.’’ [9]. Tough estimated the </w:t>
      </w:r>
      <w:r w:rsidRPr="00FF3014">
        <w:rPr>
          <w:rStyle w:val="underline"/>
          <w:rFonts w:eastAsia="Calibri"/>
        </w:rPr>
        <w:t>chance of human self-destruction due to nuclear war as one in ten.</w:t>
      </w:r>
      <w:r w:rsidRPr="00FF3014">
        <w:rPr>
          <w:b/>
          <w:szCs w:val="22"/>
        </w:rPr>
        <w:t xml:space="preserve"> </w:t>
      </w:r>
      <w:r w:rsidRPr="00FF3014">
        <w:rPr>
          <w:szCs w:val="22"/>
        </w:rPr>
        <w:t>He comments that few daredevils or high rollers would take such a risk with so much at stake, and yet ‘‘</w:t>
      </w:r>
      <w:r w:rsidRPr="00FF3014">
        <w:rPr>
          <w:rStyle w:val="underline"/>
          <w:rFonts w:eastAsia="Calibri"/>
        </w:rPr>
        <w:t>human civilization is remarkably casual about its high risk of dying out completely if it continues on its present path for another 40 years’</w:t>
      </w:r>
      <w:r w:rsidRPr="00FF3014">
        <w:rPr>
          <w:szCs w:val="22"/>
        </w:rPr>
        <w:t xml:space="preserve">’ [9]. </w:t>
      </w:r>
      <w:r w:rsidRPr="00FF3014">
        <w:rPr>
          <w:rStyle w:val="underline"/>
          <w:rFonts w:eastAsia="Calibri"/>
        </w:rPr>
        <w:t>What a precarious foundation of power the world rests upon. The basis of much of the military power in the developed world is nuclear. It is the reigning symbol of global power</w:t>
      </w:r>
      <w:r w:rsidRPr="00FF3014">
        <w:rPr>
          <w:szCs w:val="22"/>
        </w:rPr>
        <w:t xml:space="preserve">, the basis, – albeit, unspoken or else barely whispered – by which powerful countries subtly assert aggressive intentions and ambitions for hegemony, though masked by ‘‘diplomacy’’ and ‘‘negotiations,’’ and yet this basis is not as stable as most believe it to be. In a remarkable website on nuclear war, Carol Moore asks the question ‘‘Is Nuclear War Inevitable??’’ [10].4 In Section 1, Moore points out what most </w:t>
      </w:r>
      <w:r w:rsidRPr="00FF3014">
        <w:rPr>
          <w:rStyle w:val="Emphasis"/>
          <w:rFonts w:eastAsiaTheme="majorEastAsia"/>
          <w:szCs w:val="22"/>
          <w:highlight w:val="yellow"/>
        </w:rPr>
        <w:t>terrorists</w:t>
      </w:r>
      <w:r w:rsidRPr="00FF3014">
        <w:rPr>
          <w:szCs w:val="22"/>
        </w:rPr>
        <w:t xml:space="preserve"> obviously already </w:t>
      </w:r>
      <w:r w:rsidRPr="00FF3014">
        <w:rPr>
          <w:rStyle w:val="Emphasis"/>
          <w:rFonts w:eastAsiaTheme="majorEastAsia"/>
          <w:szCs w:val="22"/>
        </w:rPr>
        <w:t>know about the nuclear tensions between powerful countries</w:t>
      </w:r>
      <w:r w:rsidRPr="00FF3014">
        <w:rPr>
          <w:b/>
          <w:szCs w:val="22"/>
        </w:rPr>
        <w:t xml:space="preserve">. </w:t>
      </w:r>
      <w:r w:rsidRPr="00FF3014">
        <w:rPr>
          <w:rStyle w:val="Emphasis"/>
          <w:rFonts w:eastAsiaTheme="majorEastAsia"/>
          <w:szCs w:val="22"/>
        </w:rPr>
        <w:t xml:space="preserve">No doubt, they’ve </w:t>
      </w:r>
      <w:r w:rsidRPr="00FF3014">
        <w:rPr>
          <w:rStyle w:val="Emphasis"/>
          <w:rFonts w:eastAsiaTheme="majorEastAsia"/>
          <w:szCs w:val="22"/>
          <w:highlight w:val="yellow"/>
        </w:rPr>
        <w:t>figured out that the best way to escalate these tensions into nuclear war is to set off a nuclear exchange</w:t>
      </w:r>
      <w:r w:rsidRPr="00FF3014">
        <w:rPr>
          <w:szCs w:val="22"/>
        </w:rPr>
        <w:t xml:space="preserve">. As Moore points out, </w:t>
      </w:r>
      <w:r w:rsidRPr="00FF3014">
        <w:rPr>
          <w:rStyle w:val="underline"/>
          <w:rFonts w:eastAsia="Calibri"/>
          <w:highlight w:val="yellow"/>
        </w:rPr>
        <w:t>all that militant terrorists would have to do is get their hands on one small nuclear bomb</w:t>
      </w:r>
      <w:r w:rsidRPr="00FF3014">
        <w:rPr>
          <w:rStyle w:val="underline"/>
          <w:rFonts w:eastAsia="Calibri"/>
        </w:rPr>
        <w:t xml:space="preserve"> and explode it on either Moscow or Israel. Because of the Russian ‘‘dead hand’’ system, ‘‘where regional nuclear commanders would be given full powers should Moscow be destroyed,’’ it is likely that any attack would be blamed on the U</w:t>
      </w:r>
      <w:r w:rsidRPr="00FF3014">
        <w:rPr>
          <w:szCs w:val="22"/>
        </w:rPr>
        <w:t xml:space="preserve">nited </w:t>
      </w:r>
      <w:r w:rsidRPr="00FF3014">
        <w:rPr>
          <w:rStyle w:val="underline"/>
          <w:rFonts w:eastAsia="Calibri"/>
        </w:rPr>
        <w:t>S</w:t>
      </w:r>
      <w:r w:rsidRPr="00FF3014">
        <w:rPr>
          <w:szCs w:val="22"/>
        </w:rPr>
        <w:t xml:space="preserve">tates’’ [10]. Israeli leaders and Zionist supporters have, </w:t>
      </w:r>
      <w:r w:rsidRPr="00FF3014">
        <w:rPr>
          <w:rStyle w:val="underline"/>
          <w:rFonts w:eastAsia="Calibri"/>
        </w:rPr>
        <w:t>likewise</w:t>
      </w:r>
      <w:r w:rsidRPr="00FF3014">
        <w:rPr>
          <w:szCs w:val="22"/>
        </w:rPr>
        <w:t xml:space="preserve">, stated for years that </w:t>
      </w:r>
      <w:r w:rsidRPr="00FF3014">
        <w:rPr>
          <w:rStyle w:val="Emphasis"/>
          <w:rFonts w:eastAsiaTheme="majorEastAsia"/>
          <w:szCs w:val="22"/>
        </w:rPr>
        <w:t xml:space="preserve">if Israel were to suffer a nuclear attack, whether from terrorists or a nation state, it would retaliate with the </w:t>
      </w:r>
      <w:r w:rsidRPr="00FF3014">
        <w:rPr>
          <w:szCs w:val="22"/>
        </w:rPr>
        <w:t>suicidal ‘‘</w:t>
      </w:r>
      <w:r w:rsidRPr="00FF3014">
        <w:rPr>
          <w:rStyle w:val="Emphasis"/>
          <w:rFonts w:eastAsiaTheme="majorEastAsia"/>
          <w:szCs w:val="22"/>
        </w:rPr>
        <w:t>Samson option’’ against all major Muslim cities in the Middle East</w:t>
      </w:r>
      <w:r w:rsidRPr="00FF3014">
        <w:rPr>
          <w:rStyle w:val="underline"/>
          <w:rFonts w:eastAsia="Calibri"/>
        </w:rPr>
        <w:t>.</w:t>
      </w:r>
      <w:r w:rsidRPr="00FF3014">
        <w:rPr>
          <w:szCs w:val="22"/>
        </w:rPr>
        <w:t xml:space="preserve"> Furthermore, </w:t>
      </w:r>
      <w:r w:rsidRPr="00FF3014">
        <w:rPr>
          <w:rStyle w:val="Emphasis"/>
          <w:rFonts w:eastAsiaTheme="majorEastAsia"/>
          <w:szCs w:val="22"/>
        </w:rPr>
        <w:t>the Israeli Samson option would</w:t>
      </w:r>
      <w:r w:rsidRPr="00FF3014">
        <w:rPr>
          <w:szCs w:val="22"/>
        </w:rPr>
        <w:t xml:space="preserve"> also </w:t>
      </w:r>
      <w:r w:rsidRPr="00FF3014">
        <w:rPr>
          <w:rStyle w:val="Emphasis"/>
          <w:rFonts w:eastAsiaTheme="majorEastAsia"/>
          <w:szCs w:val="22"/>
        </w:rPr>
        <w:t>include attacks on Russia and even ‘‘anti-Semitic’’ European cities</w:t>
      </w:r>
      <w:r w:rsidRPr="00FF3014">
        <w:rPr>
          <w:szCs w:val="22"/>
        </w:rPr>
        <w:t xml:space="preserve"> [10]. In that case, of course, </w:t>
      </w:r>
      <w:r w:rsidRPr="00FF3014">
        <w:rPr>
          <w:rStyle w:val="Emphasis"/>
          <w:rFonts w:eastAsiaTheme="majorEastAsia"/>
          <w:szCs w:val="22"/>
        </w:rPr>
        <w:t>Russia would retaliate, and the U.S. would then retaliate against Russia</w:t>
      </w:r>
      <w:r w:rsidRPr="00FF3014">
        <w:rPr>
          <w:b/>
          <w:szCs w:val="22"/>
        </w:rPr>
        <w:t>.</w:t>
      </w:r>
      <w:r w:rsidRPr="00FF3014">
        <w:rPr>
          <w:rStyle w:val="Emphasis"/>
          <w:rFonts w:eastAsiaTheme="majorEastAsia"/>
          <w:szCs w:val="22"/>
        </w:rPr>
        <w:t xml:space="preserve"> China would probably be involved as well, as thousands, if not tens of thousands, of nuclear warheads, many of them much more powerful than those used at Hiroshima and Nagasaki, would rain upon most of the major cities in the Northern Hemisphere</w:t>
      </w:r>
      <w:r w:rsidRPr="00FF3014">
        <w:rPr>
          <w:szCs w:val="22"/>
        </w:rPr>
        <w:t xml:space="preserve">. Afterwards, for years to come, </w:t>
      </w:r>
      <w:r w:rsidRPr="00FF3014">
        <w:rPr>
          <w:rStyle w:val="Emphasis"/>
          <w:rFonts w:eastAsiaTheme="majorEastAsia"/>
          <w:szCs w:val="22"/>
        </w:rPr>
        <w:t>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 and fragile ecosphere</w:t>
      </w:r>
      <w:r w:rsidRPr="00FF3014">
        <w:rPr>
          <w:szCs w:val="22"/>
        </w:rPr>
        <w:t xml:space="preserve"> as well. And </w:t>
      </w:r>
      <w:r w:rsidRPr="00FF3014">
        <w:rPr>
          <w:rStyle w:val="underline"/>
          <w:rFonts w:eastAsia="Calibri"/>
        </w:rPr>
        <w:t xml:space="preserve">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w:t>
      </w:r>
      <w:r w:rsidRPr="00FF3014">
        <w:rPr>
          <w:rStyle w:val="Emphasis"/>
          <w:rFonts w:eastAsiaTheme="majorEastAsia"/>
          <w:szCs w:val="22"/>
          <w:highlight w:val="yellow"/>
        </w:rPr>
        <w:t>likelihood of a rapid escalation of nuclear attacks is quite high</w:t>
      </w:r>
      <w:r w:rsidRPr="00FF3014">
        <w:rPr>
          <w:rStyle w:val="Emphasis"/>
          <w:rFonts w:eastAsiaTheme="majorEastAsia"/>
          <w:szCs w:val="22"/>
        </w:rPr>
        <w:t xml:space="preserve"> </w:t>
      </w:r>
      <w:r w:rsidRPr="00FF3014">
        <w:rPr>
          <w:szCs w:val="22"/>
        </w:rPr>
        <w:t xml:space="preserve">while the </w:t>
      </w:r>
      <w:r w:rsidRPr="00FF3014">
        <w:rPr>
          <w:rStyle w:val="underline"/>
          <w:rFonts w:eastAsia="Calibri"/>
        </w:rPr>
        <w:t xml:space="preserve">likelihood of a limited nuclear war is actually less probable since </w:t>
      </w:r>
      <w:r w:rsidRPr="00FF3014">
        <w:rPr>
          <w:rStyle w:val="underline"/>
          <w:rFonts w:eastAsia="Calibri"/>
          <w:highlight w:val="yellow"/>
        </w:rPr>
        <w:t xml:space="preserve">each country would act under the ‘‘use them or lose them’’ </w:t>
      </w:r>
      <w:r w:rsidRPr="00FF3014">
        <w:rPr>
          <w:rStyle w:val="underline"/>
          <w:rFonts w:eastAsia="Calibri"/>
        </w:rPr>
        <w:t>strategy and psychology</w:t>
      </w:r>
      <w:r w:rsidRPr="00FF3014">
        <w:rPr>
          <w:b/>
          <w:szCs w:val="22"/>
        </w:rPr>
        <w:t xml:space="preserve">; </w:t>
      </w:r>
      <w:r w:rsidRPr="00FF3014">
        <w:rPr>
          <w:rStyle w:val="Emphasis"/>
          <w:rFonts w:eastAsiaTheme="majorEastAsia"/>
          <w:szCs w:val="22"/>
        </w:rPr>
        <w:t xml:space="preserve">restraint by one power would be interpreted as a weakness by the other, which could be exploited as a window of opportunity to ‘‘win’’ the war. </w:t>
      </w:r>
      <w:r w:rsidRPr="00FF3014">
        <w:rPr>
          <w:szCs w:val="22"/>
        </w:rPr>
        <w:t xml:space="preserve">In otherwords, </w:t>
      </w:r>
      <w:r w:rsidRPr="00FF3014">
        <w:rPr>
          <w:rStyle w:val="Emphasis"/>
          <w:rFonts w:eastAsiaTheme="majorEastAsia"/>
          <w:szCs w:val="22"/>
        </w:rPr>
        <w:t xml:space="preserve">once Pandora’s Box is opened, </w:t>
      </w:r>
      <w:r w:rsidRPr="00FF3014">
        <w:rPr>
          <w:rStyle w:val="Emphasis"/>
          <w:rFonts w:eastAsiaTheme="majorEastAsia"/>
          <w:szCs w:val="22"/>
          <w:highlight w:val="yellow"/>
        </w:rPr>
        <w:t>it will spread quickly</w:t>
      </w:r>
      <w:r w:rsidRPr="00FF3014">
        <w:rPr>
          <w:szCs w:val="22"/>
        </w:rPr>
        <w:t>,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selfdetermination,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once even just one is used, it is very likely thatmany, if not all, will be used</w:t>
      </w:r>
      <w:r w:rsidRPr="00FF3014">
        <w:rPr>
          <w:rStyle w:val="underline"/>
          <w:rFonts w:eastAsia="Calibri"/>
        </w:rPr>
        <w:t xml:space="preserve">, </w:t>
      </w:r>
      <w:r w:rsidRPr="00FF3014">
        <w:rPr>
          <w:rStyle w:val="underline"/>
          <w:rFonts w:eastAsia="Calibri"/>
          <w:highlight w:val="yellow"/>
        </w:rPr>
        <w:t>leading to</w:t>
      </w:r>
      <w:r w:rsidRPr="00FF3014">
        <w:rPr>
          <w:rStyle w:val="underline"/>
          <w:rFonts w:eastAsia="Calibri"/>
        </w:rPr>
        <w:t xml:space="preserve"> </w:t>
      </w:r>
      <w:r w:rsidRPr="00FF3014">
        <w:rPr>
          <w:szCs w:val="22"/>
        </w:rPr>
        <w:t xml:space="preserve">horrific scenarios of global death and </w:t>
      </w:r>
      <w:r w:rsidRPr="00FF3014">
        <w:rPr>
          <w:rStyle w:val="underline"/>
          <w:rFonts w:eastAsia="Calibri"/>
          <w:highlight w:val="yellow"/>
        </w:rPr>
        <w:t xml:space="preserve">the </w:t>
      </w:r>
      <w:r w:rsidRPr="00FF3014">
        <w:rPr>
          <w:rStyle w:val="Emphasis"/>
          <w:rFonts w:eastAsiaTheme="majorEastAsia"/>
          <w:szCs w:val="22"/>
          <w:highlight w:val="yellow"/>
        </w:rPr>
        <w:t>destruction of</w:t>
      </w:r>
      <w:r w:rsidRPr="00FF3014">
        <w:rPr>
          <w:szCs w:val="22"/>
          <w:highlight w:val="yellow"/>
        </w:rPr>
        <w:t xml:space="preserve"> </w:t>
      </w:r>
      <w:r w:rsidRPr="00FF3014">
        <w:rPr>
          <w:szCs w:val="22"/>
        </w:rPr>
        <w:t xml:space="preserve">much of human </w:t>
      </w:r>
      <w:r w:rsidRPr="00FF3014">
        <w:rPr>
          <w:rStyle w:val="Emphasis"/>
          <w:rFonts w:eastAsiaTheme="majorEastAsia"/>
          <w:szCs w:val="22"/>
          <w:highlight w:val="yellow"/>
        </w:rPr>
        <w:t>civilization</w:t>
      </w:r>
      <w:r w:rsidRPr="00FF3014">
        <w:rPr>
          <w:szCs w:val="22"/>
          <w:highlight w:val="yellow"/>
        </w:rPr>
        <w:t xml:space="preserve"> </w:t>
      </w:r>
      <w:r w:rsidRPr="00FF3014">
        <w:rPr>
          <w:szCs w:val="22"/>
        </w:rPr>
        <w:t>while condemning a mutant human remnant, if there is such a remnant, to a life of unimaginable misery and suffering in a nuclear winter.</w:t>
      </w:r>
    </w:p>
    <w:p w14:paraId="6D1875D6" w14:textId="77777777" w:rsidR="00AF1A76" w:rsidRDefault="00AF1A76" w:rsidP="00AF1A76">
      <w:pPr>
        <w:rPr>
          <w:sz w:val="14"/>
        </w:rPr>
      </w:pPr>
    </w:p>
    <w:p w14:paraId="5E6D86A8" w14:textId="77777777" w:rsidR="00AF1A76" w:rsidRDefault="00AF1A76" w:rsidP="00AF1A76">
      <w:pPr>
        <w:pStyle w:val="Heading3"/>
      </w:pPr>
      <w:r>
        <w:t>Relations - Impact – Warming Solvency</w:t>
      </w:r>
    </w:p>
    <w:p w14:paraId="2AD3B4DF" w14:textId="77777777" w:rsidR="00AF1A76" w:rsidRPr="00DB2216" w:rsidRDefault="00AF1A76" w:rsidP="00AF1A76">
      <w:pPr>
        <w:pStyle w:val="Heading4"/>
      </w:pPr>
      <w:r w:rsidRPr="00DB2216">
        <w:t>US-China cooperation key to solve global warming</w:t>
      </w:r>
    </w:p>
    <w:p w14:paraId="16CEA0B0" w14:textId="77777777" w:rsidR="00AF1A76" w:rsidRPr="00AC4027" w:rsidRDefault="00AF1A76" w:rsidP="00AF1A76">
      <w:r w:rsidRPr="00AC4027">
        <w:rPr>
          <w:rStyle w:val="StyleStyleBold12pt"/>
        </w:rPr>
        <w:t>Schell 15</w:t>
      </w:r>
      <w:r w:rsidRPr="00AC4027">
        <w:t xml:space="preserve"> (October 6th 2015 “How China and U.S. Became Unlikely Partners on Climate” written by Orville Schell, he is Arthur Ross Director of the Center on U.S.-China Relations at the Asia Society and former dean of the University of California, Berkeley’s Graduate School of Journalism. He is the author of 15 books, 10 of them about China http://e360.yale.edu/feature/how_china_and_us_became_unlikely_partners_on_climate/2917/)</w:t>
      </w:r>
    </w:p>
    <w:p w14:paraId="0FF732F8" w14:textId="77777777" w:rsidR="00AF1A76" w:rsidRDefault="00AF1A76" w:rsidP="00AF1A76"/>
    <w:p w14:paraId="196AFBF5" w14:textId="77777777" w:rsidR="00AF1A76" w:rsidRDefault="00AF1A76" w:rsidP="00AF1A76"/>
    <w:p w14:paraId="3850B1C2" w14:textId="77777777" w:rsidR="00AF1A76" w:rsidRPr="00AC4027" w:rsidRDefault="00AF1A76" w:rsidP="00AF1A76">
      <w:pPr>
        <w:widowControl w:val="0"/>
        <w:autoSpaceDE w:val="0"/>
        <w:autoSpaceDN w:val="0"/>
        <w:adjustRightInd w:val="0"/>
        <w:rPr>
          <w:rFonts w:ascii="Arial" w:hAnsi="Arial" w:cs="Arial"/>
          <w:color w:val="000000" w:themeColor="text1"/>
          <w:sz w:val="16"/>
          <w:szCs w:val="32"/>
        </w:rPr>
      </w:pPr>
      <w:r w:rsidRPr="00AC4027">
        <w:rPr>
          <w:rStyle w:val="StyleBoldUnderline"/>
        </w:rPr>
        <w:t>When President Obama went to Beijing last November and met with Chinese President Xi Jinping</w:t>
      </w:r>
      <w:r w:rsidRPr="00C0393F">
        <w:rPr>
          <w:rFonts w:ascii="Arial" w:hAnsi="Arial" w:cs="Arial"/>
          <w:color w:val="000000" w:themeColor="text1"/>
          <w:sz w:val="36"/>
          <w:szCs w:val="32"/>
          <w:u w:val="single"/>
        </w:rPr>
        <w:t xml:space="preserve">, </w:t>
      </w:r>
      <w:r w:rsidRPr="00AC4027">
        <w:rPr>
          <w:rFonts w:ascii="Arial" w:hAnsi="Arial" w:cs="Arial"/>
          <w:color w:val="000000" w:themeColor="text1"/>
          <w:sz w:val="16"/>
          <w:szCs w:val="32"/>
        </w:rPr>
        <w:t>both leaders were aware of the litany of contentious issues that divided the United States and China</w:t>
      </w:r>
      <w:r w:rsidRPr="00C0393F">
        <w:rPr>
          <w:rFonts w:ascii="Arial" w:hAnsi="Arial" w:cs="Arial"/>
          <w:color w:val="000000" w:themeColor="text1"/>
          <w:sz w:val="36"/>
          <w:szCs w:val="32"/>
          <w:u w:val="single"/>
        </w:rPr>
        <w:t>.</w:t>
      </w:r>
      <w:r w:rsidRPr="00AC4027">
        <w:rPr>
          <w:rFonts w:ascii="Arial" w:hAnsi="Arial" w:cs="Arial"/>
          <w:color w:val="000000" w:themeColor="text1"/>
          <w:sz w:val="16"/>
          <w:szCs w:val="32"/>
        </w:rPr>
        <w:t xml:space="preserve"> But a curious thing happened. Despite a host of intractable disagreements — maritime disputes in the South and East China Seas, cyber-hacking, human rights abuses, trade protectionism — the two countries found a new area of accord. </w:t>
      </w:r>
      <w:r w:rsidRPr="00AC4027">
        <w:rPr>
          <w:rStyle w:val="StyleBoldUnderline"/>
        </w:rPr>
        <w:t xml:space="preserve">They agreed to </w:t>
      </w:r>
      <w:hyperlink r:id="rId64" w:history="1">
        <w:r w:rsidRPr="00AC4027">
          <w:rPr>
            <w:rStyle w:val="StyleBoldUnderline"/>
          </w:rPr>
          <w:t>voluntarily set joint targets</w:t>
        </w:r>
      </w:hyperlink>
      <w:r w:rsidRPr="00AC4027">
        <w:rPr>
          <w:rStyle w:val="StyleBoldUnderline"/>
        </w:rPr>
        <w:t xml:space="preserve"> for carbon emissions reductions to peak by 2030.Then,</w:t>
      </w:r>
      <w:r w:rsidRPr="00C0393F">
        <w:rPr>
          <w:rFonts w:ascii="Arial" w:hAnsi="Arial" w:cs="Arial"/>
          <w:color w:val="000000" w:themeColor="text1"/>
          <w:sz w:val="36"/>
          <w:szCs w:val="32"/>
          <w:u w:val="single"/>
        </w:rPr>
        <w:t xml:space="preserve"> </w:t>
      </w:r>
      <w:r w:rsidRPr="00AC4027">
        <w:rPr>
          <w:rFonts w:ascii="Arial" w:hAnsi="Arial" w:cs="Arial"/>
          <w:color w:val="000000" w:themeColor="text1"/>
          <w:sz w:val="16"/>
          <w:szCs w:val="32"/>
        </w:rPr>
        <w:t>even as U.S.-China relations continued to unravel,</w:t>
      </w:r>
      <w:r w:rsidRPr="00DB2216">
        <w:rPr>
          <w:rFonts w:ascii="Arial" w:hAnsi="Arial" w:cs="Arial"/>
          <w:color w:val="000000" w:themeColor="text1"/>
          <w:szCs w:val="32"/>
          <w:u w:val="single"/>
        </w:rPr>
        <w:t xml:space="preserve"> </w:t>
      </w:r>
      <w:r w:rsidRPr="00AC4027">
        <w:rPr>
          <w:rStyle w:val="StyleBoldUnderline"/>
        </w:rPr>
        <w:t xml:space="preserve">the two leaders met again in Washington last month. </w:t>
      </w:r>
      <w:r w:rsidRPr="00AC4027">
        <w:rPr>
          <w:rFonts w:ascii="Arial" w:hAnsi="Arial" w:cs="Arial"/>
          <w:color w:val="000000" w:themeColor="text1"/>
          <w:sz w:val="16"/>
          <w:szCs w:val="32"/>
        </w:rPr>
        <w:t xml:space="preserve">Once again </w:t>
      </w:r>
      <w:r w:rsidRPr="00AC4027">
        <w:rPr>
          <w:rStyle w:val="StyleBoldUnderline"/>
        </w:rPr>
        <w:t>climate change was the issue that brought them together to “reaffirm their shared conviction that climate change is one of the greatest threats facing humanity and that their two countries have a critical role to play in addressing it.” Both leaders promised “to move ahead decisively to implement domestic climate policies, to strengthen bilateral coordination and cooperation, and to promote sustainable development and the transition to green, low-carbon, and climate-resilient economies.”</w:t>
      </w:r>
      <w:r w:rsidRPr="00AC4027">
        <w:rPr>
          <w:rFonts w:ascii="Arial" w:hAnsi="Arial" w:cs="Arial"/>
          <w:color w:val="000000" w:themeColor="text1"/>
          <w:sz w:val="16"/>
          <w:szCs w:val="32"/>
        </w:rPr>
        <w:t xml:space="preserve"> </w:t>
      </w:r>
      <w:r w:rsidRPr="00AC4027">
        <w:rPr>
          <w:sz w:val="16"/>
        </w:rPr>
        <w:t xml:space="preserve">China agreed to match the U.S. by pledging $3.1 billion to help developing countries meet the climate change challenge and then went the U.S. one better: </w:t>
      </w:r>
      <w:hyperlink r:id="rId65" w:history="1">
        <w:r w:rsidRPr="00AC4027">
          <w:rPr>
            <w:sz w:val="16"/>
          </w:rPr>
          <w:t>It promised to expand its seven experimental carbon markets</w:t>
        </w:r>
      </w:hyperlink>
      <w:r w:rsidRPr="00AC4027">
        <w:rPr>
          <w:sz w:val="16"/>
        </w:rPr>
        <w:t xml:space="preserve"> into a nationwide cap-and-trade carbon emissions trading system. The U.S.-China relationship turned out to be an unexpected vessel into which despairing climate change activists could place their hopes</w:t>
      </w:r>
      <w:r w:rsidRPr="00AC4027">
        <w:rPr>
          <w:rFonts w:ascii="Arial" w:hAnsi="Arial" w:cs="Arial"/>
          <w:color w:val="000000" w:themeColor="text1"/>
          <w:sz w:val="16"/>
          <w:szCs w:val="32"/>
        </w:rPr>
        <w:t xml:space="preserve">. But climate change also proved to be an unexpected providence for the increasingly fraught U.S.-China relationship. Regularly touted as the most important bilateral relationship in the world today, Beijing’s relations with Washington had been unraveling under of a host of issues caused by China’s new assertiveness colliding with America’s “pivot to Asia” and Xi Jinping’s new assertiveness abroad and uncompromising authoritarianism at home. But now it suddenly seems to have some new lift under its wings. And heading into the international climate conference in </w:t>
      </w:r>
      <w:hyperlink r:id="rId66" w:history="1">
        <w:r w:rsidRPr="00AC4027">
          <w:rPr>
            <w:rFonts w:ascii="Arial" w:hAnsi="Arial" w:cs="Arial"/>
            <w:color w:val="000000" w:themeColor="text1"/>
            <w:sz w:val="16"/>
            <w:szCs w:val="32"/>
          </w:rPr>
          <w:t>Paris this December</w:t>
        </w:r>
      </w:hyperlink>
      <w:r w:rsidRPr="00AC4027">
        <w:rPr>
          <w:rFonts w:ascii="Arial" w:hAnsi="Arial" w:cs="Arial"/>
          <w:color w:val="000000" w:themeColor="text1"/>
          <w:sz w:val="16"/>
          <w:szCs w:val="32"/>
        </w:rPr>
        <w:t xml:space="preserve">, people in other nations also feel encouraged by this new Sino-U.S. rapprochement. Despite the fact that the U.S. is plagued by a Congress filled with climate deniers and that the Chinese Communist Party increasingly views the U.S. as out to covertly overthrow its one-party-system government, the two nations nonetheless managed to come together. And </w:t>
      </w:r>
      <w:r w:rsidRPr="00AC4027">
        <w:rPr>
          <w:rStyle w:val="StyleBoldUnderline"/>
        </w:rPr>
        <w:t xml:space="preserve">as world’s two largest emitters of greenhouse gases, China and the U.S. are the </w:t>
      </w:r>
      <w:r w:rsidRPr="00AC4027">
        <w:rPr>
          <w:rStyle w:val="Emphasis"/>
        </w:rPr>
        <w:t>essential keystones of any global climate change solution arch</w:t>
      </w:r>
      <w:r w:rsidRPr="00AC4027">
        <w:rPr>
          <w:rStyle w:val="StyleBoldUnderline"/>
        </w:rPr>
        <w:t>,</w:t>
      </w:r>
      <w:r w:rsidRPr="00AC4027">
        <w:rPr>
          <w:rFonts w:ascii="Arial" w:hAnsi="Arial" w:cs="Arial"/>
          <w:color w:val="000000" w:themeColor="text1"/>
          <w:sz w:val="36"/>
          <w:szCs w:val="32"/>
          <w:u w:val="single"/>
        </w:rPr>
        <w:t xml:space="preserve"> </w:t>
      </w:r>
      <w:r w:rsidRPr="00AC4027">
        <w:rPr>
          <w:rFonts w:ascii="Arial" w:hAnsi="Arial" w:cs="Arial"/>
          <w:color w:val="000000" w:themeColor="text1"/>
          <w:sz w:val="16"/>
          <w:szCs w:val="32"/>
        </w:rPr>
        <w:t xml:space="preserve">so their finally finding this common ground gives modest reason for optimism. Unfortunately, like the proverbial elephant in the middle of the room, there still sits one extremely divisive problem that few want to recognize, because almost no one knows what to do about it, and it effects our bilateral ability not just to tackle climate change, but the myriad of other pressing problems — from pandemics and nuclear proliferation to terrorism and humanitarian crises — that afflict our world: The United States and the People's Republic of China have fundamentally irreconcilable political systems and antagonistic value systems. We are a liberal democracy and they are a Leninist one-party state, and nobody quite knows how to factor an equation that includes democracy and autocracy. Yet, to collaborate, we are compelled to pretend this elephant isn’t in the room. The U.S. system of governance derives, of course, from a liberal democratic model stressing constitutionalism, multi-party electoral politics, rule of law, strong governmental checks and balances, and elaborate protections of the rights of the individual, a system purposefully adopted by our founding fathers as a bulwark against monarchical tyrannies. Our value system is drawn from the same wellspring of enlightenment ideals and stresses personal liberty, freedom, and the sanctity of the individual. China’s one-party, Communist system, adopted from the Soviet Union during its darkest Stalinist period, is based on the Leninist principle of “democratic centralism” and the Marxist notion of the “dictatorship of the proletariat,” that prescribe a strong, hierarchal, uni-party political system organized around discipline, orthodoxy, and unity. These fundamental contradictions make the U.S. and China unlikely partners for any kind of partnership, and yet here we are in a world that begs our collaboration for the sake of planetary survival. The idea that two countries with such different political histories, values, and systems could ever cooperate grew out of two previous historic diplomatic breakthroughs. The first came in 1972 when Richard Nixon and Henry Kissinger visited Beijing to recast U.S.-China relations with Mao Zedong and Zhou Enlai as a hedge against the U.S.S.R., The second came in 1979 when Deng Xiaoping visited Washington to reestablish full diplomatic relations with President Jimmy Carter. Out of this rapprochement and Deng’s ambitious new program of “reform and opening up,” a presumption unfolded that China was, at last, beginning to join the West’s notion of history as heading ineluctably (a la Hegel) toward a more open and democratic horizon. Americans hoped that if we just helped it along with a little more free marketization and cultural exchange, slowly China’s political system would evolve and its values would change to become more like ours. It was a naïve dream that we sometimes allowed ourselves to dream, if sometimes to doubt. It did, however, provide grounds for both countries to begin many kinds of constructive collaboration. Unfortunately, this phase of collaboration ended in the bloodshed of 1989 when leaders in Beijing became alarmed at the way their dabbling in political reform almost landed the Chinese Communist Party on the ash heap of history. The result was an almost complete halt in further democratization. Nonetheless, over the ensuing decades, through growing trade the two countries did manage to reknit the U.S.-China relationship back together well enough for both sides to begin imagining that, with more time, economic liberalization, educational exchange, civil society interaction, etc., China might yet evolve into a responsible “stakeholder,” as then-Deputy Secretary of State Robert Zoellick hopefully put it. But since Xi Jinping’s investiture as Communist Party general secretary and president in 2013, he has made it abundantly clear that China is definitely not headed in any direction that is convergent with the West. President Bill Clinton once scolded his Chinese predecessor for being “on the wrong side of history.” Xi has made it emphatically clear that </w:t>
      </w:r>
      <w:r w:rsidRPr="00AC4027">
        <w:rPr>
          <w:rFonts w:ascii="Arial" w:hAnsi="Arial" w:cs="Arial"/>
          <w:i/>
          <w:iCs/>
          <w:color w:val="000000" w:themeColor="text1"/>
          <w:sz w:val="16"/>
          <w:szCs w:val="32"/>
        </w:rPr>
        <w:t>his</w:t>
      </w:r>
      <w:r w:rsidRPr="00AC4027">
        <w:rPr>
          <w:rFonts w:ascii="Arial" w:hAnsi="Arial" w:cs="Arial"/>
          <w:color w:val="000000" w:themeColor="text1"/>
          <w:sz w:val="16"/>
          <w:szCs w:val="32"/>
        </w:rPr>
        <w:t xml:space="preserve"> China was on what he viewed as the “right side” of history, and one with distinctly “Chinese characteristics.” What is more, he seems to be suggesting that China had now also come up with its own viable model of development, one that might be described as “Leninist capitalism.” But if this model is China’s new historical endgame, the U.S.-China bilateral becomes deprived of any semblance of converging long-term political game plans. Instead of sharing the presumption of an even vaguely common political horizon, the </w:t>
      </w:r>
      <w:r w:rsidRPr="00AC4027">
        <w:rPr>
          <w:sz w:val="16"/>
        </w:rPr>
        <w:t>two countries now find themselves traveling in diverging historical directions. But, mirabile dictum, climate change has come to the rescue! By reminding both sides that we exist in a common context and that</w:t>
      </w:r>
      <w:r w:rsidRPr="00DB2216">
        <w:rPr>
          <w:rFonts w:ascii="Arial" w:hAnsi="Arial" w:cs="Arial"/>
          <w:color w:val="000000" w:themeColor="text1"/>
          <w:sz w:val="28"/>
          <w:szCs w:val="32"/>
          <w:u w:val="single"/>
        </w:rPr>
        <w:t xml:space="preserve"> </w:t>
      </w:r>
      <w:r w:rsidRPr="00AC4027">
        <w:rPr>
          <w:rStyle w:val="StyleBoldUnderline"/>
        </w:rPr>
        <w:t xml:space="preserve">there will be no solution to climate change </w:t>
      </w:r>
      <w:r w:rsidRPr="00AC4027">
        <w:rPr>
          <w:sz w:val="16"/>
        </w:rPr>
        <w:t>— or many other global problems —</w:t>
      </w:r>
      <w:r w:rsidRPr="00AC4027">
        <w:rPr>
          <w:rStyle w:val="StyleBoldUnderline"/>
        </w:rPr>
        <w:t xml:space="preserve"> without close collaboration between the U.S. and China,</w:t>
      </w:r>
      <w:r w:rsidRPr="00C0393F">
        <w:rPr>
          <w:rFonts w:ascii="Arial" w:hAnsi="Arial" w:cs="Arial"/>
          <w:color w:val="000000" w:themeColor="text1"/>
          <w:sz w:val="36"/>
          <w:szCs w:val="32"/>
          <w:u w:val="single"/>
        </w:rPr>
        <w:t xml:space="preserve"> </w:t>
      </w:r>
      <w:r w:rsidRPr="00AC4027">
        <w:rPr>
          <w:sz w:val="16"/>
        </w:rPr>
        <w:t>the two countries have been given an incipient new common purpose. Whether</w:t>
      </w:r>
      <w:r w:rsidRPr="00AC4027">
        <w:rPr>
          <w:rFonts w:ascii="Arial" w:hAnsi="Arial" w:cs="Arial"/>
          <w:color w:val="000000" w:themeColor="text1"/>
          <w:sz w:val="16"/>
          <w:szCs w:val="32"/>
        </w:rPr>
        <w:t xml:space="preserve"> it will guide these two large, powerful, and often reckless nations into a new collective direction is now the question. </w:t>
      </w:r>
      <w:r w:rsidRPr="00AC4027">
        <w:rPr>
          <w:rStyle w:val="StyleBoldUnderline"/>
        </w:rPr>
        <w:t>Without such a compact, there is literally no hope of remedying climate change.</w:t>
      </w:r>
      <w:r w:rsidRPr="00C0393F">
        <w:rPr>
          <w:rFonts w:ascii="Arial" w:hAnsi="Arial" w:cs="Arial"/>
          <w:b/>
          <w:color w:val="000000" w:themeColor="text1"/>
          <w:sz w:val="36"/>
          <w:szCs w:val="32"/>
          <w:u w:val="single"/>
          <w:bdr w:val="single" w:sz="4" w:space="0" w:color="auto"/>
        </w:rPr>
        <w:t xml:space="preserve"> </w:t>
      </w:r>
      <w:r w:rsidRPr="00AC4027">
        <w:rPr>
          <w:rFonts w:ascii="Arial" w:hAnsi="Arial" w:cs="Arial"/>
          <w:color w:val="000000" w:themeColor="text1"/>
          <w:sz w:val="16"/>
          <w:szCs w:val="32"/>
        </w:rPr>
        <w:t xml:space="preserve">Although the two countries still disagree on many things, when President Obama welcomed Xi Jinping to the White House last month with a 21-gun salute on the South Lawn and a state dinner, the two not only took another important step toward such a remedy, but created new momentum that will help at international climate talks in Paris in December. Such Sino-U.S. cooperation is a beguiling dream that is at last </w:t>
      </w:r>
      <w:hyperlink r:id="rId67" w:history="1">
        <w:r w:rsidRPr="00AC4027">
          <w:rPr>
            <w:rFonts w:ascii="Arial" w:hAnsi="Arial" w:cs="Arial"/>
            <w:color w:val="000000" w:themeColor="text1"/>
            <w:sz w:val="16"/>
            <w:szCs w:val="32"/>
          </w:rPr>
          <w:t>edging toward possibility.</w:t>
        </w:r>
      </w:hyperlink>
      <w:r w:rsidRPr="00AC4027">
        <w:rPr>
          <w:rFonts w:ascii="Arial" w:hAnsi="Arial" w:cs="Arial"/>
          <w:color w:val="000000" w:themeColor="text1"/>
          <w:sz w:val="16"/>
          <w:szCs w:val="32"/>
        </w:rPr>
        <w:t xml:space="preserve"> But, because of the static created by our very different political and values systems, it is still a somewhat naïve dream. Nonetheless, one can only hope that the new sense of a perceived common threat — one that is actually even more compelling than the menace of the Soviet Union back in the 1970s — will now be enough to change not only the U.S.-China relationship, but the whole global climate change equation. </w:t>
      </w:r>
    </w:p>
    <w:p w14:paraId="0AC02B75" w14:textId="77777777" w:rsidR="00AF1A76" w:rsidRDefault="00AF1A76" w:rsidP="00AF1A76">
      <w:pPr>
        <w:pStyle w:val="Heading4"/>
      </w:pPr>
      <w:r>
        <w:t>US China cooperation key to solving climate change</w:t>
      </w:r>
    </w:p>
    <w:p w14:paraId="094FE207" w14:textId="77777777" w:rsidR="00AF1A76" w:rsidRPr="00AC4027" w:rsidRDefault="00AF1A76" w:rsidP="00AF1A76">
      <w:r w:rsidRPr="00AC4027">
        <w:rPr>
          <w:rStyle w:val="StyleStyleBold12pt"/>
        </w:rPr>
        <w:t>FlorCuz 2015</w:t>
      </w:r>
      <w:r w:rsidRPr="00AC4027">
        <w:t xml:space="preserve"> (December 21st, 2015 “Solving Climate Change Problem Rests on U.S.-China Cooperation,” written by Michelle FlorCruz, Michelle FlorCruz is a Content Producer at Asia Society. She was previously a reporter for IBTimes.com, focusing on stories relating to business and culture in China and other areas of Asia. </w:t>
      </w:r>
      <w:hyperlink r:id="rId68" w:history="1">
        <w:r w:rsidRPr="00AC4027">
          <w:t>http://asiasociety.org/blog/asia/solving-climate-change-problem-rests-us-china-cooperation)</w:t>
        </w:r>
      </w:hyperlink>
      <w:r w:rsidRPr="00AC4027">
        <w:t xml:space="preserve"> </w:t>
      </w:r>
    </w:p>
    <w:p w14:paraId="589ED4B3" w14:textId="77777777" w:rsidR="00AF1A76" w:rsidRDefault="00AF1A76" w:rsidP="00AF1A76">
      <w:pPr>
        <w:widowControl w:val="0"/>
        <w:autoSpaceDE w:val="0"/>
        <w:autoSpaceDN w:val="0"/>
        <w:adjustRightInd w:val="0"/>
        <w:rPr>
          <w:rFonts w:ascii="Arial" w:hAnsi="Arial" w:cs="Arial"/>
          <w:color w:val="000000" w:themeColor="text1"/>
          <w:sz w:val="36"/>
        </w:rPr>
      </w:pPr>
    </w:p>
    <w:p w14:paraId="6052ACAB" w14:textId="77777777" w:rsidR="00AF1A76" w:rsidRDefault="00AF1A76" w:rsidP="00AF1A76">
      <w:pPr>
        <w:widowControl w:val="0"/>
        <w:autoSpaceDE w:val="0"/>
        <w:autoSpaceDN w:val="0"/>
        <w:adjustRightInd w:val="0"/>
        <w:rPr>
          <w:sz w:val="16"/>
        </w:rPr>
      </w:pPr>
      <w:r w:rsidRPr="00AC4027">
        <w:rPr>
          <w:rFonts w:ascii="Arial" w:hAnsi="Arial" w:cs="Arial"/>
          <w:color w:val="000000" w:themeColor="text1"/>
          <w:sz w:val="16"/>
        </w:rPr>
        <w:t xml:space="preserve">On the </w:t>
      </w:r>
      <w:r w:rsidRPr="00420D5A">
        <w:rPr>
          <w:rFonts w:ascii="Arial" w:hAnsi="Arial" w:cs="Arial"/>
          <w:color w:val="000000" w:themeColor="text1"/>
          <w:sz w:val="16"/>
        </w:rPr>
        <w:t xml:space="preserve">heels of the UN Climate Summit in Paris, </w:t>
      </w:r>
      <w:r w:rsidRPr="00420D5A">
        <w:rPr>
          <w:rFonts w:ascii="Arial" w:hAnsi="Arial" w:cs="Arial"/>
          <w:bCs/>
          <w:color w:val="000000" w:themeColor="text1"/>
          <w:sz w:val="16"/>
        </w:rPr>
        <w:t>Kevin Rudd</w:t>
      </w:r>
      <w:r w:rsidRPr="00420D5A">
        <w:rPr>
          <w:rFonts w:ascii="Arial" w:hAnsi="Arial" w:cs="Arial"/>
          <w:color w:val="000000" w:themeColor="text1"/>
          <w:sz w:val="16"/>
        </w:rPr>
        <w:t xml:space="preserve">, president of the Asia </w:t>
      </w:r>
      <w:r w:rsidRPr="00420D5A">
        <w:rPr>
          <w:sz w:val="16"/>
        </w:rPr>
        <w:t>Society Policy Institute (ASPI), and Orville Schell, the Arthur Ross Director of Asia Society’s Center on U.S.-China Relations, discuss</w:t>
      </w:r>
      <w:r w:rsidRPr="00AC4027">
        <w:rPr>
          <w:sz w:val="16"/>
        </w:rPr>
        <w:t xml:space="preserve"> the pivotal role American and Chinese cooperation will play in addressing global climate change.</w:t>
      </w:r>
      <w:r w:rsidRPr="00AC4027">
        <w:rPr>
          <w:rStyle w:val="StyleBoldUnderline"/>
        </w:rPr>
        <w:t xml:space="preserve"> “The climate change problem will not be solved if the U.S. and China don’t get together,” Schell said</w:t>
      </w:r>
      <w:r w:rsidRPr="00AC4027">
        <w:rPr>
          <w:rFonts w:ascii="Arial" w:hAnsi="Arial" w:cs="Arial"/>
          <w:color w:val="000000" w:themeColor="text1"/>
          <w:sz w:val="16"/>
        </w:rPr>
        <w:t xml:space="preserve"> </w:t>
      </w:r>
      <w:r w:rsidRPr="00AC4027">
        <w:rPr>
          <w:sz w:val="16"/>
        </w:rPr>
        <w:t xml:space="preserve">during </w:t>
      </w:r>
      <w:hyperlink r:id="rId69" w:history="1">
        <w:r w:rsidRPr="00AC4027">
          <w:rPr>
            <w:sz w:val="16"/>
          </w:rPr>
          <w:t>the panel event</w:t>
        </w:r>
      </w:hyperlink>
      <w:r w:rsidRPr="00AC4027">
        <w:rPr>
          <w:sz w:val="16"/>
        </w:rPr>
        <w:t xml:space="preserve"> at Asia Society Northern California on December 18, 2015, which was moderated by Bruce Pickering, vice president of Global Programs at Asia Society.</w:t>
      </w:r>
      <w:r w:rsidRPr="00AC4027">
        <w:rPr>
          <w:rFonts w:ascii="Arial" w:hAnsi="Arial" w:cs="Arial"/>
          <w:color w:val="000000" w:themeColor="text1"/>
          <w:sz w:val="16"/>
        </w:rPr>
        <w:t xml:space="preserve"> “</w:t>
      </w:r>
      <w:r w:rsidRPr="00AC4027">
        <w:rPr>
          <w:rStyle w:val="StyleBoldUnderline"/>
        </w:rPr>
        <w:t>Doesn’t matter what the Europeans do, the Japanese … what matters is the U.S. and China.”</w:t>
      </w:r>
      <w:r w:rsidRPr="00AC4027">
        <w:rPr>
          <w:rFonts w:ascii="Arial" w:hAnsi="Arial" w:cs="Arial"/>
          <w:color w:val="000000" w:themeColor="text1"/>
          <w:sz w:val="16"/>
        </w:rPr>
        <w:t xml:space="preserve"> Though cooperation between the two countries may not be easy when it comes to other topics, Schell says that climate change is one topic that the two economic giants can see eye-to-eye on. “We’re not going to find common interest in the South China Sea, the East China Sea, Tibet, human rights, probably in trade, a thousand things where we’re going </w:t>
      </w:r>
      <w:r w:rsidRPr="00AC4027">
        <w:rPr>
          <w:sz w:val="16"/>
        </w:rPr>
        <w:t>to disagree,” Schell said, adding that “climate change may end up being the kind of the great savior of the U.S.-China relationship.” “What has brought these two massive emitters together is I think, an American recognition that you can’t just walk away from this problem, despite the problems of the U.S. Senate,” Rudd said. “Secondly</w:t>
      </w:r>
      <w:r w:rsidRPr="00AC4027">
        <w:rPr>
          <w:rStyle w:val="StyleBoldUnderline"/>
        </w:rPr>
        <w:t xml:space="preserve">, Chinese self-interest at home because of carbon pollution and air pollution within cities — having a huge impact on mortality by the way — and then in addition to that, China’s international reputational stakes.” </w:t>
      </w:r>
      <w:r w:rsidRPr="00AC4027">
        <w:rPr>
          <w:sz w:val="16"/>
        </w:rPr>
        <w:t>Rudd says that while the work at the Climate Summit was</w:t>
      </w:r>
      <w:r w:rsidRPr="00AC4027">
        <w:rPr>
          <w:rFonts w:ascii="Arial" w:hAnsi="Arial" w:cs="Arial"/>
          <w:color w:val="000000" w:themeColor="text1"/>
          <w:sz w:val="16"/>
        </w:rPr>
        <w:t xml:space="preserve"> of global interest, it is not a coincidence that China has stepped into the role as a leader in the fight against climate change as the nation solidifies its position as a global powerhouse. “</w:t>
      </w:r>
      <w:r w:rsidRPr="00AC4027">
        <w:rPr>
          <w:rStyle w:val="StyleBoldUnderline"/>
        </w:rPr>
        <w:t>China doesn’t want to be seen internationally as the global pariah state when it comes to climate change</w:t>
      </w:r>
      <w:r w:rsidRPr="00741310">
        <w:rPr>
          <w:rFonts w:ascii="Arial" w:hAnsi="Arial" w:cs="Arial"/>
          <w:color w:val="000000" w:themeColor="text1"/>
          <w:sz w:val="36"/>
          <w:u w:val="single"/>
        </w:rPr>
        <w:t xml:space="preserve">,” </w:t>
      </w:r>
      <w:r w:rsidRPr="00AC4027">
        <w:rPr>
          <w:sz w:val="16"/>
        </w:rPr>
        <w:t>Rudd said. “China deciding that its global reputation, under Xi Jinping’s leadership, is such that you can’t just stand out there and allow it to be trashed is one factor in why China has acted.”</w:t>
      </w:r>
    </w:p>
    <w:p w14:paraId="5EB70D90" w14:textId="77777777" w:rsidR="00AF1A76" w:rsidRDefault="00AF1A76" w:rsidP="00AF1A76">
      <w:pPr>
        <w:pStyle w:val="Heading3"/>
      </w:pPr>
      <w:r>
        <w:t>Relations – Impact – Warming – AT Slow/No Impact</w:t>
      </w:r>
    </w:p>
    <w:p w14:paraId="2F90274D" w14:textId="77777777" w:rsidR="00AF1A76" w:rsidRDefault="00AF1A76" w:rsidP="00AF1A76">
      <w:pPr>
        <w:pStyle w:val="Heading4"/>
      </w:pPr>
      <w:r>
        <w:t xml:space="preserve">Warming trends are accelerating </w:t>
      </w:r>
    </w:p>
    <w:p w14:paraId="48409495" w14:textId="77777777" w:rsidR="00AF1A76" w:rsidRDefault="00AF1A76" w:rsidP="00AF1A76">
      <w:r w:rsidRPr="000B135F">
        <w:rPr>
          <w:rStyle w:val="StyleStyleBold12pt"/>
        </w:rPr>
        <w:t xml:space="preserve">Plumer </w:t>
      </w:r>
      <w:r w:rsidRPr="001F2F16">
        <w:t>6/14/</w:t>
      </w:r>
      <w:r w:rsidRPr="000B135F">
        <w:rPr>
          <w:rStyle w:val="StyleStyleBold12pt"/>
        </w:rPr>
        <w:t>13, (</w:t>
      </w:r>
      <w:r>
        <w:t xml:space="preserve">Brad Plumer is a reporter at the Washington Post writing about domestic policy, particularly energy and environmental issues, he’s quoting Alexander Otto, a Research Fellow in Climate Decisions at the Environmental Change Institute at the University of Oxford and has a Masters in Physics and a phD in economics, “Global warming appears to have slowed lately. That’s no reason to celebrate.”, [ </w:t>
      </w:r>
      <w:hyperlink r:id="rId70" w:history="1">
        <w:r>
          <w:rPr>
            <w:rStyle w:val="Hyperlink"/>
          </w:rPr>
          <w:t>http://www.washingtonpost.com/blogs/wonkblog/wp/2013/06/14/global-warming-appears-to-have-slowed-lately-thats-no-reason-to-celebrate/</w:t>
        </w:r>
      </w:hyperlink>
      <w:r>
        <w:t xml:space="preserve"> ] , //hss-RJ)</w:t>
      </w:r>
    </w:p>
    <w:p w14:paraId="7090E946" w14:textId="77777777" w:rsidR="00AF1A76" w:rsidRDefault="00AF1A76" w:rsidP="00AF1A76">
      <w:pPr>
        <w:rPr>
          <w:rStyle w:val="StyleBoldUnderline"/>
          <w:sz w:val="28"/>
        </w:rPr>
      </w:pPr>
      <w:r w:rsidRPr="001F2F16">
        <w:rPr>
          <w:sz w:val="16"/>
        </w:rPr>
        <w:t xml:space="preserve">A few things stand out. First, </w:t>
      </w:r>
      <w:r>
        <w:rPr>
          <w:rStyle w:val="StyleBoldUnderline"/>
          <w:highlight w:val="green"/>
        </w:rPr>
        <w:t>the planet has grown considerably warmer since mid-century</w:t>
      </w:r>
      <w:r>
        <w:rPr>
          <w:rStyle w:val="StyleBoldUnderline"/>
        </w:rPr>
        <w:t>, by more than half a degree Celsius.</w:t>
      </w:r>
      <w:r w:rsidRPr="001F2F16">
        <w:rPr>
          <w:sz w:val="16"/>
        </w:rPr>
        <w:t xml:space="preserve"> Second, even if the overall trend is upward, there's a fair bit of variation year to year. Some of that, as we can see, has to do with El Niño and La Niña cycles, which can shift heat into and out of the ocean. There's a third aspect of this chart, however, that's getting a barrage of attention lately. T</w:t>
      </w:r>
      <w:r>
        <w:rPr>
          <w:rStyle w:val="StyleBoldUnderline"/>
        </w:rPr>
        <w:t xml:space="preserve">he past decade has clearly been the warmest decade on record. But the rate of warming in the last 15 years has been slower than it was in the 20 years before that. And that's despite the fact that greenhouse gases are piling up in the atmosphere at a record pace. So what should we make of this recent "slowdown" in global warming? Is it just a random blip — the sort of natural variation we've seen before and will likely see again? Or does it tell us anything interesting about climate change? </w:t>
      </w:r>
      <w:r w:rsidRPr="001F2F16">
        <w:rPr>
          <w:sz w:val="16"/>
        </w:rPr>
        <w:t xml:space="preserve">Here are are a couple of big points to consider: 1) </w:t>
      </w:r>
      <w:r>
        <w:rPr>
          <w:rStyle w:val="StyleBoldUnderline"/>
          <w:highlight w:val="green"/>
        </w:rPr>
        <w:t>Global warming is still very much with us. The recent slowdown</w:t>
      </w:r>
      <w:r>
        <w:rPr>
          <w:rStyle w:val="StyleBoldUnderline"/>
        </w:rPr>
        <w:t xml:space="preserve"> in temperature rise has left climatologists a bit puzzled, but it </w:t>
      </w:r>
      <w:r>
        <w:rPr>
          <w:rStyle w:val="StyleBoldUnderline"/>
          <w:highlight w:val="green"/>
        </w:rPr>
        <w:t>certainly doesn't disprove global warming</w:t>
      </w:r>
      <w:r>
        <w:rPr>
          <w:rStyle w:val="StyleBoldUnderline"/>
        </w:rPr>
        <w:t xml:space="preserve">. </w:t>
      </w:r>
      <w:r>
        <w:rPr>
          <w:rStyle w:val="StyleBoldUnderline"/>
          <w:highlight w:val="green"/>
        </w:rPr>
        <w:t>The evidence on the effects of greenhouse gases</w:t>
      </w:r>
      <w:r>
        <w:rPr>
          <w:rStyle w:val="StyleBoldUnderline"/>
        </w:rPr>
        <w:t xml:space="preserve">, after all, </w:t>
      </w:r>
      <w:r>
        <w:rPr>
          <w:rStyle w:val="StyleBoldUnderline"/>
          <w:highlight w:val="green"/>
        </w:rPr>
        <w:t>stretches back more than a century</w:t>
      </w:r>
      <w:r>
        <w:rPr>
          <w:rStyle w:val="StyleBoldUnderline"/>
        </w:rPr>
        <w:t xml:space="preserve">. </w:t>
      </w:r>
      <w:r w:rsidRPr="001F2F16">
        <w:rPr>
          <w:sz w:val="16"/>
        </w:rPr>
        <w:t xml:space="preserve">Scientists know that carbon dioxide is a greenhouse gas that traps heat on Earth. And it's simple to see that humans are putting more carbon dioxide into the atmosphere by burning fossil fuels. Researchers at NASA, meanwhile, have found that more solar energy is now entering Earth than is escaping back out into space. Basic physics suggests that this "energy imbalance" should, over time, heat up the planet. The mystery, then, is why all that extra energy hasn't translated into even higher surface temperatures in recent years. Where is the extra heat going? Clearly something else must be at play here... 2) One theory is that the </w:t>
      </w:r>
      <w:r>
        <w:rPr>
          <w:rStyle w:val="StyleBoldUnderline"/>
          <w:highlight w:val="green"/>
        </w:rPr>
        <w:t>oceans are responsible for the recent warming slowdown</w:t>
      </w:r>
      <w:r>
        <w:rPr>
          <w:rStyle w:val="StyleBoldUnderline"/>
        </w:rPr>
        <w:t xml:space="preserve">. The oceans are vast and have long absorbed more than 90 percent of the extra energy that greenhouse gases trap on Earth. So it's possible that they've somehow been absorbing even more of that heat lately, and hence slowing the rise of temperatures on the surface. </w:t>
      </w:r>
      <w:r w:rsidRPr="001F2F16">
        <w:rPr>
          <w:sz w:val="16"/>
        </w:rPr>
        <w:t xml:space="preserve">Recent work by Magdalena Balmaseda, Kevin Trenberth, and Erland Källén has suggested that the warming of the oceans has accelerated in the past 15 years — and that the "missing heat" may be lurking in the deep layers, 700 meters below the surface: </w:t>
      </w:r>
      <w:r>
        <w:rPr>
          <w:rStyle w:val="StyleBoldUnderline"/>
          <w:highlight w:val="green"/>
        </w:rPr>
        <w:t>If the oceans are indeed the reason for the pause, that's not comforting news, since that extra heat should eventually rise to the Earth’s surface in the years ahead,</w:t>
      </w:r>
      <w:r>
        <w:rPr>
          <w:rStyle w:val="StyleBoldUnderline"/>
        </w:rPr>
        <w:t xml:space="preserve"> leading to much hotter temperatures. </w:t>
      </w:r>
      <w:r w:rsidRPr="001F2F16">
        <w:rPr>
          <w:sz w:val="16"/>
        </w:rPr>
        <w:t xml:space="preserve">That said, it's not entirely clear why the oceans have been grabbing a bigger share of the heat lately. It's also not certain when, exactly, that heat will return to the surface. Climate models still have trouble capturing the precise mechanisms by which the oceans transfer heat to the surface over short time scales. Which brings us to our third part... 3) </w:t>
      </w:r>
      <w:r>
        <w:rPr>
          <w:rStyle w:val="Emphasis"/>
          <w:highlight w:val="green"/>
        </w:rPr>
        <w:t>Even if you place a lot of weight on the recent slowdown, it doesn't change projections of future warming too dramatically</w:t>
      </w:r>
      <w:r>
        <w:rPr>
          <w:rStyle w:val="StyleBoldUnderline"/>
          <w:highlight w:val="green"/>
        </w:rPr>
        <w:t>.</w:t>
      </w:r>
      <w:r>
        <w:rPr>
          <w:rStyle w:val="StyleBoldUnderline"/>
        </w:rPr>
        <w:t xml:space="preserve">  Here's a question we can ask. What if the recent slowdown in surface temperatures isn't just a blip, but is actually an extremely important fact about the world? How much should it shift our view of climate change? And the answer turns out to be: A little bit. That's the issue Alexander Otto and his co-authors explored in a recent paper published in Nature Geoscience</w:t>
      </w:r>
      <w:r w:rsidRPr="001F2F16">
        <w:rPr>
          <w:sz w:val="16"/>
        </w:rPr>
        <w:t xml:space="preserve">. They focused on data from the last decade to come up with new estimates of the "transient climate response," or what will happen in the very short term every time we double the amount of carbon dioxide in the atmosphere.  Still here. (AP) </w:t>
      </w:r>
      <w:r>
        <w:rPr>
          <w:rStyle w:val="StyleBoldUnderline"/>
        </w:rPr>
        <w:t>What Otto and his colleagues found is that, if you look at data from the last decade and extrapolate from there, we can expect the Earth to warm an extra 0.9°C to 2°C in the short term whenever the amount of carbon dioxide in the atmosphere doubles.</w:t>
      </w:r>
      <w:r w:rsidRPr="001F2F16">
        <w:rPr>
          <w:sz w:val="16"/>
        </w:rPr>
        <w:t xml:space="preserve"> By contrast, earlier climate models had put that range at between 1°C to 2.5°C. (Note: These are lower numbers than estimates of "climate sensitivity," which measures how the Earth would keep heating up thereafter, as the oceans and ice sheets reach equilibrium.) That's slightly better news, but </w:t>
      </w:r>
      <w:r>
        <w:rPr>
          <w:rStyle w:val="Emphasis"/>
          <w:highlight w:val="green"/>
        </w:rPr>
        <w:t>the broad picture hasn't change all that much</w:t>
      </w:r>
      <w:r w:rsidRPr="001F2F16">
        <w:rPr>
          <w:sz w:val="16"/>
        </w:rPr>
        <w:t xml:space="preserve">. As Otto told me: "Even if we give a lot of weight to what we’ve seen over the last decade, you’re not getting rid of the problem." And here's how Myles Allen, a co-author, put it: "Taken at face value, our new findings mean that the changes we had previously expected between now and 2050 might take until 2065 to materialize instead." </w:t>
      </w:r>
      <w:r>
        <w:rPr>
          <w:rStyle w:val="StyleBoldUnderline"/>
        </w:rPr>
        <w:t>In a phone interview, Otto also made another point: The temperature trends over the past decade aren't the only data scientists have to work with. When he and his co-authors recalculated the Earth's transient climate response using data from the last 40 years, his results (0.7°C to 2.5°C) lined up more closely with earlier models</w:t>
      </w:r>
      <w:r w:rsidRPr="001F2F16">
        <w:rPr>
          <w:sz w:val="16"/>
        </w:rPr>
        <w:t xml:space="preserve">. (See here for Otto's explanation of the paper.) What's more, scientists have a variety of other ways to estimate longer-term climate sensitivity, including data from prehistoric periods, measures of the Earth's response to volcanic eruptions, and physical models. As NASA's Gavin Schmidt explains, different approaches tend to given different answers, some higher, and some lower. But they're all worth considering. 4) </w:t>
      </w:r>
      <w:r>
        <w:rPr>
          <w:rStyle w:val="StyleBoldUnderline"/>
          <w:highlight w:val="green"/>
        </w:rPr>
        <w:t>We're still on pace to blow past that 2°C climate target.</w:t>
      </w:r>
      <w:r>
        <w:rPr>
          <w:rStyle w:val="StyleBoldUnderline"/>
        </w:rPr>
        <w:t xml:space="preserve"> Intricate arguments about climate sensitivity often bypass a crucial point. Humanity is on pace to do a lot more than simply double the amount of carbon in the atmosphere by the end of the century (compared with pre-industrial levels). Doubling means going up to 560 parts per million. </w:t>
      </w:r>
      <w:r>
        <w:rPr>
          <w:rStyle w:val="StyleBoldUnderline"/>
          <w:highlight w:val="green"/>
        </w:rPr>
        <w:t>We’re currently at about 400 ppm and rising fast</w:t>
      </w:r>
      <w:r>
        <w:rPr>
          <w:rStyle w:val="StyleBoldUnderline"/>
        </w:rPr>
        <w:t>. "Even if you adjust the transient climate response downwards, if we keep emitting at the pace we are now, we're going to go significantly past the 2°C climate target," Otto says. "</w:t>
      </w:r>
      <w:r>
        <w:rPr>
          <w:rStyle w:val="StyleBoldUnderline"/>
          <w:highlight w:val="green"/>
        </w:rPr>
        <w:t>There's no reason for complacency here."</w:t>
      </w:r>
    </w:p>
    <w:p w14:paraId="025217C6" w14:textId="77777777" w:rsidR="00AF1A76" w:rsidRPr="00370D1D" w:rsidRDefault="00AF1A76" w:rsidP="00AF1A76"/>
    <w:p w14:paraId="2266A56D" w14:textId="77777777" w:rsidR="00AF1A76" w:rsidRPr="00C0393F" w:rsidRDefault="00AF1A76" w:rsidP="00AF1A76">
      <w:pPr>
        <w:widowControl w:val="0"/>
        <w:autoSpaceDE w:val="0"/>
        <w:autoSpaceDN w:val="0"/>
        <w:adjustRightInd w:val="0"/>
        <w:rPr>
          <w:rFonts w:ascii="Arial" w:hAnsi="Arial" w:cs="Arial"/>
          <w:color w:val="000000" w:themeColor="text1"/>
          <w:szCs w:val="32"/>
        </w:rPr>
      </w:pPr>
    </w:p>
    <w:p w14:paraId="56E51DAA" w14:textId="77777777" w:rsidR="00AF1A76" w:rsidRPr="00AC4027" w:rsidRDefault="00AF1A76" w:rsidP="00AF1A76"/>
    <w:p w14:paraId="2EAFF626" w14:textId="77777777" w:rsidR="00AF1A76" w:rsidRPr="00AC4027" w:rsidRDefault="00AF1A76" w:rsidP="00AF1A76"/>
    <w:p w14:paraId="2F82DF28" w14:textId="77777777" w:rsidR="00AF1A76" w:rsidRPr="00396E66" w:rsidRDefault="00AF1A76" w:rsidP="00AF1A76"/>
    <w:p w14:paraId="4AB7C2B8" w14:textId="77777777" w:rsidR="00AF1A76" w:rsidRDefault="00AF1A76" w:rsidP="00AF1A76">
      <w:pPr>
        <w:rPr>
          <w:rStyle w:val="StyleBoldUnderline"/>
        </w:rPr>
      </w:pPr>
    </w:p>
    <w:p w14:paraId="06B5E7BC" w14:textId="77777777" w:rsidR="00AF1A76" w:rsidRDefault="00AF1A76" w:rsidP="00AF1A76">
      <w:pPr>
        <w:pStyle w:val="Heading2"/>
      </w:pPr>
      <w:r>
        <w:t>Add-Ons</w:t>
      </w:r>
    </w:p>
    <w:p w14:paraId="0B87D770" w14:textId="77777777" w:rsidR="00AF1A76" w:rsidRDefault="00AF1A76" w:rsidP="00AF1A76">
      <w:pPr>
        <w:pStyle w:val="Heading3"/>
      </w:pPr>
      <w:r>
        <w:t xml:space="preserve">2AC Add-On - Chinese Democracy </w:t>
      </w:r>
    </w:p>
    <w:p w14:paraId="7560A9BE" w14:textId="77777777" w:rsidR="00AF1A76" w:rsidRDefault="00AF1A76" w:rsidP="00AF1A76">
      <w:pPr>
        <w:pStyle w:val="Heading4"/>
      </w:pPr>
      <w:r>
        <w:t xml:space="preserve">Plan results in peaceful Taiwanese integration – that triggers massive political reforms in China – leads to gradual democratization </w:t>
      </w:r>
    </w:p>
    <w:p w14:paraId="185CD7DC" w14:textId="77777777" w:rsidR="00AF1A76" w:rsidRDefault="00AF1A76" w:rsidP="00AF1A76">
      <w:r w:rsidRPr="00EE51C2">
        <w:t xml:space="preserve">Bruce </w:t>
      </w:r>
      <w:r w:rsidRPr="00EE51C2">
        <w:rPr>
          <w:rStyle w:val="StyleStyleBold12pt"/>
        </w:rPr>
        <w:t>Gilley</w:t>
      </w:r>
      <w:r w:rsidRPr="00EE51C2">
        <w:t xml:space="preserve">, January/February </w:t>
      </w:r>
      <w:r w:rsidRPr="00EE51C2">
        <w:rPr>
          <w:rStyle w:val="StyleStyleBold12pt"/>
        </w:rPr>
        <w:t>2010</w:t>
      </w:r>
      <w:r w:rsidRPr="00EE51C2">
        <w:t>, Foreign Affairs, “not so dire straits,” 89(1), EbscoHost, mm</w:t>
      </w:r>
    </w:p>
    <w:p w14:paraId="3CD1D3E3" w14:textId="77777777" w:rsidR="00AF1A76" w:rsidRPr="00EE51C2" w:rsidRDefault="00AF1A76" w:rsidP="00AF1A76"/>
    <w:p w14:paraId="58BA7172" w14:textId="77777777" w:rsidR="00AF1A76" w:rsidRDefault="00AF1A76" w:rsidP="00AF1A76">
      <w:pPr>
        <w:rPr>
          <w:sz w:val="16"/>
        </w:rPr>
      </w:pPr>
      <w:r w:rsidRPr="00EE51C2">
        <w:rPr>
          <w:sz w:val="16"/>
        </w:rPr>
        <w:t xml:space="preserve">IN 1995, at the end of the first détente, Chen-shen </w:t>
      </w:r>
      <w:r w:rsidRPr="00A51951">
        <w:rPr>
          <w:rStyle w:val="StyleBoldUnderline"/>
          <w:highlight w:val="cyan"/>
        </w:rPr>
        <w:t>Yen</w:t>
      </w:r>
      <w:r w:rsidRPr="00EE51C2">
        <w:rPr>
          <w:sz w:val="16"/>
        </w:rPr>
        <w:t xml:space="preserve">, a Taiwanese scholar and KMT adviser, </w:t>
      </w:r>
      <w:r w:rsidRPr="00A51951">
        <w:rPr>
          <w:rStyle w:val="StyleBoldUnderline"/>
          <w:highlight w:val="cyan"/>
        </w:rPr>
        <w:t>wrote</w:t>
      </w:r>
      <w:r w:rsidRPr="00EE51C2">
        <w:rPr>
          <w:sz w:val="16"/>
        </w:rPr>
        <w:t xml:space="preserve"> a paper in the Taiwanese political journal Wenti yu Yanjiu explicitly </w:t>
      </w:r>
      <w:r w:rsidRPr="00A51951">
        <w:rPr>
          <w:rStyle w:val="StyleBoldUnderline"/>
          <w:highlight w:val="cyan"/>
        </w:rPr>
        <w:t>extolling the logic of Finlandization</w:t>
      </w:r>
      <w:r w:rsidRPr="00EE51C2">
        <w:rPr>
          <w:sz w:val="16"/>
        </w:rPr>
        <w:t xml:space="preserve"> (or fenlanhua in Chinese</w:t>
      </w:r>
      <w:r w:rsidRPr="00A51951">
        <w:rPr>
          <w:sz w:val="16"/>
          <w:highlight w:val="cyan"/>
        </w:rPr>
        <w:t xml:space="preserve">) </w:t>
      </w:r>
      <w:r w:rsidRPr="00A51951">
        <w:rPr>
          <w:rStyle w:val="StyleBoldUnderline"/>
          <w:highlight w:val="cyan"/>
        </w:rPr>
        <w:t>for Taiwan</w:t>
      </w:r>
      <w:r w:rsidRPr="00EE51C2">
        <w:rPr>
          <w:sz w:val="16"/>
        </w:rPr>
        <w:t xml:space="preserve">. By seeking Beijing's approval for an expanded international voice, maintaining a foreign policy that did not threaten China, and choosing leaders who enjoyed Beijing's trust, Yen argued, Taiwan could do more to protect its internal autonomy and economic prosperity than it could by challenging the rising superpower on its doorstep. Moreover, </w:t>
      </w:r>
      <w:r w:rsidRPr="00A51951">
        <w:rPr>
          <w:rStyle w:val="StyleBoldUnderline"/>
          <w:highlight w:val="cyan"/>
        </w:rPr>
        <w:t>Taiwan's</w:t>
      </w:r>
      <w:r w:rsidRPr="00EE51C2">
        <w:rPr>
          <w:rStyle w:val="StyleBoldUnderline"/>
        </w:rPr>
        <w:t xml:space="preserve"> long-term interests in gaining true </w:t>
      </w:r>
      <w:r w:rsidRPr="00A51951">
        <w:rPr>
          <w:rStyle w:val="StyleBoldUnderline"/>
          <w:highlight w:val="cyan"/>
        </w:rPr>
        <w:t>independence</w:t>
      </w:r>
      <w:r w:rsidRPr="00EE51C2">
        <w:rPr>
          <w:rStyle w:val="StyleBoldUnderline"/>
        </w:rPr>
        <w:t xml:space="preserve"> </w:t>
      </w:r>
      <w:r w:rsidRPr="00A51951">
        <w:rPr>
          <w:rStyle w:val="StyleBoldUnderline"/>
          <w:highlight w:val="cyan"/>
        </w:rPr>
        <w:t>could</w:t>
      </w:r>
      <w:r w:rsidRPr="00EE51C2">
        <w:rPr>
          <w:rStyle w:val="StyleBoldUnderline"/>
        </w:rPr>
        <w:t xml:space="preserve"> only </w:t>
      </w:r>
      <w:r w:rsidRPr="00A51951">
        <w:rPr>
          <w:rStyle w:val="StyleBoldUnderline"/>
          <w:highlight w:val="cyan"/>
        </w:rPr>
        <w:t>be achieved by democratization in China</w:t>
      </w:r>
      <w:r w:rsidRPr="00EE51C2">
        <w:rPr>
          <w:rStyle w:val="StyleBoldUnderline"/>
        </w:rPr>
        <w:t xml:space="preserve">, </w:t>
      </w:r>
      <w:r w:rsidRPr="00A51951">
        <w:rPr>
          <w:rStyle w:val="StyleBoldUnderline"/>
          <w:highlight w:val="cyan"/>
        </w:rPr>
        <w:t>which would be more likely if Taiwan avoided</w:t>
      </w:r>
      <w:r w:rsidRPr="00EE51C2">
        <w:rPr>
          <w:rStyle w:val="StyleBoldUnderline"/>
        </w:rPr>
        <w:t xml:space="preserve"> stoking a military or ideological </w:t>
      </w:r>
      <w:r w:rsidRPr="00A51951">
        <w:rPr>
          <w:rStyle w:val="StyleBoldUnderline"/>
          <w:highlight w:val="cyan"/>
        </w:rPr>
        <w:t>confrontation</w:t>
      </w:r>
      <w:r w:rsidRPr="00EE51C2">
        <w:rPr>
          <w:sz w:val="16"/>
        </w:rPr>
        <w:t>. His conclusion echoed that of the Athenians in Thucydides' Melian dialogue: "Given the responsibility to protect its future existence," wrote Yen, "a civilized country should adjust itself to external realities." It has taken over a decade for Yen's prescient views to gain currency, but they now have widespread support.</w:t>
      </w:r>
      <w:r w:rsidRPr="00EE51C2">
        <w:rPr>
          <w:sz w:val="12"/>
        </w:rPr>
        <w:t>¶</w:t>
      </w:r>
      <w:r w:rsidRPr="00EE51C2">
        <w:rPr>
          <w:sz w:val="16"/>
        </w:rPr>
        <w:t xml:space="preserve"> Ma's pursuit of "total normalization" has enjoyed steady and rising popularity in Taiwan since he came to office. It reflects a view that the militarized approach to the cross-strait conflict that has dominated both Taiwanese (and U.S.) strategic thinking since the days of Chiang and Mao has not resolved the dispute and does not serve Taiwan's present needs. </w:t>
      </w:r>
      <w:r w:rsidRPr="00EE51C2">
        <w:rPr>
          <w:rStyle w:val="StyleBoldUnderline"/>
        </w:rPr>
        <w:t>Just as Finland</w:t>
      </w:r>
      <w:r w:rsidRPr="00EE51C2">
        <w:rPr>
          <w:sz w:val="16"/>
        </w:rPr>
        <w:t xml:space="preserve">, a small country, </w:t>
      </w:r>
      <w:r w:rsidRPr="00EE51C2">
        <w:rPr>
          <w:rStyle w:val="StyleBoldUnderline"/>
        </w:rPr>
        <w:t>was able to pioneer a nonmilitarized alternative to the Cold War, so, too, could Taiwan play that role in the brewing U.S.-Chinese cold war in Asia</w:t>
      </w:r>
      <w:r w:rsidRPr="00EE51C2">
        <w:rPr>
          <w:sz w:val="16"/>
        </w:rPr>
        <w:t>.</w:t>
      </w:r>
      <w:r w:rsidRPr="00EE51C2">
        <w:rPr>
          <w:sz w:val="12"/>
        </w:rPr>
        <w:t>¶</w:t>
      </w:r>
      <w:r w:rsidRPr="00EE51C2">
        <w:rPr>
          <w:sz w:val="16"/>
        </w:rPr>
        <w:t xml:space="preserve"> At present</w:t>
      </w:r>
      <w:r w:rsidRPr="00EE51C2">
        <w:rPr>
          <w:rStyle w:val="StyleBoldUnderline"/>
        </w:rPr>
        <w:t xml:space="preserve">, a rising </w:t>
      </w:r>
      <w:r w:rsidRPr="00A51951">
        <w:rPr>
          <w:rStyle w:val="StyleBoldUnderline"/>
          <w:highlight w:val="cyan"/>
        </w:rPr>
        <w:t>China threatens the world</w:t>
      </w:r>
      <w:r w:rsidRPr="00EE51C2">
        <w:rPr>
          <w:sz w:val="16"/>
        </w:rPr>
        <w:t xml:space="preserve"> primarily </w:t>
      </w:r>
      <w:r w:rsidRPr="00A51951">
        <w:rPr>
          <w:rStyle w:val="StyleBoldUnderline"/>
          <w:highlight w:val="cyan"/>
        </w:rPr>
        <w:t>because there has been little</w:t>
      </w:r>
      <w:r w:rsidRPr="00EE51C2">
        <w:rPr>
          <w:sz w:val="16"/>
        </w:rPr>
        <w:t xml:space="preserve"> in the way of </w:t>
      </w:r>
      <w:r w:rsidRPr="00EE51C2">
        <w:rPr>
          <w:rStyle w:val="StyleBoldUnderline"/>
        </w:rPr>
        <w:t xml:space="preserve">domestic </w:t>
      </w:r>
      <w:r w:rsidRPr="00A51951">
        <w:rPr>
          <w:rStyle w:val="StyleBoldUnderline"/>
          <w:highlight w:val="cyan"/>
        </w:rPr>
        <w:t>political liberalization</w:t>
      </w:r>
      <w:r w:rsidRPr="00EE51C2">
        <w:rPr>
          <w:rStyle w:val="StyleBoldUnderline"/>
        </w:rPr>
        <w:t xml:space="preserve"> to keep Beijing's</w:t>
      </w:r>
      <w:r w:rsidRPr="00EE51C2">
        <w:rPr>
          <w:sz w:val="16"/>
        </w:rPr>
        <w:t xml:space="preserve"> increasing economic and military </w:t>
      </w:r>
      <w:r w:rsidRPr="00EE51C2">
        <w:rPr>
          <w:rStyle w:val="StyleBoldUnderline"/>
        </w:rPr>
        <w:t>power in check</w:t>
      </w:r>
      <w:r w:rsidRPr="00EE51C2">
        <w:rPr>
          <w:sz w:val="16"/>
        </w:rPr>
        <w:t xml:space="preserve">. </w:t>
      </w:r>
      <w:r w:rsidRPr="00A51951">
        <w:rPr>
          <w:rStyle w:val="StyleBoldUnderline"/>
          <w:highlight w:val="cyan"/>
        </w:rPr>
        <w:t>Taiwan could play a far greater role in China's liberalization</w:t>
      </w:r>
      <w:r w:rsidRPr="00EE51C2">
        <w:rPr>
          <w:sz w:val="16"/>
        </w:rPr>
        <w:t xml:space="preserve"> </w:t>
      </w:r>
      <w:r w:rsidRPr="00EE51C2">
        <w:rPr>
          <w:rStyle w:val="StyleBoldUnderline"/>
        </w:rPr>
        <w:t>if it were to become a Finlandized part of the region</w:t>
      </w:r>
      <w:r w:rsidRPr="00EE51C2">
        <w:rPr>
          <w:sz w:val="16"/>
        </w:rPr>
        <w:t xml:space="preserve"> and its officials were able to move across the strait even more freely than they do now. Already, </w:t>
      </w:r>
      <w:r w:rsidRPr="00EE51C2">
        <w:rPr>
          <w:rStyle w:val="StyleBoldUnderline"/>
        </w:rPr>
        <w:t>prominent Chinese liberals</w:t>
      </w:r>
      <w:r w:rsidRPr="00EE51C2">
        <w:rPr>
          <w:sz w:val="16"/>
        </w:rPr>
        <w:t xml:space="preserve">, such as Zhang Boshu of the Chinese Academy of Social Sciences, are </w:t>
      </w:r>
      <w:r w:rsidRPr="00EE51C2">
        <w:rPr>
          <w:rStyle w:val="StyleBoldUnderline"/>
        </w:rPr>
        <w:t>arguing that the mainland should draw lessons about political development from Taiwan</w:t>
      </w:r>
      <w:r w:rsidRPr="00EE51C2">
        <w:rPr>
          <w:sz w:val="16"/>
        </w:rPr>
        <w:t>. As Sheng Lijun of the National University of Singapore writes, "</w:t>
      </w:r>
      <w:r w:rsidRPr="00A51951">
        <w:rPr>
          <w:rStyle w:val="StyleBoldUnderline"/>
          <w:highlight w:val="cyan"/>
        </w:rPr>
        <w:t>With</w:t>
      </w:r>
      <w:r w:rsidRPr="00EE51C2">
        <w:rPr>
          <w:sz w:val="16"/>
        </w:rPr>
        <w:t xml:space="preserve"> the </w:t>
      </w:r>
      <w:r w:rsidRPr="00A51951">
        <w:rPr>
          <w:rStyle w:val="StyleBoldUnderline"/>
          <w:highlight w:val="cyan"/>
        </w:rPr>
        <w:t>Taiwan</w:t>
      </w:r>
      <w:r w:rsidRPr="00EE51C2">
        <w:rPr>
          <w:sz w:val="16"/>
        </w:rPr>
        <w:t xml:space="preserve"> political challenge, </w:t>
      </w:r>
      <w:r w:rsidRPr="00A51951">
        <w:rPr>
          <w:rStyle w:val="StyleBoldUnderline"/>
          <w:highlight w:val="cyan"/>
        </w:rPr>
        <w:t>Beijing</w:t>
      </w:r>
      <w:r w:rsidRPr="00A51951">
        <w:rPr>
          <w:sz w:val="16"/>
          <w:highlight w:val="cyan"/>
        </w:rPr>
        <w:t xml:space="preserve"> </w:t>
      </w:r>
      <w:r w:rsidRPr="00A51951">
        <w:rPr>
          <w:rStyle w:val="StyleBoldUnderline"/>
          <w:highlight w:val="cyan"/>
        </w:rPr>
        <w:t>will</w:t>
      </w:r>
      <w:r w:rsidRPr="00EE51C2">
        <w:rPr>
          <w:sz w:val="16"/>
        </w:rPr>
        <w:t xml:space="preserve"> sooner or later </w:t>
      </w:r>
      <w:r w:rsidRPr="00A51951">
        <w:rPr>
          <w:rStyle w:val="StyleBoldUnderline"/>
          <w:highlight w:val="cyan"/>
        </w:rPr>
        <w:t>have to improve its governance</w:t>
      </w:r>
      <w:r w:rsidRPr="00EE51C2">
        <w:rPr>
          <w:rStyle w:val="StyleBoldUnderline"/>
        </w:rPr>
        <w:t xml:space="preserve"> (including democracy, human rights, and anti-corruption</w:t>
      </w:r>
      <w:r w:rsidRPr="00EE51C2">
        <w:rPr>
          <w:sz w:val="16"/>
        </w:rPr>
        <w:t xml:space="preserve">)." </w:t>
      </w:r>
      <w:r w:rsidRPr="00A51951">
        <w:rPr>
          <w:rStyle w:val="StyleBoldUnderline"/>
          <w:highlight w:val="cyan"/>
        </w:rPr>
        <w:t>Taipei's experience with democratic reform offers many lessons for Beijing</w:t>
      </w:r>
      <w:r w:rsidRPr="00EE51C2">
        <w:rPr>
          <w:sz w:val="16"/>
        </w:rPr>
        <w:t>--especially because the formerly authoritarian KMT's return to power in 2008 showed that the CCP could one day hope to rule again even if the advent of democracy initially brought another party to power.</w:t>
      </w:r>
      <w:r w:rsidRPr="00EE51C2">
        <w:rPr>
          <w:sz w:val="12"/>
        </w:rPr>
        <w:t>¶</w:t>
      </w:r>
      <w:r w:rsidRPr="00EE51C2">
        <w:rPr>
          <w:sz w:val="16"/>
        </w:rPr>
        <w:t xml:space="preserve"> </w:t>
      </w:r>
      <w:r w:rsidRPr="00A51951">
        <w:rPr>
          <w:rStyle w:val="StyleBoldUnderline"/>
          <w:highlight w:val="cyan"/>
        </w:rPr>
        <w:t>Democratic reform in China will be encouraged both by popular pressure to emulate Taiwan</w:t>
      </w:r>
      <w:r w:rsidRPr="00EE51C2">
        <w:rPr>
          <w:sz w:val="16"/>
        </w:rPr>
        <w:t xml:space="preserve"> (PRC citizens have already enthusiastically adopted Taiwanese pop culture and business practices) </w:t>
      </w:r>
      <w:r w:rsidRPr="00A51951">
        <w:rPr>
          <w:rStyle w:val="StyleBoldUnderline"/>
          <w:highlight w:val="cyan"/>
        </w:rPr>
        <w:t>and by the brute necessity of managing the relationship in a way that meets the Taiwanese electorate's high expectations of transparency and accountability</w:t>
      </w:r>
      <w:r w:rsidRPr="00EE51C2">
        <w:rPr>
          <w:sz w:val="16"/>
        </w:rPr>
        <w:t>. Some may call it appeasement, but if Taiwan uses appeasement to democratize and pacify a rising China, it will be a worthy appeasement indeed.</w:t>
      </w:r>
    </w:p>
    <w:p w14:paraId="039F1548" w14:textId="77777777" w:rsidR="00AF1A76" w:rsidRDefault="00AF1A76" w:rsidP="00AF1A76">
      <w:pPr>
        <w:rPr>
          <w:sz w:val="16"/>
        </w:rPr>
      </w:pPr>
    </w:p>
    <w:p w14:paraId="09003018" w14:textId="77777777" w:rsidR="00AF1A76" w:rsidRDefault="00AF1A76" w:rsidP="00AF1A76">
      <w:pPr>
        <w:pStyle w:val="Heading4"/>
      </w:pPr>
      <w:r>
        <w:t>Gradual transition key to prevent instability and total party collapse</w:t>
      </w:r>
    </w:p>
    <w:p w14:paraId="6741C063" w14:textId="77777777" w:rsidR="00AF1A76" w:rsidRPr="00A51951" w:rsidRDefault="00AF1A76" w:rsidP="00AF1A76">
      <w:pPr>
        <w:rPr>
          <w:rStyle w:val="StyleStyleBold12pt"/>
        </w:rPr>
      </w:pPr>
      <w:r w:rsidRPr="00A51951">
        <w:rPr>
          <w:rStyle w:val="StyleStyleBold12pt"/>
        </w:rPr>
        <w:t>Pei 2012</w:t>
      </w:r>
    </w:p>
    <w:p w14:paraId="607E9498" w14:textId="77777777" w:rsidR="00AF1A76" w:rsidRPr="00250FE4" w:rsidRDefault="00AF1A76" w:rsidP="00AF1A76">
      <w:pPr>
        <w:rPr>
          <w:sz w:val="20"/>
        </w:rPr>
      </w:pPr>
      <w:r w:rsidRPr="00250FE4">
        <w:rPr>
          <w:sz w:val="20"/>
        </w:rPr>
        <w:t xml:space="preserve">Minxin Pei, 11-15-2012, "China’s leaders must embrace democracy," </w:t>
      </w:r>
      <w:r w:rsidRPr="004D4263">
        <w:rPr>
          <w:sz w:val="20"/>
        </w:rPr>
        <w:t>The writer is a professor of government at Claremont McKenna College</w:t>
      </w:r>
      <w:r>
        <w:rPr>
          <w:sz w:val="20"/>
        </w:rPr>
        <w:t xml:space="preserve"> </w:t>
      </w:r>
      <w:r w:rsidRPr="00250FE4">
        <w:rPr>
          <w:sz w:val="20"/>
        </w:rPr>
        <w:t xml:space="preserve">Financial Times, </w:t>
      </w:r>
      <w:hyperlink r:id="rId71" w:history="1">
        <w:r w:rsidRPr="00250FE4">
          <w:rPr>
            <w:rStyle w:val="Hyperlink"/>
            <w:sz w:val="20"/>
          </w:rPr>
          <w:t>http://www.ft.com/cms/s/0/5d992eea-2e6f-11e2-8f7a-00144feabdc0.html</w:t>
        </w:r>
      </w:hyperlink>
      <w:r w:rsidRPr="00250FE4">
        <w:rPr>
          <w:sz w:val="20"/>
        </w:rPr>
        <w:t>. NC</w:t>
      </w:r>
    </w:p>
    <w:p w14:paraId="73176402" w14:textId="77777777" w:rsidR="00AF1A76" w:rsidRDefault="00AF1A76" w:rsidP="00AF1A76"/>
    <w:p w14:paraId="636483EE" w14:textId="77777777" w:rsidR="00AF1A76" w:rsidRDefault="00AF1A76" w:rsidP="00AF1A76">
      <w:pPr>
        <w:rPr>
          <w:rStyle w:val="StyleBoldUnderline"/>
        </w:rPr>
      </w:pPr>
      <w:r w:rsidRPr="00A51951">
        <w:rPr>
          <w:sz w:val="16"/>
        </w:rPr>
        <w:t xml:space="preserve">As the Chinese Communist party inaugurates its new leadership, a question on the minds of many Chinese and western observers is whether the party will allow democratic reforms in China. The answer they get from the party this time, as on previous similar occasions, is unambiguous: the CCP has no intention to give up power. In his opening speech to the 18th party congress last week, Hu Jintao, the outgoing general secretary, dispelled any doubts about the party’s resolve to keep its political monopoly. </w:t>
      </w:r>
      <w:r w:rsidRPr="00A51951">
        <w:rPr>
          <w:rStyle w:val="StyleBoldUnderline"/>
        </w:rPr>
        <w:t xml:space="preserve">He pledged that the leadership would “never take the evil road of changing flags and banners” </w:t>
      </w:r>
      <w:r w:rsidRPr="00A51951">
        <w:rPr>
          <w:sz w:val="16"/>
        </w:rPr>
        <w:t>–</w:t>
      </w:r>
      <w:r w:rsidRPr="00A51951">
        <w:rPr>
          <w:rStyle w:val="StyleBoldUnderline"/>
        </w:rPr>
        <w:t xml:space="preserve"> code for abandoning one-party rule While such a declaration must be taken seriously, it is important also to remember that </w:t>
      </w:r>
      <w:r w:rsidRPr="00A51951">
        <w:rPr>
          <w:rStyle w:val="StyleBoldUnderline"/>
          <w:highlight w:val="cyan"/>
        </w:rPr>
        <w:t>the CCP</w:t>
      </w:r>
      <w:r w:rsidRPr="00A51951">
        <w:rPr>
          <w:rStyle w:val="StyleBoldUnderline"/>
        </w:rPr>
        <w:t xml:space="preserve"> does not have the only say about China’s future. In fact, its bravado notwithstanding, the party </w:t>
      </w:r>
      <w:r w:rsidRPr="00A51951">
        <w:rPr>
          <w:rStyle w:val="StyleBoldUnderline"/>
          <w:highlight w:val="cyan"/>
        </w:rPr>
        <w:t>is facing unprecedented pressures</w:t>
      </w:r>
      <w:r w:rsidRPr="00A51951">
        <w:rPr>
          <w:rStyle w:val="StyleBoldUnderline"/>
        </w:rPr>
        <w:t xml:space="preserve"> from all directions </w:t>
      </w:r>
      <w:r w:rsidRPr="00A51951">
        <w:rPr>
          <w:rStyle w:val="StyleBoldUnderline"/>
          <w:highlight w:val="cyan"/>
        </w:rPr>
        <w:t>to relinquish its power through democratic reforms</w:t>
      </w:r>
      <w:r w:rsidRPr="00A51951">
        <w:rPr>
          <w:sz w:val="16"/>
        </w:rPr>
        <w:t xml:space="preserve">. The most important sign that one-party rule is becoming more shaky is the return of the democracy debate. The intellectual recognition that the status quo is unsustainable is always the first and vital step towards changing it. In the Chinese case, this intellectual awakening is driven by powerful trends in the Chinese economy and society. Take, for example, China’s economic performance, which underpins the party’s rule. With its recent slowdown, many people are struggling to identify the causes. One argument that has gained the most influence is that a pernicious form of statist crony-capitalism has metastasised and is killing China’s economy. Statist crony-capitalism lies behind China’s assorted economic ills: macroeconomic imbalances, discrimination against the private sector, over-regulation, financial repression and lack of innovation. Statist crony-capitalism first emerged in the 1990s, when the CCP shifted from market-led reforms to a state-led investment drive as the engine of growth. For a while, a set of one-off favourable factors, such as the demographic dividend (leading to a high ratio of workers to non-workers), globalisation and a credit boom, delivered impressively high growth and concealed the costs of this predatory system. </w:t>
      </w:r>
      <w:r w:rsidRPr="00A51951">
        <w:rPr>
          <w:rStyle w:val="StyleBoldUnderline"/>
        </w:rPr>
        <w:t xml:space="preserve">The economic slowdown now exposes the dark side of statist crony-capitalism. </w:t>
      </w:r>
      <w:r w:rsidRPr="00A51951">
        <w:rPr>
          <w:rStyle w:val="StyleBoldUnderline"/>
          <w:highlight w:val="cyan"/>
        </w:rPr>
        <w:t>A consensus is fast emerging in China</w:t>
      </w:r>
      <w:r w:rsidRPr="00A51951">
        <w:rPr>
          <w:rStyle w:val="StyleBoldUnderline"/>
        </w:rPr>
        <w:t xml:space="preserve">: </w:t>
      </w:r>
      <w:r w:rsidRPr="00A51951">
        <w:rPr>
          <w:rStyle w:val="StyleBoldUnderline"/>
          <w:highlight w:val="cyan"/>
        </w:rPr>
        <w:t>economic reform</w:t>
      </w:r>
      <w:r w:rsidRPr="00A51951">
        <w:rPr>
          <w:rStyle w:val="StyleBoldUnderline"/>
        </w:rPr>
        <w:t xml:space="preserve"> today </w:t>
      </w:r>
      <w:r w:rsidRPr="00A51951">
        <w:rPr>
          <w:rStyle w:val="StyleBoldUnderline"/>
          <w:highlight w:val="cyan"/>
        </w:rPr>
        <w:t>requires</w:t>
      </w:r>
      <w:r w:rsidRPr="00A51951">
        <w:rPr>
          <w:rStyle w:val="StyleBoldUnderline"/>
        </w:rPr>
        <w:t xml:space="preserve"> political reform, explicitly </w:t>
      </w:r>
      <w:r w:rsidRPr="00A51951">
        <w:rPr>
          <w:rStyle w:val="StyleBoldUnderline"/>
          <w:highlight w:val="cyan"/>
        </w:rPr>
        <w:t>democratic reform</w:t>
      </w:r>
      <w:r w:rsidRPr="00A51951">
        <w:rPr>
          <w:rStyle w:val="StyleBoldUnderline"/>
        </w:rPr>
        <w:t xml:space="preserve"> first. </w:t>
      </w:r>
      <w:r w:rsidRPr="00A51951">
        <w:rPr>
          <w:rStyle w:val="StyleBoldUnderline"/>
          <w:highlight w:val="cyan"/>
        </w:rPr>
        <w:t>Without empowering the people</w:t>
      </w:r>
      <w:r w:rsidRPr="00A51951">
        <w:rPr>
          <w:rStyle w:val="StyleBoldUnderline"/>
        </w:rPr>
        <w:t>, t</w:t>
      </w:r>
      <w:r w:rsidRPr="00A51951">
        <w:rPr>
          <w:rStyle w:val="StyleBoldUnderline"/>
          <w:highlight w:val="cyan"/>
        </w:rPr>
        <w:t>he entrenched groups</w:t>
      </w:r>
      <w:r w:rsidRPr="00A51951">
        <w:rPr>
          <w:rStyle w:val="StyleBoldUnderline"/>
        </w:rPr>
        <w:t xml:space="preserve"> – local governments, state-owned enterprises, central bureaucracies and families of the ruling elites – </w:t>
      </w:r>
      <w:r w:rsidRPr="00A51951">
        <w:rPr>
          <w:rStyle w:val="StyleBoldUnderline"/>
          <w:highlight w:val="cyan"/>
        </w:rPr>
        <w:t>will not cede their privileges willingly</w:t>
      </w:r>
      <w:r w:rsidRPr="00A51951">
        <w:rPr>
          <w:rStyle w:val="StyleBoldUnderline"/>
        </w:rPr>
        <w:t xml:space="preserve">. </w:t>
      </w:r>
      <w:r w:rsidRPr="00A51951">
        <w:rPr>
          <w:sz w:val="16"/>
        </w:rPr>
        <w:t xml:space="preserve">If the desire to revive economic growth to stay in power is not sufficient to motivate China’s new leadership to gamble with political reform, then the country’s escalating social tensions will force their hands. </w:t>
      </w:r>
      <w:r w:rsidRPr="00A51951">
        <w:rPr>
          <w:rStyle w:val="StyleBoldUnderline"/>
        </w:rPr>
        <w:t>Fuelled by resentment against inequality, corruption and environmental degradation, the Chinese citizenry, now far more urbanised and connected by modern information technologies than before, has begun to challenge the party on a wide range of public policy issues</w:t>
      </w:r>
      <w:r w:rsidRPr="00A51951">
        <w:rPr>
          <w:sz w:val="16"/>
        </w:rPr>
        <w:t>. The most recent large-scale environmental protests that forced the cancellation of mega-industrial projects are only a harbinger of things to come. The 500-plus mass protest incidents occurring daily are another indicator of the restiveness of Chinese society.</w:t>
      </w:r>
      <w:r w:rsidRPr="00A51951">
        <w:rPr>
          <w:rStyle w:val="StyleBoldUnderline"/>
        </w:rPr>
        <w:t xml:space="preserve"> Jamil Anderlini’s gripping account of the rise and fall of Bo Xilai and his family dynastyBased on international experience, the party is likely entering a period of crisis before its ultimate exit from power. Since Portugal began its transition to democracy in 1974, roughly 80 countries have made similar transitions from autocracy to varying forms of democracy.</w:t>
      </w:r>
      <w:r w:rsidRPr="00A51951">
        <w:rPr>
          <w:sz w:val="16"/>
        </w:rPr>
        <w:t xml:space="preserve"> To be sure, not all of the transitions have produced high-quality democracies. But the striking fact today is that only a quarter of the countries (48 out of 195) in the world are governed by autocracies. Many factors were responsible for this political revolution. For China, the most relevant are two: failure of one-party rule and the political consequences of economic development.</w:t>
      </w:r>
      <w:r w:rsidRPr="00A51951">
        <w:rPr>
          <w:u w:val="single"/>
        </w:rPr>
        <w:t xml:space="preserve"> </w:t>
      </w:r>
      <w:r w:rsidRPr="00A51951">
        <w:rPr>
          <w:rStyle w:val="StyleBoldUnderline"/>
          <w:highlight w:val="cyan"/>
        </w:rPr>
        <w:t>A one-party regime</w:t>
      </w:r>
      <w:r w:rsidRPr="00A51951">
        <w:rPr>
          <w:rStyle w:val="StyleBoldUnderline"/>
        </w:rPr>
        <w:t xml:space="preserve"> may be the most sophisticated form of autocracy. But even such regimes </w:t>
      </w:r>
      <w:r w:rsidRPr="00A51951">
        <w:rPr>
          <w:rStyle w:val="StyleBoldUnderline"/>
          <w:highlight w:val="cyan"/>
        </w:rPr>
        <w:t>cannot avert demise</w:t>
      </w:r>
      <w:r w:rsidRPr="00A51951">
        <w:rPr>
          <w:rStyle w:val="StyleBoldUnderline"/>
        </w:rPr>
        <w:t xml:space="preserve">. Because of the rule of “adverse selection” (autocracies attract opportunists and produce progressively weaker leaders due to over-bureaucratisation and risk-aversion), one-party regimes degenerate through organisational decay. While democracies can renew themselves through political “creative destruction”, one-party regimes cannot. That is why the world’s oldest democracies are more than 200 years old while the longest-ruling one-party regime – the Soviet Union – lasted only 74 years. Now at 63 years in power, </w:t>
      </w:r>
      <w:r w:rsidRPr="00A51951">
        <w:rPr>
          <w:rStyle w:val="StyleBoldUnderline"/>
          <w:highlight w:val="cyan"/>
        </w:rPr>
        <w:t>the CCP will soon be testing that limit</w:t>
      </w:r>
      <w:r w:rsidRPr="00A51951">
        <w:rPr>
          <w:rStyle w:val="StyleBoldUnderline"/>
        </w:rPr>
        <w:t xml:space="preserve">. </w:t>
      </w:r>
      <w:r w:rsidRPr="00A51951">
        <w:rPr>
          <w:sz w:val="16"/>
        </w:rPr>
        <w:t xml:space="preserve">The political laws of modernisation are also stacked against the party. It becomes almost impossible to maintain autocratic rule in non-oil based economies as per capita gross domestic product rises above a given level (about $4,000-$6,000 in purchasing power parity). With its per capita GDP close to $8,400 in PPP, China is already an outlier. Of all the autocracies or semi-autocracies with a higher per capita GDP than China, almost all are oil-based economies. The CCP may have defied the odds so far, but cannot do so indefinitely. </w:t>
      </w:r>
      <w:r w:rsidRPr="00A51951">
        <w:rPr>
          <w:rStyle w:val="StyleBoldUnderline"/>
        </w:rPr>
        <w:t xml:space="preserve">One thing we have learnt from transitions to democracy since 1974 is that </w:t>
      </w:r>
      <w:r w:rsidRPr="00A51951">
        <w:rPr>
          <w:rStyle w:val="StyleBoldUnderline"/>
          <w:highlight w:val="cyan"/>
        </w:rPr>
        <w:t>regimes that initiate change before they totally lose credibility fare far better than those that resist democratisation until the bitter end</w:t>
      </w:r>
      <w:r w:rsidRPr="00A51951">
        <w:rPr>
          <w:rStyle w:val="StyleBoldUnderline"/>
        </w:rPr>
        <w:t>. This self-evident lesson ought to be abundantly clear to China’s incoming leaders</w:t>
      </w:r>
      <w:r>
        <w:rPr>
          <w:rStyle w:val="StyleBoldUnderline"/>
        </w:rPr>
        <w:t>.</w:t>
      </w:r>
    </w:p>
    <w:p w14:paraId="22262E2F" w14:textId="77777777" w:rsidR="00AF1A76" w:rsidRDefault="00AF1A76" w:rsidP="00AF1A76">
      <w:pPr>
        <w:rPr>
          <w:rStyle w:val="StyleBoldUnderline"/>
        </w:rPr>
      </w:pPr>
    </w:p>
    <w:p w14:paraId="2DC68A0E" w14:textId="77777777" w:rsidR="00AF1A76" w:rsidRPr="00771AD8" w:rsidRDefault="00AF1A76" w:rsidP="00AF1A76">
      <w:pPr>
        <w:keepNext/>
        <w:keepLines/>
        <w:spacing w:before="40"/>
        <w:outlineLvl w:val="3"/>
        <w:rPr>
          <w:rFonts w:eastAsiaTheme="majorEastAsia" w:cstheme="majorBidi"/>
          <w:b/>
          <w:iCs/>
          <w:sz w:val="26"/>
        </w:rPr>
      </w:pPr>
      <w:r>
        <w:rPr>
          <w:rFonts w:eastAsiaTheme="majorEastAsia" w:cstheme="majorBidi"/>
          <w:b/>
          <w:iCs/>
          <w:sz w:val="26"/>
        </w:rPr>
        <w:t>Instability and party collapse causes nuclear war</w:t>
      </w:r>
    </w:p>
    <w:p w14:paraId="34AB11C7" w14:textId="77777777" w:rsidR="00AF1A76" w:rsidRPr="00771AD8" w:rsidRDefault="00AF1A76" w:rsidP="00AF1A76">
      <w:r w:rsidRPr="00771AD8">
        <w:rPr>
          <w:b/>
          <w:bCs/>
          <w:sz w:val="26"/>
        </w:rPr>
        <w:t>Yee &amp; Storey 2</w:t>
      </w:r>
      <w:r w:rsidRPr="00771AD8">
        <w:t xml:space="preserve"> (Professor of Politics and International Relations at Hong Kong Baptist University and Lecturer in Defence Studies at Deakin University, </w:t>
      </w:r>
      <w:r w:rsidRPr="00771AD8">
        <w:rPr>
          <w:i/>
        </w:rPr>
        <w:t>The China Threat: Perceptions, Myths and Reality</w:t>
      </w:r>
      <w:r w:rsidRPr="00771AD8">
        <w:t>, pg. 5)</w:t>
      </w:r>
    </w:p>
    <w:p w14:paraId="21D5DF34" w14:textId="77777777" w:rsidR="00AF1A76" w:rsidRPr="00771AD8" w:rsidRDefault="00AF1A76" w:rsidP="00AF1A76">
      <w:pPr>
        <w:rPr>
          <w:b/>
          <w:iCs/>
          <w:u w:val="single"/>
          <w:bdr w:val="single" w:sz="12" w:space="0" w:color="auto"/>
        </w:rPr>
      </w:pPr>
      <w:r w:rsidRPr="00771AD8">
        <w:rPr>
          <w:u w:val="single"/>
        </w:rPr>
        <w:t xml:space="preserve">The fourth factor contributing to the perception of a China threat is the fear of </w:t>
      </w:r>
      <w:r w:rsidRPr="00771AD8">
        <w:rPr>
          <w:highlight w:val="yellow"/>
          <w:u w:val="single"/>
        </w:rPr>
        <w:t>political</w:t>
      </w:r>
      <w:r w:rsidRPr="00771AD8">
        <w:rPr>
          <w:u w:val="single"/>
        </w:rPr>
        <w:t xml:space="preserve"> and economic </w:t>
      </w:r>
      <w:r w:rsidRPr="00771AD8">
        <w:rPr>
          <w:highlight w:val="yellow"/>
          <w:u w:val="single"/>
        </w:rPr>
        <w:t>collapse in the PRC</w:t>
      </w:r>
      <w:r w:rsidRPr="00771AD8">
        <w:t xml:space="preserve">, </w:t>
      </w:r>
      <w:r w:rsidRPr="00771AD8">
        <w:rPr>
          <w:b/>
          <w:iCs/>
          <w:highlight w:val="yellow"/>
          <w:u w:val="single"/>
          <w:bdr w:val="single" w:sz="12" w:space="0" w:color="auto"/>
        </w:rPr>
        <w:t>result</w:t>
      </w:r>
      <w:r w:rsidRPr="00771AD8">
        <w:rPr>
          <w:u w:val="single"/>
        </w:rPr>
        <w:t xml:space="preserve">ing </w:t>
      </w:r>
      <w:r w:rsidRPr="00771AD8">
        <w:rPr>
          <w:b/>
          <w:iCs/>
          <w:highlight w:val="yellow"/>
          <w:u w:val="single"/>
          <w:bdr w:val="single" w:sz="12" w:space="0" w:color="auto"/>
        </w:rPr>
        <w:t>in territorial fragmentation, civil war and</w:t>
      </w:r>
      <w:r w:rsidRPr="00771AD8">
        <w:rPr>
          <w:b/>
          <w:iCs/>
          <w:u w:val="single"/>
          <w:bdr w:val="single" w:sz="12" w:space="0" w:color="auto"/>
        </w:rPr>
        <w:t xml:space="preserve"> waves of </w:t>
      </w:r>
      <w:r w:rsidRPr="00771AD8">
        <w:rPr>
          <w:b/>
          <w:iCs/>
          <w:highlight w:val="yellow"/>
          <w:u w:val="single"/>
          <w:bdr w:val="single" w:sz="12" w:space="0" w:color="auto"/>
        </w:rPr>
        <w:t>refugees</w:t>
      </w:r>
      <w:r w:rsidRPr="00771AD8">
        <w:t xml:space="preserve"> pouring into neighbouring countries. Naturally, </w:t>
      </w:r>
      <w:r w:rsidRPr="00771AD8">
        <w:rPr>
          <w:highlight w:val="yellow"/>
          <w:u w:val="single"/>
        </w:rPr>
        <w:t>any</w:t>
      </w:r>
      <w:r w:rsidRPr="00771AD8">
        <w:rPr>
          <w:u w:val="single"/>
        </w:rPr>
        <w:t xml:space="preserve"> or all </w:t>
      </w:r>
      <w:r w:rsidRPr="00771AD8">
        <w:rPr>
          <w:highlight w:val="yellow"/>
          <w:u w:val="single"/>
        </w:rPr>
        <w:t>of these</w:t>
      </w:r>
      <w:r w:rsidRPr="00771AD8">
        <w:rPr>
          <w:u w:val="single"/>
        </w:rPr>
        <w:t xml:space="preserve"> scenarios </w:t>
      </w:r>
      <w:r w:rsidRPr="00771AD8">
        <w:rPr>
          <w:highlight w:val="yellow"/>
          <w:u w:val="single"/>
        </w:rPr>
        <w:t>would have a</w:t>
      </w:r>
      <w:r w:rsidRPr="00771AD8">
        <w:rPr>
          <w:u w:val="single"/>
        </w:rPr>
        <w:t xml:space="preserve"> profoundly </w:t>
      </w:r>
      <w:r w:rsidRPr="00771AD8">
        <w:rPr>
          <w:highlight w:val="yellow"/>
          <w:u w:val="single"/>
        </w:rPr>
        <w:t>negative impact on regional stability</w:t>
      </w:r>
      <w:r w:rsidRPr="00771AD8">
        <w:rPr>
          <w:u w:val="single"/>
        </w:rPr>
        <w:t>.</w:t>
      </w:r>
      <w:r w:rsidRPr="00771AD8">
        <w:t xml:space="preserve"> Today the </w:t>
      </w:r>
      <w:r w:rsidRPr="00771AD8">
        <w:rPr>
          <w:u w:val="single"/>
        </w:rPr>
        <w:t>Chinese leadership faces a raft of internal problems</w:t>
      </w:r>
      <w:r w:rsidRPr="00771AD8">
        <w:t xml:space="preserve">,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w:t>
      </w:r>
      <w:r w:rsidRPr="00771AD8">
        <w:rPr>
          <w:b/>
          <w:iCs/>
          <w:highlight w:val="yellow"/>
          <w:u w:val="single"/>
          <w:bdr w:val="single" w:sz="12" w:space="0" w:color="auto"/>
        </w:rPr>
        <w:t>Political disintegration</w:t>
      </w:r>
      <w:r w:rsidRPr="00771AD8">
        <w:rPr>
          <w:b/>
          <w:iCs/>
          <w:u w:val="single"/>
          <w:bdr w:val="single" w:sz="12" w:space="0" w:color="auto"/>
        </w:rPr>
        <w:t xml:space="preserve"> or a Chinese civil war might result in millions of Chinese refugees seeking asylum in neighbouring countries</w:t>
      </w:r>
      <w:r w:rsidRPr="00771AD8">
        <w:t xml:space="preserve">. </w:t>
      </w:r>
      <w:r w:rsidRPr="00771AD8">
        <w:rPr>
          <w:u w:val="single"/>
        </w:rPr>
        <w:t xml:space="preserve">Such an unprecedented exodus of refugees from a collapsed PRC would no doubt </w:t>
      </w:r>
      <w:r w:rsidRPr="00771AD8">
        <w:rPr>
          <w:highlight w:val="yellow"/>
          <w:u w:val="single"/>
        </w:rPr>
        <w:t>put a severe strain on</w:t>
      </w:r>
      <w:r w:rsidRPr="00771AD8">
        <w:rPr>
          <w:u w:val="single"/>
        </w:rPr>
        <w:t xml:space="preserve"> the </w:t>
      </w:r>
      <w:r w:rsidRPr="00771AD8">
        <w:rPr>
          <w:highlight w:val="yellow"/>
          <w:u w:val="single"/>
        </w:rPr>
        <w:t>limited resources</w:t>
      </w:r>
      <w:r w:rsidRPr="00771AD8">
        <w:rPr>
          <w:u w:val="single"/>
        </w:rPr>
        <w:t xml:space="preserve"> of China’s neighbours</w:t>
      </w:r>
      <w:r w:rsidRPr="00771AD8">
        <w:t xml:space="preserve">. </w:t>
      </w:r>
      <w:r w:rsidRPr="00771AD8">
        <w:rPr>
          <w:u w:val="single"/>
        </w:rPr>
        <w:t xml:space="preserve">A </w:t>
      </w:r>
      <w:r w:rsidRPr="00771AD8">
        <w:rPr>
          <w:highlight w:val="yellow"/>
          <w:u w:val="single"/>
        </w:rPr>
        <w:t xml:space="preserve">fragmented China could </w:t>
      </w:r>
      <w:r w:rsidRPr="00771AD8">
        <w:rPr>
          <w:u w:val="single"/>
        </w:rPr>
        <w:t xml:space="preserve">also </w:t>
      </w:r>
      <w:r w:rsidRPr="00771AD8">
        <w:rPr>
          <w:highlight w:val="yellow"/>
          <w:u w:val="single"/>
        </w:rPr>
        <w:t>result</w:t>
      </w:r>
      <w:r w:rsidRPr="00771AD8">
        <w:rPr>
          <w:u w:val="single"/>
        </w:rPr>
        <w:t xml:space="preserve"> in another nightmare scenario</w:t>
      </w:r>
      <w:r w:rsidRPr="00771AD8">
        <w:t xml:space="preserve"> – </w:t>
      </w:r>
      <w:r w:rsidRPr="00771AD8">
        <w:rPr>
          <w:b/>
          <w:iCs/>
          <w:highlight w:val="yellow"/>
          <w:u w:val="single"/>
          <w:bdr w:val="single" w:sz="12" w:space="0" w:color="auto"/>
        </w:rPr>
        <w:t>nuclear weapons falling into the hands of irresponsible</w:t>
      </w:r>
      <w:r w:rsidRPr="00771AD8">
        <w:rPr>
          <w:b/>
          <w:iCs/>
          <w:u w:val="single"/>
          <w:bdr w:val="single" w:sz="12" w:space="0" w:color="auto"/>
        </w:rPr>
        <w:t xml:space="preserve"> local provincial </w:t>
      </w:r>
      <w:r w:rsidRPr="00771AD8">
        <w:rPr>
          <w:b/>
          <w:iCs/>
          <w:highlight w:val="yellow"/>
          <w:u w:val="single"/>
          <w:bdr w:val="single" w:sz="12" w:space="0" w:color="auto"/>
        </w:rPr>
        <w:t>leaders</w:t>
      </w:r>
      <w:r w:rsidRPr="00771AD8">
        <w:rPr>
          <w:b/>
          <w:iCs/>
          <w:u w:val="single"/>
          <w:bdr w:val="single" w:sz="12" w:space="0" w:color="auto"/>
        </w:rPr>
        <w:t xml:space="preserve"> or warlords</w:t>
      </w:r>
      <w:r w:rsidRPr="00771AD8">
        <w:t xml:space="preserve">.12 From this perspective, </w:t>
      </w:r>
      <w:r w:rsidRPr="00771AD8">
        <w:rPr>
          <w:b/>
          <w:iCs/>
          <w:highlight w:val="yellow"/>
          <w:u w:val="single"/>
          <w:bdr w:val="single" w:sz="12" w:space="0" w:color="auto"/>
        </w:rPr>
        <w:t>a disintegrating China would</w:t>
      </w:r>
      <w:r w:rsidRPr="00771AD8">
        <w:rPr>
          <w:b/>
          <w:iCs/>
          <w:u w:val="single"/>
          <w:bdr w:val="single" w:sz="12" w:space="0" w:color="auto"/>
        </w:rPr>
        <w:t xml:space="preserve"> also </w:t>
      </w:r>
      <w:r w:rsidRPr="00771AD8">
        <w:rPr>
          <w:b/>
          <w:iCs/>
          <w:highlight w:val="yellow"/>
          <w:u w:val="single"/>
          <w:bdr w:val="single" w:sz="12" w:space="0" w:color="auto"/>
        </w:rPr>
        <w:t>pose a threat to its neighbours and the world</w:t>
      </w:r>
      <w:r w:rsidRPr="00771AD8">
        <w:rPr>
          <w:b/>
          <w:iCs/>
          <w:u w:val="single"/>
          <w:bdr w:val="single" w:sz="12" w:space="0" w:color="auto"/>
        </w:rPr>
        <w:t>.</w:t>
      </w:r>
    </w:p>
    <w:p w14:paraId="24E0948D" w14:textId="77777777" w:rsidR="00AF1A76" w:rsidRPr="00A65844" w:rsidRDefault="00AF1A76" w:rsidP="00AF1A76">
      <w:pPr>
        <w:rPr>
          <w:rStyle w:val="StyleBoldUnderline"/>
        </w:rPr>
      </w:pPr>
    </w:p>
    <w:p w14:paraId="56AFA3B6" w14:textId="77777777" w:rsidR="00AF1A76" w:rsidRDefault="00AF1A76" w:rsidP="00AF1A76">
      <w:pPr>
        <w:rPr>
          <w:sz w:val="16"/>
        </w:rPr>
      </w:pPr>
    </w:p>
    <w:p w14:paraId="2B2869B1" w14:textId="77777777" w:rsidR="00AF1A76" w:rsidRDefault="00AF1A76" w:rsidP="00AF1A76">
      <w:pPr>
        <w:pStyle w:val="Heading3"/>
      </w:pPr>
      <w:r>
        <w:t>Chinese Democracy – AT Transition Inevitable</w:t>
      </w:r>
    </w:p>
    <w:p w14:paraId="486B6658" w14:textId="77777777" w:rsidR="00AF1A76" w:rsidRDefault="00AF1A76" w:rsidP="00AF1A76">
      <w:pPr>
        <w:pStyle w:val="Heading4"/>
      </w:pPr>
      <w:r>
        <w:t>China’s transition isn’t inevitable – autocratic governance is strong now</w:t>
      </w:r>
    </w:p>
    <w:p w14:paraId="5B421CE7" w14:textId="77777777" w:rsidR="00AF1A76" w:rsidRDefault="00AF1A76" w:rsidP="00AF1A76">
      <w:r w:rsidRPr="008076B8">
        <w:t xml:space="preserve">Xie </w:t>
      </w:r>
      <w:r w:rsidRPr="008076B8">
        <w:rPr>
          <w:rStyle w:val="StyleStyleBold12pt"/>
        </w:rPr>
        <w:t>Tao</w:t>
      </w:r>
      <w:r w:rsidRPr="008076B8">
        <w:t>, 3/20/</w:t>
      </w:r>
      <w:r w:rsidRPr="008076B8">
        <w:rPr>
          <w:rStyle w:val="StyleStyleBold12pt"/>
        </w:rPr>
        <w:t>2015</w:t>
      </w:r>
      <w:r w:rsidRPr="008076B8">
        <w:t>, The Diplomat, “why do people keep predicting china’s collapse?” http://thediplomat.com/2015/03/why-do-people-keep-predicting-chinas-collapse/, mm</w:t>
      </w:r>
    </w:p>
    <w:p w14:paraId="125BA914" w14:textId="77777777" w:rsidR="00AF1A76" w:rsidRPr="008076B8" w:rsidRDefault="00AF1A76" w:rsidP="00AF1A76"/>
    <w:p w14:paraId="617231F7" w14:textId="77777777" w:rsidR="00AF1A76" w:rsidRPr="00C40ED2" w:rsidRDefault="00AF1A76" w:rsidP="00AF1A76">
      <w:pPr>
        <w:rPr>
          <w:sz w:val="16"/>
        </w:rPr>
      </w:pPr>
      <w:r w:rsidRPr="008076B8">
        <w:rPr>
          <w:rStyle w:val="StyleBoldUnderline"/>
        </w:rPr>
        <w:t>The temptation to make predictions about China is probably irresistible</w:t>
      </w:r>
      <w:r w:rsidRPr="00C40ED2">
        <w:rPr>
          <w:sz w:val="16"/>
        </w:rPr>
        <w:t>, because it is arguably the most important contemporary case in international relations. Thus, a few Western observers have risked their professional reputations by acting as prophets. Perhaps the most (in)famous is Gordon Chang, who published The Coming Collapse of China in 2001. “The end of the modern Chinese state is near,” he asserted. “The People’s Republic has five years, perhaps ten, before it falls,”</w:t>
      </w:r>
      <w:r w:rsidRPr="00C40ED2">
        <w:rPr>
          <w:sz w:val="12"/>
        </w:rPr>
        <w:t>¶</w:t>
      </w:r>
      <w:r w:rsidRPr="00C40ED2">
        <w:rPr>
          <w:sz w:val="16"/>
        </w:rPr>
        <w:t xml:space="preserve"> </w:t>
      </w:r>
      <w:r w:rsidRPr="008076B8">
        <w:rPr>
          <w:rStyle w:val="StyleBoldUnderline"/>
        </w:rPr>
        <w:t>China didn’t collapse</w:t>
      </w:r>
      <w:r w:rsidRPr="00C40ED2">
        <w:rPr>
          <w:sz w:val="16"/>
        </w:rPr>
        <w:t>, as we all know. “So, yes, my prediction was wrong,” he admitted in an article (“The Coming Collapse of China: 2012 Edition”). But he remained convinced about the imminence of a Chinese apocalypse and offered a new timeline: “Instead of 2011, the mighty Communist Party of China will fall in 2012. Bet on it.”</w:t>
      </w:r>
      <w:r w:rsidRPr="00C40ED2">
        <w:rPr>
          <w:sz w:val="12"/>
        </w:rPr>
        <w:t>¶</w:t>
      </w:r>
      <w:r w:rsidRPr="00C40ED2">
        <w:rPr>
          <w:sz w:val="16"/>
        </w:rPr>
        <w:t xml:space="preserve"> Gordon Chang may be dismissed as an opportunist who tries to make a fortune — political and/or economic — out of sensational rhetoric about China. But not so with David Shambaugh, a well-respected China scholar at George Washington University who heretofore has been rather cautious in his assessment of China. In a March 6 Wall Street Journal article, he portrayed the Chinese party-state as struggling for its last breath. “The endgame of Chinese communist rule has now begun, I believe, and it has progressed further than many think,” he wrote. “We cannot predict when Chinese communism will collapse, but it is hard not to conclude that we are witnessing its final phase.”</w:t>
      </w:r>
      <w:r w:rsidRPr="00C40ED2">
        <w:rPr>
          <w:sz w:val="12"/>
        </w:rPr>
        <w:t>¶</w:t>
      </w:r>
      <w:r w:rsidRPr="00C40ED2">
        <w:rPr>
          <w:sz w:val="16"/>
        </w:rPr>
        <w:t xml:space="preserve"> Shambaugh’s article was nothing less than a supersize bombshell in the China field, especially in light of the fact that the Chinese Communist Party under Xi Jinping’s leadership seems to be revitalizing itself through a series of important measures. And these measures — particularly the anti-corruption campaign and the drive for the rule of law — appear to have significantly bolstered popular support for the new leadership. Shambaugh actually published a book in 2008 that offers a rather favorable assessment of the party-state’s abilities to adapt to new challenges in the first decade of the 21st century.</w:t>
      </w:r>
      <w:r w:rsidRPr="00C40ED2">
        <w:rPr>
          <w:sz w:val="12"/>
        </w:rPr>
        <w:t>¶</w:t>
      </w:r>
      <w:r w:rsidRPr="00C40ED2">
        <w:rPr>
          <w:sz w:val="16"/>
        </w:rPr>
        <w:t xml:space="preserve"> It is unclear what caused Shambaugh’s sudden about-face. Some speculate that he was merely trying to get a foreign policy position in the post-Barack Obama administration. Others contend that he is the Chinese version of a “mugged” liberal converted to a conservative, that Shambaugh is deeply upset by Chinese leaders’ intransigence on fundamental reforms.</w:t>
      </w:r>
      <w:r w:rsidRPr="00C40ED2">
        <w:rPr>
          <w:sz w:val="12"/>
        </w:rPr>
        <w:t>¶</w:t>
      </w:r>
      <w:r w:rsidRPr="00C40ED2">
        <w:rPr>
          <w:sz w:val="16"/>
        </w:rPr>
        <w:t xml:space="preserve"> Whatever the motives behind Shambaugh’s nirvana, the</w:t>
      </w:r>
      <w:r w:rsidRPr="008076B8">
        <w:rPr>
          <w:rStyle w:val="StyleBoldUnderline"/>
        </w:rPr>
        <w:t xml:space="preserve">re is no denying that China is facing </w:t>
      </w:r>
      <w:r w:rsidRPr="00C40ED2">
        <w:rPr>
          <w:sz w:val="16"/>
        </w:rPr>
        <w:t xml:space="preserve">myriad </w:t>
      </w:r>
      <w:r w:rsidRPr="008076B8">
        <w:rPr>
          <w:rStyle w:val="StyleBoldUnderline"/>
        </w:rPr>
        <w:t>daunting challenges</w:t>
      </w:r>
      <w:r w:rsidRPr="00C40ED2">
        <w:rPr>
          <w:sz w:val="16"/>
        </w:rPr>
        <w:t xml:space="preserve">. China is sick — </w:t>
      </w:r>
      <w:r w:rsidRPr="008076B8">
        <w:rPr>
          <w:rStyle w:val="StyleBoldUnderline"/>
        </w:rPr>
        <w:t>but so is every other country in the</w:t>
      </w:r>
      <w:r w:rsidRPr="00C40ED2">
        <w:rPr>
          <w:sz w:val="16"/>
        </w:rPr>
        <w:t xml:space="preserve"> world, though each country is sick with different symptoms, for different reasons, and of different degrees. Take the United State as an example. The world’s oldest democracy may also strike one as terminally ill: appalling inequality, dilapidated infrastructure, declining public education, astronomical deficits, rising political apathy, and a government that can hardly get anything done. In his bestseller Political Order and Political Decay, Francis Fukuyama described the American body politic as being repatrimonialized, ruled by courts and political parties, and gridlocked by too many veto points. Across the Atlantic, many European democracies are facing similar problems, particularly financial insolvency. Ye</w:t>
      </w:r>
      <w:r w:rsidRPr="00C40ED2">
        <w:rPr>
          <w:rStyle w:val="StyleBoldUnderline"/>
        </w:rPr>
        <w:t>t nobody has declared the coming collapse of American democracy or European democracy</w:t>
      </w:r>
      <w:r w:rsidRPr="00C40ED2">
        <w:rPr>
          <w:sz w:val="16"/>
        </w:rPr>
        <w:t>. Why?</w:t>
      </w:r>
      <w:r w:rsidRPr="00C40ED2">
        <w:rPr>
          <w:sz w:val="12"/>
        </w:rPr>
        <w:t>¶</w:t>
      </w:r>
      <w:r w:rsidRPr="00C40ED2">
        <w:rPr>
          <w:sz w:val="16"/>
        </w:rPr>
        <w:t xml:space="preserve"> Because many Western analysts (dating back at least to Seymour Martin Lipset) subscribe to the view that as long as political institutions are viewed as legitimate, a crisis in effectiveness (e.g., economic performance) does not pose fatal threat to a regime. Thus even in the darkest days of the Great Depression, according to this view, America’s democratic institutions remained unchallenged. By contrast, if a regime is already deficient in political legitimacy, a crisis of effectiveness (such as an economic slowdown, rising inequality, or rampant corruption) would only exacerbate the legitimacy crisis. China is widely believed to be a prominent case that fits into this line argument.</w:t>
      </w:r>
      <w:r w:rsidRPr="00C40ED2">
        <w:rPr>
          <w:sz w:val="12"/>
        </w:rPr>
        <w:t>¶</w:t>
      </w:r>
      <w:r w:rsidRPr="00C40ED2">
        <w:rPr>
          <w:sz w:val="16"/>
        </w:rPr>
        <w:t xml:space="preserve"> </w:t>
      </w:r>
      <w:r w:rsidRPr="00C40ED2">
        <w:rPr>
          <w:rStyle w:val="StyleBoldUnderline"/>
        </w:rPr>
        <w:t>China might be facing a performance crisis, but whether it is also facing a legitimacy crisis is debatable</w:t>
      </w:r>
      <w:r w:rsidRPr="00C40ED2">
        <w:rPr>
          <w:sz w:val="16"/>
        </w:rPr>
        <w:t>. Beauty is in the eyes of beholder; so is legitimacy. If the Chinese party-state could survive the riotous years of the Cultural Revolution and the existential crisis of 1989, why couldn’t it manage to survival another crisis? In fact, a more important question for Western observers is why the Chinese Communist Party has managed to stay in power for so long and to produce an indisputably impressive record of economic development.</w:t>
      </w:r>
      <w:r w:rsidRPr="00C40ED2">
        <w:rPr>
          <w:sz w:val="12"/>
        </w:rPr>
        <w:t>¶</w:t>
      </w:r>
      <w:r w:rsidRPr="00C40ED2">
        <w:rPr>
          <w:sz w:val="16"/>
        </w:rPr>
        <w:t xml:space="preserve"> In 2003, Andrew Nathan from Columbia University put forward a theory of authoritarian resilience to explain why the Chinese Communist Party didn’t follow in the steps of the former Soviet Union. In a January 2015 article, he argued that instead of showing signs of an embattled regime, </w:t>
      </w:r>
      <w:r w:rsidRPr="00C40ED2">
        <w:rPr>
          <w:rStyle w:val="Emphasis"/>
        </w:rPr>
        <w:t>Beijing is actually on a path of authoritarian resurgence</w:t>
      </w:r>
      <w:r w:rsidRPr="00C40ED2">
        <w:rPr>
          <w:sz w:val="16"/>
        </w:rPr>
        <w:t>, supporting similar regimes and seeking to roll back democratic changes both at home and abroad. One of his central messages is that authoritarian resurgence reflects democratic decline. “Because the appeal of authoritarianism grows when the prestige of democracy declines,” he wrote, “the most important answer to China’s challenge is for the democracies to do a better job of managing themselves than they are doing today.”</w:t>
      </w:r>
      <w:r w:rsidRPr="00C40ED2">
        <w:rPr>
          <w:sz w:val="12"/>
        </w:rPr>
        <w:t>¶</w:t>
      </w:r>
      <w:r w:rsidRPr="00C40ED2">
        <w:rPr>
          <w:sz w:val="16"/>
        </w:rPr>
        <w:t xml:space="preserve"> “All societies, authoritarian and democratic, are subject to decay over time,” wrote Francis Fukuyama. “The real issue is their ability to adapt and eventually fix themselves.” The Chinese party-state is certainly undergoing policy decay — just like most Western democracies — but it is too early to call the Chinese patient terminally ill.</w:t>
      </w:r>
    </w:p>
    <w:p w14:paraId="74F3B86E" w14:textId="77777777" w:rsidR="00AF1A76" w:rsidRDefault="00AF1A76" w:rsidP="00AF1A76">
      <w:pPr>
        <w:rPr>
          <w:sz w:val="16"/>
        </w:rPr>
      </w:pPr>
    </w:p>
    <w:p w14:paraId="44F73CC9" w14:textId="77777777" w:rsidR="00AF1A76" w:rsidRDefault="00AF1A76" w:rsidP="00AF1A76">
      <w:pPr>
        <w:rPr>
          <w:sz w:val="16"/>
        </w:rPr>
      </w:pPr>
    </w:p>
    <w:p w14:paraId="5BE3C95A" w14:textId="77777777" w:rsidR="00AF1A76" w:rsidRPr="000A108B" w:rsidRDefault="00AF1A76" w:rsidP="00AF1A76"/>
    <w:p w14:paraId="4CB075D5" w14:textId="77777777" w:rsidR="00AF1A76" w:rsidRPr="00572902" w:rsidRDefault="00AF1A76" w:rsidP="00AF1A76"/>
    <w:p w14:paraId="28A55B0D" w14:textId="77777777" w:rsidR="00AF1A76" w:rsidRDefault="00AF1A76" w:rsidP="00AF1A76">
      <w:pPr>
        <w:pStyle w:val="Heading2"/>
      </w:pPr>
      <w:r>
        <w:t>AT Disads</w:t>
      </w:r>
    </w:p>
    <w:p w14:paraId="6AA2C010" w14:textId="77777777" w:rsidR="00AF1A76" w:rsidRDefault="00AF1A76" w:rsidP="00AF1A76">
      <w:pPr>
        <w:pStyle w:val="Heading3"/>
      </w:pPr>
      <w:r>
        <w:t>AT Alliance DA – Link Non-Unique</w:t>
      </w:r>
    </w:p>
    <w:p w14:paraId="00AF0473" w14:textId="77777777" w:rsidR="00AF1A76" w:rsidRDefault="00AF1A76" w:rsidP="00AF1A76">
      <w:pPr>
        <w:pStyle w:val="Heading4"/>
      </w:pPr>
      <w:r>
        <w:t>The link is non-unique – our Taiwan policy isn’t credible now</w:t>
      </w:r>
    </w:p>
    <w:p w14:paraId="554A7310" w14:textId="77777777" w:rsidR="00AF1A76" w:rsidRDefault="00AF1A76" w:rsidP="00AF1A76">
      <w:r w:rsidRPr="00AB2064">
        <w:t xml:space="preserve">Hugh </w:t>
      </w:r>
      <w:r w:rsidRPr="00AB2064">
        <w:rPr>
          <w:rStyle w:val="StyleStyleBold12pt"/>
        </w:rPr>
        <w:t>White</w:t>
      </w:r>
      <w:r w:rsidRPr="00AB2064">
        <w:t xml:space="preserve">, </w:t>
      </w:r>
      <w:r w:rsidRPr="00AB2064">
        <w:rPr>
          <w:rStyle w:val="StyleStyleBold12pt"/>
        </w:rPr>
        <w:t>2012</w:t>
      </w:r>
      <w:r w:rsidRPr="00AB2064">
        <w:t>, (professor of strategic studies at the australian national university), The China Choice,</w:t>
      </w:r>
      <w:r>
        <w:t xml:space="preserve"> p. 96, mm</w:t>
      </w:r>
    </w:p>
    <w:p w14:paraId="242D0B00" w14:textId="77777777" w:rsidR="00AF1A76" w:rsidRPr="00AB2064" w:rsidRDefault="00AF1A76" w:rsidP="00AF1A76"/>
    <w:p w14:paraId="6F0BCA4D" w14:textId="77777777" w:rsidR="00AF1A76" w:rsidRPr="00AB2064" w:rsidRDefault="00AF1A76" w:rsidP="00AF1A76">
      <w:pPr>
        <w:rPr>
          <w:sz w:val="16"/>
        </w:rPr>
      </w:pPr>
      <w:r w:rsidRPr="00AB2064">
        <w:rPr>
          <w:sz w:val="16"/>
        </w:rPr>
        <w:t>America’s choices about China therefore require some choices</w:t>
      </w:r>
      <w:r w:rsidRPr="00AB2064">
        <w:rPr>
          <w:sz w:val="12"/>
        </w:rPr>
        <w:t>¶</w:t>
      </w:r>
      <w:r w:rsidRPr="00AB2064">
        <w:rPr>
          <w:sz w:val="16"/>
        </w:rPr>
        <w:t xml:space="preserve"> about Taiwan too. They will not be easy. </w:t>
      </w:r>
      <w:r w:rsidRPr="00AB2064">
        <w:rPr>
          <w:rStyle w:val="StyleBoldUnderline"/>
        </w:rPr>
        <w:t xml:space="preserve">Let us </w:t>
      </w:r>
      <w:r w:rsidRPr="00AB2064">
        <w:rPr>
          <w:sz w:val="16"/>
        </w:rPr>
        <w:t xml:space="preserve">first </w:t>
      </w:r>
      <w:r w:rsidRPr="00AB2064">
        <w:rPr>
          <w:rStyle w:val="StyleBoldUnderline"/>
        </w:rPr>
        <w:t>sketch the</w:t>
      </w:r>
      <w:r w:rsidRPr="00AB2064">
        <w:rPr>
          <w:rStyle w:val="StyleBoldUnderline"/>
          <w:b w:val="0"/>
          <w:sz w:val="12"/>
          <w:u w:val="none"/>
        </w:rPr>
        <w:t>¶</w:t>
      </w:r>
      <w:r w:rsidRPr="00AB2064">
        <w:rPr>
          <w:rStyle w:val="StyleBoldUnderline"/>
          <w:sz w:val="12"/>
        </w:rPr>
        <w:t xml:space="preserve"> </w:t>
      </w:r>
      <w:r w:rsidRPr="00AB2064">
        <w:rPr>
          <w:rStyle w:val="StyleBoldUnderline"/>
        </w:rPr>
        <w:t>underlying power dynamics.</w:t>
      </w:r>
      <w:r w:rsidRPr="00AB2064">
        <w:rPr>
          <w:sz w:val="16"/>
        </w:rPr>
        <w:t xml:space="preserve"> </w:t>
      </w:r>
      <w:r w:rsidRPr="00AB2064">
        <w:rPr>
          <w:rStyle w:val="StyleBoldUnderline"/>
        </w:rPr>
        <w:t>They are moving relentlessly China’s</w:t>
      </w:r>
      <w:r w:rsidRPr="00AB2064">
        <w:rPr>
          <w:rStyle w:val="StyleBoldUnderline"/>
          <w:b w:val="0"/>
          <w:sz w:val="12"/>
          <w:u w:val="none"/>
        </w:rPr>
        <w:t>¶</w:t>
      </w:r>
      <w:r w:rsidRPr="00AB2064">
        <w:rPr>
          <w:rStyle w:val="StyleBoldUnderline"/>
          <w:sz w:val="12"/>
        </w:rPr>
        <w:t xml:space="preserve"> </w:t>
      </w:r>
      <w:r w:rsidRPr="00AB2064">
        <w:rPr>
          <w:rStyle w:val="StyleBoldUnderline"/>
        </w:rPr>
        <w:t>way</w:t>
      </w:r>
      <w:r w:rsidRPr="00AB2064">
        <w:rPr>
          <w:sz w:val="16"/>
        </w:rPr>
        <w:t xml:space="preserve">. </w:t>
      </w:r>
      <w:r w:rsidRPr="00AB2064">
        <w:rPr>
          <w:rStyle w:val="StyleBoldUnderline"/>
        </w:rPr>
        <w:t>America’s commitment to defend Taiwan started losing</w:t>
      </w:r>
      <w:r w:rsidRPr="00AB2064">
        <w:rPr>
          <w:rStyle w:val="StyleBoldUnderline"/>
          <w:b w:val="0"/>
          <w:sz w:val="12"/>
          <w:u w:val="none"/>
        </w:rPr>
        <w:t>¶</w:t>
      </w:r>
      <w:r w:rsidRPr="00AB2064">
        <w:rPr>
          <w:rStyle w:val="StyleBoldUnderline"/>
          <w:sz w:val="12"/>
        </w:rPr>
        <w:t xml:space="preserve"> </w:t>
      </w:r>
      <w:r w:rsidRPr="00AB2064">
        <w:rPr>
          <w:rStyle w:val="StyleBoldUnderline"/>
        </w:rPr>
        <w:t>credibility once China could launch a nuclear strike on the</w:t>
      </w:r>
      <w:r w:rsidRPr="00AB2064">
        <w:rPr>
          <w:rStyle w:val="StyleBoldUnderline"/>
          <w:b w:val="0"/>
          <w:sz w:val="12"/>
          <w:u w:val="none"/>
        </w:rPr>
        <w:t>¶</w:t>
      </w:r>
      <w:r w:rsidRPr="00AB2064">
        <w:rPr>
          <w:rStyle w:val="StyleBoldUnderline"/>
          <w:sz w:val="12"/>
        </w:rPr>
        <w:t xml:space="preserve"> </w:t>
      </w:r>
      <w:r w:rsidRPr="00AB2064">
        <w:rPr>
          <w:rStyle w:val="StyleBoldUnderline"/>
        </w:rPr>
        <w:t>American homeland,</w:t>
      </w:r>
      <w:r w:rsidRPr="00AB2064">
        <w:rPr>
          <w:sz w:val="16"/>
        </w:rPr>
        <w:t xml:space="preserve"> </w:t>
      </w:r>
      <w:r w:rsidRPr="00AB2064">
        <w:rPr>
          <w:rStyle w:val="StyleBoldUnderline"/>
        </w:rPr>
        <w:t>and it has become less and less credible the</w:t>
      </w:r>
      <w:r w:rsidRPr="00AB2064">
        <w:rPr>
          <w:rStyle w:val="StyleBoldUnderline"/>
          <w:b w:val="0"/>
          <w:sz w:val="12"/>
          <w:u w:val="none"/>
        </w:rPr>
        <w:t>¶</w:t>
      </w:r>
      <w:r w:rsidRPr="00AB2064">
        <w:rPr>
          <w:rStyle w:val="StyleBoldUnderline"/>
          <w:sz w:val="12"/>
        </w:rPr>
        <w:t xml:space="preserve"> </w:t>
      </w:r>
      <w:r w:rsidRPr="00AB2064">
        <w:rPr>
          <w:rStyle w:val="StyleBoldUnderline"/>
        </w:rPr>
        <w:t>more China’s power</w:t>
      </w:r>
      <w:r w:rsidRPr="00AB2064">
        <w:rPr>
          <w:sz w:val="16"/>
        </w:rPr>
        <w:t xml:space="preserve"> – both military and economic – </w:t>
      </w:r>
      <w:r w:rsidRPr="00AB2064">
        <w:rPr>
          <w:rStyle w:val="StyleBoldUnderline"/>
        </w:rPr>
        <w:t>has grown.</w:t>
      </w:r>
      <w:r w:rsidRPr="00AB2064">
        <w:rPr>
          <w:sz w:val="12"/>
        </w:rPr>
        <w:t>¶</w:t>
      </w:r>
      <w:r w:rsidRPr="00AB2064">
        <w:rPr>
          <w:sz w:val="16"/>
        </w:rPr>
        <w:t xml:space="preserve"> Today no American leader could ignore the almost unimaginable</w:t>
      </w:r>
      <w:r w:rsidRPr="00AB2064">
        <w:rPr>
          <w:sz w:val="12"/>
        </w:rPr>
        <w:t>¶</w:t>
      </w:r>
      <w:r w:rsidRPr="00AB2064">
        <w:rPr>
          <w:sz w:val="16"/>
        </w:rPr>
        <w:t xml:space="preserve"> economic costs of a conflict with China over Taiwan. Nor could</w:t>
      </w:r>
      <w:r w:rsidRPr="00AB2064">
        <w:rPr>
          <w:sz w:val="12"/>
        </w:rPr>
        <w:t>¶</w:t>
      </w:r>
      <w:r w:rsidRPr="00AB2064">
        <w:rPr>
          <w:sz w:val="16"/>
        </w:rPr>
        <w:t xml:space="preserve"> they ignore the growing risks to US operations in the Western</w:t>
      </w:r>
      <w:r w:rsidRPr="00AB2064">
        <w:rPr>
          <w:sz w:val="12"/>
        </w:rPr>
        <w:t>¶</w:t>
      </w:r>
      <w:r w:rsidRPr="00AB2064">
        <w:rPr>
          <w:sz w:val="16"/>
        </w:rPr>
        <w:t xml:space="preserve"> Pacific from Chinese forces. Most sobering of all, no American</w:t>
      </w:r>
      <w:r w:rsidRPr="00AB2064">
        <w:rPr>
          <w:sz w:val="12"/>
        </w:rPr>
        <w:t>¶</w:t>
      </w:r>
      <w:r w:rsidRPr="00AB2064">
        <w:rPr>
          <w:sz w:val="16"/>
        </w:rPr>
        <w:t xml:space="preserve"> leader could dismiss the risk that a conflict over Taiwan would</w:t>
      </w:r>
      <w:r w:rsidRPr="00AB2064">
        <w:rPr>
          <w:sz w:val="12"/>
        </w:rPr>
        <w:t>¶</w:t>
      </w:r>
      <w:r w:rsidRPr="00AB2064">
        <w:rPr>
          <w:sz w:val="16"/>
        </w:rPr>
        <w:t xml:space="preserve"> escalate to a nuclear exchange involving devastating strikes on</w:t>
      </w:r>
      <w:r w:rsidRPr="00AB2064">
        <w:rPr>
          <w:sz w:val="12"/>
        </w:rPr>
        <w:t>¶</w:t>
      </w:r>
      <w:r w:rsidRPr="00AB2064">
        <w:rPr>
          <w:sz w:val="16"/>
        </w:rPr>
        <w:t xml:space="preserve"> US cities.</w:t>
      </w:r>
    </w:p>
    <w:p w14:paraId="325CDADE" w14:textId="77777777" w:rsidR="00AF1A76" w:rsidRDefault="00AF1A76" w:rsidP="00AF1A76">
      <w:pPr>
        <w:pStyle w:val="Heading3"/>
      </w:pPr>
      <w:r>
        <w:t>AT Alliance DA - Resilient</w:t>
      </w:r>
    </w:p>
    <w:p w14:paraId="2F4549E5" w14:textId="77777777" w:rsidR="00AF1A76" w:rsidRDefault="00AF1A76" w:rsidP="00AF1A76">
      <w:pPr>
        <w:pStyle w:val="Heading4"/>
      </w:pPr>
      <w:r>
        <w:t>Alliances are resilient – a grand bargain won’t collapse East Asian security agreements</w:t>
      </w:r>
    </w:p>
    <w:p w14:paraId="1030A877" w14:textId="77777777" w:rsidR="00AF1A76" w:rsidRDefault="00AF1A76" w:rsidP="00AF1A76">
      <w:r w:rsidRPr="00FD4D19">
        <w:t xml:space="preserve">Charles </w:t>
      </w:r>
      <w:r w:rsidRPr="00FD4D19">
        <w:rPr>
          <w:rStyle w:val="StyleStyleBold12pt"/>
        </w:rPr>
        <w:t>Glaser</w:t>
      </w:r>
      <w:r w:rsidRPr="00FD4D19">
        <w:t xml:space="preserve">, July </w:t>
      </w:r>
      <w:r w:rsidRPr="00FD4D19">
        <w:rPr>
          <w:rStyle w:val="StyleStyleBold12pt"/>
        </w:rPr>
        <w:t>2015</w:t>
      </w:r>
      <w:r w:rsidRPr="00FD4D19">
        <w:t xml:space="preserve">, (Glaser is a professor in the Elliott School of International Affairs at George Washington University. He is also a fellow in the Kissinger Institute at the Woodrow Wilson International Center for Scholars), Belfer Center for Science and International Affairs, “time for a U.S.-China Grand Bargain,” </w:t>
      </w:r>
      <w:hyperlink r:id="rId72" w:history="1">
        <w:r w:rsidRPr="009C17CC">
          <w:rPr>
            <w:rStyle w:val="Hyperlink"/>
          </w:rPr>
          <w:t>http://belfercenter.hks.harvard.edu/files/glaser-us-china-jul15-final.pdf</w:t>
        </w:r>
      </w:hyperlink>
    </w:p>
    <w:p w14:paraId="35BBA1A4" w14:textId="77777777" w:rsidR="00AF1A76" w:rsidRPr="00FD4D19" w:rsidRDefault="00AF1A76" w:rsidP="00AF1A76"/>
    <w:p w14:paraId="7A34E432" w14:textId="77777777" w:rsidR="00AF1A76" w:rsidRDefault="00AF1A76" w:rsidP="00AF1A76">
      <w:pPr>
        <w:rPr>
          <w:sz w:val="16"/>
        </w:rPr>
      </w:pPr>
      <w:r w:rsidRPr="00FD4D19">
        <w:rPr>
          <w:sz w:val="16"/>
        </w:rPr>
        <w:t xml:space="preserve">Possibly </w:t>
      </w:r>
      <w:r w:rsidRPr="00FD4D19">
        <w:rPr>
          <w:rStyle w:val="StyleBoldUnderline"/>
        </w:rPr>
        <w:t>the most frequently raised objection</w:t>
      </w:r>
      <w:r w:rsidRPr="00FD4D19">
        <w:rPr>
          <w:sz w:val="16"/>
        </w:rPr>
        <w:t xml:space="preserve"> to the</w:t>
      </w:r>
      <w:r w:rsidRPr="00FD4D19">
        <w:rPr>
          <w:sz w:val="12"/>
        </w:rPr>
        <w:t>¶</w:t>
      </w:r>
      <w:r w:rsidRPr="00FD4D19">
        <w:rPr>
          <w:sz w:val="16"/>
        </w:rPr>
        <w:t xml:space="preserve"> United States ending its commitment to Taiwan </w:t>
      </w:r>
      <w:r w:rsidRPr="00FD4D19">
        <w:rPr>
          <w:rStyle w:val="StyleBoldUnderline"/>
        </w:rPr>
        <w:t>is</w:t>
      </w:r>
      <w:r w:rsidRPr="00FD4D19">
        <w:rPr>
          <w:rStyle w:val="StyleBoldUnderline"/>
          <w:b w:val="0"/>
          <w:sz w:val="12"/>
          <w:u w:val="none"/>
        </w:rPr>
        <w:t>¶</w:t>
      </w:r>
      <w:r w:rsidRPr="00FD4D19">
        <w:rPr>
          <w:rStyle w:val="StyleBoldUnderline"/>
          <w:sz w:val="12"/>
        </w:rPr>
        <w:t xml:space="preserve"> </w:t>
      </w:r>
      <w:r w:rsidRPr="00FD4D19">
        <w:rPr>
          <w:rStyle w:val="StyleBoldUnderline"/>
        </w:rPr>
        <w:t>that it would undermine the credibility of U.S. defense</w:t>
      </w:r>
      <w:r w:rsidRPr="00FD4D19">
        <w:rPr>
          <w:rStyle w:val="StyleBoldUnderline"/>
          <w:b w:val="0"/>
          <w:sz w:val="12"/>
          <w:u w:val="none"/>
        </w:rPr>
        <w:t>¶</w:t>
      </w:r>
      <w:r w:rsidRPr="00FD4D19">
        <w:rPr>
          <w:rStyle w:val="StyleBoldUnderline"/>
          <w:sz w:val="12"/>
        </w:rPr>
        <w:t xml:space="preserve"> </w:t>
      </w:r>
      <w:r w:rsidRPr="00FD4D19">
        <w:rPr>
          <w:rStyle w:val="StyleBoldUnderline"/>
        </w:rPr>
        <w:t>commitments to its East Asia allies</w:t>
      </w:r>
      <w:r w:rsidRPr="00FD4D19">
        <w:rPr>
          <w:sz w:val="16"/>
        </w:rPr>
        <w:t xml:space="preserve">. </w:t>
      </w:r>
      <w:r w:rsidRPr="00FD4D19">
        <w:rPr>
          <w:rStyle w:val="Emphasis"/>
        </w:rPr>
        <w:t>This concern</w:t>
      </w:r>
      <w:r w:rsidRPr="00FD4D19">
        <w:rPr>
          <w:rStyle w:val="Emphasis"/>
          <w:b w:val="0"/>
          <w:sz w:val="12"/>
          <w:u w:val="none"/>
        </w:rPr>
        <w:t>¶</w:t>
      </w:r>
      <w:r w:rsidRPr="00FD4D19">
        <w:rPr>
          <w:rStyle w:val="Emphasis"/>
          <w:sz w:val="12"/>
        </w:rPr>
        <w:t xml:space="preserve"> </w:t>
      </w:r>
      <w:r w:rsidRPr="00FD4D19">
        <w:rPr>
          <w:rStyle w:val="Emphasis"/>
        </w:rPr>
        <w:t>is overstated</w:t>
      </w:r>
      <w:r w:rsidRPr="00FD4D19">
        <w:rPr>
          <w:sz w:val="16"/>
        </w:rPr>
        <w:t>. U.S. entry into a grand bargain</w:t>
      </w:r>
      <w:r w:rsidRPr="00FD4D19">
        <w:rPr>
          <w:sz w:val="12"/>
        </w:rPr>
        <w:t>¶</w:t>
      </w:r>
      <w:r w:rsidRPr="00FD4D19">
        <w:rPr>
          <w:sz w:val="16"/>
        </w:rPr>
        <w:t xml:space="preserve"> with China would undoubtedly send political shockwaves</w:t>
      </w:r>
      <w:r w:rsidRPr="00FD4D19">
        <w:rPr>
          <w:sz w:val="12"/>
        </w:rPr>
        <w:t>¶</w:t>
      </w:r>
      <w:r w:rsidRPr="00FD4D19">
        <w:rPr>
          <w:sz w:val="16"/>
        </w:rPr>
        <w:t xml:space="preserve"> throughout the Asia Pacific, but </w:t>
      </w:r>
      <w:r w:rsidRPr="00FD4D19">
        <w:rPr>
          <w:rStyle w:val="StyleBoldUnderline"/>
        </w:rPr>
        <w:t>the United</w:t>
      </w:r>
      <w:r w:rsidRPr="00FD4D19">
        <w:rPr>
          <w:rStyle w:val="StyleBoldUnderline"/>
          <w:b w:val="0"/>
          <w:sz w:val="12"/>
          <w:u w:val="none"/>
        </w:rPr>
        <w:t>¶</w:t>
      </w:r>
      <w:r w:rsidRPr="00FD4D19">
        <w:rPr>
          <w:rStyle w:val="StyleBoldUnderline"/>
          <w:sz w:val="12"/>
        </w:rPr>
        <w:t xml:space="preserve"> </w:t>
      </w:r>
      <w:r w:rsidRPr="00FD4D19">
        <w:rPr>
          <w:rStyle w:val="StyleBoldUnderline"/>
        </w:rPr>
        <w:t>States could take a variety of actions to demonstrate</w:t>
      </w:r>
      <w:r w:rsidRPr="00FD4D19">
        <w:rPr>
          <w:rStyle w:val="StyleBoldUnderline"/>
          <w:b w:val="0"/>
          <w:sz w:val="12"/>
          <w:u w:val="none"/>
        </w:rPr>
        <w:t>¶</w:t>
      </w:r>
      <w:r w:rsidRPr="00FD4D19">
        <w:rPr>
          <w:rStyle w:val="StyleBoldUnderline"/>
          <w:sz w:val="12"/>
        </w:rPr>
        <w:t xml:space="preserve"> </w:t>
      </w:r>
      <w:r w:rsidRPr="00FD4D19">
        <w:rPr>
          <w:rStyle w:val="StyleBoldUnderline"/>
        </w:rPr>
        <w:t>the strength of its continuing commitments</w:t>
      </w:r>
      <w:r w:rsidRPr="00FD4D19">
        <w:rPr>
          <w:sz w:val="16"/>
        </w:rPr>
        <w:t>. For example,</w:t>
      </w:r>
      <w:r w:rsidRPr="00FD4D19">
        <w:rPr>
          <w:sz w:val="12"/>
        </w:rPr>
        <w:t>¶</w:t>
      </w:r>
      <w:r w:rsidRPr="00FD4D19">
        <w:rPr>
          <w:sz w:val="16"/>
        </w:rPr>
        <w:t xml:space="preserve"> </w:t>
      </w:r>
      <w:r w:rsidRPr="00FD4D19">
        <w:rPr>
          <w:rStyle w:val="StyleBoldUnderline"/>
        </w:rPr>
        <w:t>it could increase the capability of the forces</w:t>
      </w:r>
      <w:r w:rsidRPr="00FD4D19">
        <w:rPr>
          <w:sz w:val="16"/>
        </w:rPr>
        <w:t xml:space="preserve"> it</w:t>
      </w:r>
      <w:r w:rsidRPr="00FD4D19">
        <w:rPr>
          <w:sz w:val="12"/>
        </w:rPr>
        <w:t>¶</w:t>
      </w:r>
      <w:r w:rsidRPr="00FD4D19">
        <w:rPr>
          <w:sz w:val="16"/>
        </w:rPr>
        <w:t xml:space="preserve"> commits to the region </w:t>
      </w:r>
      <w:r w:rsidRPr="00FD4D19">
        <w:rPr>
          <w:rStyle w:val="StyleBoldUnderline"/>
        </w:rPr>
        <w:t>and</w:t>
      </w:r>
      <w:r w:rsidRPr="00FD4D19">
        <w:rPr>
          <w:sz w:val="16"/>
        </w:rPr>
        <w:t xml:space="preserve"> further </w:t>
      </w:r>
      <w:r w:rsidRPr="00FD4D19">
        <w:rPr>
          <w:rStyle w:val="StyleBoldUnderline"/>
        </w:rPr>
        <w:t>deepen</w:t>
      </w:r>
      <w:r w:rsidRPr="00FD4D19">
        <w:rPr>
          <w:sz w:val="16"/>
        </w:rPr>
        <w:t xml:space="preserve"> joint U.S.-</w:t>
      </w:r>
      <w:r w:rsidRPr="00FD4D19">
        <w:rPr>
          <w:sz w:val="12"/>
        </w:rPr>
        <w:t>¶</w:t>
      </w:r>
      <w:r w:rsidRPr="00FD4D19">
        <w:rPr>
          <w:sz w:val="16"/>
        </w:rPr>
        <w:t xml:space="preserve"> Japan military planning and </w:t>
      </w:r>
      <w:r w:rsidRPr="00FD4D19">
        <w:rPr>
          <w:rStyle w:val="StyleBoldUnderline"/>
        </w:rPr>
        <w:t>high-level discussions</w:t>
      </w:r>
      <w:r w:rsidRPr="00FD4D19">
        <w:rPr>
          <w:sz w:val="12"/>
        </w:rPr>
        <w:t>¶</w:t>
      </w:r>
      <w:r w:rsidRPr="00FD4D19">
        <w:rPr>
          <w:sz w:val="16"/>
        </w:rPr>
        <w:t xml:space="preserve"> on the requirements for extended deterrence. In fact,</w:t>
      </w:r>
      <w:r w:rsidRPr="00FD4D19">
        <w:rPr>
          <w:sz w:val="12"/>
        </w:rPr>
        <w:t>¶</w:t>
      </w:r>
      <w:r w:rsidRPr="00FD4D19">
        <w:rPr>
          <w:sz w:val="16"/>
        </w:rPr>
        <w:t xml:space="preserve"> </w:t>
      </w:r>
      <w:r w:rsidRPr="00FD4D19">
        <w:rPr>
          <w:rStyle w:val="StyleBoldUnderline"/>
        </w:rPr>
        <w:t>the United States has already begun taking some of</w:t>
      </w:r>
      <w:r w:rsidRPr="00FD4D19">
        <w:rPr>
          <w:rStyle w:val="StyleBoldUnderline"/>
          <w:b w:val="0"/>
          <w:sz w:val="12"/>
          <w:u w:val="none"/>
        </w:rPr>
        <w:t>¶</w:t>
      </w:r>
      <w:r w:rsidRPr="00FD4D19">
        <w:rPr>
          <w:rStyle w:val="StyleBoldUnderline"/>
          <w:sz w:val="12"/>
        </w:rPr>
        <w:t xml:space="preserve"> </w:t>
      </w:r>
      <w:r w:rsidRPr="00FD4D19">
        <w:rPr>
          <w:rStyle w:val="StyleBoldUnderline"/>
        </w:rPr>
        <w:t>these measures</w:t>
      </w:r>
      <w:r w:rsidRPr="00FD4D19">
        <w:rPr>
          <w:sz w:val="16"/>
        </w:rPr>
        <w:t>.</w:t>
      </w:r>
      <w:r w:rsidRPr="00FD4D19">
        <w:rPr>
          <w:sz w:val="12"/>
        </w:rPr>
        <w:t>¶</w:t>
      </w:r>
      <w:r w:rsidRPr="00FD4D19">
        <w:rPr>
          <w:sz w:val="16"/>
        </w:rPr>
        <w:t xml:space="preserve"> </w:t>
      </w:r>
      <w:r w:rsidRPr="00FD4D19">
        <w:rPr>
          <w:rStyle w:val="StyleBoldUnderline"/>
        </w:rPr>
        <w:t>U.S. alliances are likely to endure because its allies do</w:t>
      </w:r>
      <w:r w:rsidRPr="00FD4D19">
        <w:rPr>
          <w:rStyle w:val="StyleBoldUnderline"/>
          <w:b w:val="0"/>
          <w:sz w:val="12"/>
          <w:u w:val="none"/>
        </w:rPr>
        <w:t>¶</w:t>
      </w:r>
      <w:r w:rsidRPr="00FD4D19">
        <w:rPr>
          <w:rStyle w:val="StyleBoldUnderline"/>
          <w:sz w:val="12"/>
        </w:rPr>
        <w:t xml:space="preserve"> </w:t>
      </w:r>
      <w:r w:rsidRPr="00FD4D19">
        <w:rPr>
          <w:rStyle w:val="StyleBoldUnderline"/>
        </w:rPr>
        <w:t>not have options that are more appealing</w:t>
      </w:r>
      <w:r w:rsidRPr="00FD4D19">
        <w:rPr>
          <w:sz w:val="16"/>
        </w:rPr>
        <w:t>. Meanwhile,</w:t>
      </w:r>
      <w:r w:rsidRPr="00FD4D19">
        <w:rPr>
          <w:sz w:val="12"/>
        </w:rPr>
        <w:t>¶</w:t>
      </w:r>
      <w:r w:rsidRPr="00FD4D19">
        <w:rPr>
          <w:sz w:val="16"/>
        </w:rPr>
        <w:t xml:space="preserve"> their need for security is likely to continue to grow</w:t>
      </w:r>
      <w:r w:rsidRPr="00FD4D19">
        <w:rPr>
          <w:sz w:val="12"/>
        </w:rPr>
        <w:t>¶</w:t>
      </w:r>
      <w:r w:rsidRPr="00FD4D19">
        <w:rPr>
          <w:sz w:val="16"/>
        </w:rPr>
        <w:t xml:space="preserve"> as China rises. </w:t>
      </w:r>
      <w:r w:rsidRPr="00FD4D19">
        <w:rPr>
          <w:rStyle w:val="StyleBoldUnderline"/>
        </w:rPr>
        <w:t>Any doubts about U.S. reliability are</w:t>
      </w:r>
      <w:r w:rsidRPr="00FD4D19">
        <w:rPr>
          <w:rStyle w:val="StyleBoldUnderline"/>
          <w:b w:val="0"/>
          <w:sz w:val="12"/>
          <w:u w:val="none"/>
        </w:rPr>
        <w:t>¶</w:t>
      </w:r>
      <w:r w:rsidRPr="00FD4D19">
        <w:rPr>
          <w:rStyle w:val="StyleBoldUnderline"/>
          <w:sz w:val="12"/>
        </w:rPr>
        <w:t xml:space="preserve"> </w:t>
      </w:r>
      <w:r w:rsidRPr="00FD4D19">
        <w:rPr>
          <w:rStyle w:val="StyleBoldUnderline"/>
        </w:rPr>
        <w:t>likely to convince them to work harder to strengthen</w:t>
      </w:r>
      <w:r w:rsidRPr="00FD4D19">
        <w:rPr>
          <w:rStyle w:val="StyleBoldUnderline"/>
          <w:b w:val="0"/>
          <w:sz w:val="12"/>
          <w:u w:val="none"/>
        </w:rPr>
        <w:t>¶</w:t>
      </w:r>
      <w:r w:rsidRPr="00FD4D19">
        <w:rPr>
          <w:rStyle w:val="StyleBoldUnderline"/>
          <w:sz w:val="12"/>
        </w:rPr>
        <w:t xml:space="preserve"> </w:t>
      </w:r>
      <w:r w:rsidRPr="00FD4D19">
        <w:rPr>
          <w:rStyle w:val="StyleBoldUnderline"/>
        </w:rPr>
        <w:t>their alliances with the United States, not to abandon</w:t>
      </w:r>
      <w:r w:rsidRPr="00FD4D19">
        <w:rPr>
          <w:rStyle w:val="StyleBoldUnderline"/>
          <w:b w:val="0"/>
          <w:sz w:val="12"/>
          <w:u w:val="none"/>
        </w:rPr>
        <w:t>¶</w:t>
      </w:r>
      <w:r w:rsidRPr="00FD4D19">
        <w:rPr>
          <w:rStyle w:val="StyleBoldUnderline"/>
          <w:sz w:val="12"/>
        </w:rPr>
        <w:t xml:space="preserve"> </w:t>
      </w:r>
      <w:r w:rsidRPr="00FD4D19">
        <w:rPr>
          <w:rStyle w:val="StyleBoldUnderline"/>
        </w:rPr>
        <w:t>it or to bandwagon with China</w:t>
      </w:r>
      <w:r w:rsidRPr="00FD4D19">
        <w:rPr>
          <w:sz w:val="16"/>
        </w:rPr>
        <w:t>.</w:t>
      </w:r>
    </w:p>
    <w:p w14:paraId="5A234747" w14:textId="77777777" w:rsidR="00AF1A76" w:rsidRDefault="00AF1A76" w:rsidP="00AF1A76">
      <w:pPr>
        <w:pStyle w:val="Heading3"/>
      </w:pPr>
      <w:r>
        <w:t>AT Alliance DA – Compensating Measures Check</w:t>
      </w:r>
    </w:p>
    <w:p w14:paraId="1672450A" w14:textId="77777777" w:rsidR="00AF1A76" w:rsidRDefault="00AF1A76" w:rsidP="00AF1A76">
      <w:pPr>
        <w:pStyle w:val="Heading4"/>
      </w:pPr>
      <w:r>
        <w:t xml:space="preserve">No credibility loss – the US would pursue compensating measures </w:t>
      </w:r>
    </w:p>
    <w:p w14:paraId="38CF46BB" w14:textId="77777777" w:rsidR="00AF1A76" w:rsidRDefault="00AF1A76" w:rsidP="00AF1A76">
      <w:r w:rsidRPr="008930E0">
        <w:t xml:space="preserve">Charles </w:t>
      </w:r>
      <w:r w:rsidRPr="008930E0">
        <w:rPr>
          <w:rStyle w:val="StyleStyleBold12pt"/>
        </w:rPr>
        <w:t>Glaser</w:t>
      </w:r>
      <w:r w:rsidRPr="008930E0">
        <w:t xml:space="preserve">, Spring </w:t>
      </w:r>
      <w:r w:rsidRPr="008930E0">
        <w:rPr>
          <w:rStyle w:val="StyleStyleBold12pt"/>
        </w:rPr>
        <w:t>2016</w:t>
      </w:r>
      <w:r w:rsidRPr="008930E0">
        <w:t>, (professor in the Elliott School of International affairs and the Department of Political Science at George Washington University), International Security, 40(4), Project Muse, mm</w:t>
      </w:r>
    </w:p>
    <w:p w14:paraId="02D95352" w14:textId="77777777" w:rsidR="00AF1A76" w:rsidRPr="008930E0" w:rsidRDefault="00AF1A76" w:rsidP="00AF1A76"/>
    <w:p w14:paraId="665E2D08" w14:textId="77777777" w:rsidR="00AF1A76" w:rsidRDefault="00AF1A76" w:rsidP="00AF1A76">
      <w:pPr>
        <w:rPr>
          <w:sz w:val="16"/>
        </w:rPr>
      </w:pPr>
      <w:r w:rsidRPr="008930E0">
        <w:rPr>
          <w:rStyle w:val="StyleBoldUnderline"/>
        </w:rPr>
        <w:t>A</w:t>
      </w:r>
      <w:r w:rsidRPr="008930E0">
        <w:rPr>
          <w:sz w:val="16"/>
        </w:rPr>
        <w:t xml:space="preserve">n obvious </w:t>
      </w:r>
      <w:r w:rsidRPr="008930E0">
        <w:rPr>
          <w:rStyle w:val="StyleBoldUnderline"/>
        </w:rPr>
        <w:t>rejoinder is that</w:t>
      </w:r>
      <w:r w:rsidRPr="008930E0">
        <w:rPr>
          <w:sz w:val="16"/>
        </w:rPr>
        <w:t xml:space="preserve"> merely </w:t>
      </w:r>
      <w:r w:rsidRPr="008930E0">
        <w:rPr>
          <w:rStyle w:val="StyleBoldUnderline"/>
        </w:rPr>
        <w:t xml:space="preserve">proposing a grand bargain would be risky for the United States </w:t>
      </w:r>
      <w:r w:rsidRPr="008930E0">
        <w:rPr>
          <w:sz w:val="16"/>
        </w:rPr>
        <w:t xml:space="preserve">and, therefore, its low probability of success makes it a bad policy option. </w:t>
      </w:r>
      <w:r w:rsidRPr="008930E0">
        <w:rPr>
          <w:rStyle w:val="StyleBoldUnderline"/>
        </w:rPr>
        <w:t>The risks concern the potential damage to the United States’ credibility</w:t>
      </w:r>
      <w:r w:rsidRPr="008930E0">
        <w:rPr>
          <w:sz w:val="16"/>
        </w:rPr>
        <w:t xml:space="preserve"> for protecting its interests. As I argue in the article, however, </w:t>
      </w:r>
      <w:r w:rsidRPr="008930E0">
        <w:rPr>
          <w:rStyle w:val="StyleBoldUnderline"/>
        </w:rPr>
        <w:t>the United States could adopt a variety of policies that would largely preserve its credibility</w:t>
      </w:r>
      <w:r w:rsidRPr="008930E0">
        <w:rPr>
          <w:sz w:val="16"/>
        </w:rPr>
        <w:t>—</w:t>
      </w:r>
      <w:r w:rsidRPr="008930E0">
        <w:rPr>
          <w:rStyle w:val="StyleBoldUnderline"/>
        </w:rPr>
        <w:t>among them</w:t>
      </w:r>
      <w:r w:rsidRPr="008930E0">
        <w:rPr>
          <w:sz w:val="16"/>
        </w:rPr>
        <w:t xml:space="preserve">, </w:t>
      </w:r>
      <w:r w:rsidRPr="008930E0">
        <w:rPr>
          <w:rStyle w:val="StyleBoldUnderline"/>
        </w:rPr>
        <w:t>continuing to reinforce its alliance with Japan and to cooperate with other security partners in the region</w:t>
      </w:r>
      <w:r w:rsidRPr="008930E0">
        <w:rPr>
          <w:sz w:val="16"/>
        </w:rPr>
        <w:t xml:space="preserve">. </w:t>
      </w:r>
      <w:r w:rsidRPr="008930E0">
        <w:rPr>
          <w:rStyle w:val="StyleBoldUnderline"/>
        </w:rPr>
        <w:t>Such options would be available to the United States while it pursued the grand bargain and even afterward, if the bargain was not attained</w:t>
      </w:r>
      <w:r w:rsidRPr="008930E0">
        <w:rPr>
          <w:sz w:val="16"/>
        </w:rPr>
        <w:t>.</w:t>
      </w:r>
    </w:p>
    <w:p w14:paraId="45F2673F" w14:textId="77777777" w:rsidR="00AF1A76" w:rsidRDefault="00AF1A76" w:rsidP="00AF1A76">
      <w:pPr>
        <w:pStyle w:val="Heading3"/>
      </w:pPr>
      <w:r>
        <w:t>AT Alliance DA – Credibility Theory Flawed</w:t>
      </w:r>
    </w:p>
    <w:p w14:paraId="7F6FB679" w14:textId="77777777" w:rsidR="00AF1A76" w:rsidRDefault="00AF1A76" w:rsidP="00AF1A76">
      <w:pPr>
        <w:pStyle w:val="Heading4"/>
      </w:pPr>
      <w:r>
        <w:t xml:space="preserve">Credibility theory is flawed – research proves allies won’t freak even if we abandon another ally – the plan sustains other alliances by clearly signaling US interests </w:t>
      </w:r>
    </w:p>
    <w:p w14:paraId="7BB830F2" w14:textId="77777777" w:rsidR="00AF1A76" w:rsidRDefault="00AF1A76" w:rsidP="00AF1A76">
      <w:r w:rsidRPr="00234F9E">
        <w:t xml:space="preserve">Stephen </w:t>
      </w:r>
      <w:r w:rsidRPr="00234F9E">
        <w:rPr>
          <w:rStyle w:val="StyleStyleBold12pt"/>
        </w:rPr>
        <w:t>Walt</w:t>
      </w:r>
      <w:r w:rsidRPr="00234F9E">
        <w:t>, 1/6/</w:t>
      </w:r>
      <w:r w:rsidRPr="00234F9E">
        <w:rPr>
          <w:rStyle w:val="StyleStyleBold12pt"/>
        </w:rPr>
        <w:t>2015</w:t>
      </w:r>
      <w:r w:rsidRPr="00234F9E">
        <w:t>, (professor of international relations at Harvard), Foreign Policy, “the credibility addiction,” http://foreignpolicy.com/2015/01/06/the-credibility-addiction-us-iraq-afghanistan-unwinnable-war/, mm</w:t>
      </w:r>
    </w:p>
    <w:p w14:paraId="643AB0D1" w14:textId="77777777" w:rsidR="00AF1A76" w:rsidRPr="00234F9E" w:rsidRDefault="00AF1A76" w:rsidP="00AF1A76"/>
    <w:p w14:paraId="3A9E3A56" w14:textId="77777777" w:rsidR="00AF1A76" w:rsidRDefault="00AF1A76" w:rsidP="00AF1A76">
      <w:pPr>
        <w:rPr>
          <w:sz w:val="16"/>
        </w:rPr>
      </w:pPr>
      <w:r w:rsidRPr="00234F9E">
        <w:rPr>
          <w:rStyle w:val="StyleBoldUnderline"/>
        </w:rPr>
        <w:t>Does U.S. credibility matter?</w:t>
      </w:r>
      <w:r w:rsidRPr="00234F9E">
        <w:rPr>
          <w:sz w:val="16"/>
        </w:rPr>
        <w:t xml:space="preserve"> If so, how much? Is it more important for other states to have high confidence that the United States will fulfill its overseas commitments, even when doing so might be expensive and not necessarily in America’s best interest? Alternatively, is it better if other states have high confidence in America’s judgment, i.e., in its ability to analyze emerging international problems and devise effective responses to them?</w:t>
      </w:r>
      <w:r w:rsidRPr="00234F9E">
        <w:rPr>
          <w:sz w:val="12"/>
        </w:rPr>
        <w:t>¶</w:t>
      </w:r>
      <w:r w:rsidRPr="00234F9E">
        <w:rPr>
          <w:sz w:val="16"/>
        </w:rPr>
        <w:t xml:space="preserve"> As anyone who’s studied the history of U.S. foreign relations knows, </w:t>
      </w:r>
      <w:r w:rsidRPr="00234F9E">
        <w:rPr>
          <w:rStyle w:val="StyleBoldUnderline"/>
        </w:rPr>
        <w:t xml:space="preserve">American leaders have been obsessed with credibility </w:t>
      </w:r>
      <w:r w:rsidRPr="00234F9E">
        <w:rPr>
          <w:sz w:val="16"/>
        </w:rPr>
        <w:t xml:space="preserve">ever since World War II. If other states ever doubted U.S. power or resolve, so the argument ran, communists would be emboldened, deterrence would weaken, and America’s allies would be intimidated and neutralized, leaving the United States isolated and friendless in a hostile world. This concern led American leaders to constantly reiterate their pledges to defend allies all over the world, led Presidents Lyndon Johnson and Richard Nixon to fight on for years in Vietnam, and drove U.S. efforts to acquire some sort of “nuclear superiority” over the USSR. </w:t>
      </w:r>
      <w:r w:rsidRPr="00234F9E">
        <w:rPr>
          <w:rStyle w:val="StyleBoldUnderline"/>
        </w:rPr>
        <w:t>Even today, whenever something bad happens</w:t>
      </w:r>
      <w:r w:rsidRPr="00234F9E">
        <w:rPr>
          <w:sz w:val="16"/>
        </w:rPr>
        <w:t xml:space="preserve"> almost anywhere in the world, </w:t>
      </w:r>
      <w:r w:rsidRPr="00234F9E">
        <w:rPr>
          <w:rStyle w:val="StyleBoldUnderline"/>
        </w:rPr>
        <w:t>hawkish voices</w:t>
      </w:r>
      <w:r w:rsidRPr="00234F9E">
        <w:rPr>
          <w:sz w:val="16"/>
        </w:rPr>
        <w:t xml:space="preserve"> will immediately </w:t>
      </w:r>
      <w:r w:rsidRPr="00234F9E">
        <w:rPr>
          <w:rStyle w:val="StyleBoldUnderline"/>
        </w:rPr>
        <w:t>proclaim that America’s credibility will collapse</w:t>
      </w:r>
      <w:r w:rsidRPr="00234F9E">
        <w:rPr>
          <w:sz w:val="16"/>
        </w:rPr>
        <w:t xml:space="preserve"> if Uncle Sam does not do something now.</w:t>
      </w:r>
      <w:r w:rsidRPr="00234F9E">
        <w:rPr>
          <w:sz w:val="12"/>
        </w:rPr>
        <w:t>¶</w:t>
      </w:r>
      <w:r w:rsidRPr="00234F9E">
        <w:rPr>
          <w:sz w:val="16"/>
        </w:rPr>
        <w:t xml:space="preserve"> It’s not surprising that credibility looms so large in U.S. foreign-policy thinking. Because the United States is the linchpin of a vast alliance network, it has to convince lots of other countries that its promises are really believable. A lot of these countries aren’t especially powerful or strategically significant, however, so there are good reasons to wonder if it was really in America’s interest to defend them. Moreover, some of these commitments involve nuclear guarantees of one sort or another, which means they entail at least some slight risk of nuclear war. As a result, Washington has to convince allies and adversaries that it might be willing to run big risks on behalf of other countries, even when the United States is not directly threatened and the countries it has pledged to defend aren’t vital to maintaining the global balance of power or to American security more broadly.</w:t>
      </w:r>
      <w:r w:rsidRPr="00234F9E">
        <w:rPr>
          <w:sz w:val="12"/>
        </w:rPr>
        <w:t>¶</w:t>
      </w:r>
      <w:r w:rsidRPr="00234F9E">
        <w:rPr>
          <w:sz w:val="16"/>
        </w:rPr>
        <w:t xml:space="preserve"> Add to these concerns the supposed “lesson” of Munich (i.e., the idea that all dictators are the equivalent of Adolf Hitler and that appeasement never, ever works), and you have a formula for viewing even trivial issues as somehow bearing on the broader question of how the United States will respond when its vital interests really are on the line. Of course, both the U.S. military and the foreign-policy elite are quick to embrace the notion that U.S credibility was both fragile and all-important, because it provided another reason for large defense budgets and another justification for getting involved all over the world.</w:t>
      </w:r>
      <w:r w:rsidRPr="00234F9E">
        <w:rPr>
          <w:sz w:val="12"/>
        </w:rPr>
        <w:t>¶</w:t>
      </w:r>
      <w:r w:rsidRPr="00234F9E">
        <w:rPr>
          <w:sz w:val="16"/>
        </w:rPr>
        <w:t xml:space="preserve"> Unfortunately, </w:t>
      </w:r>
      <w:r w:rsidRPr="00234F9E">
        <w:rPr>
          <w:rStyle w:val="StyleBoldUnderline"/>
        </w:rPr>
        <w:t>this obsession with credibility was misplaced</w:t>
      </w:r>
      <w:r w:rsidRPr="00234F9E">
        <w:rPr>
          <w:sz w:val="16"/>
        </w:rPr>
        <w:t xml:space="preserve">. For one thing, </w:t>
      </w:r>
      <w:r w:rsidRPr="00234F9E">
        <w:rPr>
          <w:rStyle w:val="StyleBoldUnderline"/>
        </w:rPr>
        <w:t>a state’s “reputation” for being tough or reliable didn’t work the way most foreign-policy elites thought it did. American leaders kept worrying</w:t>
      </w:r>
      <w:r w:rsidRPr="00234F9E">
        <w:rPr>
          <w:sz w:val="16"/>
        </w:rPr>
        <w:t xml:space="preserve"> that </w:t>
      </w:r>
      <w:r w:rsidRPr="00234F9E">
        <w:rPr>
          <w:rStyle w:val="StyleBoldUnderline"/>
        </w:rPr>
        <w:t>other states would question the United States’ resolve</w:t>
      </w:r>
      <w:r w:rsidRPr="00234F9E">
        <w:rPr>
          <w:sz w:val="16"/>
        </w:rPr>
        <w:t xml:space="preserve"> and capability </w:t>
      </w:r>
      <w:r w:rsidRPr="00234F9E">
        <w:rPr>
          <w:rStyle w:val="StyleBoldUnderline"/>
        </w:rPr>
        <w:t>if it ever abandoned an unimportant ally</w:t>
      </w:r>
      <w:r w:rsidRPr="00234F9E">
        <w:rPr>
          <w:sz w:val="16"/>
        </w:rPr>
        <w:t xml:space="preserve">, or lost some minor scrap in the developing world. </w:t>
      </w:r>
      <w:r w:rsidRPr="00234F9E">
        <w:rPr>
          <w:rStyle w:val="StyleBoldUnderline"/>
        </w:rPr>
        <w:t>But as careful research</w:t>
      </w:r>
      <w:r w:rsidRPr="00234F9E">
        <w:rPr>
          <w:sz w:val="16"/>
        </w:rPr>
        <w:t xml:space="preserve"> by Ted Hopf, Jonathan Mercer, and Daryl Press has </w:t>
      </w:r>
      <w:r w:rsidRPr="00234F9E">
        <w:rPr>
          <w:rStyle w:val="StyleBoldUnderline"/>
        </w:rPr>
        <w:t>shown, states do not judge the credibility of commitments in one place by looking at how a country acted somewhere far away</w:t>
      </w:r>
      <w:r w:rsidRPr="00234F9E">
        <w:rPr>
          <w:sz w:val="16"/>
        </w:rPr>
        <w:t xml:space="preserve">, </w:t>
      </w:r>
      <w:r w:rsidRPr="00234F9E">
        <w:rPr>
          <w:rStyle w:val="StyleBoldUnderline"/>
        </w:rPr>
        <w:t>especially when the two situations are quite different</w:t>
      </w:r>
      <w:r w:rsidRPr="00234F9E">
        <w:rPr>
          <w:sz w:val="16"/>
        </w:rPr>
        <w:t xml:space="preserve">. In fact, </w:t>
      </w:r>
      <w:r w:rsidRPr="00234F9E">
        <w:rPr>
          <w:rStyle w:val="StyleBoldUnderline"/>
        </w:rPr>
        <w:t>when the United States did lose</w:t>
      </w:r>
      <w:r w:rsidRPr="00234F9E">
        <w:rPr>
          <w:sz w:val="16"/>
        </w:rPr>
        <w:t xml:space="preserve">, or when it chose to cut its losses and liquidate some unpromising position, </w:t>
      </w:r>
      <w:r w:rsidRPr="00234F9E">
        <w:rPr>
          <w:rStyle w:val="StyleBoldUnderline"/>
        </w:rPr>
        <w:t>dominos barely fell and its core strategic relations remained unaffected</w:t>
      </w:r>
      <w:r w:rsidRPr="00234F9E">
        <w:rPr>
          <w:sz w:val="16"/>
        </w:rPr>
        <w:t>.</w:t>
      </w:r>
      <w:r w:rsidRPr="00234F9E">
        <w:rPr>
          <w:sz w:val="12"/>
        </w:rPr>
        <w:t>¶</w:t>
      </w:r>
      <w:r w:rsidRPr="00234F9E">
        <w:rPr>
          <w:sz w:val="16"/>
        </w:rPr>
        <w:t xml:space="preserve"> In other words, how the United States responds to a challenge in Southeast Asia or sub-Saharan Africa tells you nothing about how it would or should respond somewhere else, and other states understood this all along. When trying to figure out what the United States is going to do, other states do not start by asking what the United States did in some conflict on the other side of the world. Instead, they ask whether it is in America’s interest to act in the situation at hand. And guess what? This implies that U</w:t>
      </w:r>
      <w:r w:rsidRPr="00234F9E">
        <w:rPr>
          <w:rStyle w:val="StyleBoldUnderline"/>
        </w:rPr>
        <w:t>.S. commitments are most credible when the American interest is obvious to all</w:t>
      </w:r>
      <w:r w:rsidRPr="00234F9E">
        <w:rPr>
          <w:sz w:val="16"/>
        </w:rPr>
        <w:t>. I mean, nobody really doubts that the United States would fight like a tiger to defend its own soil, right?</w:t>
      </w:r>
      <w:r w:rsidRPr="00234F9E">
        <w:rPr>
          <w:sz w:val="12"/>
        </w:rPr>
        <w:t>¶</w:t>
      </w:r>
      <w:r w:rsidRPr="00234F9E">
        <w:rPr>
          <w:sz w:val="16"/>
        </w:rPr>
        <w:t xml:space="preserve"> Exaggerated worries about U.S. credibility had a number of unfortunate consequences. They encouraged American leaders to act in places that didn’t matter,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Ironically, misguided efforts to bolster U.S. credibility may have weakened it instead.</w:t>
      </w:r>
      <w:r w:rsidRPr="00234F9E">
        <w:rPr>
          <w:sz w:val="12"/>
        </w:rPr>
        <w:t>¶</w:t>
      </w:r>
      <w:r w:rsidRPr="00234F9E">
        <w:rPr>
          <w:sz w:val="16"/>
        </w:rPr>
        <w:t xml:space="preserve"> The credibility obsession also made it easier for U.S. allies to free-ride (something they were already inclined to do), because they could always get Uncle Sucker to take on more burdens by complaining that they had doubts about American resolve. I don’t blame them for trying this ploy, but I do blame American officials for falling for it so often. In fact, had allies been a bit less confident that the United States was going to protect them no matter what, these states might have been willing to spend more on their own defense and been more attentive to Washington’s wishes.</w:t>
      </w:r>
      <w:r w:rsidRPr="00234F9E">
        <w:rPr>
          <w:sz w:val="12"/>
        </w:rPr>
        <w:t>¶</w:t>
      </w:r>
      <w:r w:rsidRPr="00234F9E">
        <w:rPr>
          <w:sz w:val="16"/>
        </w:rPr>
        <w:t xml:space="preserve"> If the goal is retaining U.S. influence and leverage, what really matters is whether other states have confidence in America’s judgment. If they believe that the United States is good at weighing threats soberly and rationally, and if they are convinced that Washington can set clear priorities and stick to them, then U.S. allies can calibrate their actions with ours and will be more inclined to follow the U.S. lead. </w:t>
      </w:r>
      <w:r w:rsidRPr="00234F9E">
        <w:rPr>
          <w:rStyle w:val="StyleBoldUnderline"/>
        </w:rPr>
        <w:t>If allies and adversaries believe the United States understands what is going on in key regions and has a clear sense of its own interests</w:t>
      </w:r>
      <w:r w:rsidRPr="00234F9E">
        <w:rPr>
          <w:sz w:val="16"/>
        </w:rPr>
        <w:t xml:space="preserve">, </w:t>
      </w:r>
      <w:r w:rsidRPr="00234F9E">
        <w:rPr>
          <w:rStyle w:val="StyleBoldUnderline"/>
        </w:rPr>
        <w:t>then they will know that the United States won’t be buffaloed into unwise actions by</w:t>
      </w:r>
      <w:r w:rsidRPr="00234F9E">
        <w:rPr>
          <w:sz w:val="16"/>
        </w:rPr>
        <w:t xml:space="preserve"> self-serving </w:t>
      </w:r>
      <w:r w:rsidRPr="00234F9E">
        <w:rPr>
          <w:rStyle w:val="StyleBoldUnderline"/>
        </w:rPr>
        <w:t>allied whining, or provoked into overreactions by enemies</w:t>
      </w:r>
      <w:r w:rsidRPr="00234F9E">
        <w:rPr>
          <w:sz w:val="16"/>
        </w:rPr>
        <w:t xml:space="preserve"> eager to drag us into another costly quagmire.</w:t>
      </w:r>
      <w:r w:rsidRPr="00234F9E">
        <w:rPr>
          <w:sz w:val="12"/>
        </w:rPr>
        <w:t>¶</w:t>
      </w:r>
      <w:r w:rsidRPr="00234F9E">
        <w:rPr>
          <w:sz w:val="16"/>
        </w:rPr>
        <w:t xml:space="preserve"> By contrast, if American leaders panic at every sign of danger and treat minor problems as mortal threats, then other states will be less inclined to trust Washington’s views on these matters and be more inclined to follow their own counsel. When Washington goes to war on the basis of cooked intelligence, worst-case assumptions, and unsurpassed hubris, then other countries will be warier the next time we try to get them to line up alongside us. If the United States keeps throwing soldiers’ lives and billions of dollars into unwinnable conflicts, confidence in our political system’s ability to make rational decisions will decline even more. If foreign powers believe U.S. policy is driven more by domestic politics than by strategic imperatives, they’ll view us with barely veiled contempt and meddle even more in our porous political system. If foreign leaders pay close attention to the bluster and balderdash that pass for strategic debate in official Washington, they’ll have reason to wonder if the self-appointed Leader of the Free World really knows what it is doing. And of course, when they see a lengthy series of costly screw-ups (Iraq, Afghanistan, Yemen, Somalia, Libya, Ukraine, etc.), they will be more inclined to think for themselves than to trust Washington’s guidance.</w:t>
      </w:r>
      <w:r w:rsidRPr="00234F9E">
        <w:rPr>
          <w:sz w:val="12"/>
        </w:rPr>
        <w:t>¶</w:t>
      </w:r>
      <w:r w:rsidRPr="00234F9E">
        <w:rPr>
          <w:sz w:val="16"/>
        </w:rPr>
        <w:t xml:space="preserve"> What I’m suggesting, in short, is that successful </w:t>
      </w:r>
      <w:r w:rsidRPr="00234F9E">
        <w:rPr>
          <w:rStyle w:val="StyleBoldUnderline"/>
        </w:rPr>
        <w:t>diplomacy depends less on endlessly reaffirming</w:t>
      </w:r>
      <w:r w:rsidRPr="00234F9E">
        <w:rPr>
          <w:sz w:val="16"/>
        </w:rPr>
        <w:t xml:space="preserve"> </w:t>
      </w:r>
      <w:r w:rsidRPr="00234F9E">
        <w:rPr>
          <w:rStyle w:val="StyleBoldUnderline"/>
        </w:rPr>
        <w:t>our</w:t>
      </w:r>
      <w:r w:rsidRPr="00234F9E">
        <w:rPr>
          <w:sz w:val="16"/>
        </w:rPr>
        <w:t xml:space="preserve"> “will” or “</w:t>
      </w:r>
      <w:r w:rsidRPr="00234F9E">
        <w:rPr>
          <w:rStyle w:val="StyleBoldUnderline"/>
        </w:rPr>
        <w:t>resolve</w:t>
      </w:r>
      <w:r w:rsidRPr="00234F9E">
        <w:rPr>
          <w:sz w:val="16"/>
        </w:rPr>
        <w:t xml:space="preserve">,” and </w:t>
      </w:r>
      <w:r w:rsidRPr="00234F9E">
        <w:rPr>
          <w:rStyle w:val="StyleBoldUnderline"/>
        </w:rPr>
        <w:t>more on building confidence in the analytical capacity of the American foreign-policy community</w:t>
      </w:r>
      <w:r w:rsidRPr="00234F9E">
        <w:rPr>
          <w:sz w:val="16"/>
        </w:rPr>
        <w:t xml:space="preserve"> and the judgment of top U.S. officials. And that’s not surprising, either. </w:t>
      </w:r>
      <w:r w:rsidRPr="00234F9E">
        <w:rPr>
          <w:rStyle w:val="StyleBoldUnderline"/>
        </w:rPr>
        <w:t>Diplomacy is mostly about persuasion; it is ultimately about convincing others to do what we want.</w:t>
      </w:r>
      <w:r w:rsidRPr="00234F9E">
        <w:rPr>
          <w:sz w:val="16"/>
        </w:rPr>
        <w:t xml:space="preserve"> They are more likely to accept our recommendations when we can tell a truly convincing story, i.e., one that has the merit of being true. And that means that </w:t>
      </w:r>
      <w:r w:rsidRPr="00234F9E">
        <w:rPr>
          <w:rStyle w:val="StyleBoldUnderline"/>
        </w:rPr>
        <w:t>credibility isn’t the key to a successful foreign polic</w:t>
      </w:r>
      <w:r w:rsidRPr="00234F9E">
        <w:rPr>
          <w:sz w:val="16"/>
        </w:rPr>
        <w:t xml:space="preserve">y, especially when it becomes a reflexive tendency to respond to any and all challenges with threats, bluster, and the use of force. </w:t>
      </w:r>
      <w:r w:rsidRPr="00234F9E">
        <w:rPr>
          <w:rStyle w:val="StyleBoldUnderline"/>
        </w:rPr>
        <w:t>If America still wants other states to follow our lead, what really matters is judgment:</w:t>
      </w:r>
      <w:r w:rsidRPr="00234F9E">
        <w:rPr>
          <w:sz w:val="16"/>
        </w:rPr>
        <w:t xml:space="preserve"> analyzing issues intelligently, setting clear and sensible priorities, and being willing to rethink a course of action in response to events.</w:t>
      </w:r>
      <w:r w:rsidRPr="00234F9E">
        <w:rPr>
          <w:sz w:val="12"/>
        </w:rPr>
        <w:t>¶</w:t>
      </w:r>
      <w:r w:rsidRPr="00234F9E">
        <w:rPr>
          <w:sz w:val="16"/>
        </w:rPr>
        <w:t xml:space="preserve"> New York Yankees pitcher Lefty Gomez famously said that it was better to be “lucky than good.” He was probably right, but it’s even better to be lucky and smart. And both matter more than being mindlessly predictable. Or, to paraphrase Walt Whitman, a “foolish credibility is the hobgoblin of small minds.”</w:t>
      </w:r>
    </w:p>
    <w:p w14:paraId="6330CB1C" w14:textId="77777777" w:rsidR="00AF1A76" w:rsidRDefault="00AF1A76" w:rsidP="00AF1A76">
      <w:pPr>
        <w:pStyle w:val="Heading3"/>
      </w:pPr>
      <w:r>
        <w:t>AT Alliance DA – US/China Relations Key</w:t>
      </w:r>
    </w:p>
    <w:p w14:paraId="61ECD127" w14:textId="77777777" w:rsidR="00AF1A76" w:rsidRDefault="00AF1A76" w:rsidP="00AF1A76">
      <w:pPr>
        <w:pStyle w:val="Heading4"/>
      </w:pPr>
      <w:r>
        <w:t>Tag</w:t>
      </w:r>
    </w:p>
    <w:p w14:paraId="5520B928" w14:textId="77777777" w:rsidR="00AF1A76" w:rsidRDefault="00AF1A76" w:rsidP="00AF1A76">
      <w:r w:rsidRPr="007430FB">
        <w:t xml:space="preserve">Ely </w:t>
      </w:r>
      <w:r w:rsidRPr="007430FB">
        <w:rPr>
          <w:rStyle w:val="StyleStyleBold12pt"/>
        </w:rPr>
        <w:t>Ratner</w:t>
      </w:r>
      <w:r w:rsidRPr="007430FB">
        <w:t xml:space="preserve">, Spring </w:t>
      </w:r>
      <w:r w:rsidRPr="007430FB">
        <w:rPr>
          <w:rStyle w:val="StyleStyleBold12pt"/>
        </w:rPr>
        <w:t>2013</w:t>
      </w:r>
      <w:r w:rsidRPr="007430FB">
        <w:t>, (Ratner is a fellow at the center for a New American Century), the washington quarterly, “rebalancing to asia with an insecure china,” ebscohost, mm</w:t>
      </w:r>
    </w:p>
    <w:p w14:paraId="636C1443" w14:textId="77777777" w:rsidR="00AF1A76" w:rsidRPr="007430FB" w:rsidRDefault="00AF1A76" w:rsidP="00AF1A76"/>
    <w:p w14:paraId="44523B49" w14:textId="77777777" w:rsidR="00AF1A76" w:rsidRPr="007430FB" w:rsidRDefault="00AF1A76" w:rsidP="00AF1A76">
      <w:pPr>
        <w:rPr>
          <w:sz w:val="16"/>
        </w:rPr>
      </w:pPr>
      <w:r w:rsidRPr="007430FB">
        <w:rPr>
          <w:sz w:val="16"/>
        </w:rPr>
        <w:t xml:space="preserve">Short of overt and unprecedented provocations from China, </w:t>
      </w:r>
      <w:r w:rsidRPr="007430FB">
        <w:rPr>
          <w:rStyle w:val="StyleBoldUnderline"/>
        </w:rPr>
        <w:t>soured U.S.</w:t>
      </w:r>
      <w:r w:rsidRPr="007430FB">
        <w:rPr>
          <w:sz w:val="16"/>
        </w:rPr>
        <w:t>—/</w:t>
      </w:r>
      <w:r w:rsidRPr="007430FB">
        <w:rPr>
          <w:sz w:val="12"/>
        </w:rPr>
        <w:t>¶</w:t>
      </w:r>
      <w:r w:rsidRPr="007430FB">
        <w:rPr>
          <w:sz w:val="16"/>
        </w:rPr>
        <w:t xml:space="preserve"> </w:t>
      </w:r>
      <w:r w:rsidRPr="007430FB">
        <w:rPr>
          <w:rStyle w:val="StyleBoldUnderline"/>
        </w:rPr>
        <w:t>China relations would lead U.S. alliance partners</w:t>
      </w:r>
      <w:r w:rsidRPr="007430FB">
        <w:rPr>
          <w:sz w:val="16"/>
        </w:rPr>
        <w:t>/including South Korea,</w:t>
      </w:r>
      <w:r w:rsidRPr="007430FB">
        <w:rPr>
          <w:sz w:val="12"/>
        </w:rPr>
        <w:t>¶</w:t>
      </w:r>
      <w:r w:rsidRPr="007430FB">
        <w:rPr>
          <w:sz w:val="16"/>
        </w:rPr>
        <w:t xml:space="preserve"> Thailand, and even Australia/</w:t>
      </w:r>
      <w:r w:rsidRPr="007430FB">
        <w:rPr>
          <w:rStyle w:val="StyleBoldUnderline"/>
        </w:rPr>
        <w:t>to become more cautious in expanding their</w:t>
      </w:r>
      <w:r w:rsidRPr="007430FB">
        <w:rPr>
          <w:rStyle w:val="StyleBoldUnderline"/>
          <w:b w:val="0"/>
          <w:sz w:val="12"/>
          <w:u w:val="none"/>
        </w:rPr>
        <w:t>¶</w:t>
      </w:r>
      <w:r w:rsidRPr="007430FB">
        <w:rPr>
          <w:rStyle w:val="StyleBoldUnderline"/>
          <w:sz w:val="12"/>
        </w:rPr>
        <w:t xml:space="preserve"> </w:t>
      </w:r>
      <w:r w:rsidRPr="007430FB">
        <w:rPr>
          <w:rStyle w:val="StyleBoldUnderline"/>
        </w:rPr>
        <w:t>security activities with Washington</w:t>
      </w:r>
      <w:r w:rsidRPr="007430FB">
        <w:rPr>
          <w:sz w:val="16"/>
        </w:rPr>
        <w:t xml:space="preserve">.47 </w:t>
      </w:r>
      <w:r w:rsidRPr="007430FB">
        <w:rPr>
          <w:rStyle w:val="StyleBoldUnderline"/>
        </w:rPr>
        <w:t>Emerging partners</w:t>
      </w:r>
      <w:r w:rsidRPr="007430FB">
        <w:rPr>
          <w:sz w:val="16"/>
        </w:rPr>
        <w:t xml:space="preserve"> like Vietnam,</w:t>
      </w:r>
      <w:r w:rsidRPr="007430FB">
        <w:rPr>
          <w:sz w:val="12"/>
        </w:rPr>
        <w:t>¶</w:t>
      </w:r>
      <w:r w:rsidRPr="007430FB">
        <w:rPr>
          <w:sz w:val="16"/>
        </w:rPr>
        <w:t xml:space="preserve"> Indonesia, and Singapore </w:t>
      </w:r>
      <w:r w:rsidRPr="007430FB">
        <w:rPr>
          <w:rStyle w:val="StyleBoldUnderline"/>
        </w:rPr>
        <w:t>would also move to scale back military relations</w:t>
      </w:r>
      <w:r w:rsidRPr="007430FB">
        <w:rPr>
          <w:rStyle w:val="StyleBoldUnderline"/>
          <w:b w:val="0"/>
          <w:sz w:val="12"/>
          <w:u w:val="none"/>
        </w:rPr>
        <w:t>¶</w:t>
      </w:r>
      <w:r w:rsidRPr="007430FB">
        <w:rPr>
          <w:rStyle w:val="StyleBoldUnderline"/>
          <w:sz w:val="12"/>
        </w:rPr>
        <w:t xml:space="preserve"> </w:t>
      </w:r>
      <w:r w:rsidRPr="007430FB">
        <w:rPr>
          <w:rStyle w:val="StyleBoldUnderline"/>
        </w:rPr>
        <w:t>with the United States</w:t>
      </w:r>
      <w:r w:rsidRPr="007430FB">
        <w:rPr>
          <w:sz w:val="16"/>
        </w:rPr>
        <w:t xml:space="preserve">. Meanwhile, </w:t>
      </w:r>
      <w:r w:rsidRPr="007430FB">
        <w:rPr>
          <w:rStyle w:val="StyleBoldUnderline"/>
        </w:rPr>
        <w:t>efforts to strengthen regional rules and</w:t>
      </w:r>
      <w:r w:rsidRPr="007430FB">
        <w:rPr>
          <w:rStyle w:val="StyleBoldUnderline"/>
          <w:b w:val="0"/>
          <w:sz w:val="12"/>
          <w:u w:val="none"/>
        </w:rPr>
        <w:t>¶</w:t>
      </w:r>
      <w:r w:rsidRPr="007430FB">
        <w:rPr>
          <w:rStyle w:val="StyleBoldUnderline"/>
          <w:sz w:val="12"/>
        </w:rPr>
        <w:t xml:space="preserve"> </w:t>
      </w:r>
      <w:r w:rsidRPr="007430FB">
        <w:rPr>
          <w:rStyle w:val="StyleBoldUnderline"/>
        </w:rPr>
        <w:t xml:space="preserve">institutions to manage and resolve potential conflicts would </w:t>
      </w:r>
      <w:r w:rsidRPr="007430FB">
        <w:rPr>
          <w:rStyle w:val="Emphasis"/>
        </w:rPr>
        <w:t>grind to a halt</w:t>
      </w:r>
      <w:r w:rsidRPr="007430FB">
        <w:rPr>
          <w:sz w:val="16"/>
        </w:rPr>
        <w:t xml:space="preserve"> if</w:t>
      </w:r>
      <w:r w:rsidRPr="007430FB">
        <w:rPr>
          <w:sz w:val="12"/>
        </w:rPr>
        <w:t>¶</w:t>
      </w:r>
      <w:r w:rsidRPr="007430FB">
        <w:rPr>
          <w:sz w:val="16"/>
        </w:rPr>
        <w:t xml:space="preserve"> multilateral organizations were seen as little more than venues for U.S.—/China</w:t>
      </w:r>
      <w:r w:rsidRPr="007430FB">
        <w:rPr>
          <w:sz w:val="12"/>
        </w:rPr>
        <w:t>¶</w:t>
      </w:r>
      <w:r w:rsidRPr="007430FB">
        <w:rPr>
          <w:sz w:val="16"/>
        </w:rPr>
        <w:t xml:space="preserve"> competition. Finally, even the U.S. trade agenda and progress on the Trans-/</w:t>
      </w:r>
      <w:r w:rsidRPr="007430FB">
        <w:rPr>
          <w:sz w:val="12"/>
        </w:rPr>
        <w:t>¶</w:t>
      </w:r>
      <w:r w:rsidRPr="007430FB">
        <w:rPr>
          <w:sz w:val="16"/>
        </w:rPr>
        <w:t xml:space="preserve"> Pacific Partnership would likely stall if China became committed to using its</w:t>
      </w:r>
      <w:r w:rsidRPr="007430FB">
        <w:rPr>
          <w:sz w:val="12"/>
        </w:rPr>
        <w:t>¶</w:t>
      </w:r>
      <w:r w:rsidRPr="007430FB">
        <w:rPr>
          <w:sz w:val="16"/>
        </w:rPr>
        <w:t xml:space="preserve"> economic muscle to counter U.S. interests.</w:t>
      </w:r>
    </w:p>
    <w:p w14:paraId="21B93D68" w14:textId="77777777" w:rsidR="00AF1A76" w:rsidRPr="007430FB" w:rsidRDefault="00AF1A76" w:rsidP="00AF1A76"/>
    <w:p w14:paraId="5A75891C" w14:textId="77777777" w:rsidR="00AF1A76" w:rsidRPr="003259C3" w:rsidRDefault="00AF1A76" w:rsidP="00AF1A76"/>
    <w:p w14:paraId="6A19D834" w14:textId="77777777" w:rsidR="00AF1A76" w:rsidRDefault="00AF1A76" w:rsidP="00AF1A76">
      <w:pPr>
        <w:pStyle w:val="Heading3"/>
      </w:pPr>
      <w:r>
        <w:t>AT Appeasement DA – Link Defense</w:t>
      </w:r>
    </w:p>
    <w:p w14:paraId="7C882558" w14:textId="77777777" w:rsidR="00AF1A76" w:rsidRDefault="00AF1A76" w:rsidP="00AF1A76">
      <w:pPr>
        <w:pStyle w:val="Heading4"/>
      </w:pPr>
      <w:r>
        <w:t>The plan isn’t appeasement – it requires China to also make concessions</w:t>
      </w:r>
    </w:p>
    <w:p w14:paraId="0E0D94BD" w14:textId="77777777" w:rsidR="00AF1A76" w:rsidRDefault="00AF1A76" w:rsidP="00AF1A76">
      <w:r w:rsidRPr="000B4E6A">
        <w:t xml:space="preserve">Charles </w:t>
      </w:r>
      <w:r w:rsidRPr="000B4E6A">
        <w:rPr>
          <w:rStyle w:val="StyleStyleBold12pt"/>
        </w:rPr>
        <w:t>Glaser</w:t>
      </w:r>
      <w:r w:rsidRPr="000B4E6A">
        <w:t xml:space="preserve">, Spring </w:t>
      </w:r>
      <w:r w:rsidRPr="000B4E6A">
        <w:rPr>
          <w:rStyle w:val="StyleStyleBold12pt"/>
        </w:rPr>
        <w:t>2015</w:t>
      </w:r>
      <w:r w:rsidRPr="000B4E6A">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56-57, mm</w:t>
      </w:r>
    </w:p>
    <w:p w14:paraId="3A0FBC33" w14:textId="77777777" w:rsidR="00AF1A76" w:rsidRPr="000B4E6A" w:rsidRDefault="00AF1A76" w:rsidP="00AF1A76"/>
    <w:p w14:paraId="08B3CA72" w14:textId="77777777" w:rsidR="00AF1A76" w:rsidRDefault="00AF1A76" w:rsidP="00AF1A76">
      <w:pPr>
        <w:rPr>
          <w:sz w:val="16"/>
        </w:rPr>
      </w:pPr>
      <w:r w:rsidRPr="000B4E6A">
        <w:rPr>
          <w:sz w:val="16"/>
        </w:rPr>
        <w:t>To lay the foundation for evaluating a U.S. strategy toward China that includes</w:t>
      </w:r>
      <w:r w:rsidRPr="000B4E6A">
        <w:rPr>
          <w:sz w:val="12"/>
        </w:rPr>
        <w:t>¶</w:t>
      </w:r>
      <w:r w:rsidRPr="000B4E6A">
        <w:rPr>
          <w:sz w:val="16"/>
        </w:rPr>
        <w:t xml:space="preserve"> territorial accommodation, I begin by reviewing the general logic of its benefits and costs. </w:t>
      </w:r>
      <w:r w:rsidRPr="000B4E6A">
        <w:rPr>
          <w:rStyle w:val="StyleBoldUnderline"/>
        </w:rPr>
        <w:t>Although</w:t>
      </w:r>
      <w:r w:rsidRPr="000B4E6A">
        <w:rPr>
          <w:sz w:val="16"/>
        </w:rPr>
        <w:t xml:space="preserve"> territorial </w:t>
      </w:r>
      <w:r w:rsidRPr="000B4E6A">
        <w:rPr>
          <w:rStyle w:val="StyleBoldUnderline"/>
        </w:rPr>
        <w:t>accommodation is frequently</w:t>
      </w:r>
      <w:r w:rsidRPr="000B4E6A">
        <w:rPr>
          <w:sz w:val="16"/>
        </w:rPr>
        <w:t xml:space="preserve"> viewed as a</w:t>
      </w:r>
      <w:r w:rsidRPr="000B4E6A">
        <w:rPr>
          <w:sz w:val="12"/>
        </w:rPr>
        <w:t>¶</w:t>
      </w:r>
      <w:r w:rsidRPr="000B4E6A">
        <w:rPr>
          <w:sz w:val="16"/>
        </w:rPr>
        <w:t xml:space="preserve"> deeply flawed strategy—often </w:t>
      </w:r>
      <w:r w:rsidRPr="000B4E6A">
        <w:rPr>
          <w:rStyle w:val="StyleBoldUnderline"/>
        </w:rPr>
        <w:t>associated with British concessions to Germany</w:t>
      </w:r>
      <w:r w:rsidRPr="000B4E6A">
        <w:rPr>
          <w:sz w:val="12"/>
        </w:rPr>
        <w:t>¶</w:t>
      </w:r>
      <w:r w:rsidRPr="000B4E6A">
        <w:rPr>
          <w:sz w:val="16"/>
        </w:rPr>
        <w:t xml:space="preserve"> at the 1938 Munich conference—</w:t>
      </w:r>
      <w:r w:rsidRPr="000B4E6A">
        <w:rPr>
          <w:rStyle w:val="StyleBoldUnderline"/>
        </w:rPr>
        <w:t xml:space="preserve">concessions can be a state’s </w:t>
      </w:r>
      <w:r w:rsidRPr="000B4E6A">
        <w:rPr>
          <w:rStyle w:val="Emphasis"/>
        </w:rPr>
        <w:t>best option</w:t>
      </w:r>
      <w:r w:rsidRPr="000B4E6A">
        <w:rPr>
          <w:rStyle w:val="StyleBoldUnderline"/>
        </w:rPr>
        <w:t xml:space="preserve"> for</w:t>
      </w:r>
      <w:r w:rsidRPr="000B4E6A">
        <w:rPr>
          <w:rStyle w:val="StyleBoldUnderline"/>
          <w:b w:val="0"/>
          <w:sz w:val="12"/>
          <w:u w:val="none"/>
        </w:rPr>
        <w:t>¶</w:t>
      </w:r>
      <w:r w:rsidRPr="000B4E6A">
        <w:rPr>
          <w:rStyle w:val="StyleBoldUnderline"/>
          <w:sz w:val="12"/>
        </w:rPr>
        <w:t xml:space="preserve"> </w:t>
      </w:r>
      <w:r w:rsidRPr="000B4E6A">
        <w:rPr>
          <w:rStyle w:val="StyleBoldUnderline"/>
        </w:rPr>
        <w:t>protecting its vital interests</w:t>
      </w:r>
      <w:r w:rsidRPr="000B4E6A">
        <w:rPr>
          <w:sz w:val="16"/>
        </w:rPr>
        <w:t xml:space="preserve">. </w:t>
      </w:r>
      <w:r w:rsidRPr="000B4E6A">
        <w:rPr>
          <w:rStyle w:val="StyleBoldUnderline"/>
        </w:rPr>
        <w:t>I focus here on unilateral territorial concessions to</w:t>
      </w:r>
      <w:r w:rsidRPr="000B4E6A">
        <w:rPr>
          <w:rStyle w:val="StyleBoldUnderline"/>
          <w:b w:val="0"/>
          <w:sz w:val="12"/>
          <w:u w:val="none"/>
        </w:rPr>
        <w:t>¶</w:t>
      </w:r>
      <w:r w:rsidRPr="000B4E6A">
        <w:rPr>
          <w:rStyle w:val="StyleBoldUnderline"/>
          <w:sz w:val="12"/>
        </w:rPr>
        <w:t xml:space="preserve"> </w:t>
      </w:r>
      <w:r w:rsidRPr="000B4E6A">
        <w:rPr>
          <w:rStyle w:val="StyleBoldUnderline"/>
        </w:rPr>
        <w:t>an adversary designed to reduce the probability of wa</w:t>
      </w:r>
      <w:r w:rsidRPr="000B4E6A">
        <w:rPr>
          <w:sz w:val="16"/>
        </w:rPr>
        <w:t xml:space="preserve">r.16 </w:t>
      </w:r>
      <w:r w:rsidRPr="000B4E6A">
        <w:rPr>
          <w:rStyle w:val="StyleBoldUnderline"/>
        </w:rPr>
        <w:t>Territorial accommodation could</w:t>
      </w:r>
      <w:r w:rsidRPr="000B4E6A">
        <w:rPr>
          <w:sz w:val="16"/>
        </w:rPr>
        <w:t xml:space="preserve">, however, be mutual or </w:t>
      </w:r>
      <w:r w:rsidRPr="000B4E6A">
        <w:rPr>
          <w:rStyle w:val="StyleBoldUnderline"/>
        </w:rPr>
        <w:t>be part of an overall bargain in which the</w:t>
      </w:r>
      <w:r w:rsidRPr="000B4E6A">
        <w:rPr>
          <w:rStyle w:val="StyleBoldUnderline"/>
          <w:b w:val="0"/>
          <w:sz w:val="12"/>
          <w:u w:val="none"/>
        </w:rPr>
        <w:t>¶</w:t>
      </w:r>
      <w:r w:rsidRPr="000B4E6A">
        <w:rPr>
          <w:rStyle w:val="StyleBoldUnderline"/>
          <w:sz w:val="12"/>
        </w:rPr>
        <w:t xml:space="preserve"> </w:t>
      </w:r>
      <w:r w:rsidRPr="000B4E6A">
        <w:rPr>
          <w:rStyle w:val="StyleBoldUnderline"/>
        </w:rPr>
        <w:t>adversary als</w:t>
      </w:r>
      <w:r w:rsidRPr="000B4E6A">
        <w:rPr>
          <w:sz w:val="16"/>
        </w:rPr>
        <w:t xml:space="preserve">o </w:t>
      </w:r>
      <w:r w:rsidRPr="000B4E6A">
        <w:rPr>
          <w:rStyle w:val="StyleBoldUnderline"/>
        </w:rPr>
        <w:t>makes concessions over other things it values</w:t>
      </w:r>
      <w:r w:rsidRPr="000B4E6A">
        <w:rPr>
          <w:sz w:val="16"/>
        </w:rPr>
        <w:t>.</w:t>
      </w:r>
    </w:p>
    <w:p w14:paraId="746A29B0" w14:textId="77777777" w:rsidR="00AF1A76" w:rsidRDefault="00AF1A76" w:rsidP="00AF1A76">
      <w:pPr>
        <w:pStyle w:val="Heading3"/>
      </w:pPr>
      <w:r>
        <w:t>AT Appeasement – AT Nazi Germany</w:t>
      </w:r>
    </w:p>
    <w:p w14:paraId="27CE4092" w14:textId="77777777" w:rsidR="00AF1A76" w:rsidRDefault="00AF1A76" w:rsidP="00AF1A76">
      <w:pPr>
        <w:pStyle w:val="Heading4"/>
      </w:pPr>
      <w:r>
        <w:t>The plan isn’t appeasement – it is intellectually lazy to compare China’s Taiwan policy to Hitler’s Germany</w:t>
      </w:r>
    </w:p>
    <w:p w14:paraId="2E8FEFCA" w14:textId="77777777" w:rsidR="00AF1A76" w:rsidRDefault="00AF1A76" w:rsidP="00AF1A76">
      <w:r w:rsidRPr="00A744C8">
        <w:t xml:space="preserve">Hugh </w:t>
      </w:r>
      <w:r w:rsidRPr="00A744C8">
        <w:rPr>
          <w:rStyle w:val="StyleStyleBold12pt"/>
        </w:rPr>
        <w:t>White</w:t>
      </w:r>
      <w:r w:rsidRPr="00A744C8">
        <w:t xml:space="preserve">, </w:t>
      </w:r>
      <w:r w:rsidRPr="00A744C8">
        <w:rPr>
          <w:rStyle w:val="StyleStyleBold12pt"/>
        </w:rPr>
        <w:t>2012</w:t>
      </w:r>
      <w:r w:rsidRPr="00A744C8">
        <w:t>, (professor of strategic studies at the australian national university), The China Choice,</w:t>
      </w:r>
      <w:r>
        <w:t xml:space="preserve"> p. 163-165, mm</w:t>
      </w:r>
    </w:p>
    <w:p w14:paraId="62EEEE8C" w14:textId="77777777" w:rsidR="00AF1A76" w:rsidRPr="00A744C8" w:rsidRDefault="00AF1A76" w:rsidP="00AF1A76"/>
    <w:p w14:paraId="03426CB8" w14:textId="77777777" w:rsidR="00AF1A76" w:rsidRDefault="00AF1A76" w:rsidP="00AF1A76">
      <w:pPr>
        <w:rPr>
          <w:sz w:val="14"/>
        </w:rPr>
      </w:pPr>
      <w:r w:rsidRPr="00524A9A">
        <w:rPr>
          <w:sz w:val="14"/>
        </w:rPr>
        <w:t xml:space="preserve">In 1938, Neville </w:t>
      </w:r>
      <w:r w:rsidRPr="00A744C8">
        <w:rPr>
          <w:rStyle w:val="StyleBoldUnderline"/>
        </w:rPr>
        <w:t>Chamberlain</w:t>
      </w:r>
      <w:r w:rsidRPr="00524A9A">
        <w:rPr>
          <w:sz w:val="14"/>
        </w:rPr>
        <w:t xml:space="preserve"> of Britain </w:t>
      </w:r>
      <w:r w:rsidRPr="00A744C8">
        <w:rPr>
          <w:rStyle w:val="StyleBoldUnderline"/>
        </w:rPr>
        <w:t>believed he could do a</w:t>
      </w:r>
      <w:r w:rsidRPr="00524A9A">
        <w:rPr>
          <w:rStyle w:val="StyleBoldUnderline"/>
          <w:b w:val="0"/>
          <w:sz w:val="12"/>
          <w:u w:val="none"/>
        </w:rPr>
        <w:t>¶</w:t>
      </w:r>
      <w:r w:rsidRPr="00A744C8">
        <w:rPr>
          <w:rStyle w:val="StyleBoldUnderline"/>
          <w:sz w:val="12"/>
        </w:rPr>
        <w:t xml:space="preserve"> </w:t>
      </w:r>
      <w:r w:rsidRPr="00A744C8">
        <w:rPr>
          <w:rStyle w:val="StyleBoldUnderline"/>
        </w:rPr>
        <w:t>deal with Hitler</w:t>
      </w:r>
      <w:r w:rsidRPr="00524A9A">
        <w:rPr>
          <w:sz w:val="14"/>
        </w:rPr>
        <w:t>, satisfying Nazi ambitions for power in Europe</w:t>
      </w:r>
      <w:r w:rsidRPr="00524A9A">
        <w:rPr>
          <w:sz w:val="12"/>
        </w:rPr>
        <w:t>¶</w:t>
      </w:r>
      <w:r w:rsidRPr="00524A9A">
        <w:rPr>
          <w:sz w:val="14"/>
        </w:rPr>
        <w:t xml:space="preserve"> while avoiding war, </w:t>
      </w:r>
      <w:r w:rsidRPr="00A744C8">
        <w:rPr>
          <w:rStyle w:val="StyleBoldUnderline"/>
        </w:rPr>
        <w:t>by</w:t>
      </w:r>
      <w:r w:rsidRPr="00524A9A">
        <w:rPr>
          <w:sz w:val="14"/>
        </w:rPr>
        <w:t xml:space="preserve"> conceding to Hitler what he was threatening</w:t>
      </w:r>
      <w:r w:rsidRPr="00524A9A">
        <w:rPr>
          <w:sz w:val="12"/>
        </w:rPr>
        <w:t>¶</w:t>
      </w:r>
      <w:r w:rsidRPr="00524A9A">
        <w:rPr>
          <w:sz w:val="14"/>
        </w:rPr>
        <w:t xml:space="preserve"> to take by force. Chamberlain called his policy ‘</w:t>
      </w:r>
      <w:r w:rsidRPr="00A744C8">
        <w:rPr>
          <w:rStyle w:val="StyleBoldUnderline"/>
        </w:rPr>
        <w:t>appeasement</w:t>
      </w:r>
      <w:r w:rsidRPr="00524A9A">
        <w:rPr>
          <w:sz w:val="14"/>
        </w:rPr>
        <w:t>,’</w:t>
      </w:r>
      <w:r w:rsidRPr="00524A9A">
        <w:rPr>
          <w:sz w:val="12"/>
        </w:rPr>
        <w:t>¶</w:t>
      </w:r>
      <w:r w:rsidRPr="00524A9A">
        <w:rPr>
          <w:sz w:val="14"/>
        </w:rPr>
        <w:t xml:space="preserve"> and he did his deal with Hitler in Munich. Hitler wasn’t satisfied,</w:t>
      </w:r>
      <w:r w:rsidRPr="00524A9A">
        <w:rPr>
          <w:sz w:val="12"/>
        </w:rPr>
        <w:t>¶</w:t>
      </w:r>
      <w:r w:rsidRPr="00524A9A">
        <w:rPr>
          <w:sz w:val="14"/>
        </w:rPr>
        <w:t xml:space="preserve"> and war came the next year. </w:t>
      </w:r>
      <w:r w:rsidRPr="00A744C8">
        <w:rPr>
          <w:rStyle w:val="StyleBoldUnderline"/>
        </w:rPr>
        <w:t>Many people</w:t>
      </w:r>
      <w:r w:rsidRPr="00524A9A">
        <w:rPr>
          <w:sz w:val="14"/>
        </w:rPr>
        <w:t xml:space="preserve"> today will </w:t>
      </w:r>
      <w:r w:rsidRPr="00A744C8">
        <w:rPr>
          <w:rStyle w:val="StyleBoldUnderline"/>
        </w:rPr>
        <w:t>see the idea</w:t>
      </w:r>
      <w:r w:rsidRPr="00524A9A">
        <w:rPr>
          <w:rStyle w:val="StyleBoldUnderline"/>
          <w:b w:val="0"/>
          <w:sz w:val="12"/>
          <w:u w:val="none"/>
        </w:rPr>
        <w:t>¶</w:t>
      </w:r>
      <w:r w:rsidRPr="00A744C8">
        <w:rPr>
          <w:rStyle w:val="StyleBoldUnderline"/>
          <w:sz w:val="12"/>
        </w:rPr>
        <w:t xml:space="preserve"> </w:t>
      </w:r>
      <w:r w:rsidRPr="00A744C8">
        <w:rPr>
          <w:rStyle w:val="StyleBoldUnderline"/>
        </w:rPr>
        <w:t>of accommodating China’s ambitions</w:t>
      </w:r>
      <w:r w:rsidRPr="00524A9A">
        <w:rPr>
          <w:sz w:val="14"/>
        </w:rPr>
        <w:t xml:space="preserve"> for more power and influence</w:t>
      </w:r>
      <w:r w:rsidRPr="00524A9A">
        <w:rPr>
          <w:sz w:val="12"/>
        </w:rPr>
        <w:t>¶</w:t>
      </w:r>
      <w:r w:rsidRPr="00524A9A">
        <w:rPr>
          <w:sz w:val="14"/>
        </w:rPr>
        <w:t xml:space="preserve"> in Asia </w:t>
      </w:r>
      <w:r w:rsidRPr="00A744C8">
        <w:rPr>
          <w:rStyle w:val="StyleBoldUnderline"/>
        </w:rPr>
        <w:t>as making the same mistake</w:t>
      </w:r>
      <w:r w:rsidRPr="00524A9A">
        <w:rPr>
          <w:sz w:val="14"/>
        </w:rPr>
        <w:t>. It is a potent charge.</w:t>
      </w:r>
      <w:r w:rsidRPr="00524A9A">
        <w:rPr>
          <w:sz w:val="12"/>
        </w:rPr>
        <w:t>¶</w:t>
      </w:r>
      <w:r w:rsidRPr="00524A9A">
        <w:rPr>
          <w:sz w:val="14"/>
        </w:rPr>
        <w:t xml:space="preserve"> A great deal of debate about foreign policy is conducted through</w:t>
      </w:r>
      <w:r w:rsidRPr="00524A9A">
        <w:rPr>
          <w:sz w:val="12"/>
        </w:rPr>
        <w:t>¶</w:t>
      </w:r>
      <w:r w:rsidRPr="00524A9A">
        <w:rPr>
          <w:sz w:val="14"/>
        </w:rPr>
        <w:t xml:space="preserve"> historical analogies, and Munich is the most potent historical</w:t>
      </w:r>
      <w:r w:rsidRPr="00524A9A">
        <w:rPr>
          <w:sz w:val="12"/>
        </w:rPr>
        <w:t>¶</w:t>
      </w:r>
      <w:r w:rsidRPr="00524A9A">
        <w:rPr>
          <w:sz w:val="14"/>
        </w:rPr>
        <w:t xml:space="preserve"> analogy there is. That makes ‘appeasement’ the most powerful</w:t>
      </w:r>
      <w:r w:rsidRPr="00524A9A">
        <w:rPr>
          <w:sz w:val="12"/>
        </w:rPr>
        <w:t>¶</w:t>
      </w:r>
      <w:r w:rsidRPr="00524A9A">
        <w:rPr>
          <w:sz w:val="14"/>
        </w:rPr>
        <w:t xml:space="preserve"> word in the foreign policy lexicon – a one-word refutation that</w:t>
      </w:r>
      <w:r w:rsidRPr="00524A9A">
        <w:rPr>
          <w:sz w:val="12"/>
        </w:rPr>
        <w:t>¶</w:t>
      </w:r>
      <w:r w:rsidRPr="00524A9A">
        <w:rPr>
          <w:sz w:val="14"/>
        </w:rPr>
        <w:t xml:space="preserve"> can kill off any proposal without further analysis. No wonder it</w:t>
      </w:r>
      <w:r w:rsidRPr="00524A9A">
        <w:rPr>
          <w:sz w:val="12"/>
        </w:rPr>
        <w:t>¶</w:t>
      </w:r>
      <w:r w:rsidRPr="00524A9A">
        <w:rPr>
          <w:sz w:val="14"/>
        </w:rPr>
        <w:t xml:space="preserve"> is so often used. Indeed, there has hardly been a major foreign</w:t>
      </w:r>
      <w:r w:rsidRPr="00524A9A">
        <w:rPr>
          <w:sz w:val="12"/>
        </w:rPr>
        <w:t>¶</w:t>
      </w:r>
      <w:r w:rsidRPr="00524A9A">
        <w:rPr>
          <w:sz w:val="14"/>
        </w:rPr>
        <w:t xml:space="preserve"> policy question since 1939 in which Munich has not been</w:t>
      </w:r>
      <w:r w:rsidRPr="00524A9A">
        <w:rPr>
          <w:sz w:val="12"/>
        </w:rPr>
        <w:t>¶</w:t>
      </w:r>
      <w:r w:rsidRPr="00524A9A">
        <w:rPr>
          <w:sz w:val="14"/>
        </w:rPr>
        <w:t xml:space="preserve"> invoked, including Korea, Berlin, Taiwan, Suez, Cuba, Vietnam,</w:t>
      </w:r>
      <w:r w:rsidRPr="00524A9A">
        <w:rPr>
          <w:sz w:val="12"/>
        </w:rPr>
        <w:t>¶</w:t>
      </w:r>
      <w:r w:rsidRPr="00524A9A">
        <w:rPr>
          <w:sz w:val="14"/>
        </w:rPr>
        <w:t xml:space="preserve"> Afghanistan and Iraq (twice). In few of these crises, if any, did</w:t>
      </w:r>
      <w:r w:rsidRPr="00524A9A">
        <w:rPr>
          <w:sz w:val="12"/>
        </w:rPr>
        <w:t>¶</w:t>
      </w:r>
      <w:r w:rsidRPr="00524A9A">
        <w:rPr>
          <w:sz w:val="14"/>
        </w:rPr>
        <w:t xml:space="preserve"> the lesson of Munich do much to help make good policy. More</w:t>
      </w:r>
      <w:r w:rsidRPr="00524A9A">
        <w:rPr>
          <w:sz w:val="12"/>
        </w:rPr>
        <w:t>¶</w:t>
      </w:r>
      <w:r w:rsidRPr="00524A9A">
        <w:rPr>
          <w:sz w:val="14"/>
        </w:rPr>
        <w:t xml:space="preserve"> often it proved disastrously misleading.</w:t>
      </w:r>
      <w:r w:rsidRPr="00524A9A">
        <w:rPr>
          <w:sz w:val="12"/>
        </w:rPr>
        <w:t>¶</w:t>
      </w:r>
      <w:r w:rsidRPr="00524A9A">
        <w:rPr>
          <w:sz w:val="14"/>
        </w:rPr>
        <w:t xml:space="preserve"> Nonetheless, the lesson of Munich remains potent, and its</w:t>
      </w:r>
      <w:r w:rsidRPr="00524A9A">
        <w:rPr>
          <w:sz w:val="12"/>
        </w:rPr>
        <w:t>¶</w:t>
      </w:r>
      <w:r w:rsidRPr="00524A9A">
        <w:rPr>
          <w:sz w:val="14"/>
        </w:rPr>
        <w:t xml:space="preserve"> application to America’s choices today deserves to be addressed</w:t>
      </w:r>
      <w:r w:rsidRPr="00524A9A">
        <w:rPr>
          <w:sz w:val="12"/>
        </w:rPr>
        <w:t>¶</w:t>
      </w:r>
      <w:r w:rsidRPr="00524A9A">
        <w:rPr>
          <w:sz w:val="14"/>
        </w:rPr>
        <w:t xml:space="preserve"> seriously. First, we need to be clear just what Munich’s lesson is</w:t>
      </w:r>
      <w:r w:rsidRPr="00524A9A">
        <w:rPr>
          <w:sz w:val="12"/>
        </w:rPr>
        <w:t>¶</w:t>
      </w:r>
      <w:r w:rsidRPr="00524A9A">
        <w:rPr>
          <w:sz w:val="14"/>
        </w:rPr>
        <w:t xml:space="preserve"> supposed to be. The popular view – popular with experts as</w:t>
      </w:r>
      <w:r w:rsidRPr="00524A9A">
        <w:rPr>
          <w:sz w:val="12"/>
        </w:rPr>
        <w:t>¶</w:t>
      </w:r>
      <w:r w:rsidRPr="00524A9A">
        <w:rPr>
          <w:sz w:val="14"/>
        </w:rPr>
        <w:t xml:space="preserve"> well as with the public – is simply that it is always wrong to</w:t>
      </w:r>
      <w:r w:rsidRPr="00524A9A">
        <w:rPr>
          <w:sz w:val="12"/>
        </w:rPr>
        <w:t>¶</w:t>
      </w:r>
      <w:r w:rsidRPr="00524A9A">
        <w:rPr>
          <w:sz w:val="14"/>
        </w:rPr>
        <w:t xml:space="preserve"> accommodate, to any degree at all, any ambitious power seeking more authority and influence, no matter what the cost of such</w:t>
      </w:r>
      <w:r w:rsidRPr="00524A9A">
        <w:rPr>
          <w:sz w:val="12"/>
        </w:rPr>
        <w:t>¶</w:t>
      </w:r>
      <w:r w:rsidRPr="00524A9A">
        <w:rPr>
          <w:sz w:val="14"/>
        </w:rPr>
        <w:t xml:space="preserve"> intransigence. This assumes that every future ambitious power will be as</w:t>
      </w:r>
      <w:r w:rsidRPr="00524A9A">
        <w:rPr>
          <w:sz w:val="12"/>
        </w:rPr>
        <w:t>¶</w:t>
      </w:r>
      <w:r w:rsidRPr="00524A9A">
        <w:rPr>
          <w:sz w:val="14"/>
        </w:rPr>
        <w:t xml:space="preserve"> insatiable as Nazi Germany proved to be, and therefore is certain</w:t>
      </w:r>
      <w:r w:rsidRPr="00524A9A">
        <w:rPr>
          <w:sz w:val="12"/>
        </w:rPr>
        <w:t>¶</w:t>
      </w:r>
      <w:r w:rsidRPr="00524A9A">
        <w:rPr>
          <w:sz w:val="14"/>
        </w:rPr>
        <w:t xml:space="preserve"> to challenge our most vital interests eventually. It therefore also</w:t>
      </w:r>
      <w:r w:rsidRPr="00524A9A">
        <w:rPr>
          <w:sz w:val="12"/>
        </w:rPr>
        <w:t>¶</w:t>
      </w:r>
      <w:r w:rsidRPr="00524A9A">
        <w:rPr>
          <w:sz w:val="14"/>
        </w:rPr>
        <w:t xml:space="preserve"> assumes that war against it is inevitable if its ambitions are not</w:t>
      </w:r>
      <w:r w:rsidRPr="00524A9A">
        <w:rPr>
          <w:sz w:val="12"/>
        </w:rPr>
        <w:t>¶</w:t>
      </w:r>
      <w:r w:rsidRPr="00524A9A">
        <w:rPr>
          <w:sz w:val="14"/>
        </w:rPr>
        <w:t xml:space="preserve"> resisted absolutely, and that if it is resisted absolutely it will back</w:t>
      </w:r>
      <w:r w:rsidRPr="00524A9A">
        <w:rPr>
          <w:sz w:val="12"/>
        </w:rPr>
        <w:t>¶</w:t>
      </w:r>
      <w:r w:rsidRPr="00524A9A">
        <w:rPr>
          <w:sz w:val="14"/>
        </w:rPr>
        <w:t xml:space="preserve"> down and accept the status quo. </w:t>
      </w:r>
      <w:r w:rsidRPr="00A744C8">
        <w:rPr>
          <w:rStyle w:val="StyleBoldUnderline"/>
        </w:rPr>
        <w:t>The Munich metaphor</w:t>
      </w:r>
      <w:r w:rsidRPr="00524A9A">
        <w:rPr>
          <w:sz w:val="14"/>
        </w:rPr>
        <w:t xml:space="preserve"> thus</w:t>
      </w:r>
      <w:r w:rsidRPr="00524A9A">
        <w:rPr>
          <w:sz w:val="12"/>
        </w:rPr>
        <w:t>¶</w:t>
      </w:r>
      <w:r w:rsidRPr="00524A9A">
        <w:rPr>
          <w:sz w:val="14"/>
        </w:rPr>
        <w:t xml:space="preserve"> embodies a curious mix of pessimism and optimism. It pessimistically</w:t>
      </w:r>
      <w:r w:rsidRPr="00524A9A">
        <w:rPr>
          <w:sz w:val="12"/>
        </w:rPr>
        <w:t>¶</w:t>
      </w:r>
      <w:r w:rsidRPr="00524A9A">
        <w:rPr>
          <w:sz w:val="14"/>
        </w:rPr>
        <w:t xml:space="preserve"> </w:t>
      </w:r>
      <w:r w:rsidRPr="00A744C8">
        <w:rPr>
          <w:rStyle w:val="StyleBoldUnderline"/>
        </w:rPr>
        <w:t>assumes that China’s ambitions</w:t>
      </w:r>
      <w:r w:rsidRPr="00524A9A">
        <w:rPr>
          <w:sz w:val="14"/>
        </w:rPr>
        <w:t xml:space="preserve"> </w:t>
      </w:r>
      <w:r w:rsidRPr="00A744C8">
        <w:rPr>
          <w:rStyle w:val="StyleBoldUnderline"/>
        </w:rPr>
        <w:t>are as insatiable as</w:t>
      </w:r>
      <w:r w:rsidRPr="00524A9A">
        <w:rPr>
          <w:rStyle w:val="StyleBoldUnderline"/>
          <w:b w:val="0"/>
          <w:sz w:val="12"/>
          <w:u w:val="none"/>
        </w:rPr>
        <w:t>¶</w:t>
      </w:r>
      <w:r w:rsidRPr="00A744C8">
        <w:rPr>
          <w:rStyle w:val="StyleBoldUnderline"/>
          <w:sz w:val="12"/>
        </w:rPr>
        <w:t xml:space="preserve"> </w:t>
      </w:r>
      <w:r w:rsidRPr="00A744C8">
        <w:rPr>
          <w:rStyle w:val="StyleBoldUnderline"/>
        </w:rPr>
        <w:t>Hitler’s were</w:t>
      </w:r>
      <w:r w:rsidRPr="00524A9A">
        <w:rPr>
          <w:sz w:val="14"/>
        </w:rPr>
        <w:t>, but at the same time it optimistically assumes</w:t>
      </w:r>
      <w:r w:rsidRPr="00524A9A">
        <w:rPr>
          <w:sz w:val="12"/>
        </w:rPr>
        <w:t>¶</w:t>
      </w:r>
      <w:r w:rsidRPr="00524A9A">
        <w:rPr>
          <w:sz w:val="14"/>
        </w:rPr>
        <w:t xml:space="preserve"> those ambitions will disappear if we simply stand firm and refuse</w:t>
      </w:r>
      <w:r w:rsidRPr="00524A9A">
        <w:rPr>
          <w:sz w:val="12"/>
        </w:rPr>
        <w:t>¶</w:t>
      </w:r>
      <w:r w:rsidRPr="00524A9A">
        <w:rPr>
          <w:sz w:val="14"/>
        </w:rPr>
        <w:t xml:space="preserve"> to accommodate them. Both assumptions are quite likely to be</w:t>
      </w:r>
      <w:r w:rsidRPr="00524A9A">
        <w:rPr>
          <w:sz w:val="12"/>
        </w:rPr>
        <w:t>¶</w:t>
      </w:r>
      <w:r w:rsidRPr="00524A9A">
        <w:rPr>
          <w:sz w:val="14"/>
        </w:rPr>
        <w:t xml:space="preserve"> wrong, and if we accept them uncritically we run a terrible risk</w:t>
      </w:r>
      <w:r w:rsidRPr="00524A9A">
        <w:rPr>
          <w:sz w:val="12"/>
        </w:rPr>
        <w:t>¶</w:t>
      </w:r>
      <w:r w:rsidRPr="00524A9A">
        <w:rPr>
          <w:sz w:val="14"/>
        </w:rPr>
        <w:t xml:space="preserve"> of fighting a great power with whom we might have been able to</w:t>
      </w:r>
      <w:r w:rsidRPr="00524A9A">
        <w:rPr>
          <w:sz w:val="12"/>
        </w:rPr>
        <w:t>¶</w:t>
      </w:r>
      <w:r w:rsidRPr="00524A9A">
        <w:rPr>
          <w:sz w:val="14"/>
        </w:rPr>
        <w:t xml:space="preserve"> live in peace. So simply </w:t>
      </w:r>
      <w:r w:rsidRPr="00A744C8">
        <w:rPr>
          <w:rStyle w:val="StyleBoldUnderline"/>
        </w:rPr>
        <w:t>falling back on Munich is no substitute for serious</w:t>
      </w:r>
      <w:r w:rsidRPr="00524A9A">
        <w:rPr>
          <w:rStyle w:val="StyleBoldUnderline"/>
          <w:b w:val="0"/>
          <w:sz w:val="12"/>
          <w:u w:val="none"/>
        </w:rPr>
        <w:t>¶</w:t>
      </w:r>
      <w:r w:rsidRPr="00A744C8">
        <w:rPr>
          <w:rStyle w:val="StyleBoldUnderline"/>
          <w:sz w:val="12"/>
        </w:rPr>
        <w:t xml:space="preserve"> </w:t>
      </w:r>
      <w:r w:rsidRPr="00A744C8">
        <w:rPr>
          <w:rStyle w:val="StyleBoldUnderline"/>
        </w:rPr>
        <w:t>analysis.</w:t>
      </w:r>
      <w:r w:rsidRPr="00524A9A">
        <w:rPr>
          <w:sz w:val="14"/>
        </w:rPr>
        <w:t xml:space="preserve"> Before applying the Munich metaphor to our present</w:t>
      </w:r>
      <w:r w:rsidRPr="00524A9A">
        <w:rPr>
          <w:sz w:val="12"/>
        </w:rPr>
        <w:t>¶</w:t>
      </w:r>
      <w:r w:rsidRPr="00524A9A">
        <w:rPr>
          <w:sz w:val="14"/>
        </w:rPr>
        <w:t xml:space="preserve"> situation, </w:t>
      </w:r>
      <w:r w:rsidRPr="00A744C8">
        <w:rPr>
          <w:rStyle w:val="StyleBoldUnderline"/>
        </w:rPr>
        <w:t>we have to consider how far China today resembles</w:t>
      </w:r>
      <w:r w:rsidRPr="00524A9A">
        <w:rPr>
          <w:rStyle w:val="StyleBoldUnderline"/>
          <w:b w:val="0"/>
          <w:sz w:val="12"/>
          <w:u w:val="none"/>
        </w:rPr>
        <w:t>¶</w:t>
      </w:r>
      <w:r w:rsidRPr="00A744C8">
        <w:rPr>
          <w:rStyle w:val="StyleBoldUnderline"/>
          <w:sz w:val="12"/>
        </w:rPr>
        <w:t xml:space="preserve"> </w:t>
      </w:r>
      <w:r w:rsidRPr="00A744C8">
        <w:rPr>
          <w:rStyle w:val="StyleBoldUnderline"/>
        </w:rPr>
        <w:t>Nazi Germany</w:t>
      </w:r>
      <w:r w:rsidRPr="00524A9A">
        <w:rPr>
          <w:sz w:val="14"/>
        </w:rPr>
        <w:t xml:space="preserve"> in 1938. There are two questions here. First, how</w:t>
      </w:r>
      <w:r w:rsidRPr="00524A9A">
        <w:rPr>
          <w:sz w:val="12"/>
        </w:rPr>
        <w:t>¶</w:t>
      </w:r>
      <w:r w:rsidRPr="00524A9A">
        <w:rPr>
          <w:sz w:val="14"/>
        </w:rPr>
        <w:t xml:space="preserve"> sure are we that China is as insatiable as Nazi Germany was? For</w:t>
      </w:r>
      <w:r w:rsidRPr="00524A9A">
        <w:rPr>
          <w:sz w:val="12"/>
        </w:rPr>
        <w:t>¶</w:t>
      </w:r>
      <w:r w:rsidRPr="00524A9A">
        <w:rPr>
          <w:sz w:val="14"/>
        </w:rPr>
        <w:t xml:space="preserve"> some people, the fact that China wants any changes at all in the</w:t>
      </w:r>
      <w:r w:rsidRPr="00524A9A">
        <w:rPr>
          <w:sz w:val="12"/>
        </w:rPr>
        <w:t>¶</w:t>
      </w:r>
      <w:r w:rsidRPr="00524A9A">
        <w:rPr>
          <w:sz w:val="14"/>
        </w:rPr>
        <w:t xml:space="preserve"> Asian order is sufficient to prove that it is determined to overthrow</w:t>
      </w:r>
      <w:r w:rsidRPr="00524A9A">
        <w:rPr>
          <w:sz w:val="12"/>
        </w:rPr>
        <w:t>¶</w:t>
      </w:r>
      <w:r w:rsidRPr="00524A9A">
        <w:rPr>
          <w:sz w:val="14"/>
        </w:rPr>
        <w:t xml:space="preserve"> it completely, as Hitler was in Europe. If China is not</w:t>
      </w:r>
      <w:r w:rsidRPr="00524A9A">
        <w:rPr>
          <w:sz w:val="12"/>
        </w:rPr>
        <w:t>¶</w:t>
      </w:r>
      <w:r w:rsidRPr="00524A9A">
        <w:rPr>
          <w:sz w:val="14"/>
        </w:rPr>
        <w:t xml:space="preserve"> willing to accept US primacy, so the argument goes, it must be</w:t>
      </w:r>
      <w:r w:rsidRPr="00524A9A">
        <w:rPr>
          <w:sz w:val="12"/>
        </w:rPr>
        <w:t>¶</w:t>
      </w:r>
      <w:r w:rsidRPr="00524A9A">
        <w:rPr>
          <w:sz w:val="14"/>
        </w:rPr>
        <w:t xml:space="preserve"> determined to dominate Asia itself, at any cost. There is no basis</w:t>
      </w:r>
      <w:r w:rsidRPr="00524A9A">
        <w:rPr>
          <w:sz w:val="12"/>
        </w:rPr>
        <w:t>¶</w:t>
      </w:r>
      <w:r w:rsidRPr="00524A9A">
        <w:rPr>
          <w:sz w:val="14"/>
        </w:rPr>
        <w:t xml:space="preserve"> for this assumption. No doubt there are some people in China</w:t>
      </w:r>
      <w:r w:rsidRPr="00524A9A">
        <w:rPr>
          <w:sz w:val="12"/>
        </w:rPr>
        <w:t>¶</w:t>
      </w:r>
      <w:r w:rsidRPr="00524A9A">
        <w:rPr>
          <w:sz w:val="14"/>
        </w:rPr>
        <w:t xml:space="preserve"> who nurse such ambitions, and in future they could become</w:t>
      </w:r>
      <w:r w:rsidRPr="00524A9A">
        <w:rPr>
          <w:sz w:val="12"/>
        </w:rPr>
        <w:t>¶</w:t>
      </w:r>
      <w:r w:rsidRPr="00524A9A">
        <w:rPr>
          <w:sz w:val="14"/>
        </w:rPr>
        <w:t xml:space="preserve"> more influential. But </w:t>
      </w:r>
      <w:r w:rsidRPr="00A744C8">
        <w:rPr>
          <w:rStyle w:val="StyleBoldUnderline"/>
        </w:rPr>
        <w:t>nothing in China’s conduct in recent decades</w:t>
      </w:r>
      <w:r w:rsidRPr="00524A9A">
        <w:rPr>
          <w:rStyle w:val="StyleBoldUnderline"/>
          <w:b w:val="0"/>
          <w:sz w:val="12"/>
          <w:u w:val="none"/>
        </w:rPr>
        <w:t>¶</w:t>
      </w:r>
      <w:r w:rsidRPr="00A744C8">
        <w:rPr>
          <w:rStyle w:val="StyleBoldUnderline"/>
          <w:sz w:val="12"/>
        </w:rPr>
        <w:t xml:space="preserve"> </w:t>
      </w:r>
      <w:r w:rsidRPr="00A744C8">
        <w:rPr>
          <w:rStyle w:val="StyleBoldUnderline"/>
        </w:rPr>
        <w:t>provides a strong reason to believe that these are its</w:t>
      </w:r>
      <w:r w:rsidRPr="00524A9A">
        <w:rPr>
          <w:rStyle w:val="StyleBoldUnderline"/>
          <w:b w:val="0"/>
          <w:sz w:val="12"/>
          <w:u w:val="none"/>
        </w:rPr>
        <w:t>¶</w:t>
      </w:r>
      <w:r w:rsidRPr="00A744C8">
        <w:rPr>
          <w:rStyle w:val="StyleBoldUnderline"/>
          <w:sz w:val="12"/>
        </w:rPr>
        <w:t xml:space="preserve"> </w:t>
      </w:r>
      <w:r w:rsidRPr="00A744C8">
        <w:rPr>
          <w:rStyle w:val="StyleBoldUnderline"/>
        </w:rPr>
        <w:t>ambitions today,</w:t>
      </w:r>
      <w:r w:rsidRPr="00524A9A">
        <w:rPr>
          <w:sz w:val="14"/>
        </w:rPr>
        <w:t xml:space="preserve"> or that they are likely to become so in future. Indeed, </w:t>
      </w:r>
      <w:r w:rsidRPr="00A744C8">
        <w:rPr>
          <w:rStyle w:val="StyleBoldUnderline"/>
        </w:rPr>
        <w:t>the evidence points the other way. China is ambitious,</w:t>
      </w:r>
      <w:r w:rsidRPr="00524A9A">
        <w:rPr>
          <w:rStyle w:val="StyleBoldUnderline"/>
          <w:b w:val="0"/>
          <w:sz w:val="12"/>
          <w:u w:val="none"/>
        </w:rPr>
        <w:t>¶</w:t>
      </w:r>
      <w:r w:rsidRPr="00A744C8">
        <w:rPr>
          <w:rStyle w:val="StyleBoldUnderline"/>
          <w:sz w:val="12"/>
        </w:rPr>
        <w:t xml:space="preserve"> </w:t>
      </w:r>
      <w:r w:rsidRPr="00A744C8">
        <w:rPr>
          <w:rStyle w:val="StyleBoldUnderline"/>
        </w:rPr>
        <w:t>but it is also cautious and conservative</w:t>
      </w:r>
      <w:r w:rsidRPr="00524A9A">
        <w:rPr>
          <w:sz w:val="14"/>
        </w:rPr>
        <w:t>. It seems willing to balance</w:t>
      </w:r>
      <w:r w:rsidRPr="00524A9A">
        <w:rPr>
          <w:sz w:val="12"/>
        </w:rPr>
        <w:t>¶</w:t>
      </w:r>
      <w:r w:rsidRPr="00524A9A">
        <w:rPr>
          <w:sz w:val="14"/>
        </w:rPr>
        <w:t xml:space="preserve"> its desire for increased influence with its need to maintain order,</w:t>
      </w:r>
      <w:r w:rsidRPr="00524A9A">
        <w:rPr>
          <w:sz w:val="12"/>
        </w:rPr>
        <w:t>¶</w:t>
      </w:r>
      <w:r w:rsidRPr="00524A9A">
        <w:rPr>
          <w:sz w:val="14"/>
        </w:rPr>
        <w:t xml:space="preserve"> and to avoid too direct a conflict with the United States. </w:t>
      </w:r>
      <w:r w:rsidRPr="00A744C8">
        <w:rPr>
          <w:rStyle w:val="StyleBoldUnderline"/>
        </w:rPr>
        <w:t>Some</w:t>
      </w:r>
      <w:r w:rsidRPr="00524A9A">
        <w:rPr>
          <w:rStyle w:val="StyleBoldUnderline"/>
          <w:b w:val="0"/>
          <w:sz w:val="12"/>
          <w:u w:val="none"/>
        </w:rPr>
        <w:t>¶</w:t>
      </w:r>
      <w:r w:rsidRPr="00A744C8">
        <w:rPr>
          <w:rStyle w:val="StyleBoldUnderline"/>
          <w:sz w:val="12"/>
        </w:rPr>
        <w:t xml:space="preserve"> </w:t>
      </w:r>
      <w:r w:rsidRPr="00A744C8">
        <w:rPr>
          <w:rStyle w:val="StyleBoldUnderline"/>
        </w:rPr>
        <w:t>would cite Chinese policy towards Taiwan as a counter-example.</w:t>
      </w:r>
      <w:r w:rsidRPr="00524A9A">
        <w:rPr>
          <w:rStyle w:val="StyleBoldUnderline"/>
          <w:b w:val="0"/>
          <w:sz w:val="12"/>
          <w:u w:val="none"/>
        </w:rPr>
        <w:t>¶</w:t>
      </w:r>
      <w:r w:rsidRPr="00A744C8">
        <w:rPr>
          <w:rStyle w:val="StyleBoldUnderline"/>
          <w:sz w:val="12"/>
        </w:rPr>
        <w:t xml:space="preserve"> </w:t>
      </w:r>
      <w:r w:rsidRPr="00A744C8">
        <w:rPr>
          <w:rStyle w:val="StyleBoldUnderline"/>
        </w:rPr>
        <w:t>But it is a very big stretch to conclude that Beijing is committed</w:t>
      </w:r>
      <w:r w:rsidRPr="00524A9A">
        <w:rPr>
          <w:rStyle w:val="StyleBoldUnderline"/>
          <w:b w:val="0"/>
          <w:sz w:val="12"/>
          <w:u w:val="none"/>
        </w:rPr>
        <w:t>¶</w:t>
      </w:r>
      <w:r w:rsidRPr="00A744C8">
        <w:rPr>
          <w:rStyle w:val="StyleBoldUnderline"/>
          <w:sz w:val="12"/>
        </w:rPr>
        <w:t xml:space="preserve"> </w:t>
      </w:r>
      <w:r w:rsidRPr="00A744C8">
        <w:rPr>
          <w:rStyle w:val="StyleBoldUnderline"/>
        </w:rPr>
        <w:t>to the subjugation of Asia on the basis of its policy towards what</w:t>
      </w:r>
      <w:r w:rsidRPr="00524A9A">
        <w:rPr>
          <w:rStyle w:val="StyleBoldUnderline"/>
          <w:b w:val="0"/>
          <w:sz w:val="12"/>
          <w:u w:val="none"/>
        </w:rPr>
        <w:t>¶</w:t>
      </w:r>
      <w:r w:rsidRPr="00A744C8">
        <w:rPr>
          <w:rStyle w:val="StyleBoldUnderline"/>
          <w:sz w:val="12"/>
        </w:rPr>
        <w:t xml:space="preserve"> </w:t>
      </w:r>
      <w:r w:rsidRPr="00A744C8">
        <w:rPr>
          <w:rStyle w:val="StyleBoldUnderline"/>
        </w:rPr>
        <w:t>all acknowledge to be part of its territory</w:t>
      </w:r>
      <w:r w:rsidRPr="00524A9A">
        <w:rPr>
          <w:sz w:val="14"/>
        </w:rPr>
        <w:t>.</w:t>
      </w:r>
      <w:r w:rsidRPr="00524A9A">
        <w:rPr>
          <w:sz w:val="12"/>
        </w:rPr>
        <w:t>¶</w:t>
      </w:r>
      <w:r w:rsidRPr="00524A9A">
        <w:rPr>
          <w:sz w:val="14"/>
        </w:rPr>
        <w:t xml:space="preserve"> Second, how sure are we that if America stands up to China,</w:t>
      </w:r>
      <w:r w:rsidRPr="00524A9A">
        <w:rPr>
          <w:sz w:val="12"/>
        </w:rPr>
        <w:t>¶</w:t>
      </w:r>
      <w:r w:rsidRPr="00524A9A">
        <w:rPr>
          <w:sz w:val="14"/>
        </w:rPr>
        <w:t xml:space="preserve"> the challenge it poses to the regional order will disappear? Part</w:t>
      </w:r>
      <w:r w:rsidRPr="00524A9A">
        <w:rPr>
          <w:sz w:val="12"/>
        </w:rPr>
        <w:t>¶</w:t>
      </w:r>
      <w:r w:rsidRPr="00524A9A">
        <w:rPr>
          <w:sz w:val="14"/>
        </w:rPr>
        <w:t xml:space="preserve"> of the Munich folklore is that had Chamberlain stood up to him</w:t>
      </w:r>
      <w:r w:rsidRPr="00524A9A">
        <w:rPr>
          <w:sz w:val="12"/>
        </w:rPr>
        <w:t>¶</w:t>
      </w:r>
      <w:r w:rsidRPr="00524A9A">
        <w:rPr>
          <w:sz w:val="14"/>
        </w:rPr>
        <w:t xml:space="preserve"> in 1938, Hitler’s authority in Germany would have been</w:t>
      </w:r>
      <w:r w:rsidRPr="00524A9A">
        <w:rPr>
          <w:sz w:val="12"/>
        </w:rPr>
        <w:t>¶</w:t>
      </w:r>
      <w:r w:rsidRPr="00524A9A">
        <w:rPr>
          <w:sz w:val="14"/>
        </w:rPr>
        <w:t xml:space="preserve"> destroyed, he would have been deposed by the Generals, and</w:t>
      </w:r>
      <w:r w:rsidRPr="00524A9A">
        <w:rPr>
          <w:sz w:val="12"/>
        </w:rPr>
        <w:t>¶</w:t>
      </w:r>
      <w:r w:rsidRPr="00524A9A">
        <w:rPr>
          <w:sz w:val="14"/>
        </w:rPr>
        <w:t xml:space="preserve"> Germany’s challenge to the European order would have evaporated.</w:t>
      </w:r>
      <w:r w:rsidRPr="00524A9A">
        <w:rPr>
          <w:sz w:val="12"/>
        </w:rPr>
        <w:t>¶</w:t>
      </w:r>
      <w:r w:rsidRPr="00524A9A">
        <w:rPr>
          <w:sz w:val="14"/>
        </w:rPr>
        <w:t xml:space="preserve"> Whether this was true is highly contestable. But in any</w:t>
      </w:r>
      <w:r w:rsidRPr="00524A9A">
        <w:rPr>
          <w:sz w:val="12"/>
        </w:rPr>
        <w:t>¶</w:t>
      </w:r>
      <w:r w:rsidRPr="00524A9A">
        <w:rPr>
          <w:sz w:val="14"/>
        </w:rPr>
        <w:t xml:space="preserve"> case it is certainly not much use in helping to shape policy</w:t>
      </w:r>
      <w:r w:rsidRPr="00524A9A">
        <w:rPr>
          <w:sz w:val="12"/>
        </w:rPr>
        <w:t>¶</w:t>
      </w:r>
      <w:r w:rsidRPr="00524A9A">
        <w:rPr>
          <w:sz w:val="14"/>
        </w:rPr>
        <w:t xml:space="preserve"> towards China today. It is a matter of power. China today is</w:t>
      </w:r>
      <w:r w:rsidRPr="00524A9A">
        <w:rPr>
          <w:sz w:val="12"/>
        </w:rPr>
        <w:t>¶</w:t>
      </w:r>
      <w:r w:rsidRPr="00524A9A">
        <w:rPr>
          <w:sz w:val="14"/>
        </w:rPr>
        <w:t xml:space="preserve"> much more powerful relative to its potential adversaries than</w:t>
      </w:r>
      <w:r w:rsidRPr="00524A9A">
        <w:rPr>
          <w:sz w:val="12"/>
        </w:rPr>
        <w:t>¶</w:t>
      </w:r>
      <w:r w:rsidRPr="00524A9A">
        <w:rPr>
          <w:sz w:val="14"/>
        </w:rPr>
        <w:t xml:space="preserve"> Germany was in 1938. It is naive to think that if we just say no to</w:t>
      </w:r>
      <w:r w:rsidRPr="00524A9A">
        <w:rPr>
          <w:sz w:val="12"/>
        </w:rPr>
        <w:t>¶</w:t>
      </w:r>
      <w:r w:rsidRPr="00524A9A">
        <w:rPr>
          <w:sz w:val="14"/>
        </w:rPr>
        <w:t xml:space="preserve"> China today, it will back off and become reconciled to the status</w:t>
      </w:r>
      <w:r w:rsidRPr="00524A9A">
        <w:rPr>
          <w:sz w:val="12"/>
        </w:rPr>
        <w:t>¶</w:t>
      </w:r>
      <w:r w:rsidRPr="00524A9A">
        <w:rPr>
          <w:sz w:val="14"/>
        </w:rPr>
        <w:t xml:space="preserve"> quo indefinitely.</w:t>
      </w:r>
      <w:r w:rsidRPr="00524A9A">
        <w:rPr>
          <w:sz w:val="12"/>
        </w:rPr>
        <w:t>¶</w:t>
      </w:r>
      <w:r w:rsidRPr="00524A9A">
        <w:rPr>
          <w:sz w:val="14"/>
        </w:rPr>
        <w:t xml:space="preserve"> All this suggests we should be careful about applying the lessons</w:t>
      </w:r>
      <w:r w:rsidRPr="00524A9A">
        <w:rPr>
          <w:sz w:val="12"/>
        </w:rPr>
        <w:t>¶</w:t>
      </w:r>
      <w:r w:rsidRPr="00524A9A">
        <w:rPr>
          <w:sz w:val="14"/>
        </w:rPr>
        <w:t xml:space="preserve"> of Munich to America’s choices in Asia today. The simple</w:t>
      </w:r>
      <w:r w:rsidRPr="00524A9A">
        <w:rPr>
          <w:sz w:val="12"/>
        </w:rPr>
        <w:t>¶</w:t>
      </w:r>
      <w:r w:rsidRPr="00524A9A">
        <w:rPr>
          <w:sz w:val="14"/>
        </w:rPr>
        <w:t xml:space="preserve"> fact is that </w:t>
      </w:r>
      <w:r w:rsidRPr="00524A9A">
        <w:rPr>
          <w:rStyle w:val="StyleBoldUnderline"/>
        </w:rPr>
        <w:t>China is nothing like Nazi Germany</w:t>
      </w:r>
      <w:r w:rsidRPr="00524A9A">
        <w:rPr>
          <w:sz w:val="14"/>
        </w:rPr>
        <w:t>. It is both a lot</w:t>
      </w:r>
      <w:r w:rsidRPr="00524A9A">
        <w:rPr>
          <w:sz w:val="12"/>
        </w:rPr>
        <w:t>¶</w:t>
      </w:r>
      <w:r w:rsidRPr="00524A9A">
        <w:rPr>
          <w:sz w:val="14"/>
        </w:rPr>
        <w:t xml:space="preserve"> more powerful and a lot less reckless. </w:t>
      </w:r>
      <w:r w:rsidRPr="00524A9A">
        <w:rPr>
          <w:rStyle w:val="StyleBoldUnderline"/>
        </w:rPr>
        <w:t>We will get China wrong if</w:t>
      </w:r>
      <w:r w:rsidRPr="00524A9A">
        <w:rPr>
          <w:rStyle w:val="StyleBoldUnderline"/>
          <w:b w:val="0"/>
          <w:sz w:val="12"/>
          <w:u w:val="none"/>
        </w:rPr>
        <w:t>¶</w:t>
      </w:r>
      <w:r w:rsidRPr="00524A9A">
        <w:rPr>
          <w:rStyle w:val="StyleBoldUnderline"/>
          <w:sz w:val="12"/>
        </w:rPr>
        <w:t xml:space="preserve"> </w:t>
      </w:r>
      <w:r w:rsidRPr="00524A9A">
        <w:rPr>
          <w:rStyle w:val="StyleBoldUnderline"/>
        </w:rPr>
        <w:t xml:space="preserve">we </w:t>
      </w:r>
      <w:r w:rsidRPr="00524A9A">
        <w:rPr>
          <w:rStyle w:val="Emphasis"/>
        </w:rPr>
        <w:t>lazily assume</w:t>
      </w:r>
      <w:r w:rsidRPr="00524A9A">
        <w:rPr>
          <w:rStyle w:val="StyleBoldUnderline"/>
        </w:rPr>
        <w:t xml:space="preserve"> that what might have worked in Europe seventy</w:t>
      </w:r>
      <w:r>
        <w:rPr>
          <w:rStyle w:val="StyleBoldUnderline"/>
        </w:rPr>
        <w:t>-</w:t>
      </w:r>
      <w:r w:rsidRPr="00524A9A">
        <w:rPr>
          <w:rStyle w:val="StyleBoldUnderline"/>
        </w:rPr>
        <w:t>five</w:t>
      </w:r>
      <w:r w:rsidRPr="00524A9A">
        <w:rPr>
          <w:rStyle w:val="StyleBoldUnderline"/>
          <w:b w:val="0"/>
          <w:sz w:val="12"/>
          <w:u w:val="none"/>
        </w:rPr>
        <w:t>¶</w:t>
      </w:r>
      <w:r w:rsidRPr="00524A9A">
        <w:rPr>
          <w:rStyle w:val="StyleBoldUnderline"/>
          <w:sz w:val="12"/>
        </w:rPr>
        <w:t xml:space="preserve"> </w:t>
      </w:r>
      <w:r w:rsidRPr="00524A9A">
        <w:rPr>
          <w:rStyle w:val="StyleBoldUnderline"/>
        </w:rPr>
        <w:t>years ago will now work in Asia</w:t>
      </w:r>
      <w:r w:rsidRPr="00524A9A">
        <w:rPr>
          <w:sz w:val="14"/>
        </w:rPr>
        <w:t>.</w:t>
      </w:r>
    </w:p>
    <w:p w14:paraId="26518BFD" w14:textId="77777777" w:rsidR="00AF1A76" w:rsidRDefault="00AF1A76" w:rsidP="00AF1A76">
      <w:pPr>
        <w:pStyle w:val="Heading3"/>
      </w:pPr>
      <w:r>
        <w:t>AT Asia Pivot DA – Security Dilemma Undermines</w:t>
      </w:r>
    </w:p>
    <w:p w14:paraId="217424C8" w14:textId="77777777" w:rsidR="00AF1A76" w:rsidRPr="00E6540B" w:rsidRDefault="00AF1A76" w:rsidP="00AF1A76">
      <w:pPr>
        <w:pStyle w:val="Heading4"/>
      </w:pPr>
      <w:r>
        <w:t>Security dilemma undermines the pivot – plan is key</w:t>
      </w:r>
    </w:p>
    <w:p w14:paraId="7FB3DC27" w14:textId="77777777" w:rsidR="00AF1A76" w:rsidRPr="00E6540B" w:rsidRDefault="00AF1A76" w:rsidP="00AF1A76">
      <w:r w:rsidRPr="00E6540B">
        <w:rPr>
          <w:rStyle w:val="StyleStyleBold12pt"/>
        </w:rPr>
        <w:t>Dong, 13</w:t>
      </w:r>
      <w:r>
        <w:rPr>
          <w:sz w:val="32"/>
          <w:szCs w:val="32"/>
        </w:rPr>
        <w:t xml:space="preserve"> </w:t>
      </w:r>
      <w:r w:rsidRPr="00E6540B">
        <w:t>(Wang, 1/17/2013, associate professor of School of International Studies and director of the Center for Northeast Asian Strategic Studies at Peking University, http://carnegieendowment.org/20</w:t>
      </w:r>
    </w:p>
    <w:p w14:paraId="3211B9A8" w14:textId="77777777" w:rsidR="00AF1A76" w:rsidRPr="00E6540B" w:rsidRDefault="00AF1A76" w:rsidP="00AF1A76">
      <w:r w:rsidRPr="00E6540B">
        <w:t>13/01/17/addressing-u.s.-china-security-dilemma)</w:t>
      </w:r>
    </w:p>
    <w:p w14:paraId="6D0C34AD" w14:textId="77777777" w:rsidR="00AF1A76" w:rsidRDefault="00AF1A76" w:rsidP="00AF1A76">
      <w:pPr>
        <w:pStyle w:val="NormalWeb"/>
        <w:spacing w:before="0" w:beforeAutospacing="0" w:after="0" w:afterAutospacing="0"/>
        <w:jc w:val="both"/>
        <w:rPr>
          <w:rFonts w:asciiTheme="minorHAnsi" w:hAnsiTheme="minorHAnsi"/>
          <w:u w:val="single"/>
        </w:rPr>
      </w:pPr>
      <w:r w:rsidRPr="00090D6E">
        <w:rPr>
          <w:rFonts w:asciiTheme="minorHAnsi" w:hAnsiTheme="minorHAnsi"/>
          <w:sz w:val="14"/>
          <w:szCs w:val="14"/>
        </w:rPr>
        <w:t>Preparing for his second term as U.S. president, Barack Obama has reshuffled his cabinet, bringing on new secretaries of state and defense. But despite the personnel changes in the second Obama administration—as well as in China following its recent once-in-a-decade leadership transition—the fundamentals of U.S. policy toward Asia will not change. Yet, that does not mean the two sides should not work to overcome the strategic distrust that plagues them. It was just four years ago that strategists such as Zbigniew Brzezinski floated the idea of a Group of 2 (G2). And people’s expectations for U.S.-China cooperation ran high when President Obama went on a state visit to China in October 2009, as the two countries declared in a joint statement that they would endeavor to build a</w:t>
      </w:r>
      <w:r w:rsidRPr="00090D6E">
        <w:rPr>
          <w:rStyle w:val="apple-converted-space"/>
          <w:rFonts w:asciiTheme="minorHAnsi" w:eastAsiaTheme="majorEastAsia" w:hAnsiTheme="minorHAnsi"/>
          <w:sz w:val="14"/>
          <w:szCs w:val="14"/>
        </w:rPr>
        <w:t> </w:t>
      </w:r>
      <w:hyperlink r:id="rId73" w:history="1">
        <w:r w:rsidRPr="00090D6E">
          <w:rPr>
            <w:rStyle w:val="Hyperlink"/>
            <w:rFonts w:asciiTheme="minorHAnsi" w:eastAsiaTheme="majorEastAsia" w:hAnsiTheme="minorHAnsi"/>
            <w:sz w:val="14"/>
            <w:szCs w:val="14"/>
            <w:bdr w:val="none" w:sz="0" w:space="0" w:color="auto" w:frame="1"/>
          </w:rPr>
          <w:t>“positive, comprehensive, and cooperative”</w:t>
        </w:r>
      </w:hyperlink>
      <w:r w:rsidRPr="00090D6E">
        <w:rPr>
          <w:rStyle w:val="apple-converted-space"/>
          <w:rFonts w:asciiTheme="minorHAnsi" w:eastAsiaTheme="majorEastAsia" w:hAnsiTheme="minorHAnsi"/>
          <w:sz w:val="14"/>
          <w:szCs w:val="14"/>
        </w:rPr>
        <w:t> </w:t>
      </w:r>
      <w:r w:rsidRPr="00090D6E">
        <w:rPr>
          <w:rFonts w:asciiTheme="minorHAnsi" w:hAnsiTheme="minorHAnsi"/>
          <w:sz w:val="14"/>
          <w:szCs w:val="14"/>
        </w:rPr>
        <w:t>relationship. That partly reflected the strong sentiment at the time that common threats ranging from climate change to financial crisis to nuclear proliferation would bind the two countries together. </w:t>
      </w:r>
      <w:r>
        <w:rPr>
          <w:rFonts w:asciiTheme="minorHAnsi" w:hAnsiTheme="minorHAnsi"/>
          <w:sz w:val="14"/>
          <w:szCs w:val="14"/>
        </w:rPr>
        <w:t xml:space="preserve"> </w:t>
      </w:r>
      <w:r w:rsidRPr="00090D6E">
        <w:rPr>
          <w:rFonts w:asciiTheme="minorHAnsi" w:hAnsiTheme="minorHAnsi"/>
          <w:u w:val="single"/>
        </w:rPr>
        <w:t xml:space="preserve">But many analysts now agree that increasing strategic </w:t>
      </w:r>
      <w:r w:rsidRPr="00E6540B">
        <w:rPr>
          <w:rFonts w:asciiTheme="minorHAnsi" w:hAnsiTheme="minorHAnsi"/>
          <w:highlight w:val="cyan"/>
          <w:u w:val="single"/>
        </w:rPr>
        <w:t>distrust between China and the United States</w:t>
      </w:r>
      <w:r w:rsidRPr="00090D6E">
        <w:rPr>
          <w:rFonts w:asciiTheme="minorHAnsi" w:hAnsiTheme="minorHAnsi"/>
          <w:u w:val="single"/>
        </w:rPr>
        <w:t xml:space="preserve"> in recent years </w:t>
      </w:r>
      <w:r w:rsidRPr="00E6540B">
        <w:rPr>
          <w:rFonts w:asciiTheme="minorHAnsi" w:hAnsiTheme="minorHAnsi"/>
          <w:highlight w:val="cyan"/>
          <w:u w:val="single"/>
        </w:rPr>
        <w:t>has posed significant challenges</w:t>
      </w:r>
      <w:r w:rsidRPr="00090D6E">
        <w:rPr>
          <w:rFonts w:asciiTheme="minorHAnsi" w:hAnsiTheme="minorHAnsi"/>
          <w:u w:val="single"/>
        </w:rPr>
        <w:t xml:space="preserve"> not only to U.S.-China relations but also </w:t>
      </w:r>
      <w:r w:rsidRPr="00E6540B">
        <w:rPr>
          <w:rFonts w:asciiTheme="minorHAnsi" w:hAnsiTheme="minorHAnsi"/>
          <w:highlight w:val="cyan"/>
          <w:u w:val="single"/>
        </w:rPr>
        <w:t>to regional peace and security</w:t>
      </w:r>
      <w:r w:rsidRPr="00090D6E">
        <w:rPr>
          <w:rFonts w:asciiTheme="minorHAnsi" w:hAnsiTheme="minorHAnsi"/>
          <w:u w:val="single"/>
        </w:rPr>
        <w:t xml:space="preserve"> at large. Since the end of 2009, the United States and China have drifted apart.</w:t>
      </w:r>
      <w:r w:rsidRPr="00090D6E">
        <w:rPr>
          <w:rFonts w:asciiTheme="minorHAnsi" w:hAnsiTheme="minorHAnsi"/>
          <w:sz w:val="14"/>
          <w:szCs w:val="14"/>
        </w:rPr>
        <w:t xml:space="preserve"> The two powers are increasingly trapped in an action-reaction cycle, so much so that many lament that the United States and China are doomed for a “strategic collision.” </w:t>
      </w:r>
      <w:r>
        <w:rPr>
          <w:rFonts w:asciiTheme="minorHAnsi" w:hAnsiTheme="minorHAnsi"/>
          <w:sz w:val="14"/>
          <w:szCs w:val="14"/>
        </w:rPr>
        <w:t xml:space="preserve"> </w:t>
      </w:r>
      <w:r w:rsidRPr="00E6540B">
        <w:rPr>
          <w:rFonts w:asciiTheme="minorHAnsi" w:hAnsiTheme="minorHAnsi"/>
          <w:highlight w:val="cyan"/>
          <w:u w:val="single"/>
        </w:rPr>
        <w:t>Underlying the</w:t>
      </w:r>
      <w:r w:rsidRPr="00090D6E">
        <w:rPr>
          <w:rFonts w:asciiTheme="minorHAnsi" w:hAnsiTheme="minorHAnsi"/>
          <w:u w:val="single"/>
        </w:rPr>
        <w:t xml:space="preserve"> growing strategic </w:t>
      </w:r>
      <w:r w:rsidRPr="00E6540B">
        <w:rPr>
          <w:rFonts w:asciiTheme="minorHAnsi" w:hAnsiTheme="minorHAnsi"/>
          <w:highlight w:val="cyan"/>
          <w:u w:val="single"/>
        </w:rPr>
        <w:t>distrust is an emerging security dilemma—</w:t>
      </w:r>
      <w:r w:rsidRPr="00090D6E">
        <w:rPr>
          <w:rFonts w:asciiTheme="minorHAnsi" w:hAnsiTheme="minorHAnsi"/>
          <w:u w:val="single"/>
        </w:rPr>
        <w:t xml:space="preserve">a situation </w:t>
      </w:r>
      <w:r w:rsidRPr="00E6540B">
        <w:rPr>
          <w:rFonts w:asciiTheme="minorHAnsi" w:hAnsiTheme="minorHAnsi"/>
          <w:highlight w:val="cyan"/>
          <w:u w:val="single"/>
        </w:rPr>
        <w:t xml:space="preserve">in which one state’s efforts to enhance its </w:t>
      </w:r>
      <w:r w:rsidRPr="00090D6E">
        <w:rPr>
          <w:rFonts w:asciiTheme="minorHAnsi" w:hAnsiTheme="minorHAnsi"/>
          <w:u w:val="single"/>
        </w:rPr>
        <w:t xml:space="preserve">own </w:t>
      </w:r>
      <w:r w:rsidRPr="00E6540B">
        <w:rPr>
          <w:rFonts w:asciiTheme="minorHAnsi" w:hAnsiTheme="minorHAnsi"/>
          <w:highlight w:val="cyan"/>
          <w:u w:val="single"/>
        </w:rPr>
        <w:t>security will lead others to feel less secure</w:t>
      </w:r>
      <w:r w:rsidRPr="00090D6E">
        <w:rPr>
          <w:rFonts w:asciiTheme="minorHAnsi" w:hAnsiTheme="minorHAnsi"/>
          <w:u w:val="single"/>
        </w:rPr>
        <w:t>—between Beijing and Washington.</w:t>
      </w:r>
      <w:r w:rsidRPr="00090D6E">
        <w:rPr>
          <w:rFonts w:asciiTheme="minorHAnsi" w:hAnsiTheme="minorHAnsi"/>
          <w:sz w:val="14"/>
          <w:szCs w:val="14"/>
        </w:rPr>
        <w:t xml:space="preserve"> Both the Chinese public and elite believe that the Obama administration’s pivot or rebalancing to Asia is a thinly veiled attempt to restrain and counterbalance, if not encircle or contain, a rising China. And many U.S. officials and analysts perceive an increasingly assertive China that does not shy away from flexing its muscles, “bullying” its neighbors, and pursuing its “narrow” interests relentlessly. </w:t>
      </w:r>
      <w:r>
        <w:rPr>
          <w:rFonts w:asciiTheme="minorHAnsi" w:hAnsiTheme="minorHAnsi"/>
          <w:sz w:val="14"/>
          <w:szCs w:val="14"/>
        </w:rPr>
        <w:t xml:space="preserve"> </w:t>
      </w:r>
      <w:r w:rsidRPr="00090D6E">
        <w:rPr>
          <w:rFonts w:asciiTheme="minorHAnsi" w:hAnsiTheme="minorHAnsi"/>
          <w:sz w:val="14"/>
          <w:szCs w:val="14"/>
        </w:rPr>
        <w:t>Numerous moves by the Obama administration have all been perceived in China as evidence of U.S. hostility toward Beijing. These moves have included deploying U.S. Marines to Darwin, Australia; asserting U.S. interests in freedom of navigation in the South China Sea; bolstering military alliances with the Philippines, Japan, and Australia; enhancing security cooperation with Vietnam and India; improving bilateral relations with Myanmar; and beefing up the United States’ ballistic missile defense systems in East Asia.</w:t>
      </w:r>
      <w:r>
        <w:rPr>
          <w:rFonts w:asciiTheme="minorHAnsi" w:hAnsiTheme="minorHAnsi"/>
          <w:sz w:val="14"/>
          <w:szCs w:val="14"/>
        </w:rPr>
        <w:t xml:space="preserve"> </w:t>
      </w:r>
      <w:r w:rsidRPr="00090D6E">
        <w:rPr>
          <w:rFonts w:asciiTheme="minorHAnsi" w:hAnsiTheme="minorHAnsi"/>
          <w:sz w:val="14"/>
          <w:szCs w:val="14"/>
        </w:rPr>
        <w:t>Going forward, the United States will continue to hedge against the rise of China and perceived Chinese assertiveness. It will strengthen its deterrence posture, build up its forward deployment, and reinforce military alliances and security partnerships in Asia. Yet, because of the almost-inevitable shrinking of the U.S. defense budget, it remains to be seen whether Washington can match its rhetoric with action.</w:t>
      </w:r>
      <w:r>
        <w:rPr>
          <w:rFonts w:asciiTheme="minorHAnsi" w:hAnsiTheme="minorHAnsi"/>
          <w:sz w:val="14"/>
          <w:szCs w:val="14"/>
        </w:rPr>
        <w:t xml:space="preserve"> </w:t>
      </w:r>
      <w:r w:rsidRPr="00090D6E">
        <w:rPr>
          <w:rFonts w:asciiTheme="minorHAnsi" w:hAnsiTheme="minorHAnsi"/>
          <w:u w:val="single"/>
        </w:rPr>
        <w:t xml:space="preserve">Interestingly, quite a number of American analysts have become critical of the Obama administration’s handling of the U.S. pivot or rebalancing to Asia, particularly of the way it was rolled out. Now, even the administration </w:t>
      </w:r>
      <w:r w:rsidRPr="00E6540B">
        <w:rPr>
          <w:rFonts w:asciiTheme="minorHAnsi" w:hAnsiTheme="minorHAnsi"/>
          <w:highlight w:val="cyan"/>
          <w:u w:val="single"/>
        </w:rPr>
        <w:t>officials have acknowledged that too much emphasis was initially put on the military and security aspects of the pivot.</w:t>
      </w:r>
      <w:r w:rsidRPr="00090D6E">
        <w:rPr>
          <w:rFonts w:asciiTheme="minorHAnsi" w:hAnsiTheme="minorHAnsi"/>
          <w:sz w:val="14"/>
          <w:szCs w:val="14"/>
        </w:rPr>
        <w:t xml:space="preserve"> In that sense, the U.S. rebalancing strategy itself needs to be “rebalanced.” It is likely that the second Obama administration will recalibrate its approach by putting more emphasis on economic cooperation and people-to-people exchanges in the Asia-Pacific, including with China. </w:t>
      </w:r>
      <w:r>
        <w:rPr>
          <w:rFonts w:asciiTheme="minorHAnsi" w:hAnsiTheme="minorHAnsi"/>
          <w:sz w:val="14"/>
          <w:szCs w:val="14"/>
        </w:rPr>
        <w:t xml:space="preserve"> </w:t>
      </w:r>
      <w:r w:rsidRPr="00090D6E">
        <w:rPr>
          <w:rFonts w:asciiTheme="minorHAnsi" w:hAnsiTheme="minorHAnsi"/>
          <w:sz w:val="14"/>
          <w:szCs w:val="14"/>
        </w:rPr>
        <w:t>The way the Chinese leadership transition is structured and institutionalized ensures continuity and predictability in China’s foreign policy. Around the time President Obama was elected to a second term, the Chinese leadership too changed. At the 18th Congress of the Communist Party of China, a new Standing Committee of the Politburo was elected. Xi Jinping, who has been China’s vice president since 2008, assumed the positions of general secretary of the Central Committee and chairman of the Central Military Commission. He and Executive Vice Premier Li Keqiang, respectively, will almost certainly assume the presidency and premiership at the National People’s Congress meeting next March. </w:t>
      </w:r>
      <w:r>
        <w:rPr>
          <w:rFonts w:asciiTheme="minorHAnsi" w:hAnsiTheme="minorHAnsi"/>
          <w:sz w:val="14"/>
          <w:szCs w:val="14"/>
        </w:rPr>
        <w:t xml:space="preserve"> </w:t>
      </w:r>
      <w:r w:rsidRPr="00090D6E">
        <w:rPr>
          <w:rFonts w:asciiTheme="minorHAnsi" w:hAnsiTheme="minorHAnsi"/>
          <w:sz w:val="14"/>
          <w:szCs w:val="14"/>
        </w:rPr>
        <w:t>Both men have been in senior leadership positions for many years. Other members of the top leadership have also been in senior posts for quite some time. The new Chinese leadership will maintain strong consensuses on major domestic and foreign policy agendas, which prioritize the continuation of deeper reform and China’s peaceful development.</w:t>
      </w:r>
      <w:r>
        <w:rPr>
          <w:rFonts w:asciiTheme="minorHAnsi" w:hAnsiTheme="minorHAnsi"/>
          <w:sz w:val="14"/>
          <w:szCs w:val="14"/>
        </w:rPr>
        <w:t xml:space="preserve"> </w:t>
      </w:r>
      <w:r w:rsidRPr="00090D6E">
        <w:rPr>
          <w:rFonts w:asciiTheme="minorHAnsi" w:hAnsiTheme="minorHAnsi"/>
          <w:sz w:val="14"/>
          <w:szCs w:val="14"/>
        </w:rPr>
        <w:t>Looking ahead, the U.S.-China relationship is entering a challenging period. How the relationship between China and the United States is to be managed is a question that will define the strategic landscape of the Asia-Pacific in the twenty-first century. China and the United States should not allow themselves to be engulfed by mutual hostility and suspicion, blindness to the effects their actions have on the relationship, misperceptions, and the fatalistic pessimism inherent in a hardcore realist mentality. Rather, they should accurately gauge each other’s strategic intentions and try to increase mutual strategic understanding and trust through candid discussion and exchanges at the highest level of leadership. </w:t>
      </w:r>
      <w:r>
        <w:rPr>
          <w:rFonts w:asciiTheme="minorHAnsi" w:hAnsiTheme="minorHAnsi"/>
          <w:sz w:val="14"/>
          <w:szCs w:val="14"/>
        </w:rPr>
        <w:t xml:space="preserve"> </w:t>
      </w:r>
      <w:r w:rsidRPr="00090D6E">
        <w:rPr>
          <w:rFonts w:asciiTheme="minorHAnsi" w:hAnsiTheme="minorHAnsi"/>
          <w:sz w:val="14"/>
          <w:szCs w:val="14"/>
        </w:rPr>
        <w:t>To mitigate the emerging security dilemma between the two countries, military-to-military exchanges and cooperation are critical. The recent development in military-to-military relations—including a joint counter-piracy exercise in the Gulf of Aden, a joint disaster-relief simulation and exercise, and the United States inviting China to participate in the 2014 Pacific Rim Exercise—are all signs that the U.S.-China relationship is moving  in a positive direction. Increasing these exchanges will gradually build mutual understanding and trust. </w:t>
      </w:r>
      <w:r>
        <w:rPr>
          <w:rFonts w:asciiTheme="minorHAnsi" w:hAnsiTheme="minorHAnsi"/>
          <w:sz w:val="14"/>
          <w:szCs w:val="14"/>
        </w:rPr>
        <w:t xml:space="preserve"> </w:t>
      </w:r>
      <w:r w:rsidRPr="00090D6E">
        <w:rPr>
          <w:rFonts w:asciiTheme="minorHAnsi" w:hAnsiTheme="minorHAnsi"/>
          <w:sz w:val="14"/>
          <w:szCs w:val="14"/>
        </w:rPr>
        <w:t>In the medium-to-long run, both countries also need to gradually develop a shared vision of global affairs through genuine dialogue and cooperation. And to reverse the trend in both countries to view the other as “the enemy,”  people-to-people exchanges, particularly exchanges among young generations and at local levels, need to be strengthened.</w:t>
      </w:r>
      <w:r>
        <w:rPr>
          <w:rFonts w:asciiTheme="minorHAnsi" w:hAnsiTheme="minorHAnsi"/>
          <w:sz w:val="14"/>
          <w:szCs w:val="14"/>
        </w:rPr>
        <w:t xml:space="preserve"> </w:t>
      </w:r>
      <w:r w:rsidRPr="00090D6E">
        <w:rPr>
          <w:rFonts w:asciiTheme="minorHAnsi" w:hAnsiTheme="minorHAnsi"/>
          <w:sz w:val="14"/>
          <w:szCs w:val="14"/>
        </w:rPr>
        <w:t>The Chinese leadership has now proposed a “new type of great-power relationship” as the vision and intellectual framework for resolving a century-old puzzle in international history: whether it is possible for rising powers and established powers to break away from a destiny of conflict. The concept has been well received in the United States. Now more creative and forward thinking is needed to further substantiate the conceptual framework. </w:t>
      </w:r>
      <w:r>
        <w:rPr>
          <w:rFonts w:asciiTheme="minorHAnsi" w:hAnsiTheme="minorHAnsi"/>
          <w:sz w:val="14"/>
          <w:szCs w:val="14"/>
        </w:rPr>
        <w:t xml:space="preserve"> </w:t>
      </w:r>
      <w:r w:rsidRPr="00E6540B">
        <w:rPr>
          <w:rFonts w:asciiTheme="minorHAnsi" w:hAnsiTheme="minorHAnsi"/>
          <w:highlight w:val="cyan"/>
          <w:u w:val="single"/>
        </w:rPr>
        <w:t>The two sides must work together to draw a roadmap for building a new type of great-power relationship between China and the United States—one that transcends the logic of the security dilemma and great-power conflict</w:t>
      </w:r>
      <w:r w:rsidRPr="0039252C">
        <w:rPr>
          <w:rFonts w:asciiTheme="minorHAnsi" w:hAnsiTheme="minorHAnsi"/>
          <w:u w:val="single"/>
        </w:rPr>
        <w:t xml:space="preserve"> and that makes the world a safer and better place to live. </w:t>
      </w:r>
    </w:p>
    <w:p w14:paraId="084DB81A" w14:textId="77777777" w:rsidR="00AF1A76" w:rsidRDefault="00AF1A76" w:rsidP="00AF1A76">
      <w:pPr>
        <w:pStyle w:val="Heading3"/>
      </w:pPr>
      <w:r>
        <w:t>AT Asia Pivot DA – Relations/Cooperation Key</w:t>
      </w:r>
    </w:p>
    <w:p w14:paraId="289C7C9D" w14:textId="77777777" w:rsidR="00AF1A76" w:rsidRDefault="00AF1A76" w:rsidP="00AF1A76">
      <w:pPr>
        <w:pStyle w:val="Heading4"/>
      </w:pPr>
      <w:r>
        <w:t>Relations are key to a successful pivot – containment spurs counterbalancing which collapses it</w:t>
      </w:r>
    </w:p>
    <w:p w14:paraId="16654B3C" w14:textId="77777777" w:rsidR="00AF1A76" w:rsidRDefault="00AF1A76" w:rsidP="00AF1A76">
      <w:r w:rsidRPr="007430FB">
        <w:t xml:space="preserve">Ely </w:t>
      </w:r>
      <w:r w:rsidRPr="007430FB">
        <w:rPr>
          <w:rStyle w:val="StyleStyleBold12pt"/>
        </w:rPr>
        <w:t>Ratner</w:t>
      </w:r>
      <w:r w:rsidRPr="007430FB">
        <w:t xml:space="preserve">, Spring </w:t>
      </w:r>
      <w:r w:rsidRPr="007430FB">
        <w:rPr>
          <w:rStyle w:val="StyleStyleBold12pt"/>
        </w:rPr>
        <w:t>2013</w:t>
      </w:r>
      <w:r w:rsidRPr="007430FB">
        <w:t>, (Ratner is a fellow at the center for a New American Century), the washington quarterly, “rebalancing to asia with an insecure china,” ebscohost, mm</w:t>
      </w:r>
    </w:p>
    <w:p w14:paraId="4703F91D" w14:textId="77777777" w:rsidR="00AF1A76" w:rsidRDefault="00AF1A76" w:rsidP="00AF1A76"/>
    <w:p w14:paraId="7E78AFD6" w14:textId="77777777" w:rsidR="00AF1A76" w:rsidRDefault="00AF1A76" w:rsidP="00AF1A76">
      <w:pPr>
        <w:rPr>
          <w:sz w:val="16"/>
        </w:rPr>
      </w:pPr>
      <w:r w:rsidRPr="007430FB">
        <w:rPr>
          <w:sz w:val="16"/>
        </w:rPr>
        <w:t xml:space="preserve">From a broader regional perspective, </w:t>
      </w:r>
      <w:r w:rsidRPr="007430FB">
        <w:rPr>
          <w:rStyle w:val="StyleBoldUnderline"/>
        </w:rPr>
        <w:t>continued intensive political</w:t>
      </w:r>
      <w:r w:rsidRPr="007430FB">
        <w:rPr>
          <w:rStyle w:val="StyleBoldUnderline"/>
          <w:b w:val="0"/>
          <w:sz w:val="12"/>
          <w:u w:val="none"/>
        </w:rPr>
        <w:t>¶</w:t>
      </w:r>
      <w:r w:rsidRPr="007430FB">
        <w:rPr>
          <w:rStyle w:val="StyleBoldUnderline"/>
          <w:sz w:val="12"/>
        </w:rPr>
        <w:t xml:space="preserve"> </w:t>
      </w:r>
      <w:r w:rsidRPr="007430FB">
        <w:rPr>
          <w:rStyle w:val="StyleBoldUnderline"/>
        </w:rPr>
        <w:t>engagement with China pays additional dividends for the United States</w:t>
      </w:r>
      <w:r w:rsidRPr="007430FB">
        <w:rPr>
          <w:sz w:val="16"/>
        </w:rPr>
        <w:t>. This</w:t>
      </w:r>
      <w:r w:rsidRPr="007430FB">
        <w:rPr>
          <w:sz w:val="12"/>
        </w:rPr>
        <w:t>¶</w:t>
      </w:r>
      <w:r w:rsidRPr="007430FB">
        <w:rPr>
          <w:sz w:val="16"/>
        </w:rPr>
        <w:t xml:space="preserve"> is true even for those who are deeply skeptical about Beijing’s intentions and</w:t>
      </w:r>
      <w:r w:rsidRPr="007430FB">
        <w:rPr>
          <w:sz w:val="12"/>
        </w:rPr>
        <w:t>¶</w:t>
      </w:r>
      <w:r w:rsidRPr="007430FB">
        <w:rPr>
          <w:sz w:val="16"/>
        </w:rPr>
        <w:t xml:space="preserve"> would prefer that the United States prepare more proactively for an aggressive</w:t>
      </w:r>
      <w:r w:rsidRPr="007430FB">
        <w:rPr>
          <w:sz w:val="12"/>
        </w:rPr>
        <w:t>¶</w:t>
      </w:r>
      <w:r w:rsidRPr="007430FB">
        <w:rPr>
          <w:sz w:val="16"/>
        </w:rPr>
        <w:t xml:space="preserve"> and revisionist China. </w:t>
      </w:r>
      <w:r w:rsidRPr="007430FB">
        <w:rPr>
          <w:rStyle w:val="StyleBoldUnderline"/>
        </w:rPr>
        <w:t>In the current strategic environment</w:t>
      </w:r>
      <w:r w:rsidRPr="007430FB">
        <w:rPr>
          <w:sz w:val="16"/>
        </w:rPr>
        <w:t xml:space="preserve">, </w:t>
      </w:r>
      <w:r w:rsidRPr="007430FB">
        <w:rPr>
          <w:rStyle w:val="StyleBoldUnderline"/>
        </w:rPr>
        <w:t>a hard-/line policy</w:t>
      </w:r>
      <w:r w:rsidRPr="007430FB">
        <w:rPr>
          <w:rStyle w:val="StyleBoldUnderline"/>
          <w:b w:val="0"/>
          <w:sz w:val="12"/>
          <w:u w:val="none"/>
        </w:rPr>
        <w:t>¶</w:t>
      </w:r>
      <w:r w:rsidRPr="007430FB">
        <w:rPr>
          <w:rStyle w:val="StyleBoldUnderline"/>
          <w:sz w:val="12"/>
        </w:rPr>
        <w:t xml:space="preserve"> </w:t>
      </w:r>
      <w:r w:rsidRPr="007430FB">
        <w:rPr>
          <w:rStyle w:val="StyleBoldUnderline"/>
        </w:rPr>
        <w:t>toward Beijing</w:t>
      </w:r>
      <w:r w:rsidRPr="007430FB">
        <w:rPr>
          <w:sz w:val="16"/>
        </w:rPr>
        <w:t xml:space="preserve"> - </w:t>
      </w:r>
      <w:r w:rsidRPr="007430FB">
        <w:rPr>
          <w:rStyle w:val="StyleBoldUnderline"/>
        </w:rPr>
        <w:t>one that emphasizes</w:t>
      </w:r>
      <w:r w:rsidRPr="007430FB">
        <w:rPr>
          <w:sz w:val="16"/>
        </w:rPr>
        <w:t xml:space="preserve"> economic and security </w:t>
      </w:r>
      <w:r w:rsidRPr="007430FB">
        <w:rPr>
          <w:rStyle w:val="StyleBoldUnderline"/>
        </w:rPr>
        <w:t>competition at the</w:t>
      </w:r>
      <w:r w:rsidRPr="007430FB">
        <w:rPr>
          <w:rStyle w:val="StyleBoldUnderline"/>
          <w:b w:val="0"/>
          <w:sz w:val="12"/>
          <w:u w:val="none"/>
        </w:rPr>
        <w:t>¶</w:t>
      </w:r>
      <w:r w:rsidRPr="007430FB">
        <w:rPr>
          <w:rStyle w:val="StyleBoldUnderline"/>
          <w:sz w:val="12"/>
        </w:rPr>
        <w:t xml:space="preserve"> </w:t>
      </w:r>
      <w:r w:rsidRPr="007430FB">
        <w:rPr>
          <w:rStyle w:val="StyleBoldUnderline"/>
        </w:rPr>
        <w:t>expense</w:t>
      </w:r>
      <w:r w:rsidRPr="007430FB">
        <w:rPr>
          <w:sz w:val="16"/>
        </w:rPr>
        <w:t xml:space="preserve"> of intensive diplomatic </w:t>
      </w:r>
      <w:r w:rsidRPr="007430FB">
        <w:rPr>
          <w:rStyle w:val="StyleBoldUnderline"/>
        </w:rPr>
        <w:t>engagement</w:t>
      </w:r>
      <w:r w:rsidRPr="007430FB">
        <w:rPr>
          <w:sz w:val="16"/>
        </w:rPr>
        <w:t xml:space="preserve"> - </w:t>
      </w:r>
      <w:r w:rsidRPr="007430FB">
        <w:rPr>
          <w:rStyle w:val="StyleBoldUnderline"/>
        </w:rPr>
        <w:t>would undermine the rebalancing</w:t>
      </w:r>
      <w:r w:rsidRPr="007430FB">
        <w:rPr>
          <w:rStyle w:val="StyleBoldUnderline"/>
          <w:b w:val="0"/>
          <w:sz w:val="12"/>
          <w:u w:val="none"/>
        </w:rPr>
        <w:t>¶</w:t>
      </w:r>
      <w:r w:rsidRPr="007430FB">
        <w:rPr>
          <w:rStyle w:val="StyleBoldUnderline"/>
          <w:sz w:val="12"/>
        </w:rPr>
        <w:t xml:space="preserve"> </w:t>
      </w:r>
      <w:r w:rsidRPr="007430FB">
        <w:rPr>
          <w:rStyle w:val="StyleBoldUnderline"/>
        </w:rPr>
        <w:t>to Asia and hinder America’s ability to shape the region in ways that can deter</w:t>
      </w:r>
      <w:r w:rsidRPr="007430FB">
        <w:rPr>
          <w:sz w:val="16"/>
        </w:rPr>
        <w:t>,</w:t>
      </w:r>
      <w:r w:rsidRPr="007430FB">
        <w:rPr>
          <w:sz w:val="12"/>
        </w:rPr>
        <w:t>¶</w:t>
      </w:r>
      <w:r w:rsidRPr="007430FB">
        <w:rPr>
          <w:sz w:val="16"/>
        </w:rPr>
        <w:t xml:space="preserve"> </w:t>
      </w:r>
      <w:r w:rsidRPr="007430FB">
        <w:rPr>
          <w:rStyle w:val="StyleBoldUnderline"/>
        </w:rPr>
        <w:t>defeat, and punish Chinese aggression</w:t>
      </w:r>
      <w:r w:rsidRPr="007430FB">
        <w:rPr>
          <w:sz w:val="16"/>
        </w:rPr>
        <w:t>. Assessing the specific components of the</w:t>
      </w:r>
      <w:r w:rsidRPr="007430FB">
        <w:rPr>
          <w:sz w:val="12"/>
        </w:rPr>
        <w:t>¶</w:t>
      </w:r>
      <w:r w:rsidRPr="007430FB">
        <w:rPr>
          <w:sz w:val="16"/>
        </w:rPr>
        <w:t xml:space="preserve"> rebalancing effort/including those that contribute to the hedging side of the</w:t>
      </w:r>
      <w:r w:rsidRPr="007430FB">
        <w:rPr>
          <w:sz w:val="12"/>
        </w:rPr>
        <w:t>¶</w:t>
      </w:r>
      <w:r w:rsidRPr="007430FB">
        <w:rPr>
          <w:sz w:val="16"/>
        </w:rPr>
        <w:t xml:space="preserve"> U.S. China policy/it is evident that </w:t>
      </w:r>
      <w:r w:rsidRPr="007430FB">
        <w:rPr>
          <w:rStyle w:val="StyleBoldUnderline"/>
        </w:rPr>
        <w:t>most initiatives would be undercut by</w:t>
      </w:r>
      <w:r w:rsidRPr="007430FB">
        <w:rPr>
          <w:rStyle w:val="StyleBoldUnderline"/>
          <w:b w:val="0"/>
          <w:sz w:val="12"/>
          <w:u w:val="none"/>
        </w:rPr>
        <w:t>¶</w:t>
      </w:r>
      <w:r w:rsidRPr="007430FB">
        <w:rPr>
          <w:rStyle w:val="StyleBoldUnderline"/>
          <w:sz w:val="12"/>
        </w:rPr>
        <w:t xml:space="preserve"> </w:t>
      </w:r>
      <w:r w:rsidRPr="007430FB">
        <w:rPr>
          <w:rStyle w:val="StyleBoldUnderline"/>
        </w:rPr>
        <w:t>deepened divisions between Washington and Beijing</w:t>
      </w:r>
      <w:r w:rsidRPr="007430FB">
        <w:rPr>
          <w:sz w:val="16"/>
        </w:rPr>
        <w:t>.</w:t>
      </w:r>
    </w:p>
    <w:p w14:paraId="76FEB0EE" w14:textId="77777777" w:rsidR="00AF1A76" w:rsidRDefault="00AF1A76" w:rsidP="00AF1A76">
      <w:pPr>
        <w:rPr>
          <w:sz w:val="16"/>
        </w:rPr>
      </w:pPr>
    </w:p>
    <w:p w14:paraId="23D694F9" w14:textId="77777777" w:rsidR="00AF1A76" w:rsidRPr="007430FB" w:rsidRDefault="00AF1A76" w:rsidP="00AF1A76">
      <w:pPr>
        <w:rPr>
          <w:sz w:val="16"/>
        </w:rPr>
      </w:pPr>
    </w:p>
    <w:p w14:paraId="7A1DC755" w14:textId="77777777" w:rsidR="00AF1A76" w:rsidRPr="00E6540B" w:rsidRDefault="00AF1A76" w:rsidP="00AF1A76"/>
    <w:p w14:paraId="6374EE87" w14:textId="77777777" w:rsidR="00AF1A76" w:rsidRDefault="00AF1A76" w:rsidP="00AF1A76">
      <w:pPr>
        <w:pStyle w:val="Heading3"/>
      </w:pPr>
      <w:r>
        <w:t>AT Containment DA – Fails/Bad</w:t>
      </w:r>
    </w:p>
    <w:p w14:paraId="17EFAB8E" w14:textId="77777777" w:rsidR="00AF1A76" w:rsidRDefault="00AF1A76" w:rsidP="00AF1A76">
      <w:pPr>
        <w:pStyle w:val="Heading4"/>
      </w:pPr>
      <w:r>
        <w:t>Containing China will fail – causes nuclear war</w:t>
      </w:r>
    </w:p>
    <w:p w14:paraId="60951963" w14:textId="77777777" w:rsidR="00AF1A76" w:rsidRDefault="00AF1A76" w:rsidP="00AF1A76">
      <w:r w:rsidRPr="00B96AE0">
        <w:t xml:space="preserve">Hugh </w:t>
      </w:r>
      <w:r w:rsidRPr="00B96AE0">
        <w:rPr>
          <w:rStyle w:val="StyleStyleBold12pt"/>
        </w:rPr>
        <w:t>White</w:t>
      </w:r>
      <w:r w:rsidRPr="00B96AE0">
        <w:t xml:space="preserve">, </w:t>
      </w:r>
      <w:r w:rsidRPr="00B96AE0">
        <w:rPr>
          <w:rStyle w:val="StyleStyleBold12pt"/>
        </w:rPr>
        <w:t>2012</w:t>
      </w:r>
      <w:r w:rsidRPr="00B96AE0">
        <w:t>, (professor of strategic studies at the australian national university), The China Choice,</w:t>
      </w:r>
      <w:r>
        <w:t xml:space="preserve"> p. 156-158, mm</w:t>
      </w:r>
    </w:p>
    <w:p w14:paraId="52FBCAA6" w14:textId="77777777" w:rsidR="00AF1A76" w:rsidRPr="00B96AE0" w:rsidRDefault="00AF1A76" w:rsidP="00AF1A76"/>
    <w:p w14:paraId="209A1A6C" w14:textId="77777777" w:rsidR="00AF1A76" w:rsidRDefault="00AF1A76" w:rsidP="00AF1A76">
      <w:pPr>
        <w:rPr>
          <w:sz w:val="16"/>
        </w:rPr>
      </w:pPr>
      <w:r w:rsidRPr="00B96AE0">
        <w:rPr>
          <w:sz w:val="16"/>
        </w:rPr>
        <w:t xml:space="preserve">Well, maybe. In retrospect </w:t>
      </w:r>
      <w:r w:rsidRPr="00B96AE0">
        <w:rPr>
          <w:rStyle w:val="StyleBoldUnderline"/>
        </w:rPr>
        <w:t>we tend to understate</w:t>
      </w:r>
      <w:r w:rsidRPr="00B96AE0">
        <w:rPr>
          <w:sz w:val="16"/>
        </w:rPr>
        <w:t xml:space="preserve"> both </w:t>
      </w:r>
      <w:r w:rsidRPr="00B96AE0">
        <w:rPr>
          <w:rStyle w:val="StyleBoldUnderline"/>
        </w:rPr>
        <w:t>the</w:t>
      </w:r>
      <w:r w:rsidRPr="00B96AE0">
        <w:rPr>
          <w:rStyle w:val="StyleBoldUnderline"/>
          <w:b w:val="0"/>
          <w:sz w:val="12"/>
          <w:u w:val="none"/>
        </w:rPr>
        <w:t>¶</w:t>
      </w:r>
      <w:r w:rsidRPr="00B96AE0">
        <w:rPr>
          <w:rStyle w:val="StyleBoldUnderline"/>
          <w:sz w:val="12"/>
        </w:rPr>
        <w:t xml:space="preserve"> </w:t>
      </w:r>
      <w:r w:rsidRPr="00B96AE0">
        <w:rPr>
          <w:rStyle w:val="StyleBoldUnderline"/>
        </w:rPr>
        <w:t xml:space="preserve">risk of </w:t>
      </w:r>
      <w:r w:rsidRPr="00B96AE0">
        <w:rPr>
          <w:sz w:val="16"/>
        </w:rPr>
        <w:t xml:space="preserve">general </w:t>
      </w:r>
      <w:r w:rsidRPr="00B96AE0">
        <w:rPr>
          <w:rStyle w:val="StyleBoldUnderline"/>
        </w:rPr>
        <w:t>nuclear war throughout the Cold War,</w:t>
      </w:r>
      <w:r w:rsidRPr="00B96AE0">
        <w:rPr>
          <w:sz w:val="16"/>
        </w:rPr>
        <w:t xml:space="preserve"> including in</w:t>
      </w:r>
      <w:r w:rsidRPr="00B96AE0">
        <w:rPr>
          <w:sz w:val="12"/>
        </w:rPr>
        <w:t>¶</w:t>
      </w:r>
      <w:r w:rsidRPr="00B96AE0">
        <w:rPr>
          <w:sz w:val="16"/>
        </w:rPr>
        <w:t xml:space="preserve"> its last few years, </w:t>
      </w:r>
      <w:r w:rsidRPr="00B96AE0">
        <w:rPr>
          <w:rStyle w:val="StyleBoldUnderline"/>
        </w:rPr>
        <w:t>and the role that sheer luck played in avoiding it</w:t>
      </w:r>
      <w:r w:rsidRPr="00B96AE0">
        <w:rPr>
          <w:sz w:val="12"/>
        </w:rPr>
        <w:t>¶</w:t>
      </w:r>
      <w:r w:rsidRPr="00B96AE0">
        <w:rPr>
          <w:sz w:val="16"/>
        </w:rPr>
        <w:t xml:space="preserve"> until the Soviets collapsed.32 </w:t>
      </w:r>
      <w:r w:rsidRPr="00B96AE0">
        <w:rPr>
          <w:rStyle w:val="StyleBoldUnderline"/>
        </w:rPr>
        <w:t>We should not</w:t>
      </w:r>
      <w:r w:rsidRPr="00B96AE0">
        <w:rPr>
          <w:sz w:val="16"/>
        </w:rPr>
        <w:t xml:space="preserve"> lightly </w:t>
      </w:r>
      <w:r w:rsidRPr="00B96AE0">
        <w:rPr>
          <w:rStyle w:val="StyleBoldUnderline"/>
        </w:rPr>
        <w:t>press our luck again by entering into protracted rivalry between nuclear-armed</w:t>
      </w:r>
      <w:r w:rsidRPr="00B96AE0">
        <w:rPr>
          <w:rStyle w:val="StyleBoldUnderline"/>
          <w:b w:val="0"/>
          <w:sz w:val="12"/>
          <w:u w:val="none"/>
        </w:rPr>
        <w:t>¶</w:t>
      </w:r>
      <w:r w:rsidRPr="00B96AE0">
        <w:rPr>
          <w:rStyle w:val="StyleBoldUnderline"/>
          <w:sz w:val="12"/>
        </w:rPr>
        <w:t xml:space="preserve"> </w:t>
      </w:r>
      <w:r w:rsidRPr="00B96AE0">
        <w:rPr>
          <w:rStyle w:val="StyleBoldUnderline"/>
        </w:rPr>
        <w:t xml:space="preserve">superpowers. </w:t>
      </w:r>
      <w:r w:rsidRPr="00B96AE0">
        <w:rPr>
          <w:sz w:val="16"/>
        </w:rPr>
        <w:t>Moreover,</w:t>
      </w:r>
      <w:r w:rsidRPr="00B96AE0">
        <w:rPr>
          <w:rStyle w:val="StyleBoldUnderline"/>
        </w:rPr>
        <w:t xml:space="preserve"> we should not assume that Beijing will</w:t>
      </w:r>
      <w:r w:rsidRPr="00B96AE0">
        <w:rPr>
          <w:rStyle w:val="StyleBoldUnderline"/>
          <w:b w:val="0"/>
          <w:sz w:val="12"/>
          <w:u w:val="none"/>
        </w:rPr>
        <w:t>¶</w:t>
      </w:r>
      <w:r w:rsidRPr="00B96AE0">
        <w:rPr>
          <w:rStyle w:val="StyleBoldUnderline"/>
          <w:sz w:val="12"/>
        </w:rPr>
        <w:t xml:space="preserve"> </w:t>
      </w:r>
      <w:r w:rsidRPr="00B96AE0">
        <w:rPr>
          <w:rStyle w:val="StyleBoldUnderline"/>
        </w:rPr>
        <w:t>believe that it faces the same choice as Moscow did</w:t>
      </w:r>
      <w:r w:rsidRPr="00B96AE0">
        <w:rPr>
          <w:sz w:val="16"/>
        </w:rPr>
        <w:t>. The Cold</w:t>
      </w:r>
      <w:r w:rsidRPr="00B96AE0">
        <w:rPr>
          <w:sz w:val="12"/>
        </w:rPr>
        <w:t>¶</w:t>
      </w:r>
      <w:r w:rsidRPr="00B96AE0">
        <w:rPr>
          <w:sz w:val="16"/>
        </w:rPr>
        <w:t xml:space="preserve"> War stayed cold because Moscow accepted that America’s</w:t>
      </w:r>
      <w:r w:rsidRPr="00B96AE0">
        <w:rPr>
          <w:sz w:val="12"/>
        </w:rPr>
        <w:t>¶</w:t>
      </w:r>
      <w:r w:rsidRPr="00B96AE0">
        <w:rPr>
          <w:sz w:val="16"/>
        </w:rPr>
        <w:t xml:space="preserve"> determination to preserve the status quo in Europe exceeded its</w:t>
      </w:r>
      <w:r w:rsidRPr="00B96AE0">
        <w:rPr>
          <w:sz w:val="12"/>
        </w:rPr>
        <w:t>¶</w:t>
      </w:r>
      <w:r w:rsidRPr="00B96AE0">
        <w:rPr>
          <w:sz w:val="16"/>
        </w:rPr>
        <w:t xml:space="preserve"> own desire to change it – was strong enough, indeed, for</w:t>
      </w:r>
      <w:r w:rsidRPr="00B96AE0">
        <w:rPr>
          <w:sz w:val="12"/>
        </w:rPr>
        <w:t>¶</w:t>
      </w:r>
      <w:r w:rsidRPr="00B96AE0">
        <w:rPr>
          <w:sz w:val="16"/>
        </w:rPr>
        <w:t xml:space="preserve"> Washington to countenance nuclear war rather than lose West</w:t>
      </w:r>
      <w:r w:rsidRPr="00B96AE0">
        <w:rPr>
          <w:sz w:val="12"/>
        </w:rPr>
        <w:t>¶</w:t>
      </w:r>
      <w:r w:rsidRPr="00B96AE0">
        <w:rPr>
          <w:sz w:val="16"/>
        </w:rPr>
        <w:t xml:space="preserve"> Berlin. </w:t>
      </w:r>
      <w:r w:rsidRPr="00B96AE0">
        <w:rPr>
          <w:rStyle w:val="StyleBoldUnderline"/>
        </w:rPr>
        <w:t>A cold war in Asia would only stay cold if Beijing believed</w:t>
      </w:r>
      <w:r w:rsidRPr="00B96AE0">
        <w:rPr>
          <w:rStyle w:val="StyleBoldUnderline"/>
          <w:b w:val="0"/>
          <w:sz w:val="12"/>
          <w:u w:val="none"/>
        </w:rPr>
        <w:t>¶</w:t>
      </w:r>
      <w:r w:rsidRPr="00B96AE0">
        <w:rPr>
          <w:rStyle w:val="StyleBoldUnderline"/>
          <w:sz w:val="12"/>
        </w:rPr>
        <w:t xml:space="preserve"> </w:t>
      </w:r>
      <w:r w:rsidRPr="00B96AE0">
        <w:rPr>
          <w:rStyle w:val="StyleBoldUnderline"/>
        </w:rPr>
        <w:t>the same of Washington, and that seems highly improbable</w:t>
      </w:r>
      <w:r w:rsidRPr="00B96AE0">
        <w:rPr>
          <w:sz w:val="16"/>
        </w:rPr>
        <w:t>. For</w:t>
      </w:r>
      <w:r w:rsidRPr="00B96AE0">
        <w:rPr>
          <w:sz w:val="12"/>
        </w:rPr>
        <w:t>¶</w:t>
      </w:r>
      <w:r w:rsidRPr="00B96AE0">
        <w:rPr>
          <w:sz w:val="16"/>
        </w:rPr>
        <w:t xml:space="preserve"> reasons we have explored in earlier chapters, Washington has</w:t>
      </w:r>
      <w:r w:rsidRPr="00B96AE0">
        <w:rPr>
          <w:sz w:val="12"/>
        </w:rPr>
        <w:t>¶</w:t>
      </w:r>
      <w:r w:rsidRPr="00B96AE0">
        <w:rPr>
          <w:sz w:val="16"/>
        </w:rPr>
        <w:t xml:space="preserve"> less at stake in Asia today than it had in Europe in the Cold War,</w:t>
      </w:r>
      <w:r w:rsidRPr="00B96AE0">
        <w:rPr>
          <w:sz w:val="12"/>
        </w:rPr>
        <w:t>¶</w:t>
      </w:r>
      <w:r w:rsidRPr="00B96AE0">
        <w:rPr>
          <w:sz w:val="16"/>
        </w:rPr>
        <w:t xml:space="preserve"> and China knows it. And China has more at stake in changing</w:t>
      </w:r>
      <w:r w:rsidRPr="00B96AE0">
        <w:rPr>
          <w:sz w:val="12"/>
        </w:rPr>
        <w:t>¶</w:t>
      </w:r>
      <w:r w:rsidRPr="00B96AE0">
        <w:rPr>
          <w:sz w:val="16"/>
        </w:rPr>
        <w:t xml:space="preserve"> the status quo in Asia than Moscow had in Europe. The Cold</w:t>
      </w:r>
      <w:r w:rsidRPr="00B96AE0">
        <w:rPr>
          <w:sz w:val="12"/>
        </w:rPr>
        <w:t>¶</w:t>
      </w:r>
      <w:r w:rsidRPr="00B96AE0">
        <w:rPr>
          <w:sz w:val="16"/>
        </w:rPr>
        <w:t xml:space="preserve"> War status quo clearly acknowledged the Soviet Union as a great</w:t>
      </w:r>
      <w:r w:rsidRPr="00B96AE0">
        <w:rPr>
          <w:sz w:val="12"/>
        </w:rPr>
        <w:t>¶</w:t>
      </w:r>
      <w:r w:rsidRPr="00B96AE0">
        <w:rPr>
          <w:sz w:val="16"/>
        </w:rPr>
        <w:t xml:space="preserve"> power and a peer of the United States. Asia’s status quo today</w:t>
      </w:r>
      <w:r w:rsidRPr="00B96AE0">
        <w:rPr>
          <w:sz w:val="12"/>
        </w:rPr>
        <w:t>¶</w:t>
      </w:r>
      <w:r w:rsidRPr="00B96AE0">
        <w:rPr>
          <w:sz w:val="16"/>
        </w:rPr>
        <w:t xml:space="preserve"> offers China much less, so the Chinese have both more to gain</w:t>
      </w:r>
      <w:r w:rsidRPr="00B96AE0">
        <w:rPr>
          <w:sz w:val="12"/>
        </w:rPr>
        <w:t>¶</w:t>
      </w:r>
      <w:r w:rsidRPr="00B96AE0">
        <w:rPr>
          <w:sz w:val="16"/>
        </w:rPr>
        <w:t xml:space="preserve"> and less to fear than the Soviets did in the Cold War. </w:t>
      </w:r>
      <w:r w:rsidRPr="00B96AE0">
        <w:rPr>
          <w:rStyle w:val="StyleBoldUnderline"/>
        </w:rPr>
        <w:t>Those who prefer rivalry with China to accommodation</w:t>
      </w:r>
      <w:r w:rsidRPr="00B96AE0">
        <w:rPr>
          <w:sz w:val="16"/>
        </w:rPr>
        <w:t xml:space="preserve"> also</w:t>
      </w:r>
      <w:r w:rsidRPr="00B96AE0">
        <w:rPr>
          <w:sz w:val="12"/>
        </w:rPr>
        <w:t>¶</w:t>
      </w:r>
      <w:r w:rsidRPr="00B96AE0">
        <w:rPr>
          <w:sz w:val="16"/>
        </w:rPr>
        <w:t xml:space="preserve"> tend to </w:t>
      </w:r>
      <w:r w:rsidRPr="00B96AE0">
        <w:rPr>
          <w:rStyle w:val="StyleBoldUnderline"/>
        </w:rPr>
        <w:t>believe that the rivalry will sooner or later</w:t>
      </w:r>
      <w:r w:rsidRPr="00B96AE0">
        <w:rPr>
          <w:sz w:val="16"/>
        </w:rPr>
        <w:t xml:space="preserve"> – probably</w:t>
      </w:r>
      <w:r w:rsidRPr="00B96AE0">
        <w:rPr>
          <w:sz w:val="12"/>
        </w:rPr>
        <w:t>¶</w:t>
      </w:r>
      <w:r w:rsidRPr="00B96AE0">
        <w:rPr>
          <w:sz w:val="16"/>
        </w:rPr>
        <w:t xml:space="preserve"> sooner – </w:t>
      </w:r>
      <w:r w:rsidRPr="00B96AE0">
        <w:rPr>
          <w:rStyle w:val="StyleBoldUnderline"/>
        </w:rPr>
        <w:t>lead to a settlement that favours the United States</w:t>
      </w:r>
      <w:r w:rsidRPr="00B96AE0">
        <w:rPr>
          <w:sz w:val="16"/>
        </w:rPr>
        <w:t>. In</w:t>
      </w:r>
      <w:r w:rsidRPr="00B96AE0">
        <w:rPr>
          <w:sz w:val="12"/>
        </w:rPr>
        <w:t>¶</w:t>
      </w:r>
      <w:r w:rsidRPr="00B96AE0">
        <w:rPr>
          <w:sz w:val="16"/>
        </w:rPr>
        <w:t xml:space="preserve"> other words, rivalry today leads to easier accommodation in</w:t>
      </w:r>
      <w:r w:rsidRPr="00B96AE0">
        <w:rPr>
          <w:sz w:val="12"/>
        </w:rPr>
        <w:t>¶</w:t>
      </w:r>
      <w:r w:rsidRPr="00B96AE0">
        <w:rPr>
          <w:sz w:val="16"/>
        </w:rPr>
        <w:t xml:space="preserve"> future. For example, Friedberg argues that China’s political system</w:t>
      </w:r>
      <w:r w:rsidRPr="00B96AE0">
        <w:rPr>
          <w:sz w:val="12"/>
        </w:rPr>
        <w:t>¶</w:t>
      </w:r>
      <w:r w:rsidRPr="00B96AE0">
        <w:rPr>
          <w:sz w:val="16"/>
        </w:rPr>
        <w:t xml:space="preserve"> will probably liberalise eventually, and when it does, America</w:t>
      </w:r>
      <w:r w:rsidRPr="00B96AE0">
        <w:rPr>
          <w:sz w:val="12"/>
        </w:rPr>
        <w:t>¶</w:t>
      </w:r>
      <w:r w:rsidRPr="00B96AE0">
        <w:rPr>
          <w:sz w:val="16"/>
        </w:rPr>
        <w:t xml:space="preserve"> can safely move from containment to accommodation. He</w:t>
      </w:r>
      <w:r w:rsidRPr="00B96AE0">
        <w:rPr>
          <w:sz w:val="12"/>
        </w:rPr>
        <w:t>¶</w:t>
      </w:r>
      <w:r w:rsidRPr="00B96AE0">
        <w:rPr>
          <w:sz w:val="16"/>
        </w:rPr>
        <w:t xml:space="preserve"> believes both that a liberalised China will be more content with</w:t>
      </w:r>
      <w:r w:rsidRPr="00B96AE0">
        <w:rPr>
          <w:sz w:val="12"/>
        </w:rPr>
        <w:t>¶</w:t>
      </w:r>
      <w:r w:rsidRPr="00B96AE0">
        <w:rPr>
          <w:sz w:val="16"/>
        </w:rPr>
        <w:t xml:space="preserve"> the status quo, and that any concessions will be easier to make</w:t>
      </w:r>
      <w:r w:rsidRPr="00B96AE0">
        <w:rPr>
          <w:sz w:val="12"/>
        </w:rPr>
        <w:t>¶</w:t>
      </w:r>
      <w:r w:rsidRPr="00B96AE0">
        <w:rPr>
          <w:sz w:val="16"/>
        </w:rPr>
        <w:t xml:space="preserve"> to a more democratic regime. </w:t>
      </w:r>
      <w:r w:rsidRPr="00B96AE0">
        <w:rPr>
          <w:rStyle w:val="StyleBoldUnderline"/>
        </w:rPr>
        <w:t>This</w:t>
      </w:r>
      <w:r w:rsidRPr="00B96AE0">
        <w:rPr>
          <w:sz w:val="16"/>
        </w:rPr>
        <w:t xml:space="preserve"> also </w:t>
      </w:r>
      <w:r w:rsidRPr="00B96AE0">
        <w:rPr>
          <w:rStyle w:val="StyleBoldUnderline"/>
        </w:rPr>
        <w:t>seems too optimistic</w:t>
      </w:r>
      <w:r w:rsidRPr="00B96AE0">
        <w:rPr>
          <w:sz w:val="16"/>
        </w:rPr>
        <w:t xml:space="preserve">. Finally, </w:t>
      </w:r>
      <w:r w:rsidRPr="00B96AE0">
        <w:rPr>
          <w:rStyle w:val="StyleBoldUnderline"/>
        </w:rPr>
        <w:t>there is the central fact that as the Cold War progressed,</w:t>
      </w:r>
      <w:r w:rsidRPr="00B96AE0">
        <w:rPr>
          <w:rStyle w:val="StyleBoldUnderline"/>
          <w:b w:val="0"/>
          <w:sz w:val="12"/>
          <w:u w:val="none"/>
        </w:rPr>
        <w:t>¶</w:t>
      </w:r>
      <w:r w:rsidRPr="00B96AE0">
        <w:rPr>
          <w:rStyle w:val="StyleBoldUnderline"/>
          <w:sz w:val="12"/>
        </w:rPr>
        <w:t xml:space="preserve"> </w:t>
      </w:r>
      <w:r w:rsidRPr="00B96AE0">
        <w:rPr>
          <w:rStyle w:val="StyleBoldUnderline"/>
        </w:rPr>
        <w:t>America became</w:t>
      </w:r>
      <w:r w:rsidRPr="00B96AE0">
        <w:rPr>
          <w:sz w:val="16"/>
        </w:rPr>
        <w:t xml:space="preserve"> relatively </w:t>
      </w:r>
      <w:r w:rsidRPr="00B96AE0">
        <w:rPr>
          <w:rStyle w:val="StyleBoldUnderline"/>
        </w:rPr>
        <w:t>stronger</w:t>
      </w:r>
      <w:r w:rsidRPr="00B96AE0">
        <w:rPr>
          <w:sz w:val="16"/>
        </w:rPr>
        <w:t xml:space="preserve"> </w:t>
      </w:r>
      <w:r w:rsidRPr="00B96AE0">
        <w:rPr>
          <w:rStyle w:val="StyleBoldUnderline"/>
        </w:rPr>
        <w:t>and the Soviet</w:t>
      </w:r>
      <w:r w:rsidRPr="00B96AE0">
        <w:rPr>
          <w:rStyle w:val="StyleBoldUnderline"/>
          <w:b w:val="0"/>
          <w:sz w:val="12"/>
          <w:u w:val="none"/>
        </w:rPr>
        <w:t>¶</w:t>
      </w:r>
      <w:r w:rsidRPr="00B96AE0">
        <w:rPr>
          <w:rStyle w:val="StyleBoldUnderline"/>
          <w:sz w:val="12"/>
        </w:rPr>
        <w:t xml:space="preserve"> </w:t>
      </w:r>
      <w:r w:rsidRPr="00B96AE0">
        <w:rPr>
          <w:rStyle w:val="StyleBoldUnderline"/>
        </w:rPr>
        <w:t>Union</w:t>
      </w:r>
      <w:r w:rsidRPr="00B96AE0">
        <w:rPr>
          <w:sz w:val="16"/>
        </w:rPr>
        <w:t xml:space="preserve"> grew relatively </w:t>
      </w:r>
      <w:r w:rsidRPr="00B96AE0">
        <w:rPr>
          <w:rStyle w:val="StyleBoldUnderline"/>
        </w:rPr>
        <w:t>weaker</w:t>
      </w:r>
      <w:r w:rsidRPr="00B96AE0">
        <w:rPr>
          <w:sz w:val="16"/>
        </w:rPr>
        <w:t xml:space="preserve">. </w:t>
      </w:r>
      <w:r w:rsidRPr="00B96AE0">
        <w:rPr>
          <w:rStyle w:val="Emphasis"/>
        </w:rPr>
        <w:t>That is not happening with China</w:t>
      </w:r>
      <w:r w:rsidRPr="00B96AE0">
        <w:rPr>
          <w:sz w:val="16"/>
        </w:rPr>
        <w:t>.</w:t>
      </w:r>
      <w:r w:rsidRPr="00B96AE0">
        <w:rPr>
          <w:sz w:val="12"/>
        </w:rPr>
        <w:t>¶</w:t>
      </w:r>
      <w:r w:rsidRPr="00B96AE0">
        <w:rPr>
          <w:sz w:val="16"/>
        </w:rPr>
        <w:t xml:space="preserve"> We have no reason to assume that the history of the Cold War will repeat itself. In every way that matters, China is not the</w:t>
      </w:r>
      <w:r w:rsidRPr="00B96AE0">
        <w:rPr>
          <w:sz w:val="12"/>
        </w:rPr>
        <w:t>¶</w:t>
      </w:r>
      <w:r w:rsidRPr="00B96AE0">
        <w:rPr>
          <w:sz w:val="16"/>
        </w:rPr>
        <w:t xml:space="preserve"> Soviet Union. </w:t>
      </w:r>
      <w:r w:rsidRPr="00B96AE0">
        <w:rPr>
          <w:rStyle w:val="StyleBoldUnderline"/>
        </w:rPr>
        <w:t>Arguments for containing</w:t>
      </w:r>
      <w:r w:rsidRPr="00B96AE0">
        <w:rPr>
          <w:sz w:val="16"/>
        </w:rPr>
        <w:t xml:space="preserve"> </w:t>
      </w:r>
      <w:r w:rsidRPr="00B96AE0">
        <w:rPr>
          <w:rStyle w:val="StyleBoldUnderline"/>
        </w:rPr>
        <w:t>China which assume</w:t>
      </w:r>
      <w:r w:rsidRPr="00B96AE0">
        <w:rPr>
          <w:rStyle w:val="StyleBoldUnderline"/>
          <w:b w:val="0"/>
          <w:sz w:val="12"/>
          <w:u w:val="none"/>
        </w:rPr>
        <w:t>¶</w:t>
      </w:r>
      <w:r w:rsidRPr="00B96AE0">
        <w:rPr>
          <w:rStyle w:val="StyleBoldUnderline"/>
          <w:sz w:val="12"/>
        </w:rPr>
        <w:t xml:space="preserve"> </w:t>
      </w:r>
      <w:r w:rsidRPr="00B96AE0">
        <w:rPr>
          <w:rStyle w:val="StyleBoldUnderline"/>
        </w:rPr>
        <w:t>that containment will produce the same result as the Cold War</w:t>
      </w:r>
      <w:r w:rsidRPr="00B96AE0">
        <w:rPr>
          <w:rStyle w:val="StyleBoldUnderline"/>
          <w:b w:val="0"/>
          <w:sz w:val="12"/>
          <w:u w:val="none"/>
        </w:rPr>
        <w:t>¶</w:t>
      </w:r>
      <w:r w:rsidRPr="00B96AE0">
        <w:rPr>
          <w:rStyle w:val="StyleBoldUnderline"/>
          <w:sz w:val="12"/>
        </w:rPr>
        <w:t xml:space="preserve"> </w:t>
      </w:r>
      <w:r w:rsidRPr="00B96AE0">
        <w:rPr>
          <w:rStyle w:val="StyleBoldUnderline"/>
        </w:rPr>
        <w:t>f</w:t>
      </w:r>
      <w:r>
        <w:rPr>
          <w:rStyle w:val="StyleBoldUnderline"/>
        </w:rPr>
        <w:t>l</w:t>
      </w:r>
      <w:r w:rsidRPr="00B96AE0">
        <w:rPr>
          <w:rStyle w:val="StyleBoldUnderline"/>
        </w:rPr>
        <w:t>ounder on this vital fact</w:t>
      </w:r>
      <w:r w:rsidRPr="00B96AE0">
        <w:rPr>
          <w:sz w:val="16"/>
        </w:rPr>
        <w:t>.</w:t>
      </w:r>
    </w:p>
    <w:p w14:paraId="52F46C16" w14:textId="77777777" w:rsidR="00AF1A76" w:rsidRDefault="00AF1A76" w:rsidP="00AF1A76">
      <w:pPr>
        <w:rPr>
          <w:sz w:val="16"/>
        </w:rPr>
      </w:pPr>
    </w:p>
    <w:p w14:paraId="05E37371" w14:textId="77777777" w:rsidR="00AF1A76" w:rsidRDefault="00AF1A76" w:rsidP="00AF1A76">
      <w:pPr>
        <w:pStyle w:val="Heading3"/>
      </w:pPr>
      <w:r>
        <w:t>AT Demo Promo DA – Non-Unique</w:t>
      </w:r>
    </w:p>
    <w:p w14:paraId="01D07BAA" w14:textId="77777777" w:rsidR="00AF1A76" w:rsidRDefault="00AF1A76" w:rsidP="00AF1A76">
      <w:pPr>
        <w:pStyle w:val="Heading4"/>
      </w:pPr>
      <w:r>
        <w:t>Global democracy is in decline now – massive democratic breakdowns</w:t>
      </w:r>
    </w:p>
    <w:p w14:paraId="3624D26B" w14:textId="77777777" w:rsidR="00AF1A76" w:rsidRDefault="00AF1A76" w:rsidP="00AF1A76">
      <w:r w:rsidRPr="00595F5C">
        <w:t xml:space="preserve">John </w:t>
      </w:r>
      <w:r w:rsidRPr="00595F5C">
        <w:rPr>
          <w:rStyle w:val="StyleStyleBold12pt"/>
        </w:rPr>
        <w:t>Ikenberry</w:t>
      </w:r>
      <w:r w:rsidRPr="00595F5C">
        <w:t xml:space="preserve">, May/June </w:t>
      </w:r>
      <w:r w:rsidRPr="00595F5C">
        <w:rPr>
          <w:rStyle w:val="StyleStyleBold12pt"/>
        </w:rPr>
        <w:t>2016</w:t>
      </w:r>
      <w:r w:rsidRPr="00595F5C">
        <w:t>, Foreign Affairs, “Democracy in Decline?/The Puzzle of Non-Western Democracy,” Ebscohost, mm</w:t>
      </w:r>
    </w:p>
    <w:p w14:paraId="3DA92C6A" w14:textId="77777777" w:rsidR="00AF1A76" w:rsidRPr="00595F5C" w:rsidRDefault="00AF1A76" w:rsidP="00AF1A76"/>
    <w:p w14:paraId="1E19AB50" w14:textId="77777777" w:rsidR="00AF1A76" w:rsidRDefault="00AF1A76" w:rsidP="00AF1A76">
      <w:pPr>
        <w:rPr>
          <w:sz w:val="16"/>
        </w:rPr>
      </w:pPr>
      <w:r w:rsidRPr="00595F5C">
        <w:rPr>
          <w:rStyle w:val="StyleBoldUnderline"/>
        </w:rPr>
        <w:t>Liberal democracy is in trouble</w:t>
      </w:r>
      <w:r w:rsidRPr="00595F5C">
        <w:rPr>
          <w:sz w:val="16"/>
        </w:rPr>
        <w:t xml:space="preserve">. </w:t>
      </w:r>
      <w:r w:rsidRPr="00595F5C">
        <w:rPr>
          <w:rStyle w:val="StyleBoldUnderline"/>
        </w:rPr>
        <w:t>The great wave of democratization</w:t>
      </w:r>
      <w:r w:rsidRPr="00595F5C">
        <w:rPr>
          <w:sz w:val="16"/>
        </w:rPr>
        <w:t xml:space="preserve"> that spread across the developing world at the end of the Cold War </w:t>
      </w:r>
      <w:r w:rsidRPr="00595F5C">
        <w:rPr>
          <w:rStyle w:val="StyleBoldUnderline"/>
        </w:rPr>
        <w:t>has</w:t>
      </w:r>
      <w:r w:rsidRPr="00595F5C">
        <w:rPr>
          <w:sz w:val="16"/>
        </w:rPr>
        <w:t xml:space="preserve"> long since </w:t>
      </w:r>
      <w:r w:rsidRPr="00595F5C">
        <w:rPr>
          <w:rStyle w:val="StyleBoldUnderline"/>
        </w:rPr>
        <w:t>crested</w:t>
      </w:r>
      <w:r w:rsidRPr="00595F5C">
        <w:rPr>
          <w:sz w:val="16"/>
        </w:rPr>
        <w:t xml:space="preserve">. Today, it is the undertow of dashed expectations that seems to define the fate of modern democracy: political gridlock, economic stagnation, increasing inequality, fraying social contracts, reactionary nationalism, and rising authoritarianism. In their illuminating collection, Diamond and Plattner have assembled leading experts who offer mostly grim assessments of the situation. Diamond, in his own contribution, sifts through the data and reports that </w:t>
      </w:r>
      <w:r w:rsidRPr="00595F5C">
        <w:rPr>
          <w:rStyle w:val="StyleBoldUnderline"/>
        </w:rPr>
        <w:t>the democratic world is in “recession</w:t>
      </w:r>
      <w:r w:rsidRPr="00595F5C">
        <w:rPr>
          <w:sz w:val="16"/>
        </w:rPr>
        <w:t xml:space="preserve">,” sharing the stunning observation that </w:t>
      </w:r>
      <w:r w:rsidRPr="00595F5C">
        <w:rPr>
          <w:rStyle w:val="StyleBoldUnderline"/>
        </w:rPr>
        <w:t>during the past three decades, fully 24 percent of the world’s democracies have broken down</w:t>
      </w:r>
      <w:r w:rsidRPr="00595F5C">
        <w:rPr>
          <w:sz w:val="16"/>
        </w:rPr>
        <w:t xml:space="preserve">. </w:t>
      </w:r>
      <w:r w:rsidRPr="00595F5C">
        <w:rPr>
          <w:rStyle w:val="StyleBoldUnderline"/>
        </w:rPr>
        <w:t>Some have been the victim of military coups, but more often, democracies have experienced a slow degradation of political rights and legal procedures through electoral fraud and the rise of authoritarian leaders</w:t>
      </w:r>
      <w:r w:rsidRPr="00595F5C">
        <w:rPr>
          <w:sz w:val="16"/>
        </w:rPr>
        <w:t>. Robert Kagan emphasizes the importance of geopolitical leadership as a stabilizer and promoter of democracy. But such leadership is difficult to provide when the main leader—the United States—is itself so troubled. Francis Fukuyama points to the failure of new democracies to build functioning modern states, which is an essential precondition for high-quality governance. The only good news that the contributors offer is that authoritarian states remain unstable and incapable of mastering the long-term challenges of modernizing societies and economies.</w:t>
      </w:r>
      <w:r w:rsidRPr="00595F5C">
        <w:rPr>
          <w:sz w:val="12"/>
        </w:rPr>
        <w:t>¶</w:t>
      </w:r>
      <w:r w:rsidRPr="00595F5C">
        <w:rPr>
          <w:sz w:val="16"/>
        </w:rPr>
        <w:t xml:space="preserve"> What if the problem is that Western-style democracy simply does not fit the circumstances of non-Western societies? In The Puzzle of Non-Western Democracy, Youngs explores the rich but muddled debate on African, Asian, Latin American, and Middle Eastern approaches to democracy. In his fascinating accounts of ideas, thinkers, and political movements in those regions, Youngs reveals a great diversity of alternative democratic forms. Some edge toward illiberalism, upholding political competition but abridging individual rights. Others resemble social democracy, in which rights are defined in terms of group solidarity and social justice. Still others are little more than cloaks for authoritarian agendas. If democracy has a future, Youngs concludes, it will feature a great variety of participatory mechanisms and forms of community. But, he persuasively argues, any successful variation on the democratic theme will need to maintain a deep commitment to individual rights and limited government.</w:t>
      </w:r>
    </w:p>
    <w:p w14:paraId="59CDD681" w14:textId="77777777" w:rsidR="00AF1A76" w:rsidRDefault="00AF1A76" w:rsidP="00AF1A76">
      <w:pPr>
        <w:rPr>
          <w:sz w:val="16"/>
        </w:rPr>
      </w:pPr>
    </w:p>
    <w:p w14:paraId="48AB06C7" w14:textId="77777777" w:rsidR="00AF1A76" w:rsidRPr="00FC52C0" w:rsidRDefault="00AF1A76" w:rsidP="00AF1A76">
      <w:pPr>
        <w:pStyle w:val="Heading4"/>
      </w:pPr>
      <w:r w:rsidRPr="00FC52C0">
        <w:t>Global democracy in recession – freedom and democracy breaking down, authoritarian regimes threatening, and swing states failing</w:t>
      </w:r>
    </w:p>
    <w:p w14:paraId="642FDA0E" w14:textId="77777777" w:rsidR="00AF1A76" w:rsidRPr="00EB0CCC" w:rsidRDefault="00AF1A76" w:rsidP="00AF1A76">
      <w:pPr>
        <w:rPr>
          <w:rStyle w:val="StyleStyleBold12pt"/>
          <w:b w:val="0"/>
        </w:rPr>
      </w:pPr>
      <w:r w:rsidRPr="00EB0CCC">
        <w:rPr>
          <w:rStyle w:val="StyleStyleBold12pt"/>
        </w:rPr>
        <w:t xml:space="preserve">Diamond </w:t>
      </w:r>
      <w:r>
        <w:rPr>
          <w:rStyle w:val="StyleStyleBold12pt"/>
        </w:rPr>
        <w:t>’</w:t>
      </w:r>
      <w:r w:rsidRPr="00EB0CCC">
        <w:rPr>
          <w:rStyle w:val="StyleStyleBold12pt"/>
        </w:rPr>
        <w:t>15</w:t>
      </w:r>
      <w:r>
        <w:rPr>
          <w:rStyle w:val="StyleStyleBold12pt"/>
        </w:rPr>
        <w:t xml:space="preserve"> </w:t>
      </w:r>
      <w:r>
        <w:rPr>
          <w:rStyle w:val="StyleStyleBold12pt"/>
          <w:b w:val="0"/>
        </w:rPr>
        <w:t>(</w:t>
      </w:r>
      <w:r w:rsidRPr="00EB0CCC">
        <w:rPr>
          <w:bCs/>
        </w:rPr>
        <w:t>Larry Diamond is a Senior Fellow at the Hoover Institution and at the Freeman Spogli Institute for International Studies at Stanford University.</w:t>
      </w:r>
      <w:r>
        <w:rPr>
          <w:bCs/>
        </w:rPr>
        <w:t>, “Facing Up to the Democratic Recession”, Journal of Democracy, Volume 26, Number 1, Published by The John Hopikins University Press)</w:t>
      </w:r>
    </w:p>
    <w:p w14:paraId="1ACD3C28" w14:textId="77777777" w:rsidR="00AF1A76" w:rsidRDefault="00AF1A76" w:rsidP="00AF1A76">
      <w:pPr>
        <w:rPr>
          <w:sz w:val="14"/>
        </w:rPr>
      </w:pPr>
      <w:r w:rsidRPr="00D336EA">
        <w:rPr>
          <w:rStyle w:val="StyleBoldUnderline"/>
          <w:highlight w:val="cyan"/>
        </w:rPr>
        <w:t>The world has been in a</w:t>
      </w:r>
      <w:r w:rsidRPr="00D336EA">
        <w:rPr>
          <w:sz w:val="14"/>
        </w:rPr>
        <w:t xml:space="preserve"> mild but </w:t>
      </w:r>
      <w:r w:rsidRPr="00264DC6">
        <w:rPr>
          <w:rStyle w:val="StyleBoldUnderline"/>
        </w:rPr>
        <w:t xml:space="preserve">protracted </w:t>
      </w:r>
      <w:r w:rsidRPr="00D336EA">
        <w:rPr>
          <w:rStyle w:val="StyleBoldUnderline"/>
          <w:highlight w:val="cyan"/>
        </w:rPr>
        <w:t>democratic recession</w:t>
      </w:r>
      <w:r w:rsidRPr="00264DC6">
        <w:rPr>
          <w:rStyle w:val="StyleBoldUnderline"/>
        </w:rPr>
        <w:t xml:space="preserve"> since</w:t>
      </w:r>
      <w:r w:rsidRPr="00D336EA">
        <w:rPr>
          <w:sz w:val="14"/>
        </w:rPr>
        <w:t xml:space="preserve"> about </w:t>
      </w:r>
      <w:r w:rsidRPr="00264DC6">
        <w:rPr>
          <w:rStyle w:val="StyleBoldUnderline"/>
        </w:rPr>
        <w:t>2006.</w:t>
      </w:r>
      <w:r w:rsidRPr="00D336EA">
        <w:rPr>
          <w:sz w:val="14"/>
        </w:rPr>
        <w:t xml:space="preserve"> Beyond the lack of improvement or modest erosion of global levels of democracy and freedom, there have been several other causes for concern. First, </w:t>
      </w:r>
      <w:r w:rsidRPr="006A2F2A">
        <w:rPr>
          <w:rStyle w:val="StyleBoldUnderline"/>
        </w:rPr>
        <w:t>there has been</w:t>
      </w:r>
      <w:r w:rsidRPr="00D336EA">
        <w:rPr>
          <w:sz w:val="14"/>
        </w:rPr>
        <w:t xml:space="preserve"> a significant and, in fact, </w:t>
      </w:r>
      <w:r w:rsidRPr="006A2F2A">
        <w:rPr>
          <w:rStyle w:val="StyleBoldUnderline"/>
        </w:rPr>
        <w:t>accelerating rate of democratic breakdown</w:t>
      </w:r>
      <w:r w:rsidRPr="00D336EA">
        <w:rPr>
          <w:sz w:val="14"/>
        </w:rPr>
        <w:t xml:space="preserve">. Second, </w:t>
      </w:r>
      <w:r w:rsidRPr="006A2F2A">
        <w:rPr>
          <w:rStyle w:val="StyleBoldUnderline"/>
        </w:rPr>
        <w:t>the quality or stability of democracy has been declining in a number of large and strategically important emerging-market countries</w:t>
      </w:r>
      <w:r w:rsidRPr="00D336EA">
        <w:rPr>
          <w:sz w:val="14"/>
        </w:rPr>
        <w:t>, which I call “</w:t>
      </w:r>
      <w:r w:rsidRPr="006A2F2A">
        <w:rPr>
          <w:rStyle w:val="StyleBoldUnderline"/>
        </w:rPr>
        <w:t>swing states</w:t>
      </w:r>
      <w:r w:rsidRPr="00D336EA">
        <w:rPr>
          <w:sz w:val="14"/>
        </w:rPr>
        <w:t xml:space="preserve">.” Third, </w:t>
      </w:r>
      <w:r w:rsidRPr="006A2F2A">
        <w:rPr>
          <w:rStyle w:val="StyleBoldUnderline"/>
        </w:rPr>
        <w:t>authoritarianism has been deepening, including in big and strategically important countries</w:t>
      </w:r>
      <w:r w:rsidRPr="00D336EA">
        <w:rPr>
          <w:sz w:val="14"/>
        </w:rPr>
        <w:t xml:space="preserve">. And fourth, </w:t>
      </w:r>
      <w:r w:rsidRPr="006A2F2A">
        <w:rPr>
          <w:rStyle w:val="StyleBoldUnderline"/>
        </w:rPr>
        <w:t>the established democracies</w:t>
      </w:r>
      <w:r w:rsidRPr="00D336EA">
        <w:rPr>
          <w:sz w:val="14"/>
        </w:rPr>
        <w:t xml:space="preserve">, beginning with the United States, </w:t>
      </w:r>
      <w:r w:rsidRPr="006A2F2A">
        <w:rPr>
          <w:rStyle w:val="StyleBoldUnderline"/>
        </w:rPr>
        <w:t>increasingly seem to be performing poorly and to lack the will and self-confidence to promote democracy effectively</w:t>
      </w:r>
      <w:r w:rsidRPr="00D336EA">
        <w:rPr>
          <w:sz w:val="14"/>
        </w:rPr>
        <w:t xml:space="preserve"> abroad. I explore each of these in turn. First, let us look at rates of democratic breakdown. </w:t>
      </w:r>
      <w:r w:rsidRPr="00D336EA">
        <w:rPr>
          <w:rStyle w:val="StyleBoldUnderline"/>
          <w:highlight w:val="cyan"/>
        </w:rPr>
        <w:t>Between 1974 and the end of 2014, 29 percent of all the democracies in the world broke dow</w:t>
      </w:r>
      <w:r w:rsidRPr="006A2F2A">
        <w:rPr>
          <w:rStyle w:val="StyleBoldUnderline"/>
        </w:rPr>
        <w:t>n</w:t>
      </w:r>
      <w:r w:rsidRPr="00D336EA">
        <w:rPr>
          <w:sz w:val="14"/>
        </w:rPr>
        <w:t xml:space="preserve"> (among non-Western democracies, the rate was 35 percent). </w:t>
      </w:r>
      <w:r w:rsidRPr="006A2F2A">
        <w:rPr>
          <w:rStyle w:val="StyleBoldUnderline"/>
        </w:rPr>
        <w:t xml:space="preserve">In </w:t>
      </w:r>
      <w:r w:rsidRPr="00D336EA">
        <w:rPr>
          <w:rStyle w:val="StyleBoldUnderline"/>
          <w:highlight w:val="cyan"/>
        </w:rPr>
        <w:t xml:space="preserve">the first decade and a half of this new century, </w:t>
      </w:r>
      <w:r w:rsidRPr="00D336EA">
        <w:rPr>
          <w:rStyle w:val="StyleBoldUnderline"/>
        </w:rPr>
        <w:t xml:space="preserve">the </w:t>
      </w:r>
      <w:r w:rsidRPr="00D336EA">
        <w:rPr>
          <w:rStyle w:val="StyleBoldUnderline"/>
          <w:highlight w:val="cyan"/>
        </w:rPr>
        <w:t>failure rate</w:t>
      </w:r>
      <w:r w:rsidRPr="00D336EA">
        <w:rPr>
          <w:sz w:val="14"/>
        </w:rPr>
        <w:t xml:space="preserve"> (17.6 percent) </w:t>
      </w:r>
      <w:r w:rsidRPr="00D336EA">
        <w:rPr>
          <w:rStyle w:val="StyleBoldUnderline"/>
          <w:highlight w:val="cyan"/>
        </w:rPr>
        <w:t>has been substantially higher</w:t>
      </w:r>
      <w:r w:rsidRPr="00D336EA">
        <w:rPr>
          <w:sz w:val="14"/>
        </w:rPr>
        <w:t xml:space="preserve"> than in the preceding fifteen-year period (12.7 percent). Alternatively, if we break the third wave up into its four component decades, we see a rising incidence of democratic failure per decade since the mid-1980s. The rate of democratic failure, which had been 16 percent in the first decade of the third wave (1974–83), fell to 8 percent in the second decade (1984–93), but then climbed to 11 percent in the third decade (1994–2003), and most recently to 14 percent (2004–13). (If we include the three failures of 2014, the rate rises to over 16 percent.) Since 2000, I count 25 breakdowns of democracy in the world—not only through blatant military or executive coups, but also through subtle and incremental degradations of democratic rights and procedures that finally push a democratic system over the threshold into competitive authoritarianism (see Table). Some of these breakdowns occurred in quite low-quality democracies; yet in each case, a system of reasonably free and fair multiparty electoral competition was either displaced or degraded to a point well below the minimal standards of democracy. One methodological challenge in tracking democratic breakdowns is to determine a precise date or year for a democratic failure that results from a long secular process of systemic deterioration and executive strangulation of political rights, civil liberties, and the rule of law. No serious scholar would consider Russia today a democracy. But many believe that it was an electoral democracy (however rough and illiberal) under Boris Yeltsin. If we score 1993 as the year when democ- racy emerged in Russia (as Freedom House does), then what year do we identify as marking the end of democracy? In this case (and many others), there is no single obvious event—like Peruvian president Alberto Fujimori’s 1992 autogolpe, dissolving Congress and seizing unconstitutional powers—to guide the scoring decision. I postulate that Russia’s political system fell below the minimum conditions of electoral democracy during the year 2000, as signaled by the electoral fraud that gave Vladimir Putin a dubious first-ballot victory and the executive degradation of political and civic pluralism that quickly followed. (Freedom House dates the failure to 2005.) The problem has continuing and quite contemporary relevance. For a number of years now, Turkey’s ruling Justice and Development Party (AKP) has been gradually eroding democratic pluralism and freedom in the country. The overall political trends have been hard to characterize, because some of the AKP’s changes have made Turkey more democratic by removing the military as an autonomous veto player in politics, ex tending civilian control over the military, and making it harder to ban political parties that offend the “deep state” structures associated with the intensely secularist legacy of Kemal Atatürk. But the AKP has gradually entrenched its own political hegemony, extending partisan control over the judiciary and the bureaucracy, arresting journalists and intimidating dissenters in the press and academia, threatening businesses with retaliation if they fund opposition parties, and using arrests and prosecutions in cases connected to alleged coup plots to jail and remove from public life an implausibly large number of accused plotters. This has coincided with a stunning and increasingly audacious concentration of personal power by Turkey’s longtime prime minister Recep Tayyip Erdo¢gan, who was elected president in August 2014. The abuse and personalization of power and the constriction of competitive space and freedom in Turkey have been subtle and incremental, moving with nothing like the speed of Putin in the early 2000s. But by now, these trends appear to have crossed a threshold, pushing the country below the minimum standards of democracy. If this has happened, when did it happen? Was it in 2014, when the AKP further consolidated its hegemonic grip on power in the March local-government elections and the August presidential election? Or was it, as some liberal Turks insist, several years before, as media freedoms were visibly diminishing and an ever-wider circle of alleged coup plotters was being targeted in the highly politicized Ergenekon trials? A similar problem exists for Botswana, where a president (Ian Khama) with a career military background evinces an intolerance of opposition and distaste for civil society beyond anything seen previously from the long-ruling Botswana Democratic Party (BDP). Increasing political violence and intimidation—including assaults on opposition politicians, the possible murder of a leading opposition candidate three months before the October 2014 parliamentary elections, and the apparent involvement of the intelligence apparatus in the bullying and coercion of the political opposition—have been moving the political system in a more authoritarian direction. Escalating pressure on the independent media, the brazen misuse of state television by the BDP, and the growing personalization and centralization of power by President Khama (as he advances his own narrow circle of family and friends while splitting the ruling party) are further signs of the deterioration, if not crisis, of democracy in Botswana.7 Again, Levitsky and Way had argued a number of years ago that Botswana was not a genuine democracy in the first place.8 Nevertheless, whatever kind of system it has been in recent decades, “respect for the rule of law and for established institutions and processes” began to diminish in 1998, when Khama ascended to the vice-presidency, and it has continued to decline since 2008, when the former military commander “automatically succeeded to the presidency.”9 There are no easy and obvious answers to the conundrum of how to classify regimes in the gray zone. One can argue about whether these ambiguous regimes are still democracies—or even if they ever really were. Those who accept that a democratic breakdown has occurred can argue about when it took place. But what is beyond argument is that there is a class of regimes that in the last decade or so have experienced significant erosion in electoral fairness, political pluralism, and civic space for opposition and dissent, typically as a result of abusive executives intent upon concentrating their personal power and entrenching ruling-party hegemony. The best-known cases of this since 1999 have been Russia and Venezuela, where populist former military officer Hugo Chávez (1999–2013) gradually suffocated democratic pluralism during the first decade of this century. After Daniel Ortega returned to the presidency in Nicaragua in 2007, he borrowed many pages from Chávez’s authoritarian playbook, and left-populist authoritarian presidents Evo Morales of Bolivia and Rafael Correa of Ecuador have been moving in a similar direction. In their contribution to this issue, Scott Mainwaring and Aníbal Pérez-Li~nán assert that democratic erosion has occurred since 2000 in all four of these Latin American countries (Venezuela, Nicaragua, Bolivia, and Ecuador) as well as in Honduras, with Bolivia, Ecuador, and Honduras now limping along as “semidemocracies.” Of the 25 breakdowns since 2000 listed in the Table, eighteen have occurred after 2005. Only eight of these 25 breakdowns came as a result of military intervention (and of those eight, only four took the form of a conventional, blatant military coup, as happened twice in Thailand). Two other cases (Nepal and Madagascar) saw democratically elected rulers pushed out of power by other nondemocratic forces (the monarch and the political opposition, respectively). The majority of the breakdowns—thirteen—resulted from the abuse of power and the desecration of democratic institutions and practices by democratically elected rulers. Four of these took the form of widespread electoral fraud or, in the recent case of Bangladesh, a unilateral change in the rules of electoral administration (the elimination of the practice of a caretaker government before the election) that tilted the electoral playing field and triggered an opposition boycott. The other nine failures by executive abuse involved the more gradual suffocation of democracy by democratically elected executives (though that too was occurring in several of the instances of electoral fraud, such as Ukraine under President Viktor Yanukovych [2010–14]). Overall, </w:t>
      </w:r>
      <w:r w:rsidRPr="006A2F2A">
        <w:rPr>
          <w:rStyle w:val="StyleBoldUnderline"/>
        </w:rPr>
        <w:t>nearly one in every five democracies since the turn of this century has failed</w:t>
      </w:r>
      <w:r w:rsidRPr="00D336EA">
        <w:rPr>
          <w:sz w:val="14"/>
        </w:rPr>
        <w:t xml:space="preserve">. Separate and apart from democratic failure, </w:t>
      </w:r>
      <w:r w:rsidRPr="00D336EA">
        <w:rPr>
          <w:rStyle w:val="StyleBoldUnderline"/>
          <w:highlight w:val="cyan"/>
        </w:rPr>
        <w:t>there has</w:t>
      </w:r>
      <w:r w:rsidRPr="00D336EA">
        <w:rPr>
          <w:sz w:val="14"/>
        </w:rPr>
        <w:t xml:space="preserve"> also </w:t>
      </w:r>
      <w:r w:rsidRPr="00D336EA">
        <w:rPr>
          <w:rStyle w:val="StyleBoldUnderline"/>
          <w:highlight w:val="cyan"/>
        </w:rPr>
        <w:t>been a trend of declining freedom</w:t>
      </w:r>
      <w:r w:rsidRPr="006A2F2A">
        <w:rPr>
          <w:rStyle w:val="StyleBoldUnderline"/>
        </w:rPr>
        <w:t xml:space="preserve"> </w:t>
      </w:r>
      <w:r w:rsidRPr="00D336EA">
        <w:rPr>
          <w:sz w:val="14"/>
        </w:rPr>
        <w:t xml:space="preserve">in a number of countries and regions since 2005. The most often cited statistic in this regard is the Freedom House finding that in each of the eight consecutive years </w:t>
      </w:r>
      <w:r w:rsidRPr="006A2F2A">
        <w:rPr>
          <w:rStyle w:val="StyleBoldUnderline"/>
        </w:rPr>
        <w:t>from 2006 through 2013 more countries declined in freedom than improved</w:t>
      </w:r>
      <w:r w:rsidRPr="00D336EA">
        <w:rPr>
          <w:sz w:val="14"/>
        </w:rPr>
        <w:t xml:space="preserve">. In fact, after a post–Cold War period in which the balance was almost always highly favorable—with improvers outstripping the decliners by a ratio of two to one (or greater)—the balance simply inverted beginning in 2006. But this does not tell the whole story. Two important elements are noteworthy, and they are both especially visible in Africa. First, the declines have tended to crystallize over time. Thus, if we compare freedom scores at the end of 2005 and the end of 2013, we see that 29 of the 49 sub-Saharan African states (almost 60 percent) declined in freedom, while only fifteen (30 percent) improved and five remained unchanged. Moreover, twenty states in the region saw a decline in political rights, civil liberties, or both that was substantial enough to register a change on the seven-point scales (while only eleven states saw such a visible improvement). The larger states in sub-Saharan Africa (those with a population of more than ten million) did a bit better, but not much: Freedom deteriorated in thirteen of the 25 of them, and improved in only eight. Another problem is that the pace of decay in democratic institutions is not always evident to outside observers. In a number of countries where we take democracy for granted, such as South Africa, we should not. In fact, there is not a single country on the African continent where democracy is firmly consolidated and secure—the way it is, for example, in such third-wave democracies as South Korea, Poland, and Chile. In the global democracy-promotion community, few actors are paying attention to the growing signs of fragility in the more liberal developing democracies, not to mention the more illiberal ones. Why have freedom and democracy been regressing in many countries? The most important and pervasive answer is, in brief, bad governance. The Freedom House measures of political rights and civil liberties both include subcategories that directly relate to the rule of law and transparency (including corruption). If we remove these subcategories from the Freedom House political-rights and civil-liberties scores and create a third distinct scale with the rule-of-law and transparency scores, the problems become more apparent. African states (like most others in the world) perform considerably worse on the rule of law and transparency than on political rights and civil liberties.10 Moreover, rule of law and political rights have both declined perceptibly across sub-Saharan Africa since 2005, while civil liberties have oscillated somewhat more. These empirical trends are shown in Figure 2, which presents the Freedom House data for these three reconfigured scales as standardized scores, ranging from 0 to 1.11 The biggest problem for democracy in Africa is controlling corruption and abuse of power. The decay in governance has been visible even in the best-governed African countries, such as South Africa, which suf- fered a steady decline in its score on rule of law and transparency (from .79 to .63) between 2005 and 2013. And as more and more African states become resource-rich with the onset of a second African oil boom, the quality of governance will deteriorate further. This has already begun to happen in one of Africa’s most liberal and important democracies, Ghana. The problem is not unique to Africa. Every region of the world scores worse on the standardized scale of transparency and the rule of law than it does on either political rights or civil liberties. In fact, transparency and the rule of law trail the other two scales even more dramatically in Latin America, postcommunist Europe, and Asia than they do in Africa (Figure 3). Many democracies in lower-income and even middle- or upper-middle-income countries (notably, Argentina) struggle with the resurgence of what Francis Fukuyama calls “neo-patrimonial” tendencies.12 Leaders who think that they can get away with it are eroding democratic checks and balances, hollowing out institutions of accountability, overriding term limits and normative restraints, and accumulating power and wealth for themselves and their families, cronies, clients, and parties. In the process, they demonize, intimidate, and victimize (and occasionally even jail or murder) opponents who get in their way. Space for opposition parties, civil society, and the media is shrinking, and international support for them is drying up. Ethnic, religious, and other identity cleavages polarize many societies that lack well-designed democratic institutions to manage those cleavages. State structures are too often weak and porous—unable to secure order, protect rights, meet the most basic social needs, or rise above corrupt, clientelistic, and predatory im pulses. Democratic institutions such as parties and parliaments are often poorly developed, and the bureaucracy lacks the policy expertise and, even more so, the independence, neutrality, and authority to effectively manage the economy. Weak economic performance and rising inequality exacerbate the problems of abuse of power, rigging of elections, and violation of the democratic rules of the game. The Strategic Swing States A different perspective on the global state of democracy can be gleaned from a focus not on regional or global trends, but on the weightiest emerging-market countries. These are the ones with large populations (say, more than fifty million) or large economies (more than US$200 billion). I count 27 of these (including Ukraine, which does not quite reach either measure, but is of immense strategic importance). </w:t>
      </w:r>
      <w:r w:rsidRPr="00D336EA">
        <w:rPr>
          <w:rStyle w:val="StyleBoldUnderline"/>
          <w:highlight w:val="cyan"/>
        </w:rPr>
        <w:t>Twelve of</w:t>
      </w:r>
      <w:r w:rsidRPr="00D336EA">
        <w:rPr>
          <w:sz w:val="14"/>
        </w:rPr>
        <w:t xml:space="preserve"> these </w:t>
      </w:r>
      <w:r w:rsidRPr="00D336EA">
        <w:rPr>
          <w:rStyle w:val="StyleBoldUnderline"/>
          <w:highlight w:val="cyan"/>
        </w:rPr>
        <w:t>27 swing states had worse average freedom scores at</w:t>
      </w:r>
      <w:r w:rsidRPr="006A2F2A">
        <w:rPr>
          <w:rStyle w:val="StyleBoldUnderline"/>
        </w:rPr>
        <w:t xml:space="preserve"> the end of </w:t>
      </w:r>
      <w:r w:rsidRPr="00D336EA">
        <w:rPr>
          <w:rStyle w:val="StyleBoldUnderline"/>
          <w:highlight w:val="cyan"/>
        </w:rPr>
        <w:t>2013 than</w:t>
      </w:r>
      <w:r w:rsidRPr="006A2F2A">
        <w:rPr>
          <w:rStyle w:val="StyleBoldUnderline"/>
        </w:rPr>
        <w:t xml:space="preserve"> they did at the end of </w:t>
      </w:r>
      <w:r w:rsidRPr="00D336EA">
        <w:rPr>
          <w:rStyle w:val="StyleBoldUnderline"/>
          <w:highlight w:val="cyan"/>
        </w:rPr>
        <w:t>2005.</w:t>
      </w:r>
      <w:r w:rsidRPr="006A2F2A">
        <w:rPr>
          <w:rStyle w:val="StyleBoldUnderline"/>
        </w:rPr>
        <w:t xml:space="preserve"> These declines took place across the board: in fairly liberal democracies</w:t>
      </w:r>
      <w:r w:rsidRPr="00D336EA">
        <w:rPr>
          <w:sz w:val="14"/>
        </w:rPr>
        <w:t xml:space="preserve"> (South Korea, Taiwan, and South Africa); </w:t>
      </w:r>
      <w:r w:rsidRPr="006A2F2A">
        <w:rPr>
          <w:rStyle w:val="StyleBoldUnderline"/>
        </w:rPr>
        <w:t>in less liberal democracies</w:t>
      </w:r>
      <w:r w:rsidRPr="00D336EA">
        <w:rPr>
          <w:sz w:val="14"/>
        </w:rPr>
        <w:t xml:space="preserve"> (Colombia, Ukraine, Indonesia, Turkey, Mexico, and Thailand before the 2014 military coup); </w:t>
      </w:r>
      <w:r w:rsidRPr="006A2F2A">
        <w:rPr>
          <w:rStyle w:val="StyleBoldUnderline"/>
        </w:rPr>
        <w:t>and in authoritarian regimes</w:t>
      </w:r>
      <w:r w:rsidRPr="00D336EA">
        <w:rPr>
          <w:sz w:val="14"/>
        </w:rPr>
        <w:t xml:space="preserve"> (Ethiopia, Venezuela, and Saudi Arabia). In addition, I think three other countries are also less free today than they were in 2005: Russia, where the noose of repressive authoritarianism has clearly been tightening since Vladimir Putin returned to the presidency in early 2012; Egypt, where the new military-dominated government under former general Abdel Fattah al-Sisi is more murderous, controlling, and intolerant than even the Mubarak regime (1981–2011); and Bangladesh, where (as noted above) democracy broke down early in 2014. Only two countries (Singapore and Pakistan) are freer today (and only modestly so) than in 2005. Some other countries have at least remained stable. Chile continues to be a liberal-democratic success story; the Philippines has returned to robust democracy after an authoritarian interlude under President Gloria Macapagal-Arroyo (2001–10); and Brazil and India have preserved robust democracy, albeit with continuing challenges. But overall, among the 27 (which also include China, Malaysia, Nigeria, and the United Arab Emirates) there has been scant evidence of democratic progress. In terms of democracy, the most important countries outside the stable democratic West have been either stagnating or slipping backward. </w:t>
      </w:r>
      <w:r w:rsidRPr="006A2F2A">
        <w:rPr>
          <w:rStyle w:val="StyleBoldUnderline"/>
        </w:rPr>
        <w:t xml:space="preserve">An important part of the story of global democratic recession has been the deepening of </w:t>
      </w:r>
      <w:r w:rsidRPr="00D336EA">
        <w:rPr>
          <w:rStyle w:val="StyleBoldUnderline"/>
          <w:highlight w:val="cyan"/>
        </w:rPr>
        <w:t>authoritarianism</w:t>
      </w:r>
      <w:r w:rsidRPr="006A2F2A">
        <w:rPr>
          <w:rStyle w:val="StyleBoldUnderline"/>
        </w:rPr>
        <w:t>.</w:t>
      </w:r>
      <w:r w:rsidRPr="00D336EA">
        <w:rPr>
          <w:sz w:val="14"/>
        </w:rPr>
        <w:t xml:space="preserve"> This has taken a number of forms. In Russia, space for political opposition, principled dissent, and civil society activity outside the control of the ruling authorities has been shrinking.13 In China, human-rights defenders and civil society activists have faced increasing harassment and victimization. The (mainly) postcommunist autocracies of the Shanghai Cooperation Organization, centered on the axis of cynical cooperation between Russia and China, have become much more coordinated and assertive. Both countries have both been aggressively flexing their muscles in dealing with their neighbors on territorial questions. And increasingly </w:t>
      </w:r>
      <w:r w:rsidRPr="00D336EA">
        <w:rPr>
          <w:rStyle w:val="StyleBoldUnderline"/>
        </w:rPr>
        <w:t xml:space="preserve">they </w:t>
      </w:r>
      <w:r w:rsidRPr="00D336EA">
        <w:rPr>
          <w:rStyle w:val="StyleBoldUnderline"/>
          <w:highlight w:val="cyan"/>
        </w:rPr>
        <w:t>are pushing back against democratic norms</w:t>
      </w:r>
      <w:r w:rsidRPr="00D336EA">
        <w:rPr>
          <w:sz w:val="14"/>
        </w:rPr>
        <w:t xml:space="preserve"> by also using instruments of soft power—international media (such as RT, Russia’s slick 24/7 global television “news” channel), China’ssConfucius Institutes, lavish conferences, and exchange programs—to try to discredit Western democracies and democracy in general, while promoting their own models and norms.14 This is part of a broader trend of renewed authoritarian skill and energy in using state-run media (both traditional and digital) to air an eclectic mix of proregime narratives, demonized images of dissenters, and illiberal, nationalist, and anti-American diatribes.15 African autocrats have increasingly used China’s booming aid and investment (and the new regional war on Islamist terrorism) as a counterweight to Western pressure for democracy and good governance. And they have been only too happy to point to China’s formula of rapid state-led development without democracy to justify their own deepening authoritarianism. In Venezuela, the vise of authoritarian populism has tightened and the government’s toleration (or even organization) of criminal violence to demobilize middle-class opposition has risen. The “Arab Spring” has imploded in almost every country that it touched save Tunisia, leaving in most cases even more repressive states or, as in the case of Libya, hardly a state at all. The resurgence of authoritarianism over the past eight years has been quickened by the diffusion of common tools and approaches. Prominent among these have been laws to criminalize international flows of financial and technical assistance from democracies to democratic parties, movements, media, election monitors, and civil society organizations in authoritarian regimes, as well as broader restrictions on the ability of NGOs to form and operate and the creation of pseudoNGOs to do the bidding (domestically and internationally) of autocrats.16 One recent study of 98 countries outside the West found that 51 of them either prohibit or restrict foreign funding of civil society, with a clear global trend toward tightening control; as a result, international democracy-assistance flows are dropping precipitously where they are needed most.17 In addition, authoritarian (and even some democratic) states are becoming more resourceful, sophisticated, and unapologetic in suppressing Internet freedom and using cyberspace to frustrate, subvert, and control civil society.18 Perhaps the most worrisome dimension of the democratic recession has been </w:t>
      </w:r>
      <w:r w:rsidRPr="00D336EA">
        <w:rPr>
          <w:rStyle w:val="StyleBoldUnderline"/>
        </w:rPr>
        <w:t>the decline of democratic efficacy, energy, and self-confidence in the West</w:t>
      </w:r>
      <w:r w:rsidRPr="00D336EA">
        <w:rPr>
          <w:sz w:val="14"/>
        </w:rPr>
        <w:t xml:space="preserve">, including the United States. There is a growing sense, both domestically and internationally, that democracy in the United States has not been functioning effectively enough to address the major challenges of governance. The diminished pace of legislation, the vanishing ability of Congress to pass a budget, and the 2013 shutdown of the federal government are only some of the indications of a political system (and a broader body politic) that appears increasingly polarized and deadlocked. As a result, both public approval of Congress and public trust in government are at historic lows. The ever-mounting cost of election campaigns, the surging role of nontransparent money in politics, and low rates of voter participation are additional signs of democratic ill health. Internationally, </w:t>
      </w:r>
      <w:r w:rsidRPr="00D336EA">
        <w:rPr>
          <w:rStyle w:val="StyleBoldUnderline"/>
          <w:highlight w:val="cyan"/>
        </w:rPr>
        <w:t>promoting democracy</w:t>
      </w:r>
      <w:r w:rsidRPr="00D336EA">
        <w:rPr>
          <w:rStyle w:val="StyleBoldUnderline"/>
        </w:rPr>
        <w:t xml:space="preserve"> abroad </w:t>
      </w:r>
      <w:r w:rsidRPr="00D336EA">
        <w:rPr>
          <w:rStyle w:val="StyleBoldUnderline"/>
          <w:highlight w:val="cyan"/>
        </w:rPr>
        <w:t>scores close to the bottom of the public’s foreign-policy priorities</w:t>
      </w:r>
      <w:r w:rsidRPr="00D336EA">
        <w:rPr>
          <w:sz w:val="14"/>
        </w:rPr>
        <w:t xml:space="preserve">. And </w:t>
      </w:r>
      <w:r w:rsidRPr="00D336EA">
        <w:rPr>
          <w:rStyle w:val="StyleBoldUnderline"/>
        </w:rPr>
        <w:t>the international perception is that democracy promotion has already receded as an actual priority</w:t>
      </w:r>
      <w:r w:rsidRPr="00D336EA">
        <w:rPr>
          <w:sz w:val="14"/>
        </w:rPr>
        <w:t xml:space="preserve"> of U.S. foreign policy. The world takes note of all this. </w:t>
      </w:r>
      <w:r w:rsidRPr="00D336EA">
        <w:rPr>
          <w:rStyle w:val="StyleBoldUnderline"/>
        </w:rPr>
        <w:t>Authoritarian state media gleefully publicize these travails of American democracy in order to discredit democracy in general and immunize authoritarian rule against U.S. pressure</w:t>
      </w:r>
      <w:r w:rsidRPr="00D336EA">
        <w:rPr>
          <w:sz w:val="14"/>
        </w:rPr>
        <w:t>. Even in weak states, autocrats perceive that the pressure is now off: They can pretty much do whatever they want to censor the media, crush the opposition, and perpetuate their rule, and Europe and the United States will swallow it. Meek verbal protests may ensue, but the aid will still flow and the dictators will still be welcome at the White House and the Elysée Palace</w:t>
      </w:r>
      <w:r w:rsidRPr="00D336EA">
        <w:rPr>
          <w:rStyle w:val="StyleBoldUnderline"/>
        </w:rPr>
        <w:t>. It is hard to overstate how important the vitality and self-confidence of U.S. democracy has been to the global expansion of democracy</w:t>
      </w:r>
      <w:r w:rsidRPr="00D336EA">
        <w:rPr>
          <w:sz w:val="14"/>
        </w:rPr>
        <w:t xml:space="preserve"> during the third wave. While each democratizing country made its own transition, pressure and solidarity from the United State and Europe often generated a significant and even crucial enabling environment that helped to tip finely balanced situations toward democratic change, and then in some cases gradually toward democratic consolidation. If this solidarity is now greatly diminished, so will be the near-term global prospects for reviving and sustaining democratic progress. </w:t>
      </w:r>
      <w:r w:rsidRPr="00D336EA">
        <w:rPr>
          <w:rStyle w:val="StyleBoldUnderline"/>
          <w:highlight w:val="cyan"/>
        </w:rPr>
        <w:t>Democracy has been in a global recession</w:t>
      </w:r>
      <w:r w:rsidRPr="00D336EA">
        <w:rPr>
          <w:rStyle w:val="StyleBoldUnderline"/>
        </w:rPr>
        <w:t xml:space="preserve"> for most of the last decade</w:t>
      </w:r>
      <w:r w:rsidRPr="00D336EA">
        <w:rPr>
          <w:sz w:val="14"/>
        </w:rPr>
        <w:t xml:space="preserve">, and </w:t>
      </w:r>
      <w:r w:rsidRPr="00D336EA">
        <w:rPr>
          <w:rStyle w:val="StyleBoldUnderline"/>
          <w:highlight w:val="cyan"/>
        </w:rPr>
        <w:t xml:space="preserve">there is a growing danger that the recession could deepen </w:t>
      </w:r>
      <w:r w:rsidRPr="00D336EA">
        <w:rPr>
          <w:rStyle w:val="StyleBoldUnderline"/>
        </w:rPr>
        <w:t xml:space="preserve">and tip over </w:t>
      </w:r>
      <w:r w:rsidRPr="00D336EA">
        <w:rPr>
          <w:rStyle w:val="StyleBoldUnderline"/>
          <w:highlight w:val="cyan"/>
        </w:rPr>
        <w:t>into something</w:t>
      </w:r>
      <w:r w:rsidRPr="00D336EA">
        <w:rPr>
          <w:rStyle w:val="StyleBoldUnderline"/>
        </w:rPr>
        <w:t xml:space="preserve"> much </w:t>
      </w:r>
      <w:r w:rsidRPr="00D336EA">
        <w:rPr>
          <w:rStyle w:val="StyleBoldUnderline"/>
          <w:highlight w:val="cyan"/>
        </w:rPr>
        <w:t>worse</w:t>
      </w:r>
      <w:r w:rsidRPr="00D336EA">
        <w:rPr>
          <w:sz w:val="14"/>
        </w:rPr>
        <w:t xml:space="preserve">. </w:t>
      </w:r>
      <w:r w:rsidRPr="00D336EA">
        <w:rPr>
          <w:rStyle w:val="StyleBoldUnderline"/>
          <w:highlight w:val="cyan"/>
        </w:rPr>
        <w:t>Many more democracies could fail</w:t>
      </w:r>
      <w:r w:rsidRPr="00D336EA">
        <w:rPr>
          <w:sz w:val="14"/>
        </w:rPr>
        <w:t xml:space="preserve">, not only in poor countries of marginal strategic significance, but also in big swing states such as Indonesia and Ukraine (again). There is little external recognition yet of the grim state of democracy in Turkey, and there is no guarantee that democracy will return any time soon to Thailand or Bangladesh. Apathy and inertia in Europe and the United States could significantly lower the barriers to new democratic reversals and to authoritarian entrenchments in many more states. </w:t>
      </w:r>
    </w:p>
    <w:p w14:paraId="4E8981AE" w14:textId="77777777" w:rsidR="00AF1A76" w:rsidRDefault="00AF1A76" w:rsidP="00AF1A76">
      <w:pPr>
        <w:rPr>
          <w:sz w:val="14"/>
        </w:rPr>
      </w:pPr>
    </w:p>
    <w:p w14:paraId="0C40BE11" w14:textId="77777777" w:rsidR="00AF1A76" w:rsidRPr="00FC52C0" w:rsidRDefault="00AF1A76" w:rsidP="00AF1A76">
      <w:pPr>
        <w:pStyle w:val="Heading4"/>
      </w:pPr>
      <w:r w:rsidRPr="00FC52C0">
        <w:t>Global democracy receding</w:t>
      </w:r>
    </w:p>
    <w:p w14:paraId="2AC83B17" w14:textId="77777777" w:rsidR="00AF1A76" w:rsidRPr="00922823" w:rsidRDefault="00AF1A76" w:rsidP="00AF1A76">
      <w:pPr>
        <w:rPr>
          <w:rStyle w:val="StyleStyleBold12pt"/>
          <w:b w:val="0"/>
        </w:rPr>
      </w:pPr>
      <w:r>
        <w:rPr>
          <w:rStyle w:val="StyleStyleBold12pt"/>
        </w:rPr>
        <w:t xml:space="preserve">Diamond </w:t>
      </w:r>
      <w:r>
        <w:rPr>
          <w:rStyle w:val="StyleStyleBold12pt"/>
          <w:b w:val="0"/>
        </w:rPr>
        <w:t>6/13/</w:t>
      </w:r>
      <w:r>
        <w:rPr>
          <w:rStyle w:val="StyleStyleBold12pt"/>
        </w:rPr>
        <w:t xml:space="preserve">16 </w:t>
      </w:r>
      <w:r>
        <w:rPr>
          <w:rStyle w:val="StyleStyleBold12pt"/>
          <w:b w:val="0"/>
        </w:rPr>
        <w:t>(</w:t>
      </w:r>
      <w:r w:rsidRPr="00922823">
        <w:rPr>
          <w:bCs/>
        </w:rPr>
        <w:t>Larry Diamond is a Senior Fellow at the Hoover Institution and at the Freeman Spogli Institute for International Studies at Stanford University.</w:t>
      </w:r>
      <w:r>
        <w:rPr>
          <w:bCs/>
        </w:rPr>
        <w:t xml:space="preserve">, “Democracy in Decline – How Washington can Reverse the Tide”, </w:t>
      </w:r>
      <w:r w:rsidRPr="00922823">
        <w:rPr>
          <w:bCs/>
        </w:rPr>
        <w:t>https://www.foreignaffairs.com/articles/world/2016-06-13/democracy-decline</w:t>
      </w:r>
      <w:r>
        <w:rPr>
          <w:bCs/>
        </w:rPr>
        <w:t>”</w:t>
      </w:r>
    </w:p>
    <w:p w14:paraId="5E8F9B93" w14:textId="77777777" w:rsidR="00AF1A76" w:rsidRDefault="00AF1A76" w:rsidP="00AF1A76">
      <w:pPr>
        <w:rPr>
          <w:rStyle w:val="StyleBoldUnderline"/>
        </w:rPr>
      </w:pPr>
      <w:r w:rsidRPr="00112B8D">
        <w:rPr>
          <w:rStyle w:val="StyleBoldUnderline"/>
        </w:rPr>
        <w:t>In the decade following the Cold War, democracy flourished</w:t>
      </w:r>
      <w:r w:rsidRPr="00112B8D">
        <w:rPr>
          <w:sz w:val="12"/>
        </w:rPr>
        <w:t xml:space="preserve"> around the world </w:t>
      </w:r>
      <w:r w:rsidRPr="00112B8D">
        <w:rPr>
          <w:rStyle w:val="StyleBoldUnderline"/>
        </w:rPr>
        <w:t xml:space="preserve">as never before. </w:t>
      </w:r>
      <w:r w:rsidRPr="00922823">
        <w:rPr>
          <w:rStyle w:val="StyleBoldUnderline"/>
          <w:highlight w:val="cyan"/>
        </w:rPr>
        <w:t>In recent years</w:t>
      </w:r>
      <w:r w:rsidRPr="00112B8D">
        <w:rPr>
          <w:sz w:val="12"/>
        </w:rPr>
        <w:t xml:space="preserve">, however, </w:t>
      </w:r>
      <w:r w:rsidRPr="00112B8D">
        <w:rPr>
          <w:rStyle w:val="StyleBoldUnderline"/>
        </w:rPr>
        <w:t xml:space="preserve">much of </w:t>
      </w:r>
      <w:r w:rsidRPr="00112B8D">
        <w:rPr>
          <w:sz w:val="12"/>
        </w:rPr>
        <w:t xml:space="preserve">this </w:t>
      </w:r>
      <w:r w:rsidRPr="00922823">
        <w:rPr>
          <w:rStyle w:val="StyleBoldUnderline"/>
          <w:highlight w:val="cyan"/>
        </w:rPr>
        <w:t>progress has</w:t>
      </w:r>
      <w:r w:rsidRPr="00112B8D">
        <w:rPr>
          <w:rStyle w:val="StyleBoldUnderline"/>
        </w:rPr>
        <w:t xml:space="preserve"> steadily </w:t>
      </w:r>
      <w:r w:rsidRPr="00922823">
        <w:rPr>
          <w:rStyle w:val="StyleBoldUnderline"/>
          <w:highlight w:val="cyan"/>
        </w:rPr>
        <w:t>eroded. Between 2000 and 2015, democracy broke down in 27 countries</w:t>
      </w:r>
      <w:r w:rsidRPr="00112B8D">
        <w:rPr>
          <w:rStyle w:val="StyleBoldUnderline"/>
        </w:rPr>
        <w:t xml:space="preserve">, </w:t>
      </w:r>
      <w:r w:rsidRPr="00112B8D">
        <w:rPr>
          <w:sz w:val="12"/>
        </w:rPr>
        <w:t xml:space="preserve">among them </w:t>
      </w:r>
      <w:hyperlink r:id="rId74" w:history="1">
        <w:r w:rsidRPr="00112B8D">
          <w:rPr>
            <w:rStyle w:val="Hyperlink"/>
            <w:sz w:val="12"/>
          </w:rPr>
          <w:t>Kenya</w:t>
        </w:r>
      </w:hyperlink>
      <w:r w:rsidRPr="00112B8D">
        <w:rPr>
          <w:sz w:val="12"/>
        </w:rPr>
        <w:t xml:space="preserve">, </w:t>
      </w:r>
      <w:hyperlink r:id="rId75" w:history="1">
        <w:r w:rsidRPr="00112B8D">
          <w:rPr>
            <w:rStyle w:val="Hyperlink"/>
            <w:sz w:val="12"/>
          </w:rPr>
          <w:t>Russia</w:t>
        </w:r>
      </w:hyperlink>
      <w:r w:rsidRPr="00112B8D">
        <w:rPr>
          <w:sz w:val="12"/>
        </w:rPr>
        <w:t xml:space="preserve">, </w:t>
      </w:r>
      <w:hyperlink r:id="rId76" w:history="1">
        <w:r w:rsidRPr="00112B8D">
          <w:rPr>
            <w:rStyle w:val="Hyperlink"/>
            <w:sz w:val="12"/>
          </w:rPr>
          <w:t>Thailand</w:t>
        </w:r>
      </w:hyperlink>
      <w:r w:rsidRPr="00112B8D">
        <w:rPr>
          <w:sz w:val="12"/>
        </w:rPr>
        <w:t xml:space="preserve">, and </w:t>
      </w:r>
      <w:hyperlink r:id="rId77" w:history="1">
        <w:r w:rsidRPr="00112B8D">
          <w:rPr>
            <w:rStyle w:val="Hyperlink"/>
            <w:sz w:val="12"/>
          </w:rPr>
          <w:t>Turkey</w:t>
        </w:r>
      </w:hyperlink>
      <w:r w:rsidRPr="00112B8D">
        <w:rPr>
          <w:sz w:val="12"/>
        </w:rPr>
        <w:t>. Around the same time</w:t>
      </w:r>
      <w:r w:rsidRPr="00112B8D">
        <w:rPr>
          <w:rStyle w:val="StyleBoldUnderline"/>
        </w:rPr>
        <w:t>, several other global “swing states”—countries that</w:t>
      </w:r>
      <w:r w:rsidRPr="00112B8D">
        <w:rPr>
          <w:sz w:val="12"/>
        </w:rPr>
        <w:t xml:space="preserve">, thanks to their large populations and economies, could have an outsize impact on the future of global democracy—also </w:t>
      </w:r>
      <w:r w:rsidRPr="00112B8D">
        <w:rPr>
          <w:rStyle w:val="StyleBoldUnderline"/>
        </w:rPr>
        <w:t>took a turn for the worse. In nearly half of them, political liberties</w:t>
      </w:r>
      <w:r w:rsidRPr="00112B8D">
        <w:rPr>
          <w:sz w:val="12"/>
        </w:rPr>
        <w:t xml:space="preserve">, as measured by the U.S. nonprofit Freedom House, </w:t>
      </w:r>
      <w:r w:rsidRPr="00112B8D">
        <w:rPr>
          <w:rStyle w:val="StyleBoldUnderline"/>
        </w:rPr>
        <w:t>contracted.</w:t>
      </w:r>
      <w:r>
        <w:rPr>
          <w:rStyle w:val="StyleBoldUnderline"/>
        </w:rPr>
        <w:t xml:space="preserve"> </w:t>
      </w:r>
      <w:r w:rsidRPr="00112B8D">
        <w:rPr>
          <w:sz w:val="12"/>
        </w:rPr>
        <w:t xml:space="preserve">Meanwhile, </w:t>
      </w:r>
      <w:r w:rsidRPr="00922823">
        <w:rPr>
          <w:rStyle w:val="StyleBoldUnderline"/>
          <w:highlight w:val="cyan"/>
        </w:rPr>
        <w:t>many existing authoritarian regimes have become</w:t>
      </w:r>
      <w:r w:rsidRPr="00112B8D">
        <w:rPr>
          <w:rStyle w:val="StyleBoldUnderline"/>
        </w:rPr>
        <w:t xml:space="preserve"> even </w:t>
      </w:r>
      <w:r w:rsidRPr="00922823">
        <w:rPr>
          <w:rStyle w:val="StyleBoldUnderline"/>
          <w:highlight w:val="cyan"/>
        </w:rPr>
        <w:t>less open</w:t>
      </w:r>
      <w:r w:rsidRPr="00112B8D">
        <w:rPr>
          <w:rStyle w:val="StyleBoldUnderline"/>
        </w:rPr>
        <w:t>, transparent, and responsive to their citizens</w:t>
      </w:r>
      <w:r w:rsidRPr="00112B8D">
        <w:rPr>
          <w:sz w:val="12"/>
        </w:rPr>
        <w:t xml:space="preserve">. </w:t>
      </w:r>
      <w:r w:rsidRPr="00112B8D">
        <w:rPr>
          <w:rStyle w:val="StyleBoldUnderline"/>
        </w:rPr>
        <w:t>They are silencing online dissent by censoring, regulating, and arresting those they perceive as threats. Many of them are attempting to control the Internet by passing laws</w:t>
      </w:r>
      <w:r w:rsidRPr="00112B8D">
        <w:rPr>
          <w:sz w:val="12"/>
        </w:rPr>
        <w:t>, for example</w:t>
      </w:r>
      <w:r w:rsidRPr="00112B8D">
        <w:rPr>
          <w:rStyle w:val="StyleBoldUnderline"/>
        </w:rPr>
        <w:t xml:space="preserve">, that require foreign companies to store citizens’ data </w:t>
      </w:r>
      <w:r w:rsidRPr="00112B8D">
        <w:rPr>
          <w:sz w:val="12"/>
        </w:rPr>
        <w:t xml:space="preserve">within the home country’s borders. Offline, </w:t>
      </w:r>
      <w:r w:rsidRPr="00112B8D">
        <w:rPr>
          <w:rStyle w:val="StyleBoldUnderline"/>
        </w:rPr>
        <w:t>states are also constraining civil society by restricting the ability of organizations to operate, communicate, and fundraise. Since 2012, governments</w:t>
      </w:r>
      <w:r w:rsidRPr="00112B8D">
        <w:rPr>
          <w:sz w:val="12"/>
        </w:rPr>
        <w:t xml:space="preserve"> across the globe </w:t>
      </w:r>
      <w:r w:rsidRPr="00112B8D">
        <w:rPr>
          <w:rStyle w:val="StyleBoldUnderline"/>
        </w:rPr>
        <w:t>have proposed or enacted more than 90 laws restricting freedom of association or assembly.</w:t>
      </w:r>
      <w:r>
        <w:rPr>
          <w:rStyle w:val="StyleBoldUnderline"/>
        </w:rPr>
        <w:t xml:space="preserve"> </w:t>
      </w:r>
      <w:r w:rsidRPr="00112B8D">
        <w:rPr>
          <w:sz w:val="12"/>
        </w:rPr>
        <w:t xml:space="preserve">Adding to the problem, </w:t>
      </w:r>
      <w:r w:rsidRPr="00922823">
        <w:rPr>
          <w:rStyle w:val="StyleBoldUnderline"/>
          <w:highlight w:val="cyan"/>
        </w:rPr>
        <w:t>democracy</w:t>
      </w:r>
      <w:r w:rsidRPr="00112B8D">
        <w:rPr>
          <w:rStyle w:val="StyleBoldUnderline"/>
        </w:rPr>
        <w:t xml:space="preserve"> itself </w:t>
      </w:r>
      <w:r w:rsidRPr="00922823">
        <w:rPr>
          <w:rStyle w:val="StyleBoldUnderline"/>
          <w:highlight w:val="cyan"/>
        </w:rPr>
        <w:t xml:space="preserve">seems to have lost its appeal. </w:t>
      </w:r>
      <w:r w:rsidRPr="00922823">
        <w:rPr>
          <w:rStyle w:val="StyleBoldUnderline"/>
        </w:rPr>
        <w:t xml:space="preserve">Many </w:t>
      </w:r>
      <w:r w:rsidRPr="00922823">
        <w:rPr>
          <w:rStyle w:val="StyleBoldUnderline"/>
          <w:highlight w:val="cyan"/>
        </w:rPr>
        <w:t xml:space="preserve">emerging democracies have failed </w:t>
      </w:r>
      <w:r w:rsidRPr="00922823">
        <w:rPr>
          <w:rStyle w:val="StyleBoldUnderline"/>
        </w:rPr>
        <w:t>to meet</w:t>
      </w:r>
      <w:r w:rsidRPr="00922823">
        <w:rPr>
          <w:rStyle w:val="StyleBoldUnderline"/>
          <w:highlight w:val="cyan"/>
        </w:rPr>
        <w:t xml:space="preserve"> their citizens’ hopes for freedom, security, and economic growth, </w:t>
      </w:r>
      <w:r w:rsidRPr="00922823">
        <w:rPr>
          <w:rStyle w:val="StyleBoldUnderline"/>
        </w:rPr>
        <w:t xml:space="preserve">just as the </w:t>
      </w:r>
      <w:r w:rsidRPr="00922823">
        <w:rPr>
          <w:rStyle w:val="StyleBoldUnderline"/>
          <w:highlight w:val="cyan"/>
        </w:rPr>
        <w:t xml:space="preserve">world’s established democracies, </w:t>
      </w:r>
      <w:r w:rsidRPr="00922823">
        <w:rPr>
          <w:rStyle w:val="StyleBoldUnderline"/>
        </w:rPr>
        <w:t>including the United States</w:t>
      </w:r>
      <w:r w:rsidRPr="00922823">
        <w:rPr>
          <w:rStyle w:val="StyleBoldUnderline"/>
          <w:highlight w:val="cyan"/>
        </w:rPr>
        <w:t xml:space="preserve">, have grown increasingly dysfunctional. In </w:t>
      </w:r>
      <w:hyperlink r:id="rId78" w:history="1">
        <w:r w:rsidRPr="00922823">
          <w:rPr>
            <w:rStyle w:val="StyleBoldUnderline"/>
            <w:highlight w:val="cyan"/>
          </w:rPr>
          <w:t>China</w:t>
        </w:r>
      </w:hyperlink>
      <w:r w:rsidRPr="00112B8D">
        <w:rPr>
          <w:sz w:val="12"/>
        </w:rPr>
        <w:t xml:space="preserve">, meanwhile, </w:t>
      </w:r>
      <w:r w:rsidRPr="00922823">
        <w:rPr>
          <w:rStyle w:val="StyleBoldUnderline"/>
          <w:highlight w:val="cyan"/>
        </w:rPr>
        <w:t>decades of economic growth have proved</w:t>
      </w:r>
      <w:r w:rsidRPr="00112B8D">
        <w:rPr>
          <w:rStyle w:val="StyleBoldUnderline"/>
        </w:rPr>
        <w:t xml:space="preserve"> that </w:t>
      </w:r>
      <w:r w:rsidRPr="00922823">
        <w:rPr>
          <w:rStyle w:val="StyleBoldUnderline"/>
          <w:highlight w:val="cyan"/>
        </w:rPr>
        <w:t>a state need not liberalize to generate prosperity</w:t>
      </w:r>
      <w:r w:rsidRPr="00112B8D">
        <w:rPr>
          <w:rStyle w:val="StyleBoldUnderline"/>
        </w:rPr>
        <w:t>.</w:t>
      </w:r>
    </w:p>
    <w:p w14:paraId="46503569" w14:textId="77777777" w:rsidR="00AF1A76" w:rsidRDefault="00AF1A76" w:rsidP="00AF1A76">
      <w:pPr>
        <w:rPr>
          <w:rStyle w:val="StyleBoldUnderline"/>
        </w:rPr>
      </w:pPr>
    </w:p>
    <w:p w14:paraId="0E1DE346" w14:textId="77777777" w:rsidR="00AF1A76" w:rsidRDefault="00AF1A76" w:rsidP="00AF1A76">
      <w:pPr>
        <w:pStyle w:val="Heading4"/>
      </w:pPr>
      <w:r>
        <w:t>Global democracy in decline globally</w:t>
      </w:r>
    </w:p>
    <w:p w14:paraId="2BA4BE03" w14:textId="77777777" w:rsidR="00AF1A76" w:rsidRPr="00EF6E11" w:rsidRDefault="00AF1A76" w:rsidP="00AF1A76">
      <w:pPr>
        <w:rPr>
          <w:rStyle w:val="StyleStyleBold12pt"/>
          <w:b w:val="0"/>
        </w:rPr>
      </w:pPr>
      <w:r>
        <w:rPr>
          <w:rStyle w:val="StyleStyleBold12pt"/>
        </w:rPr>
        <w:t xml:space="preserve">Walt </w:t>
      </w:r>
      <w:r>
        <w:rPr>
          <w:rStyle w:val="StyleStyleBold12pt"/>
          <w:b w:val="0"/>
        </w:rPr>
        <w:t>6/26/</w:t>
      </w:r>
      <w:r>
        <w:rPr>
          <w:rStyle w:val="StyleStyleBold12pt"/>
        </w:rPr>
        <w:t xml:space="preserve">16 </w:t>
      </w:r>
      <w:r>
        <w:rPr>
          <w:rStyle w:val="StyleStyleBold12pt"/>
          <w:b w:val="0"/>
        </w:rPr>
        <w:t>(</w:t>
      </w:r>
      <w:r w:rsidRPr="00EF6E11">
        <w:rPr>
          <w:bCs/>
        </w:rPr>
        <w:t>Stephen M. Walt is the Robert and Renée Belfer professor of international relations at Harvard University.</w:t>
      </w:r>
      <w:r>
        <w:rPr>
          <w:bCs/>
        </w:rPr>
        <w:t xml:space="preserve">, “The collapse of the Liberal World Order”, </w:t>
      </w:r>
      <w:r w:rsidRPr="00EF6E11">
        <w:rPr>
          <w:bCs/>
        </w:rPr>
        <w:t>http://foreignpolicy.com/2016/06/26/the-collapse-of-the-liberal-world-order-european-union-brexit-donald-trump/</w:t>
      </w:r>
      <w:r>
        <w:rPr>
          <w:bCs/>
        </w:rPr>
        <w:t>)</w:t>
      </w:r>
    </w:p>
    <w:p w14:paraId="6A1A3ACD" w14:textId="77777777" w:rsidR="00AF1A76" w:rsidRPr="006077F9" w:rsidRDefault="00AF1A76" w:rsidP="00AF1A76">
      <w:pPr>
        <w:rPr>
          <w:rStyle w:val="StyleBoldUnderline"/>
        </w:rPr>
      </w:pPr>
      <w:r w:rsidRPr="006077F9">
        <w:rPr>
          <w:sz w:val="14"/>
        </w:rPr>
        <w:t xml:space="preserve">As you’ve probably noticed, the heady optimism of the 1990s has given way to a growing sense of pessimism — even alarm — about the existing liberal order. The New York Times’s Roger Cohen, a thoughtful and committed liberal, </w:t>
      </w:r>
      <w:r>
        <w:fldChar w:fldCharType="begin"/>
      </w:r>
      <w:r>
        <w:instrText xml:space="preserve"> HYPERLINK "http://www.nytimes.com/2016/06/11/opinion/europe-and-the-unthinkable.html" \t "_blank" </w:instrText>
      </w:r>
      <w:r>
        <w:fldChar w:fldCharType="separate"/>
      </w:r>
      <w:r w:rsidRPr="006077F9">
        <w:rPr>
          <w:rStyle w:val="Hyperlink"/>
          <w:sz w:val="14"/>
        </w:rPr>
        <w:t>believes</w:t>
      </w:r>
      <w:r>
        <w:rPr>
          <w:rStyle w:val="Hyperlink"/>
          <w:sz w:val="14"/>
        </w:rPr>
        <w:fldChar w:fldCharType="end"/>
      </w:r>
      <w:r w:rsidRPr="006077F9">
        <w:rPr>
          <w:sz w:val="14"/>
        </w:rPr>
        <w:t xml:space="preserve"> that “the forces of disintegration are on the march” and “the foundations of the postwar world … are trembling.” An April </w:t>
      </w:r>
      <w:r>
        <w:fldChar w:fldCharType="begin"/>
      </w:r>
      <w:r>
        <w:instrText xml:space="preserve"> HYPERLINK "http://www3.weforum.org/docs/WEF_US_GAC_Strengthening_Liberal_World_Order_White_Paper_US.pdf" \t "_blank" </w:instrText>
      </w:r>
      <w:r>
        <w:fldChar w:fldCharType="separate"/>
      </w:r>
      <w:r w:rsidRPr="006077F9">
        <w:rPr>
          <w:rStyle w:val="Hyperlink"/>
          <w:sz w:val="14"/>
        </w:rPr>
        <w:t>white paper</w:t>
      </w:r>
      <w:r>
        <w:rPr>
          <w:rStyle w:val="Hyperlink"/>
          <w:sz w:val="14"/>
        </w:rPr>
        <w:fldChar w:fldCharType="end"/>
      </w:r>
      <w:r w:rsidRPr="006077F9">
        <w:rPr>
          <w:sz w:val="14"/>
        </w:rPr>
        <w:t xml:space="preserve"> from the World Economic Forum cautions that </w:t>
      </w:r>
      <w:r w:rsidRPr="006077F9">
        <w:rPr>
          <w:rStyle w:val="StyleBoldUnderline"/>
          <w:highlight w:val="cyan"/>
        </w:rPr>
        <w:t>the liberal world order “is being challenged by</w:t>
      </w:r>
      <w:r w:rsidRPr="006077F9">
        <w:rPr>
          <w:sz w:val="14"/>
        </w:rPr>
        <w:t xml:space="preserve"> a variety of forces — </w:t>
      </w:r>
      <w:r w:rsidRPr="006077F9">
        <w:rPr>
          <w:rStyle w:val="StyleBoldUnderline"/>
          <w:highlight w:val="cyan"/>
        </w:rPr>
        <w:t>by powerful authoritarian governments and anti-liberal fundamentalist movements</w:t>
      </w:r>
      <w:r w:rsidRPr="006077F9">
        <w:rPr>
          <w:sz w:val="14"/>
          <w:highlight w:val="cyan"/>
        </w:rPr>
        <w:t>.</w:t>
      </w:r>
      <w:r w:rsidRPr="006077F9">
        <w:rPr>
          <w:sz w:val="14"/>
        </w:rPr>
        <w:t xml:space="preserve">” And in New York magazine, Andrew Sullivan </w:t>
      </w:r>
      <w:r>
        <w:fldChar w:fldCharType="begin"/>
      </w:r>
      <w:r>
        <w:instrText xml:space="preserve"> HYPERLINK "http://nymag.com/daily/intelligencer/2016/04/america-tyranny-donald-trump.html" \t "_blank" </w:instrText>
      </w:r>
      <w:r>
        <w:fldChar w:fldCharType="separate"/>
      </w:r>
      <w:r w:rsidRPr="006077F9">
        <w:rPr>
          <w:rStyle w:val="Hyperlink"/>
          <w:sz w:val="14"/>
        </w:rPr>
        <w:t>warns</w:t>
      </w:r>
      <w:r>
        <w:rPr>
          <w:rStyle w:val="Hyperlink"/>
          <w:sz w:val="14"/>
        </w:rPr>
        <w:fldChar w:fldCharType="end"/>
      </w:r>
      <w:r w:rsidRPr="006077F9">
        <w:rPr>
          <w:sz w:val="14"/>
        </w:rPr>
        <w:t xml:space="preserve"> that the United States itself may be imperiled because it has become “too democratic.” Such fears are understandable. In Russia, China, India, Turkey, Egypt — and yes, even here in the United States — one sees either resurgent authoritarianism or </w:t>
      </w:r>
      <w:hyperlink r:id="rId79" w:history="1">
        <w:r w:rsidRPr="006077F9">
          <w:rPr>
            <w:rStyle w:val="Hyperlink"/>
            <w:sz w:val="14"/>
          </w:rPr>
          <w:t>a yearning for a “strong leader”</w:t>
        </w:r>
      </w:hyperlink>
      <w:r w:rsidRPr="006077F9">
        <w:rPr>
          <w:sz w:val="14"/>
        </w:rPr>
        <w:t xml:space="preserve"> whose bold actions will sweep away present discontents. According to </w:t>
      </w:r>
      <w:r>
        <w:fldChar w:fldCharType="begin"/>
      </w:r>
      <w:r>
        <w:instrText xml:space="preserve"> HYPERLINK "https://www.foreignaffairs.com/articles/world/2016-06-13/democracy-decline" \t "_blank" </w:instrText>
      </w:r>
      <w:r>
        <w:fldChar w:fldCharType="separate"/>
      </w:r>
      <w:r w:rsidRPr="006077F9">
        <w:rPr>
          <w:rStyle w:val="Hyperlink"/>
          <w:sz w:val="14"/>
        </w:rPr>
        <w:t>democracy expert Larry Diamond</w:t>
      </w:r>
      <w:r>
        <w:rPr>
          <w:rStyle w:val="Hyperlink"/>
          <w:sz w:val="14"/>
        </w:rPr>
        <w:fldChar w:fldCharType="end"/>
      </w:r>
      <w:r w:rsidRPr="006077F9">
        <w:rPr>
          <w:sz w:val="14"/>
        </w:rPr>
        <w:t>, “</w:t>
      </w:r>
      <w:r w:rsidRPr="006077F9">
        <w:rPr>
          <w:rStyle w:val="StyleBoldUnderline"/>
          <w:highlight w:val="cyan"/>
        </w:rPr>
        <w:t xml:space="preserve">between 2000 and 2015, </w:t>
      </w:r>
      <w:r w:rsidRPr="006077F9">
        <w:rPr>
          <w:rStyle w:val="Emphasis"/>
          <w:highlight w:val="cyan"/>
        </w:rPr>
        <w:t>democracy broke down in 27 countries</w:t>
      </w:r>
      <w:r w:rsidRPr="006077F9">
        <w:rPr>
          <w:sz w:val="14"/>
          <w:highlight w:val="cyan"/>
        </w:rPr>
        <w:t xml:space="preserve">,” </w:t>
      </w:r>
      <w:r w:rsidRPr="006077F9">
        <w:rPr>
          <w:rStyle w:val="StyleBoldUnderline"/>
          <w:highlight w:val="cyan"/>
        </w:rPr>
        <w:t>while</w:t>
      </w:r>
      <w:r w:rsidRPr="006077F9">
        <w:rPr>
          <w:sz w:val="14"/>
        </w:rPr>
        <w:t xml:space="preserve"> “many existing </w:t>
      </w:r>
      <w:r w:rsidRPr="006077F9">
        <w:rPr>
          <w:rStyle w:val="StyleBoldUnderline"/>
          <w:highlight w:val="cyan"/>
        </w:rPr>
        <w:t>authoritarian regimes have become</w:t>
      </w:r>
      <w:r w:rsidRPr="006077F9">
        <w:rPr>
          <w:sz w:val="14"/>
        </w:rPr>
        <w:t xml:space="preserve"> even </w:t>
      </w:r>
      <w:r w:rsidRPr="006077F9">
        <w:rPr>
          <w:rStyle w:val="StyleBoldUnderline"/>
          <w:highlight w:val="cyan"/>
        </w:rPr>
        <w:t>less open</w:t>
      </w:r>
      <w:r w:rsidRPr="006077F9">
        <w:rPr>
          <w:sz w:val="14"/>
        </w:rPr>
        <w:t xml:space="preserve">, transparent, and responsive to their citizens.” </w:t>
      </w:r>
      <w:r w:rsidRPr="00054F20">
        <w:rPr>
          <w:rStyle w:val="StyleBoldUnderline"/>
        </w:rPr>
        <w:t xml:space="preserve">Great Britain has now voted to leave the EU; Poland, Hungary, and Israel are heading in illiberal directions; and one </w:t>
      </w:r>
      <w:r w:rsidRPr="006077F9">
        <w:rPr>
          <w:sz w:val="14"/>
        </w:rPr>
        <w:t xml:space="preserve">of America’s two major political </w:t>
      </w:r>
      <w:r w:rsidRPr="00054F20">
        <w:rPr>
          <w:rStyle w:val="StyleBoldUnderline"/>
        </w:rPr>
        <w:t>partie</w:t>
      </w:r>
      <w:r w:rsidRPr="006077F9">
        <w:rPr>
          <w:sz w:val="14"/>
        </w:rPr>
        <w:t>s</w:t>
      </w:r>
      <w:r w:rsidRPr="00054F20">
        <w:rPr>
          <w:rStyle w:val="StyleBoldUnderline"/>
        </w:rPr>
        <w:t xml:space="preserve"> is about to nominate a presidential candidate who openly disdains the tolerance that is central to a liberal society</w:t>
      </w:r>
      <w:r w:rsidRPr="006077F9">
        <w:rPr>
          <w:sz w:val="14"/>
        </w:rPr>
        <w:t xml:space="preserve">, repeatedly expresses racist beliefs and baseless conspiracy theories, and has even questioned the idea of an independent judiciary. For those of us committed to core liberal ideals, these are not happy times. I may have a realist view of international politics and foreign policy, but I take no pleasure whatsoever from these developments. Like </w:t>
      </w:r>
      <w:r>
        <w:fldChar w:fldCharType="begin"/>
      </w:r>
      <w:r>
        <w:instrText xml:space="preserve"> HYPERLINK "http://www.rochelleterman.com/ir/sites/default/files/Gilpin%201984.pdf" \t "_blank" </w:instrText>
      </w:r>
      <w:r>
        <w:fldChar w:fldCharType="separate"/>
      </w:r>
      <w:r w:rsidRPr="006077F9">
        <w:rPr>
          <w:rStyle w:val="Hyperlink"/>
          <w:sz w:val="14"/>
        </w:rPr>
        <w:t>Robert Gilpin</w:t>
      </w:r>
      <w:r>
        <w:rPr>
          <w:rStyle w:val="Hyperlink"/>
          <w:sz w:val="14"/>
        </w:rPr>
        <w:fldChar w:fldCharType="end"/>
      </w:r>
      <w:r w:rsidRPr="006077F9">
        <w:rPr>
          <w:sz w:val="14"/>
        </w:rPr>
        <w:t xml:space="preserve">, “if pressed I would describe myself as a liberal in a realist world,” by which I mean that I appreciate the virtues of a liberal society, am grateful to live in one, and think the world would in fact be a better place if liberal institutions and values were more widely — even universally — embraced. (I’m deeply skeptical about our ability to accelerate that process, and especially with military force, but that’s another matter). So it would have been perfectly fine with me if the liberals’ earlier hopes had been realized. But they weren’t, and it’s important to consider why. The first problem was that liberalism’s defenders oversold the product. We were told that if dictators kept falling and more states held free elections, defended free speech, implemented the rule of law, and adopted competitive markets, and joined the EU and/or NATO, then a vast “zone of peace” would be created, prosperity would spread, and any lingering political disagreements would be easily addressed within the framework of a liberal order. When matters didn’t go quite so smoothly, and when some groups in these liberal societies were in fact harmed by these developments, a degree of backlash was inevitable. It didn’t help that elites in many the </w:t>
      </w:r>
      <w:r w:rsidRPr="00EF6E11">
        <w:rPr>
          <w:rStyle w:val="StyleBoldUnderline"/>
          <w:highlight w:val="cyan"/>
        </w:rPr>
        <w:t>liberal countries made some critical blunders, including</w:t>
      </w:r>
      <w:r w:rsidRPr="00054F20">
        <w:rPr>
          <w:rStyle w:val="StyleBoldUnderline"/>
        </w:rPr>
        <w:t xml:space="preserve"> creation of the euro</w:t>
      </w:r>
      <w:r w:rsidRPr="00EF6E11">
        <w:rPr>
          <w:rStyle w:val="StyleBoldUnderline"/>
          <w:highlight w:val="cyan"/>
        </w:rPr>
        <w:t>, the invasion of Iraq</w:t>
      </w:r>
      <w:r w:rsidRPr="00054F20">
        <w:rPr>
          <w:rStyle w:val="StyleBoldUnderline"/>
        </w:rPr>
        <w:t xml:space="preserve">, the misguided attempt to nation-build in Afghanistan, and the 2008 financial crisis. </w:t>
      </w:r>
      <w:r w:rsidRPr="00EF6E11">
        <w:rPr>
          <w:rStyle w:val="StyleBoldUnderline"/>
          <w:highlight w:val="cyan"/>
        </w:rPr>
        <w:t>These</w:t>
      </w:r>
      <w:r w:rsidRPr="00054F20">
        <w:rPr>
          <w:rStyle w:val="StyleBoldUnderline"/>
        </w:rPr>
        <w:t xml:space="preserve"> and other </w:t>
      </w:r>
      <w:r w:rsidRPr="00EF6E11">
        <w:rPr>
          <w:rStyle w:val="StyleBoldUnderline"/>
          <w:highlight w:val="cyan"/>
        </w:rPr>
        <w:t>mistakes helped</w:t>
      </w:r>
      <w:r w:rsidRPr="00054F20">
        <w:rPr>
          <w:rStyle w:val="StyleBoldUnderline"/>
        </w:rPr>
        <w:t xml:space="preserve"> undermine the legitimacy of the post-Cold War order, open </w:t>
      </w:r>
      <w:r w:rsidRPr="00EF6E11">
        <w:rPr>
          <w:rStyle w:val="StyleBoldUnderline"/>
          <w:highlight w:val="cyan"/>
        </w:rPr>
        <w:t>the door to illiberal forces</w:t>
      </w:r>
      <w:r w:rsidRPr="00054F20">
        <w:rPr>
          <w:rStyle w:val="StyleBoldUnderline"/>
        </w:rPr>
        <w:t>, and left some segments of society vulnerable to nativist appeals.</w:t>
      </w:r>
      <w:r>
        <w:rPr>
          <w:rStyle w:val="StyleBoldUnderline"/>
        </w:rPr>
        <w:t xml:space="preserve"> </w:t>
      </w:r>
      <w:r w:rsidRPr="00EF6E11">
        <w:rPr>
          <w:rStyle w:val="StyleBoldUnderline"/>
          <w:highlight w:val="cyan"/>
        </w:rPr>
        <w:t>Efforts to spread a liberal world order</w:t>
      </w:r>
      <w:r w:rsidRPr="006077F9">
        <w:rPr>
          <w:rStyle w:val="StyleBoldUnderline"/>
        </w:rPr>
        <w:t xml:space="preserve"> also </w:t>
      </w:r>
      <w:r w:rsidRPr="00EF6E11">
        <w:rPr>
          <w:rStyle w:val="StyleBoldUnderline"/>
          <w:highlight w:val="cyan"/>
        </w:rPr>
        <w:t>faced</w:t>
      </w:r>
      <w:r w:rsidRPr="006077F9">
        <w:rPr>
          <w:sz w:val="14"/>
        </w:rPr>
        <w:t xml:space="preserve"> predictable </w:t>
      </w:r>
      <w:r w:rsidRPr="00EF6E11">
        <w:rPr>
          <w:rStyle w:val="StyleBoldUnderline"/>
          <w:highlight w:val="cyan"/>
        </w:rPr>
        <w:t>opposition from</w:t>
      </w:r>
      <w:r w:rsidRPr="006077F9">
        <w:rPr>
          <w:sz w:val="14"/>
        </w:rPr>
        <w:t xml:space="preserve"> the leaders and groups </w:t>
      </w:r>
      <w:r w:rsidRPr="00EF6E11">
        <w:rPr>
          <w:rStyle w:val="StyleBoldUnderline"/>
          <w:highlight w:val="cyan"/>
        </w:rPr>
        <w:t>who were</w:t>
      </w:r>
      <w:r w:rsidRPr="006077F9">
        <w:rPr>
          <w:rStyle w:val="StyleBoldUnderline"/>
        </w:rPr>
        <w:t xml:space="preserve"> directly </w:t>
      </w:r>
      <w:r w:rsidRPr="00EF6E11">
        <w:rPr>
          <w:rStyle w:val="StyleBoldUnderline"/>
          <w:highlight w:val="cyan"/>
        </w:rPr>
        <w:t>threatened by</w:t>
      </w:r>
      <w:r w:rsidRPr="006077F9">
        <w:rPr>
          <w:rStyle w:val="StyleBoldUnderline"/>
        </w:rPr>
        <w:t xml:space="preserve"> our </w:t>
      </w:r>
      <w:r w:rsidRPr="00EF6E11">
        <w:rPr>
          <w:rStyle w:val="StyleBoldUnderline"/>
          <w:highlight w:val="cyan"/>
        </w:rPr>
        <w:t>efforts</w:t>
      </w:r>
      <w:r w:rsidRPr="006077F9">
        <w:rPr>
          <w:sz w:val="14"/>
        </w:rPr>
        <w:t xml:space="preserve">. It was hardly surprising that Iran and Syria did what they could to thwart U.S. efforts in Iraq, for example, because the George W. Bush administration had made it clear these regimes were on its hit list, too. Similarly, is it that hard to fathom why </w:t>
      </w:r>
      <w:r w:rsidRPr="00EF6E11">
        <w:rPr>
          <w:rStyle w:val="StyleBoldUnderline"/>
          <w:highlight w:val="cyan"/>
        </w:rPr>
        <w:t>Chinese and Russian leaders find Western efforts to spread “liberal” values threatening</w:t>
      </w:r>
      <w:r w:rsidRPr="006077F9">
        <w:rPr>
          <w:sz w:val="14"/>
        </w:rPr>
        <w:t xml:space="preserve">, or why </w:t>
      </w:r>
      <w:r w:rsidRPr="00EF6E11">
        <w:rPr>
          <w:rStyle w:val="StyleBoldUnderline"/>
          <w:highlight w:val="cyan"/>
        </w:rPr>
        <w:t>they have taken various steps to forestall them</w:t>
      </w:r>
      <w:r w:rsidRPr="006077F9">
        <w:rPr>
          <w:rStyle w:val="StyleBoldUnderline"/>
        </w:rPr>
        <w:t>?</w:t>
      </w:r>
      <w:r>
        <w:rPr>
          <w:rStyle w:val="StyleBoldUnderline"/>
        </w:rPr>
        <w:t xml:space="preserve"> </w:t>
      </w:r>
      <w:r w:rsidRPr="006077F9">
        <w:rPr>
          <w:rStyle w:val="StyleBoldUnderline"/>
        </w:rPr>
        <w:t>Liberals</w:t>
      </w:r>
      <w:r w:rsidRPr="006077F9">
        <w:rPr>
          <w:sz w:val="14"/>
        </w:rPr>
        <w:t xml:space="preserve"> also </w:t>
      </w:r>
      <w:r w:rsidRPr="006077F9">
        <w:rPr>
          <w:rStyle w:val="StyleBoldUnderline"/>
        </w:rPr>
        <w:t xml:space="preserve">forgot that successful liberal societies require more than </w:t>
      </w:r>
      <w:r w:rsidRPr="006077F9">
        <w:rPr>
          <w:sz w:val="14"/>
        </w:rPr>
        <w:t>the</w:t>
      </w:r>
      <w:r w:rsidRPr="006077F9">
        <w:rPr>
          <w:rStyle w:val="StyleBoldUnderline"/>
        </w:rPr>
        <w:t xml:space="preserve"> formal institutions of democracy</w:t>
      </w:r>
      <w:r w:rsidRPr="006077F9">
        <w:rPr>
          <w:sz w:val="14"/>
        </w:rPr>
        <w:t xml:space="preserve">. </w:t>
      </w:r>
      <w:r w:rsidRPr="006077F9">
        <w:rPr>
          <w:rStyle w:val="StyleBoldUnderline"/>
        </w:rPr>
        <w:t>They</w:t>
      </w:r>
      <w:r w:rsidRPr="006077F9">
        <w:rPr>
          <w:sz w:val="14"/>
        </w:rPr>
        <w:t xml:space="preserve"> also </w:t>
      </w:r>
      <w:r w:rsidRPr="006077F9">
        <w:rPr>
          <w:rStyle w:val="StyleBoldUnderline"/>
        </w:rPr>
        <w:t xml:space="preserve">depend on a </w:t>
      </w:r>
      <w:r w:rsidRPr="006077F9">
        <w:rPr>
          <w:sz w:val="14"/>
        </w:rPr>
        <w:t xml:space="preserve">broad and deep </w:t>
      </w:r>
      <w:r w:rsidRPr="006077F9">
        <w:rPr>
          <w:rStyle w:val="StyleBoldUnderline"/>
        </w:rPr>
        <w:t>commitment to the underlying values of a liberal society</w:t>
      </w:r>
      <w:r w:rsidRPr="006077F9">
        <w:rPr>
          <w:sz w:val="14"/>
        </w:rPr>
        <w:t xml:space="preserve">, most notably tolerance. As </w:t>
      </w:r>
      <w:r w:rsidRPr="006077F9">
        <w:rPr>
          <w:rStyle w:val="StyleBoldUnderline"/>
        </w:rPr>
        <w:t>events in Iraq, Afghanistan, and several other places demonstrate, however, writing a constitution, forming political parties, and holding “free and fair” elections won’t produce a genuinely liberal order unless individuals and groups in society also embrace the key liberal norms as well. This sort of cultural and normative commitment cannot be developed overnight or injected from outside, and certainly not with drones, special forces, and other instruments of violence.</w:t>
      </w:r>
    </w:p>
    <w:p w14:paraId="0B4EAFC7" w14:textId="77777777" w:rsidR="00AF1A76" w:rsidRDefault="00AF1A76" w:rsidP="00AF1A76">
      <w:pPr>
        <w:rPr>
          <w:rStyle w:val="StyleBoldUnderline"/>
        </w:rPr>
      </w:pPr>
    </w:p>
    <w:p w14:paraId="64BA2EF2" w14:textId="77777777" w:rsidR="00AF1A76" w:rsidRDefault="00AF1A76" w:rsidP="00AF1A76">
      <w:pPr>
        <w:rPr>
          <w:sz w:val="14"/>
        </w:rPr>
      </w:pPr>
    </w:p>
    <w:p w14:paraId="55A7E8F5" w14:textId="77777777" w:rsidR="00AF1A76" w:rsidRPr="00595F5C" w:rsidRDefault="00AF1A76" w:rsidP="00AF1A76">
      <w:pPr>
        <w:rPr>
          <w:sz w:val="16"/>
        </w:rPr>
      </w:pPr>
    </w:p>
    <w:p w14:paraId="25A0E030" w14:textId="77777777" w:rsidR="00AF1A76" w:rsidRDefault="00AF1A76" w:rsidP="00AF1A76">
      <w:pPr>
        <w:pStyle w:val="Heading3"/>
      </w:pPr>
      <w:r>
        <w:t>AT Demo Promo DA – Taiwan Democracy Resilient</w:t>
      </w:r>
    </w:p>
    <w:p w14:paraId="27C55B78" w14:textId="77777777" w:rsidR="00AF1A76" w:rsidRDefault="00AF1A76" w:rsidP="00AF1A76">
      <w:pPr>
        <w:pStyle w:val="Heading4"/>
      </w:pPr>
      <w:r>
        <w:t>China won’t coopt Taiwan’s democratic system</w:t>
      </w:r>
    </w:p>
    <w:p w14:paraId="5952CFC0" w14:textId="77777777" w:rsidR="00AF1A76" w:rsidRDefault="00AF1A76" w:rsidP="00AF1A76">
      <w:r w:rsidRPr="004E1889">
        <w:t xml:space="preserve">Chas </w:t>
      </w:r>
      <w:r w:rsidRPr="004E1889">
        <w:rPr>
          <w:rStyle w:val="StyleStyleBold12pt"/>
        </w:rPr>
        <w:t>Freeman</w:t>
      </w:r>
      <w:r w:rsidRPr="004E1889">
        <w:t>, 5/10/</w:t>
      </w:r>
      <w:r w:rsidRPr="004E1889">
        <w:rPr>
          <w:rStyle w:val="StyleStyleBold12pt"/>
        </w:rPr>
        <w:t>2011</w:t>
      </w:r>
      <w:r w:rsidRPr="004E1889">
        <w:t>, Middle East Policy Council, “beijing, washington, and the shifting balance of prestige,” http://www.mepc.org/articles-commentary/speeches/beijing-washington-and-shifting-balance-prestige, mm</w:t>
      </w:r>
    </w:p>
    <w:p w14:paraId="58F8EBB0" w14:textId="77777777" w:rsidR="00AF1A76" w:rsidRPr="004E1889" w:rsidRDefault="00AF1A76" w:rsidP="00AF1A76"/>
    <w:p w14:paraId="6076B134" w14:textId="77777777" w:rsidR="00AF1A76" w:rsidRDefault="00AF1A76" w:rsidP="00AF1A76">
      <w:pPr>
        <w:rPr>
          <w:sz w:val="16"/>
        </w:rPr>
      </w:pPr>
      <w:r w:rsidRPr="004E1889">
        <w:rPr>
          <w:rStyle w:val="StyleBoldUnderline"/>
        </w:rPr>
        <w:t>American priorities look</w:t>
      </w:r>
      <w:r w:rsidRPr="004E1889">
        <w:rPr>
          <w:sz w:val="16"/>
        </w:rPr>
        <w:t xml:space="preserve"> all the more </w:t>
      </w:r>
      <w:r w:rsidRPr="004E1889">
        <w:rPr>
          <w:rStyle w:val="StyleBoldUnderline"/>
        </w:rPr>
        <w:t>inverted</w:t>
      </w:r>
      <w:r w:rsidRPr="004E1889">
        <w:rPr>
          <w:sz w:val="16"/>
        </w:rPr>
        <w:t xml:space="preserve"> </w:t>
      </w:r>
      <w:r w:rsidRPr="004E1889">
        <w:rPr>
          <w:rStyle w:val="StyleBoldUnderline"/>
        </w:rPr>
        <w:t xml:space="preserve">when one considers that Beijing has offered to negotiate what amounts to </w:t>
      </w:r>
      <w:r w:rsidRPr="004E1889">
        <w:rPr>
          <w:rStyle w:val="Emphasis"/>
        </w:rPr>
        <w:t xml:space="preserve">purely symbolic </w:t>
      </w:r>
      <w:r w:rsidRPr="004E1889">
        <w:rPr>
          <w:rStyle w:val="StyleBoldUnderline"/>
        </w:rPr>
        <w:t>reunification with Taiwan</w:t>
      </w:r>
      <w:r w:rsidRPr="004E1889">
        <w:rPr>
          <w:sz w:val="16"/>
        </w:rPr>
        <w:t xml:space="preserve">, </w:t>
      </w:r>
      <w:r w:rsidRPr="004E1889">
        <w:rPr>
          <w:rStyle w:val="StyleBoldUnderline"/>
        </w:rPr>
        <w:t>forgoing any political or military presence of its own on the island.</w:t>
      </w:r>
      <w:r w:rsidRPr="004E1889">
        <w:rPr>
          <w:sz w:val="16"/>
        </w:rPr>
        <w:t xml:space="preserve"> This offer cannot be dismissed as incredible. </w:t>
      </w:r>
      <w:r w:rsidRPr="004E1889">
        <w:rPr>
          <w:rStyle w:val="StyleBoldUnderline"/>
        </w:rPr>
        <w:t>China’s willingness to tolerate amazingly different politico-economic orders on what is nominally its territory has been amply demonstrated in both Hong Kong and Macau</w:t>
      </w:r>
      <w:r w:rsidRPr="004E1889">
        <w:rPr>
          <w:sz w:val="16"/>
        </w:rPr>
        <w:t xml:space="preserve">. </w:t>
      </w:r>
      <w:r w:rsidRPr="004E1889">
        <w:rPr>
          <w:rStyle w:val="StyleBoldUnderline"/>
        </w:rPr>
        <w:t>Its proposal to Taipei offers far greater autonomy than either of these city-states enjoy.</w:t>
      </w:r>
      <w:r>
        <w:rPr>
          <w:rStyle w:val="StyleBoldUnderline"/>
        </w:rPr>
        <w:t xml:space="preserve"> </w:t>
      </w:r>
      <w:r w:rsidRPr="004E1889">
        <w:rPr>
          <w:sz w:val="16"/>
        </w:rPr>
        <w:t>Is it worth a war with China to prevent such an outcome? If not, why are we behaving as if it were?</w:t>
      </w:r>
    </w:p>
    <w:p w14:paraId="4478F1CE" w14:textId="77777777" w:rsidR="00AF1A76" w:rsidRDefault="00AF1A76" w:rsidP="00AF1A76">
      <w:pPr>
        <w:pStyle w:val="Heading3"/>
      </w:pPr>
      <w:r>
        <w:t>AT Demo Promo DA – Impact Defense (AT Democratic Peace Theory)</w:t>
      </w:r>
    </w:p>
    <w:p w14:paraId="6EE14479" w14:textId="77777777" w:rsidR="00AF1A76" w:rsidRDefault="00AF1A76" w:rsidP="00AF1A76">
      <w:pPr>
        <w:pStyle w:val="Heading4"/>
      </w:pPr>
      <w:r>
        <w:t xml:space="preserve">The democratic peace theory is empirically false – democracies are just as likely to go to war as non-democracies </w:t>
      </w:r>
    </w:p>
    <w:p w14:paraId="530CD196" w14:textId="77777777" w:rsidR="00AF1A76" w:rsidRDefault="00AF1A76" w:rsidP="00AF1A76">
      <w:r w:rsidRPr="002A3D58">
        <w:t xml:space="preserve">Sebastian </w:t>
      </w:r>
      <w:r w:rsidRPr="002A3D58">
        <w:rPr>
          <w:rStyle w:val="StyleStyleBold12pt"/>
        </w:rPr>
        <w:t>Rosato</w:t>
      </w:r>
      <w:r w:rsidRPr="002A3D58">
        <w:t>, Winter 2014/</w:t>
      </w:r>
      <w:r w:rsidRPr="002A3D58">
        <w:rPr>
          <w:rStyle w:val="StyleStyleBold12pt"/>
        </w:rPr>
        <w:t>2015</w:t>
      </w:r>
      <w:r w:rsidRPr="002A3D58">
        <w:t>, (professor of political science at Norte Dame), International Security, “the inscrutable intentions of great powers,” 39(3), project muse, mm</w:t>
      </w:r>
    </w:p>
    <w:p w14:paraId="2DD15C9B" w14:textId="77777777" w:rsidR="00AF1A76" w:rsidRPr="002A3D58" w:rsidRDefault="00AF1A76" w:rsidP="00AF1A76"/>
    <w:p w14:paraId="53DA7C7A" w14:textId="77777777" w:rsidR="00AF1A76" w:rsidRDefault="00AF1A76" w:rsidP="00AF1A76">
      <w:pPr>
        <w:rPr>
          <w:rStyle w:val="StyleBoldUnderline"/>
        </w:rPr>
      </w:pPr>
      <w:r w:rsidRPr="00910782">
        <w:rPr>
          <w:sz w:val="16"/>
        </w:rPr>
        <w:t xml:space="preserve">Optimistic claims about democratic regimes and intentions are overstated. </w:t>
      </w:r>
      <w:r w:rsidRPr="002A3D58">
        <w:rPr>
          <w:rStyle w:val="StyleBoldUnderline"/>
        </w:rPr>
        <w:t>Democracies are not more peaceful than other kinds of states</w:t>
      </w:r>
      <w:r w:rsidRPr="00910782">
        <w:rPr>
          <w:sz w:val="16"/>
        </w:rPr>
        <w:t>; they are not particularly transparent; and their statements of intent are not especially credible.</w:t>
      </w:r>
      <w:r w:rsidRPr="00910782">
        <w:rPr>
          <w:sz w:val="12"/>
        </w:rPr>
        <w:t>¶</w:t>
      </w:r>
      <w:r w:rsidRPr="00910782">
        <w:rPr>
          <w:sz w:val="16"/>
        </w:rPr>
        <w:t xml:space="preserve"> Explanations for why democratic great powers are more inclined to be peaceful than other types of regimes are unpersuasive. One explanation maintains that democratic leaders are restrained by cost-averse publics. Proponents have overdrawn the extent to which ordinary citizens are unwilling to bear the costs of war, however. </w:t>
      </w:r>
      <w:r w:rsidRPr="002A3D58">
        <w:rPr>
          <w:rStyle w:val="StyleBoldUnderline"/>
        </w:rPr>
        <w:t>Cost aversion is often trumped by nationalism</w:t>
      </w:r>
      <w:r w:rsidRPr="00910782">
        <w:rPr>
          <w:sz w:val="16"/>
        </w:rPr>
        <w:t>, which makes individuals willing to fight and die to defend their state and co-nationals. If they believe that the national interest is at stake—as is the case in most serious interstate conflicts—</w:t>
      </w:r>
      <w:r w:rsidRPr="002A3D58">
        <w:rPr>
          <w:rStyle w:val="StyleBoldUnderline"/>
        </w:rPr>
        <w:t>citizens in democracies are likely to ignore the costs</w:t>
      </w:r>
      <w:r w:rsidRPr="00910782">
        <w:rPr>
          <w:sz w:val="16"/>
        </w:rPr>
        <w:t xml:space="preserve"> attached to decisions </w:t>
      </w:r>
      <w:r w:rsidRPr="002A3D58">
        <w:rPr>
          <w:rStyle w:val="StyleBoldUnderline"/>
        </w:rPr>
        <w:t>for war.</w:t>
      </w:r>
      <w:r w:rsidRPr="00910782">
        <w:rPr>
          <w:sz w:val="16"/>
        </w:rPr>
        <w:t xml:space="preserve"> Then there is the fact that democratic </w:t>
      </w:r>
      <w:r w:rsidRPr="002A3D58">
        <w:rPr>
          <w:rStyle w:val="StyleBoldUnderline"/>
        </w:rPr>
        <w:t>elites can exploit their reputation as</w:t>
      </w:r>
      <w:r w:rsidRPr="00910782">
        <w:rPr>
          <w:sz w:val="16"/>
        </w:rPr>
        <w:t xml:space="preserve"> foreign policy </w:t>
      </w:r>
      <w:r w:rsidRPr="002A3D58">
        <w:rPr>
          <w:rStyle w:val="StyleBoldUnderline"/>
        </w:rPr>
        <w:t>experts</w:t>
      </w:r>
      <w:r w:rsidRPr="00910782">
        <w:rPr>
          <w:sz w:val="16"/>
        </w:rPr>
        <w:t xml:space="preserve">, privileged access to information, and authority in security affairs </w:t>
      </w:r>
      <w:r w:rsidRPr="002A3D58">
        <w:rPr>
          <w:rStyle w:val="StyleBoldUnderline"/>
        </w:rPr>
        <w:t>to shape public opinion and suppress dissent</w:t>
      </w:r>
      <w:r w:rsidRPr="00910782">
        <w:rPr>
          <w:sz w:val="16"/>
        </w:rPr>
        <w:t xml:space="preserve"> despite the obligation to allow free and open debate.79 </w:t>
      </w:r>
      <w:r w:rsidRPr="002A3D58">
        <w:rPr>
          <w:rStyle w:val="StyleBoldUnderline"/>
        </w:rPr>
        <w:t xml:space="preserve">These mechanisms </w:t>
      </w:r>
      <w:r w:rsidRPr="00910782">
        <w:rPr>
          <w:sz w:val="16"/>
        </w:rPr>
        <w:t xml:space="preserve">have </w:t>
      </w:r>
      <w:r w:rsidRPr="002A3D58">
        <w:rPr>
          <w:rStyle w:val="StyleBoldUnderline"/>
        </w:rPr>
        <w:t>often</w:t>
      </w:r>
      <w:r w:rsidRPr="00910782">
        <w:rPr>
          <w:sz w:val="16"/>
        </w:rPr>
        <w:t xml:space="preserve"> been at </w:t>
      </w:r>
      <w:r w:rsidRPr="002A3D58">
        <w:rPr>
          <w:rStyle w:val="StyleBoldUnderline"/>
        </w:rPr>
        <w:t>work</w:t>
      </w:r>
      <w:r w:rsidRPr="00910782">
        <w:rPr>
          <w:sz w:val="16"/>
        </w:rPr>
        <w:t xml:space="preserve">. </w:t>
      </w:r>
      <w:r w:rsidRPr="002A3D58">
        <w:rPr>
          <w:rStyle w:val="StyleBoldUnderline"/>
        </w:rPr>
        <w:t>When democratic leaders</w:t>
      </w:r>
      <w:r w:rsidRPr="00910782">
        <w:rPr>
          <w:sz w:val="16"/>
        </w:rPr>
        <w:t xml:space="preserve"> have </w:t>
      </w:r>
      <w:r w:rsidRPr="002A3D58">
        <w:rPr>
          <w:rStyle w:val="StyleBoldUnderline"/>
        </w:rPr>
        <w:t>opted for war</w:t>
      </w:r>
      <w:r w:rsidRPr="00910782">
        <w:rPr>
          <w:sz w:val="16"/>
        </w:rPr>
        <w:t xml:space="preserve">, </w:t>
      </w:r>
      <w:r w:rsidRPr="002A3D58">
        <w:rPr>
          <w:rStyle w:val="StyleBoldUnderline"/>
        </w:rPr>
        <w:t>their</w:t>
      </w:r>
      <w:r w:rsidRPr="00910782">
        <w:rPr>
          <w:sz w:val="16"/>
        </w:rPr>
        <w:t xml:space="preserve"> </w:t>
      </w:r>
      <w:r w:rsidRPr="002A3D58">
        <w:rPr>
          <w:rStyle w:val="StyleBoldUnderline"/>
        </w:rPr>
        <w:t>decisions have</w:t>
      </w:r>
      <w:r w:rsidRPr="00910782">
        <w:rPr>
          <w:sz w:val="16"/>
        </w:rPr>
        <w:t xml:space="preserve"> generally </w:t>
      </w:r>
      <w:r w:rsidRPr="002A3D58">
        <w:rPr>
          <w:rStyle w:val="StyleBoldUnderline"/>
        </w:rPr>
        <w:t>been greeted by a</w:t>
      </w:r>
      <w:r w:rsidRPr="00910782">
        <w:rPr>
          <w:sz w:val="16"/>
        </w:rPr>
        <w:t xml:space="preserve"> spontaneous </w:t>
      </w:r>
      <w:r w:rsidRPr="002A3D58">
        <w:rPr>
          <w:rStyle w:val="StyleBoldUnderline"/>
        </w:rPr>
        <w:t>nationalistic response</w:t>
      </w:r>
      <w:r w:rsidRPr="00910782">
        <w:rPr>
          <w:sz w:val="16"/>
        </w:rPr>
        <w:t xml:space="preserve">; or in the absence of such a reaction, they have persuaded the public to support the use of force. Dan </w:t>
      </w:r>
      <w:r w:rsidRPr="002A3D58">
        <w:rPr>
          <w:rStyle w:val="StyleBoldUnderline"/>
        </w:rPr>
        <w:t>Reiter</w:t>
      </w:r>
      <w:r w:rsidRPr="00910782">
        <w:rPr>
          <w:sz w:val="16"/>
        </w:rPr>
        <w:t xml:space="preserve"> </w:t>
      </w:r>
      <w:r w:rsidRPr="002A3D58">
        <w:rPr>
          <w:rStyle w:val="StyleBoldUnderline"/>
        </w:rPr>
        <w:t>and</w:t>
      </w:r>
      <w:r w:rsidRPr="00910782">
        <w:rPr>
          <w:sz w:val="16"/>
        </w:rPr>
        <w:t xml:space="preserve"> Allan </w:t>
      </w:r>
      <w:r w:rsidRPr="002A3D58">
        <w:rPr>
          <w:rStyle w:val="StyleBoldUnderline"/>
        </w:rPr>
        <w:t>Stam</w:t>
      </w:r>
      <w:r w:rsidRPr="00910782">
        <w:rPr>
          <w:sz w:val="16"/>
        </w:rPr>
        <w:t xml:space="preserve"> </w:t>
      </w:r>
      <w:r w:rsidRPr="002A3D58">
        <w:rPr>
          <w:rStyle w:val="StyleBoldUnderline"/>
        </w:rPr>
        <w:t>find only one instance since World War I “in which a democracy participated in a war</w:t>
      </w:r>
      <w:r w:rsidRPr="00910782">
        <w:rPr>
          <w:sz w:val="16"/>
        </w:rPr>
        <w:t xml:space="preserve"> </w:t>
      </w:r>
      <w:r w:rsidRPr="002A3D58">
        <w:rPr>
          <w:rStyle w:val="StyleBoldUnderline"/>
        </w:rPr>
        <w:t>and</w:t>
      </w:r>
      <w:r w:rsidRPr="00910782">
        <w:rPr>
          <w:sz w:val="16"/>
        </w:rPr>
        <w:t xml:space="preserve"> </w:t>
      </w:r>
      <w:r w:rsidRPr="002A3D58">
        <w:rPr>
          <w:rStyle w:val="StyleBoldUnderline"/>
        </w:rPr>
        <w:t>its</w:t>
      </w:r>
      <w:r w:rsidRPr="00910782">
        <w:rPr>
          <w:sz w:val="16"/>
        </w:rPr>
        <w:t xml:space="preserve"> </w:t>
      </w:r>
      <w:r w:rsidRPr="002A3D58">
        <w:rPr>
          <w:rStyle w:val="StyleBoldUnderline"/>
        </w:rPr>
        <w:t>government</w:t>
      </w:r>
      <w:r w:rsidRPr="00910782">
        <w:rPr>
          <w:sz w:val="16"/>
        </w:rPr>
        <w:t xml:space="preserve"> </w:t>
      </w:r>
      <w:r w:rsidRPr="002A3D58">
        <w:rPr>
          <w:rStyle w:val="StyleBoldUnderline"/>
        </w:rPr>
        <w:t>faced</w:t>
      </w:r>
      <w:r w:rsidRPr="00910782">
        <w:rPr>
          <w:sz w:val="16"/>
        </w:rPr>
        <w:t xml:space="preserve"> substantial overt political </w:t>
      </w:r>
      <w:r w:rsidRPr="002A3D58">
        <w:rPr>
          <w:rStyle w:val="StyleBoldUnderline"/>
        </w:rPr>
        <w:t>opposition</w:t>
      </w:r>
      <w:r w:rsidRPr="00910782">
        <w:rPr>
          <w:sz w:val="16"/>
        </w:rPr>
        <w:t xml:space="preserve">.” </w:t>
      </w:r>
      <w:r w:rsidRPr="002A3D58">
        <w:rPr>
          <w:rStyle w:val="StyleBoldUnderline"/>
        </w:rPr>
        <w:t>As for the United States, which has been involved in most of the wars since 1900, “no American president has taken the nation into war without</w:t>
      </w:r>
      <w:r w:rsidRPr="00910782">
        <w:rPr>
          <w:sz w:val="16"/>
        </w:rPr>
        <w:t xml:space="preserve"> indication that there is broad </w:t>
      </w:r>
      <w:r w:rsidRPr="002A3D58">
        <w:rPr>
          <w:rStyle w:val="StyleBoldUnderline"/>
        </w:rPr>
        <w:t>public support.</w:t>
      </w:r>
      <w:r w:rsidRPr="00910782">
        <w:rPr>
          <w:sz w:val="16"/>
        </w:rPr>
        <w:t>”80</w:t>
      </w:r>
      <w:r w:rsidRPr="00910782">
        <w:rPr>
          <w:sz w:val="12"/>
        </w:rPr>
        <w:t>¶</w:t>
      </w:r>
      <w:r w:rsidRPr="00910782">
        <w:rPr>
          <w:sz w:val="16"/>
        </w:rPr>
        <w:t xml:space="preserve"> The second explanation—that democratic decisionmakers tend to be restrained [End Page 65] by antiwar interest groups—is also dubious. Theoretically, groups that are better organized, possess superior information, and have more at stake in a given situation are more likely to influence policy.81 Thus there is little reason to believe that pacific groups will routinely prevail over bellicose ones. In matters of war and peace, both international traders and the military industrial complex will have a great deal at stake and will be equally organized and informed. </w:t>
      </w:r>
      <w:r w:rsidRPr="002A3D58">
        <w:rPr>
          <w:rStyle w:val="StyleBoldUnderline"/>
        </w:rPr>
        <w:t>Empirically, prowar groups have often prevailed in the decision-making process even in mature and stable democracies</w:t>
      </w:r>
      <w:r w:rsidRPr="00910782">
        <w:rPr>
          <w:sz w:val="16"/>
        </w:rPr>
        <w:t>. Jack Snyder demonstrates that imperialist interest groups dominated British policymaking in the middle of the nineteenth century as a result of their seeming monopoly on foreign policy expertise and effective organization. Meanwhile the United States became embroiled in Korea and Vietnam because of logrolling among prowar groups.82</w:t>
      </w:r>
      <w:r w:rsidRPr="00910782">
        <w:rPr>
          <w:sz w:val="12"/>
        </w:rPr>
        <w:t>¶</w:t>
      </w:r>
      <w:r w:rsidRPr="00910782">
        <w:rPr>
          <w:sz w:val="16"/>
        </w:rPr>
        <w:t xml:space="preserve"> There are also issues with the third explanation—namely, that democratic leaders are constrained from going to war if opposition parties object. </w:t>
      </w:r>
      <w:r w:rsidRPr="00910782">
        <w:rPr>
          <w:rStyle w:val="StyleBoldUnderline"/>
        </w:rPr>
        <w:t>Opposition parties will not routinely oppose the use of force.</w:t>
      </w:r>
      <w:r w:rsidRPr="00910782">
        <w:rPr>
          <w:sz w:val="16"/>
        </w:rPr>
        <w:t xml:space="preserve"> Of course, they may do so if they believe that military action will be unpopular and unsuccessful. But if they conclude that the use of force will be popular, successful, or both, then they have few political incentives to oppose it. Moreover, democratic governments know that even in the unlikely event that opposition parties speak out and military action is both unpopular and unsuccessful, they can still use their authority in foreign policy, superior access to information, and the bully pulpit to manage the political fallout.</w:t>
      </w:r>
      <w:r w:rsidRPr="00910782">
        <w:rPr>
          <w:sz w:val="12"/>
        </w:rPr>
        <w:t>¶</w:t>
      </w:r>
      <w:r w:rsidRPr="00910782">
        <w:rPr>
          <w:sz w:val="16"/>
        </w:rPr>
        <w:t xml:space="preserve"> </w:t>
      </w:r>
      <w:r w:rsidRPr="00910782">
        <w:rPr>
          <w:rStyle w:val="StyleBoldUnderline"/>
        </w:rPr>
        <w:t>The empirical record generally supports the argument that democratic leaders are no more constrained than their nondemocratic counterparts</w:t>
      </w:r>
      <w:r w:rsidRPr="00910782">
        <w:rPr>
          <w:sz w:val="16"/>
        </w:rPr>
        <w:t xml:space="preserve">. In a review of the literature, </w:t>
      </w:r>
      <w:r w:rsidRPr="00910782">
        <w:rPr>
          <w:rStyle w:val="StyleBoldUnderline"/>
        </w:rPr>
        <w:t>Russett finds little “evidence that democracies are especially peaceful</w:t>
      </w:r>
      <w:r w:rsidRPr="00910782">
        <w:rPr>
          <w:sz w:val="16"/>
        </w:rPr>
        <w:t xml:space="preserve"> monadically (more peaceful in general).”83 Accordingly, </w:t>
      </w:r>
      <w:r w:rsidRPr="00910782">
        <w:rPr>
          <w:rStyle w:val="StyleBoldUnderline"/>
        </w:rPr>
        <w:t>there is little reason to believe that democracies are more likely to harbor peaceful intentions than other kinds of states</w:t>
      </w:r>
      <w:r>
        <w:rPr>
          <w:rStyle w:val="StyleBoldUnderline"/>
        </w:rPr>
        <w:t>.</w:t>
      </w:r>
    </w:p>
    <w:p w14:paraId="7FE629CF" w14:textId="77777777" w:rsidR="00AF1A76" w:rsidRDefault="00AF1A76" w:rsidP="00AF1A76">
      <w:pPr>
        <w:rPr>
          <w:rStyle w:val="StyleBoldUnderline"/>
        </w:rPr>
      </w:pPr>
    </w:p>
    <w:p w14:paraId="3BDEF411" w14:textId="77777777" w:rsidR="00AF1A76" w:rsidRDefault="00AF1A76" w:rsidP="00AF1A76">
      <w:pPr>
        <w:pStyle w:val="Heading4"/>
      </w:pPr>
      <w:r>
        <w:t>Democracy doesn’t solve war – that data is misconstrued</w:t>
      </w:r>
    </w:p>
    <w:p w14:paraId="73461267" w14:textId="77777777" w:rsidR="00AF1A76" w:rsidRDefault="00AF1A76" w:rsidP="00AF1A76">
      <w:r w:rsidRPr="00187303">
        <w:rPr>
          <w:rStyle w:val="StyleStyleBold12pt"/>
        </w:rPr>
        <w:t>Gartzke, 05</w:t>
      </w:r>
      <w:r w:rsidRPr="00D86D9C">
        <w:t xml:space="preserve"> - associate professor of political science at Columbia University and author of a study on economic freedom and peace contained in the 2005 Economic Freedom of the World Report (Erik, ?Future Depends on Capitalizing on Capitalist Peace,? 10/18, Windsor Star, </w:t>
      </w:r>
      <w:hyperlink r:id="rId80" w:history="1">
        <w:r w:rsidRPr="0051004B">
          <w:rPr>
            <w:rStyle w:val="Hyperlink"/>
          </w:rPr>
          <w:t>http://www.cato.org/pub_display.php?pub_id=5133</w:t>
        </w:r>
      </w:hyperlink>
      <w:r w:rsidRPr="00D86D9C">
        <w:t>)</w:t>
      </w:r>
    </w:p>
    <w:p w14:paraId="623CFEA4" w14:textId="77777777" w:rsidR="00AF1A76" w:rsidRDefault="00AF1A76" w:rsidP="00AF1A76">
      <w:r w:rsidRPr="00D86D9C">
        <w:rPr>
          <w:sz w:val="16"/>
        </w:rPr>
        <w:t xml:space="preserve">The present peace is unusual. Historically, powerful nations are the most war prone. </w:t>
      </w:r>
      <w:r w:rsidRPr="00187303">
        <w:rPr>
          <w:rStyle w:val="StyleBoldUnderline"/>
        </w:rPr>
        <w:t xml:space="preserve">The conventional wisdom is that democracy fosters peace </w:t>
      </w:r>
      <w:r w:rsidRPr="00187303">
        <w:rPr>
          <w:rStyle w:val="Emphasis"/>
        </w:rPr>
        <w:t>but this claim fails scrutiny</w:t>
      </w:r>
      <w:r w:rsidRPr="00D86D9C">
        <w:rPr>
          <w:sz w:val="16"/>
        </w:rPr>
        <w:t xml:space="preserve">. </w:t>
      </w:r>
      <w:r w:rsidRPr="00187303">
        <w:rPr>
          <w:rStyle w:val="StyleBoldUnderline"/>
        </w:rPr>
        <w:t>It is based on statistical studies that show democracies typically don't fight other democracies. Yet, the same studies show that democratic nations go to war about as much as other nations overall</w:t>
      </w:r>
      <w:r w:rsidRPr="00D86D9C">
        <w:rPr>
          <w:sz w:val="16"/>
        </w:rPr>
        <w:t xml:space="preserve">. And more recent research makes clear that </w:t>
      </w:r>
      <w:r w:rsidRPr="00187303">
        <w:rPr>
          <w:rStyle w:val="StyleBoldUnderline"/>
        </w:rPr>
        <w:t>only the affluent democracies are less likely to fight each other</w:t>
      </w:r>
      <w:r w:rsidRPr="00D86D9C">
        <w:rPr>
          <w:sz w:val="16"/>
        </w:rPr>
        <w:t xml:space="preserve">. </w:t>
      </w:r>
      <w:r w:rsidRPr="00187303">
        <w:rPr>
          <w:rStyle w:val="StyleBoldUnderline"/>
        </w:rPr>
        <w:t>Poor democracies behave much like non-democracies</w:t>
      </w:r>
      <w:r w:rsidRPr="00D86D9C">
        <w:rPr>
          <w:sz w:val="16"/>
        </w:rPr>
        <w:t xml:space="preserve"> when it comes to war and lesser forms of conflict. </w:t>
      </w:r>
    </w:p>
    <w:p w14:paraId="5901B1EB" w14:textId="77777777" w:rsidR="00AF1A76" w:rsidRDefault="00AF1A76" w:rsidP="00AF1A76"/>
    <w:p w14:paraId="31136421" w14:textId="77777777" w:rsidR="00AF1A76" w:rsidRPr="00487ED2" w:rsidRDefault="00AF1A76" w:rsidP="00AF1A76">
      <w:pPr>
        <w:pStyle w:val="Heading4"/>
      </w:pPr>
      <w:r>
        <w:t>Democratization doesn’t prevent war – history proves</w:t>
      </w:r>
    </w:p>
    <w:p w14:paraId="4FF52512" w14:textId="77777777" w:rsidR="00AF1A76" w:rsidRPr="00187303" w:rsidRDefault="00AF1A76" w:rsidP="00AF1A76">
      <w:pPr>
        <w:rPr>
          <w:rStyle w:val="StyleStyleBold12pt"/>
        </w:rPr>
      </w:pPr>
      <w:r w:rsidRPr="00187303">
        <w:rPr>
          <w:rStyle w:val="StyleStyleBold12pt"/>
        </w:rPr>
        <w:t xml:space="preserve">Ferguson 2006 </w:t>
      </w:r>
      <w:r w:rsidRPr="0023556B">
        <w:t>[Niall, Laurence A. Tisch Professor of History at Harvard University and a Senior Fellow at the Hoover Institution at Stanford.  The next war of the world, Foreign Affairs.  V 85. No 5.]</w:t>
      </w:r>
    </w:p>
    <w:p w14:paraId="0A9C10A3" w14:textId="77777777" w:rsidR="00AF1A76" w:rsidRDefault="00AF1A76" w:rsidP="00AF1A76">
      <w:pPr>
        <w:rPr>
          <w:sz w:val="16"/>
        </w:rPr>
      </w:pPr>
      <w:r w:rsidRPr="00317C33">
        <w:rPr>
          <w:sz w:val="16"/>
        </w:rPr>
        <w:t xml:space="preserve">Others seek the cause of conflict in the internal political arrangements of states.  </w:t>
      </w:r>
      <w:r w:rsidRPr="0023556B">
        <w:rPr>
          <w:rStyle w:val="StyleBoldUnderline"/>
          <w:highlight w:val="cyan"/>
        </w:rPr>
        <w:t>It has become fashionable</w:t>
      </w:r>
      <w:r w:rsidRPr="00187303">
        <w:rPr>
          <w:rStyle w:val="StyleBoldUnderline"/>
        </w:rPr>
        <w:t xml:space="preserve"> among political scientists </w:t>
      </w:r>
      <w:r w:rsidRPr="0023556B">
        <w:rPr>
          <w:rStyle w:val="StyleBoldUnderline"/>
          <w:highlight w:val="cyan"/>
        </w:rPr>
        <w:t>to posit a causal link between democracy and peace</w:t>
      </w:r>
      <w:r w:rsidRPr="00187303">
        <w:rPr>
          <w:rStyle w:val="StyleBoldUnderline"/>
        </w:rPr>
        <w:t xml:space="preserve">, </w:t>
      </w:r>
      <w:r w:rsidRPr="0023556B">
        <w:rPr>
          <w:rStyle w:val="StyleBoldUnderline"/>
          <w:highlight w:val="cyan"/>
        </w:rPr>
        <w:t>extrapolating from the observation that democracies tend not to go to war with one another.  The corollary</w:t>
      </w:r>
      <w:r w:rsidRPr="00317C33">
        <w:rPr>
          <w:sz w:val="16"/>
        </w:rPr>
        <w:t xml:space="preserve">, of course, is </w:t>
      </w:r>
      <w:r w:rsidRPr="0023556B">
        <w:rPr>
          <w:rStyle w:val="StyleBoldUnderline"/>
          <w:highlight w:val="cyan"/>
        </w:rPr>
        <w:t>that dictatorships generally are more bellicose</w:t>
      </w:r>
      <w:r w:rsidRPr="00187303">
        <w:rPr>
          <w:rStyle w:val="StyleBoldUnderline"/>
        </w:rPr>
        <w:t xml:space="preserve">.  </w:t>
      </w:r>
      <w:r w:rsidRPr="0023556B">
        <w:rPr>
          <w:rStyle w:val="StyleBoldUnderline"/>
          <w:highlight w:val="cyan"/>
        </w:rPr>
        <w:t>By that logic, the rise of democracy during the twentieth century should have made the world more peaceful</w:t>
      </w:r>
      <w:r w:rsidRPr="00187303">
        <w:rPr>
          <w:rStyle w:val="StyleBoldUnderline"/>
        </w:rPr>
        <w:t xml:space="preserve">.  </w:t>
      </w:r>
      <w:r w:rsidRPr="00317C33">
        <w:rPr>
          <w:sz w:val="16"/>
        </w:rPr>
        <w:t>Democratization may well have reduced the incidence of war between states</w:t>
      </w:r>
      <w:r w:rsidRPr="00317C33">
        <w:rPr>
          <w:sz w:val="16"/>
          <w:szCs w:val="28"/>
        </w:rPr>
        <w:t xml:space="preserve">.  </w:t>
      </w:r>
      <w:r w:rsidRPr="0023556B">
        <w:rPr>
          <w:rStyle w:val="StyleBoldUnderline"/>
          <w:highlight w:val="cyan"/>
        </w:rPr>
        <w:t xml:space="preserve">But waves of democratization in the 1920s, 1960s, and 1980s seem to have </w:t>
      </w:r>
      <w:r w:rsidRPr="0023556B">
        <w:rPr>
          <w:rStyle w:val="Emphasis"/>
          <w:highlight w:val="cyan"/>
        </w:rPr>
        <w:t>multiplied the number of civil wars</w:t>
      </w:r>
      <w:r w:rsidRPr="0023556B">
        <w:rPr>
          <w:rStyle w:val="Emphasis"/>
        </w:rPr>
        <w:t>.</w:t>
      </w:r>
      <w:r w:rsidRPr="00187303">
        <w:rPr>
          <w:rStyle w:val="StyleBoldUnderline"/>
        </w:rPr>
        <w:t xml:space="preserve">  </w:t>
      </w:r>
      <w:r w:rsidRPr="0023556B">
        <w:rPr>
          <w:rStyle w:val="StyleBoldUnderline"/>
          <w:highlight w:val="cyan"/>
        </w:rPr>
        <w:t>Some of those</w:t>
      </w:r>
      <w:r w:rsidRPr="00317C33">
        <w:rPr>
          <w:sz w:val="16"/>
        </w:rPr>
        <w:t xml:space="preserve"> (such as the conflicts in Afghanistan, Burundi, China, Korea, Mexico, Mozambique, Nigeria, Russia, Rwanda, and Vietnam) </w:t>
      </w:r>
      <w:r w:rsidRPr="0023556B">
        <w:rPr>
          <w:rStyle w:val="StyleBoldUnderline"/>
          <w:highlight w:val="cyan"/>
        </w:rPr>
        <w:t>were among the deadliest conflicts of the century.</w:t>
      </w:r>
      <w:r w:rsidRPr="003C4F09">
        <w:rPr>
          <w:sz w:val="12"/>
          <w:szCs w:val="12"/>
        </w:rPr>
        <w:t xml:space="preserve">  Horrendous numbers of fatalities were also caused by genocidal or “politicidal” campaigns waged against civilian populations, such as those carried out by the Young Turks against the Armenians and the Greeks during World War I, the Soviet government from the 1920s until the 1950s, the Nazis between 1993 and 1945 – to say nothing of those perpetrated by the communist tyrannies of Mao in China and Pol Pot in Cambodia.  Indeed, such civil strife has been the most common form of conflict during the past 50 years.  Of the 24 armed conflicts recorded as “ongoing” by the University of Maryland’s Ted Robert Gurr and George Mason University’s Monty Marshal in early 2005, nearly all were civil wars.</w:t>
      </w:r>
      <w:r w:rsidRPr="00317C33">
        <w:rPr>
          <w:sz w:val="16"/>
        </w:rPr>
        <w:t xml:space="preserve">  </w:t>
      </w:r>
    </w:p>
    <w:p w14:paraId="203702AD" w14:textId="77777777" w:rsidR="00AF1A76" w:rsidRDefault="00AF1A76" w:rsidP="00AF1A76">
      <w:pPr>
        <w:rPr>
          <w:sz w:val="16"/>
        </w:rPr>
      </w:pPr>
    </w:p>
    <w:p w14:paraId="796E68EE" w14:textId="77777777" w:rsidR="00AF1A76" w:rsidRPr="00FF719B" w:rsidRDefault="00AF1A76" w:rsidP="00AF1A76">
      <w:pPr>
        <w:pStyle w:val="Heading4"/>
      </w:pPr>
      <w:r w:rsidRPr="00FF719B">
        <w:t>Democratic peace theory is wrong- democracies do go to war</w:t>
      </w:r>
    </w:p>
    <w:p w14:paraId="1BBC7A9C" w14:textId="77777777" w:rsidR="00AF1A76" w:rsidRPr="00FF719B" w:rsidRDefault="00AF1A76" w:rsidP="00AF1A76">
      <w:pPr>
        <w:rPr>
          <w:rStyle w:val="StyleStyleBold12pt"/>
          <w:rFonts w:eastAsiaTheme="majorEastAsia"/>
        </w:rPr>
      </w:pPr>
      <w:r w:rsidRPr="00FF719B">
        <w:rPr>
          <w:rStyle w:val="StyleStyleBold12pt"/>
          <w:rFonts w:eastAsiaTheme="majorEastAsia"/>
        </w:rPr>
        <w:t>Layne 7</w:t>
      </w:r>
    </w:p>
    <w:p w14:paraId="28B867CC" w14:textId="77777777" w:rsidR="00AF1A76" w:rsidRPr="006C58A4" w:rsidRDefault="00AF1A76" w:rsidP="00AF1A76">
      <w:r w:rsidRPr="006C58A4">
        <w:t>Christopher, Professor @ TX A&amp;M, American Empire: A Debate, pg. 94</w:t>
      </w:r>
    </w:p>
    <w:p w14:paraId="4572CEA2" w14:textId="77777777" w:rsidR="00AF1A76" w:rsidRPr="003D22A8" w:rsidRDefault="00AF1A76" w:rsidP="00AF1A76">
      <w:pPr>
        <w:pStyle w:val="card"/>
        <w:rPr>
          <w:rFonts w:eastAsia="Calibri"/>
          <w:bCs/>
          <w:sz w:val="22"/>
          <w:u w:val="single"/>
        </w:rPr>
      </w:pPr>
      <w:r w:rsidRPr="003D22A8">
        <w:rPr>
          <w:rStyle w:val="StyleBoldUnderline"/>
          <w:rFonts w:eastAsia="Calibr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6C58A4">
        <w:t xml:space="preserve">, which holds that democratic states do not fight other democracies. Or as President George W. Bush put it with his customary eloquence, "democracies don't war; democracies are peaceful."136 </w:t>
      </w:r>
      <w:r w:rsidRPr="003D22A8">
        <w:rPr>
          <w:rStyle w:val="StyleBoldUnderline"/>
          <w:rFonts w:eastAsia="Calibri"/>
          <w:highlight w:val="green"/>
        </w:rPr>
        <w:t xml:space="preserve">The democratic peace theory is the </w:t>
      </w:r>
      <w:r w:rsidRPr="003D22A8">
        <w:rPr>
          <w:rStyle w:val="StyleBoldUnderline"/>
          <w:rFonts w:eastAsia="Calibri"/>
        </w:rPr>
        <w:t xml:space="preserve">probably the </w:t>
      </w:r>
      <w:r w:rsidRPr="003D22A8">
        <w:rPr>
          <w:rStyle w:val="StyleBoldUnderline"/>
          <w:rFonts w:eastAsia="Calibri"/>
          <w:highlight w:val="green"/>
        </w:rPr>
        <w:t>most overhyped and undersupported "theory" ever to be concocted</w:t>
      </w:r>
      <w:r w:rsidRPr="003D22A8">
        <w:rPr>
          <w:rStyle w:val="StyleBoldUnderline"/>
          <w:rFonts w:eastAsia="Calibri"/>
        </w:rPr>
        <w:t xml:space="preserve"> by American academics.</w:t>
      </w:r>
      <w:r w:rsidRPr="006C58A4">
        <w:t xml:space="preserve"> In fact, </w:t>
      </w:r>
      <w:r w:rsidRPr="003D22A8">
        <w:rPr>
          <w:rStyle w:val="StyleBoldUnderline"/>
          <w:rFonts w:eastAsia="Calibri"/>
        </w:rPr>
        <w:t xml:space="preserve">it is not a theory at all. Rather </w:t>
      </w:r>
      <w:r w:rsidRPr="003D22A8">
        <w:rPr>
          <w:rStyle w:val="StyleBoldUnderline"/>
          <w:rFonts w:eastAsia="Calibri"/>
          <w:highlight w:val="green"/>
        </w:rPr>
        <w:t xml:space="preserve">it is a theology that suits </w:t>
      </w:r>
      <w:r w:rsidRPr="003D22A8">
        <w:rPr>
          <w:rStyle w:val="StyleBoldUnderline"/>
          <w:rFonts w:eastAsia="Calibri"/>
        </w:rPr>
        <w:t xml:space="preserve">the conceits of Wilsonian true believers-especially the </w:t>
      </w:r>
      <w:r w:rsidRPr="003D22A8">
        <w:rPr>
          <w:rStyle w:val="StyleBoldUnderline"/>
          <w:rFonts w:eastAsia="Calibri"/>
          <w:highlight w:val="green"/>
        </w:rPr>
        <w:t xml:space="preserve">neoconservatives </w:t>
      </w:r>
      <w:r w:rsidRPr="003D22A8">
        <w:rPr>
          <w:rStyle w:val="StyleBoldUnderline"/>
          <w:rFonts w:eastAsia="Calibri"/>
        </w:rPr>
        <w:t xml:space="preserve">who have been </w:t>
      </w:r>
      <w:r w:rsidRPr="003D22A8">
        <w:rPr>
          <w:rStyle w:val="StyleBoldUnderline"/>
          <w:rFonts w:eastAsia="Calibri"/>
          <w:highlight w:val="green"/>
        </w:rPr>
        <w:t xml:space="preserve">advocating American Empire </w:t>
      </w:r>
      <w:r w:rsidRPr="003D22A8">
        <w:rPr>
          <w:rStyle w:val="StyleBoldUnderline"/>
          <w:rFonts w:eastAsia="Calibri"/>
        </w:rPr>
        <w:t xml:space="preserve">since the early 1990s. </w:t>
      </w:r>
      <w:r w:rsidRPr="003D22A8">
        <w:rPr>
          <w:rStyle w:val="StyleBoldUnderline"/>
          <w:rFonts w:eastAsia="Calibri"/>
          <w:highlight w:val="green"/>
        </w:rPr>
        <w:t>As serious scholars have shown</w:t>
      </w:r>
      <w:r w:rsidRPr="003D22A8">
        <w:rPr>
          <w:rStyle w:val="StyleBoldUnderline"/>
          <w:rFonts w:eastAsia="Calibri"/>
        </w:rPr>
        <w:t xml:space="preserve">, however, </w:t>
      </w:r>
      <w:r w:rsidRPr="003D22A8">
        <w:rPr>
          <w:rStyle w:val="StyleBoldUnderline"/>
          <w:rFonts w:eastAsia="Calibri"/>
          <w:highlight w:val="green"/>
        </w:rPr>
        <w:t xml:space="preserve">the historical record does not support the </w:t>
      </w:r>
      <w:r w:rsidRPr="003D22A8">
        <w:rPr>
          <w:rStyle w:val="StyleBoldUnderline"/>
          <w:rFonts w:eastAsia="Calibri"/>
        </w:rPr>
        <w:t xml:space="preserve">democratic peace </w:t>
      </w:r>
      <w:r w:rsidRPr="003D22A8">
        <w:rPr>
          <w:rStyle w:val="StyleBoldUnderline"/>
          <w:rFonts w:eastAsia="Calibri"/>
          <w:highlight w:val="green"/>
        </w:rPr>
        <w:t>theory</w:t>
      </w:r>
      <w:r w:rsidRPr="006C58A4">
        <w:t xml:space="preserve">.131 On the contrary, it shows that </w:t>
      </w:r>
      <w:r w:rsidRPr="003D22A8">
        <w:rPr>
          <w:rStyle w:val="StyleBoldUnderline"/>
          <w:rFonts w:eastAsia="Calibri"/>
        </w:rPr>
        <w:t xml:space="preserve">democracies do not act differently toward other democracies than they do toward nondemocratic states. </w:t>
      </w:r>
      <w:r w:rsidRPr="003D22A8">
        <w:rPr>
          <w:rStyle w:val="StyleBoldUnderline"/>
          <w:rFonts w:eastAsia="Calibri"/>
          <w:highlight w:val="green"/>
        </w:rPr>
        <w:t xml:space="preserve">When </w:t>
      </w:r>
      <w:r w:rsidRPr="003D22A8">
        <w:rPr>
          <w:rStyle w:val="StyleBoldUnderline"/>
          <w:rFonts w:eastAsia="Calibri"/>
        </w:rPr>
        <w:t xml:space="preserve">important </w:t>
      </w:r>
      <w:r w:rsidRPr="003D22A8">
        <w:rPr>
          <w:rStyle w:val="StyleBoldUnderline"/>
          <w:rFonts w:eastAsia="Calibri"/>
          <w:highlight w:val="green"/>
        </w:rPr>
        <w:t xml:space="preserve">national interests are at stake, democracies </w:t>
      </w:r>
      <w:r w:rsidRPr="003D22A8">
        <w:rPr>
          <w:rStyle w:val="StyleBoldUnderline"/>
          <w:rFonts w:eastAsia="Calibri"/>
        </w:rPr>
        <w:t xml:space="preserve">not only have threatened to use force against other democracies, but, in fact, </w:t>
      </w:r>
      <w:r w:rsidRPr="003D22A8">
        <w:rPr>
          <w:rStyle w:val="StyleBoldUnderline"/>
          <w:rFonts w:eastAsia="Calibri"/>
          <w:highlight w:val="green"/>
        </w:rPr>
        <w:t>democracies have gone to war with other democracies</w:t>
      </w:r>
      <w:r w:rsidRPr="003D22A8">
        <w:rPr>
          <w:rStyle w:val="StyleBoldUnderline"/>
          <w:rFonts w:eastAsia="Calibri"/>
        </w:rPr>
        <w:t>.</w:t>
      </w:r>
    </w:p>
    <w:p w14:paraId="606DE84D" w14:textId="77777777" w:rsidR="00AF1A76" w:rsidRPr="00910782" w:rsidRDefault="00AF1A76" w:rsidP="00AF1A76">
      <w:pPr>
        <w:rPr>
          <w:sz w:val="16"/>
        </w:rPr>
      </w:pPr>
    </w:p>
    <w:p w14:paraId="7375CECD" w14:textId="77777777" w:rsidR="00AF1A76" w:rsidRPr="00AD0930" w:rsidRDefault="00AF1A76" w:rsidP="00AF1A76"/>
    <w:p w14:paraId="098B7FD8" w14:textId="77777777" w:rsidR="00AF1A76" w:rsidRDefault="00AF1A76" w:rsidP="00AF1A76">
      <w:pPr>
        <w:pStyle w:val="Heading3"/>
      </w:pPr>
      <w:r>
        <w:t>AT Demo Promo DA – AT China Invades Taiwan</w:t>
      </w:r>
    </w:p>
    <w:p w14:paraId="47B42E33" w14:textId="77777777" w:rsidR="00AF1A76" w:rsidRDefault="00AF1A76" w:rsidP="00AF1A76">
      <w:pPr>
        <w:pStyle w:val="Heading4"/>
      </w:pPr>
      <w:r>
        <w:t>China won’t takeover Taiwan – no democratic rollback</w:t>
      </w:r>
    </w:p>
    <w:p w14:paraId="665D4539" w14:textId="77777777" w:rsidR="00AF1A76" w:rsidRDefault="00AF1A76" w:rsidP="00AF1A76">
      <w:r w:rsidRPr="004E20D7">
        <w:t xml:space="preserve">Bruce </w:t>
      </w:r>
      <w:r w:rsidRPr="004E20D7">
        <w:rPr>
          <w:rStyle w:val="StyleStyleBold12pt"/>
        </w:rPr>
        <w:t>Gilley</w:t>
      </w:r>
      <w:r w:rsidRPr="004E20D7">
        <w:t xml:space="preserve">, January/February </w:t>
      </w:r>
      <w:r w:rsidRPr="004E20D7">
        <w:rPr>
          <w:rStyle w:val="StyleStyleBold12pt"/>
        </w:rPr>
        <w:t>2010</w:t>
      </w:r>
      <w:r w:rsidRPr="004E20D7">
        <w:t>, Foreign Affairs, “not so dire straits,” 89(1), EbscoHost, mm</w:t>
      </w:r>
    </w:p>
    <w:p w14:paraId="23358EB9" w14:textId="77777777" w:rsidR="00AF1A76" w:rsidRPr="004E20D7" w:rsidRDefault="00AF1A76" w:rsidP="00AF1A76"/>
    <w:p w14:paraId="58B12214" w14:textId="77777777" w:rsidR="00AF1A76" w:rsidRPr="004E20D7" w:rsidRDefault="00AF1A76" w:rsidP="00AF1A76">
      <w:pPr>
        <w:rPr>
          <w:sz w:val="14"/>
        </w:rPr>
      </w:pPr>
      <w:r w:rsidRPr="004E20D7">
        <w:rPr>
          <w:rStyle w:val="StyleBoldUnderline"/>
        </w:rPr>
        <w:t>Beijing's core goal</w:t>
      </w:r>
      <w:r w:rsidRPr="004E20D7">
        <w:rPr>
          <w:sz w:val="14"/>
        </w:rPr>
        <w:t xml:space="preserve"> from this perspective is </w:t>
      </w:r>
      <w:r w:rsidRPr="004E20D7">
        <w:rPr>
          <w:rStyle w:val="StyleBoldUnderline"/>
        </w:rPr>
        <w:t>the preservation of its dominance in its immediate offshore region,</w:t>
      </w:r>
      <w:r w:rsidRPr="004E20D7">
        <w:rPr>
          <w:sz w:val="14"/>
        </w:rPr>
        <w:t xml:space="preserve"> as became clear in 2009 when five Chinese vessels trailed a U.S. Navy ship sailing near a Chinese submarine base. </w:t>
      </w:r>
      <w:r w:rsidRPr="004E20D7">
        <w:rPr>
          <w:rStyle w:val="StyleBoldUnderline"/>
        </w:rPr>
        <w:t>Taiwan represents an obstacle</w:t>
      </w:r>
      <w:r w:rsidRPr="004E20D7">
        <w:rPr>
          <w:sz w:val="14"/>
        </w:rPr>
        <w:t xml:space="preserve"> to this goal if</w:t>
      </w:r>
      <w:r w:rsidRPr="004E20D7">
        <w:rPr>
          <w:rStyle w:val="StyleBoldUnderline"/>
        </w:rPr>
        <w:t xml:space="preserve"> it remains a U.S. strategic ally armed with advanced U.S. weaponry, but not if it becomes a</w:t>
      </w:r>
      <w:r w:rsidRPr="004E20D7">
        <w:rPr>
          <w:sz w:val="14"/>
        </w:rPr>
        <w:t xml:space="preserve"> self-defending and </w:t>
      </w:r>
      <w:r w:rsidRPr="004E20D7">
        <w:rPr>
          <w:rStyle w:val="StyleBoldUnderline"/>
        </w:rPr>
        <w:t>neutral state</w:t>
      </w:r>
      <w:r w:rsidRPr="004E20D7">
        <w:rPr>
          <w:sz w:val="14"/>
        </w:rPr>
        <w:t xml:space="preserve"> </w:t>
      </w:r>
      <w:r w:rsidRPr="004E20D7">
        <w:rPr>
          <w:rStyle w:val="StyleBoldUnderline"/>
        </w:rPr>
        <w:t>with close e</w:t>
      </w:r>
      <w:r w:rsidRPr="004E20D7">
        <w:rPr>
          <w:sz w:val="14"/>
        </w:rPr>
        <w:t xml:space="preserve">conomic and political </w:t>
      </w:r>
      <w:r w:rsidRPr="004E20D7">
        <w:rPr>
          <w:rStyle w:val="StyleBoldUnderline"/>
        </w:rPr>
        <w:t xml:space="preserve">ties to China. </w:t>
      </w:r>
      <w:r w:rsidRPr="004E20D7">
        <w:rPr>
          <w:sz w:val="14"/>
        </w:rPr>
        <w:t xml:space="preserve">Beijing's constantly changing position on Taiwan--which has incrementally moderated from "liberation" to "peaceful unification" to "one China" to "anti-independence" since Mao's era--in fact reflects a concern with Taiwan's geostrategic status, not with the precise nature of its political ties to China. According to this interpretation, </w:t>
      </w:r>
      <w:r w:rsidRPr="004E20D7">
        <w:rPr>
          <w:rStyle w:val="StyleBoldUnderline"/>
        </w:rPr>
        <w:t>Beijing has no interest in occupying or ruling Taiwan</w:t>
      </w:r>
      <w:r w:rsidRPr="004E20D7">
        <w:rPr>
          <w:sz w:val="14"/>
        </w:rPr>
        <w:t xml:space="preserve">; </w:t>
      </w:r>
      <w:r w:rsidRPr="004E20D7">
        <w:rPr>
          <w:rStyle w:val="StyleBoldUnderline"/>
        </w:rPr>
        <w:t>it simply wants a sphere of influence that increases its global clout and in which Taiwan is a neutral state, not a client state</w:t>
      </w:r>
      <w:r w:rsidRPr="004E20D7">
        <w:rPr>
          <w:sz w:val="14"/>
        </w:rPr>
        <w:t xml:space="preserve">. Seen through this lens, Taiwan is a means to an end and the second détente is a tactic intended to achieve this strategic objective through Taiwan's Finlandization. </w:t>
      </w:r>
      <w:r w:rsidRPr="004E20D7">
        <w:rPr>
          <w:rStyle w:val="StyleBoldUnderline"/>
        </w:rPr>
        <w:t>China's</w:t>
      </w:r>
      <w:r w:rsidRPr="004E20D7">
        <w:rPr>
          <w:sz w:val="14"/>
        </w:rPr>
        <w:t xml:space="preserve"> recent </w:t>
      </w:r>
      <w:r w:rsidRPr="004E20D7">
        <w:rPr>
          <w:rStyle w:val="StyleBoldUnderline"/>
        </w:rPr>
        <w:t xml:space="preserve">behavior </w:t>
      </w:r>
      <w:r w:rsidRPr="004E20D7">
        <w:rPr>
          <w:rStyle w:val="Emphasis"/>
        </w:rPr>
        <w:t>confirms this view</w:t>
      </w:r>
      <w:r w:rsidRPr="004E20D7">
        <w:rPr>
          <w:sz w:val="14"/>
        </w:rPr>
        <w:t xml:space="preserve">; </w:t>
      </w:r>
      <w:r w:rsidRPr="004E20D7">
        <w:rPr>
          <w:rStyle w:val="StyleBoldUnderline"/>
        </w:rPr>
        <w:t>Beijing's decision to allow Taiwan to participate in the WHO represents a cool-headed understanding that giving Taiwan a greater international voice could enhance its independence</w:t>
      </w:r>
      <w:r w:rsidRPr="004E20D7">
        <w:rPr>
          <w:sz w:val="14"/>
        </w:rPr>
        <w:t xml:space="preserve"> </w:t>
      </w:r>
      <w:r w:rsidRPr="004E20D7">
        <w:rPr>
          <w:rStyle w:val="StyleBoldUnderline"/>
        </w:rPr>
        <w:t>from the United States</w:t>
      </w:r>
      <w:r w:rsidRPr="004E20D7">
        <w:rPr>
          <w:sz w:val="14"/>
        </w:rPr>
        <w:t xml:space="preserve">, which would, in turn, serve China's own interests. </w:t>
      </w:r>
      <w:r w:rsidRPr="004E20D7">
        <w:rPr>
          <w:rStyle w:val="StyleBoldUnderline"/>
        </w:rPr>
        <w:t>It also gives Beijing an opportunity to show that a China-dominated Asia need not be less peacefu</w:t>
      </w:r>
      <w:r w:rsidRPr="004E20D7">
        <w:rPr>
          <w:sz w:val="14"/>
        </w:rPr>
        <w:t xml:space="preserve">l, </w:t>
      </w:r>
      <w:r w:rsidRPr="004E20D7">
        <w:rPr>
          <w:rStyle w:val="StyleBoldUnderline"/>
        </w:rPr>
        <w:t xml:space="preserve">less prosperous, </w:t>
      </w:r>
      <w:r w:rsidRPr="004E20D7">
        <w:rPr>
          <w:rStyle w:val="Emphasis"/>
        </w:rPr>
        <w:t>or even less democratic</w:t>
      </w:r>
      <w:r w:rsidRPr="004E20D7">
        <w:rPr>
          <w:sz w:val="14"/>
        </w:rPr>
        <w:t>. As the Chinese scholar Jianwei Wang of the University of Wisconsin-Stevens Point puts it, "Beijing views the Taiwan issue and cross-straits relations as an integral part of China's comprehensive 'rise' in world affairs rather than as an isolated issue purely affecting national pride alone."</w:t>
      </w:r>
    </w:p>
    <w:p w14:paraId="1E752F10" w14:textId="77777777" w:rsidR="00AF1A76" w:rsidRPr="004E1889" w:rsidRDefault="00AF1A76" w:rsidP="00AF1A76">
      <w:pPr>
        <w:rPr>
          <w:sz w:val="16"/>
        </w:rPr>
      </w:pPr>
    </w:p>
    <w:p w14:paraId="109B2B78" w14:textId="77777777" w:rsidR="00AF1A76" w:rsidRDefault="00AF1A76" w:rsidP="00AF1A76">
      <w:pPr>
        <w:rPr>
          <w:sz w:val="16"/>
        </w:rPr>
      </w:pPr>
    </w:p>
    <w:p w14:paraId="2BDF45FB" w14:textId="77777777" w:rsidR="00AF1A76" w:rsidRDefault="00AF1A76" w:rsidP="00AF1A76">
      <w:pPr>
        <w:pStyle w:val="Heading3"/>
      </w:pPr>
      <w:r>
        <w:t>AT Japan DA – Link Defense</w:t>
      </w:r>
    </w:p>
    <w:p w14:paraId="2F8C682E" w14:textId="77777777" w:rsidR="00AF1A76" w:rsidRDefault="00AF1A76" w:rsidP="00AF1A76">
      <w:pPr>
        <w:pStyle w:val="Heading4"/>
      </w:pPr>
      <w:r>
        <w:t>Taiwan accommodation wouldn’t collapse the US-Japan alliance – remedial actions would offset the effect of the plan</w:t>
      </w:r>
    </w:p>
    <w:p w14:paraId="388576D1" w14:textId="77777777" w:rsidR="00AF1A76" w:rsidRDefault="00AF1A76" w:rsidP="00AF1A76">
      <w:r w:rsidRPr="00EF6531">
        <w:t xml:space="preserve">Charles </w:t>
      </w:r>
      <w:r w:rsidRPr="00EF6531">
        <w:rPr>
          <w:rStyle w:val="StyleStyleBold12pt"/>
        </w:rPr>
        <w:t>Glaser</w:t>
      </w:r>
      <w:r w:rsidRPr="00EF6531">
        <w:t xml:space="preserve">, Spring </w:t>
      </w:r>
      <w:r w:rsidRPr="00EF6531">
        <w:rPr>
          <w:rStyle w:val="StyleStyleBold12pt"/>
        </w:rPr>
        <w:t>2015</w:t>
      </w:r>
      <w:r w:rsidRPr="00EF6531">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77-78, mm</w:t>
      </w:r>
    </w:p>
    <w:p w14:paraId="732BFC0D" w14:textId="77777777" w:rsidR="00AF1A76" w:rsidRPr="00EF6531" w:rsidRDefault="00AF1A76" w:rsidP="00AF1A76"/>
    <w:p w14:paraId="79716D8A" w14:textId="77777777" w:rsidR="00AF1A76" w:rsidRPr="00EF6531" w:rsidRDefault="00AF1A76" w:rsidP="00AF1A76">
      <w:pPr>
        <w:rPr>
          <w:sz w:val="16"/>
        </w:rPr>
      </w:pPr>
      <w:r w:rsidRPr="00EF6531">
        <w:rPr>
          <w:rStyle w:val="StyleBoldUnderline"/>
        </w:rPr>
        <w:t>Although a decision</w:t>
      </w:r>
      <w:r w:rsidRPr="00EF6531">
        <w:rPr>
          <w:sz w:val="16"/>
        </w:rPr>
        <w:t xml:space="preserve"> by the United States </w:t>
      </w:r>
      <w:r w:rsidRPr="00EF6531">
        <w:rPr>
          <w:rStyle w:val="StyleBoldUnderline"/>
        </w:rPr>
        <w:t>to end</w:t>
      </w:r>
      <w:r w:rsidRPr="00EF6531">
        <w:rPr>
          <w:sz w:val="16"/>
        </w:rPr>
        <w:t xml:space="preserve"> its </w:t>
      </w:r>
      <w:r w:rsidRPr="00EF6531">
        <w:rPr>
          <w:rStyle w:val="StyleBoldUnderline"/>
        </w:rPr>
        <w:t>commitment to Taiwan</w:t>
      </w:r>
      <w:r w:rsidRPr="00EF6531">
        <w:rPr>
          <w:rStyle w:val="StyleBoldUnderline"/>
          <w:b w:val="0"/>
          <w:sz w:val="12"/>
          <w:u w:val="none"/>
        </w:rPr>
        <w:t>¶</w:t>
      </w:r>
      <w:r w:rsidRPr="00EF6531">
        <w:rPr>
          <w:rStyle w:val="StyleBoldUnderline"/>
          <w:sz w:val="12"/>
        </w:rPr>
        <w:t xml:space="preserve"> </w:t>
      </w:r>
      <w:r w:rsidRPr="00EF6531">
        <w:rPr>
          <w:rStyle w:val="StyleBoldUnderline"/>
        </w:rPr>
        <w:t>would certainly</w:t>
      </w:r>
      <w:r w:rsidRPr="00EF6531">
        <w:rPr>
          <w:sz w:val="16"/>
        </w:rPr>
        <w:t xml:space="preserve"> send political shock </w:t>
      </w:r>
      <w:r w:rsidRPr="00EF6531">
        <w:rPr>
          <w:rStyle w:val="StyleBoldUnderline"/>
        </w:rPr>
        <w:t>waves across the region</w:t>
      </w:r>
      <w:r w:rsidRPr="00EF6531">
        <w:rPr>
          <w:sz w:val="16"/>
        </w:rPr>
        <w:t xml:space="preserve">, </w:t>
      </w:r>
      <w:r w:rsidRPr="00EF6531">
        <w:rPr>
          <w:rStyle w:val="Emphasis"/>
        </w:rPr>
        <w:t>these concerns</w:t>
      </w:r>
      <w:r w:rsidRPr="00EF6531">
        <w:rPr>
          <w:rStyle w:val="Emphasis"/>
          <w:b w:val="0"/>
          <w:sz w:val="12"/>
          <w:u w:val="none"/>
        </w:rPr>
        <w:t>¶</w:t>
      </w:r>
      <w:r w:rsidRPr="00EF6531">
        <w:rPr>
          <w:rStyle w:val="Emphasis"/>
          <w:sz w:val="12"/>
        </w:rPr>
        <w:t xml:space="preserve"> </w:t>
      </w:r>
      <w:r w:rsidRPr="00EF6531">
        <w:rPr>
          <w:rStyle w:val="Emphasis"/>
        </w:rPr>
        <w:t>are overstated</w:t>
      </w:r>
      <w:r w:rsidRPr="00EF6531">
        <w:rPr>
          <w:sz w:val="16"/>
        </w:rPr>
        <w:t xml:space="preserve">. </w:t>
      </w:r>
      <w:r w:rsidRPr="00EF6531">
        <w:rPr>
          <w:rStyle w:val="StyleBoldUnderline"/>
        </w:rPr>
        <w:t>There are similarities between the U.S. commitments to Taiwan</w:t>
      </w:r>
      <w:r w:rsidRPr="00EF6531">
        <w:rPr>
          <w:rStyle w:val="StyleBoldUnderline"/>
          <w:b w:val="0"/>
          <w:sz w:val="12"/>
          <w:u w:val="none"/>
        </w:rPr>
        <w:t>¶</w:t>
      </w:r>
      <w:r w:rsidRPr="00EF6531">
        <w:rPr>
          <w:rStyle w:val="StyleBoldUnderline"/>
          <w:sz w:val="12"/>
        </w:rPr>
        <w:t xml:space="preserve"> </w:t>
      </w:r>
      <w:r w:rsidRPr="00EF6531">
        <w:rPr>
          <w:rStyle w:val="StyleBoldUnderline"/>
        </w:rPr>
        <w:t>and Japan, but also clear differences</w:t>
      </w:r>
      <w:r w:rsidRPr="00EF6531">
        <w:rPr>
          <w:sz w:val="16"/>
        </w:rPr>
        <w:t xml:space="preserve">. </w:t>
      </w:r>
      <w:r w:rsidRPr="00EF6531">
        <w:rPr>
          <w:rStyle w:val="StyleBoldUnderline"/>
        </w:rPr>
        <w:t>U.S. security interests in Japan are</w:t>
      </w:r>
      <w:r w:rsidRPr="00EF6531">
        <w:rPr>
          <w:rStyle w:val="StyleBoldUnderline"/>
          <w:b w:val="0"/>
          <w:sz w:val="12"/>
          <w:u w:val="none"/>
        </w:rPr>
        <w:t>¶</w:t>
      </w:r>
      <w:r w:rsidRPr="00EF6531">
        <w:rPr>
          <w:rStyle w:val="StyleBoldUnderline"/>
          <w:sz w:val="12"/>
        </w:rPr>
        <w:t xml:space="preserve"> </w:t>
      </w:r>
      <w:r w:rsidRPr="00EF6531">
        <w:rPr>
          <w:rStyle w:val="StyleBoldUnderline"/>
        </w:rPr>
        <w:t>much greater</w:t>
      </w:r>
      <w:r w:rsidRPr="00EF6531">
        <w:rPr>
          <w:sz w:val="16"/>
        </w:rPr>
        <w:t xml:space="preserve">; as a result, </w:t>
      </w:r>
      <w:r w:rsidRPr="00EF6531">
        <w:rPr>
          <w:rStyle w:val="StyleBoldUnderline"/>
        </w:rPr>
        <w:t>the alliance involves much stronger political commitments</w:t>
      </w:r>
      <w:r w:rsidRPr="00EF6531">
        <w:rPr>
          <w:rStyle w:val="StyleBoldUnderline"/>
          <w:b w:val="0"/>
          <w:sz w:val="12"/>
          <w:u w:val="none"/>
        </w:rPr>
        <w:t>¶</w:t>
      </w:r>
      <w:r w:rsidRPr="00EF6531">
        <w:rPr>
          <w:rStyle w:val="StyleBoldUnderline"/>
          <w:sz w:val="12"/>
        </w:rPr>
        <w:t xml:space="preserve"> </w:t>
      </w:r>
      <w:r w:rsidRPr="00EF6531">
        <w:rPr>
          <w:rStyle w:val="StyleBoldUnderline"/>
        </w:rPr>
        <w:t>and the deep integration of U.S. and Japanese military capabilities</w:t>
      </w:r>
      <w:r w:rsidRPr="00EF6531">
        <w:rPr>
          <w:sz w:val="16"/>
        </w:rPr>
        <w:t>.</w:t>
      </w:r>
      <w:r w:rsidRPr="00EF6531">
        <w:rPr>
          <w:sz w:val="12"/>
        </w:rPr>
        <w:t>¶</w:t>
      </w:r>
      <w:r w:rsidRPr="00EF6531">
        <w:rPr>
          <w:sz w:val="16"/>
        </w:rPr>
        <w:t xml:space="preserve"> In addition, </w:t>
      </w:r>
      <w:r w:rsidRPr="00EF6531">
        <w:rPr>
          <w:rStyle w:val="StyleBoldUnderline"/>
        </w:rPr>
        <w:t>the United States has a clear rationale for ending its commitment</w:t>
      </w:r>
      <w:r w:rsidRPr="00EF6531">
        <w:rPr>
          <w:rStyle w:val="StyleBoldUnderline"/>
          <w:b w:val="0"/>
          <w:sz w:val="12"/>
          <w:u w:val="none"/>
        </w:rPr>
        <w:t>¶</w:t>
      </w:r>
      <w:r w:rsidRPr="00EF6531">
        <w:rPr>
          <w:rStyle w:val="StyleBoldUnderline"/>
          <w:sz w:val="12"/>
        </w:rPr>
        <w:t xml:space="preserve"> </w:t>
      </w:r>
      <w:r w:rsidRPr="00EF6531">
        <w:rPr>
          <w:rStyle w:val="StyleBoldUnderline"/>
        </w:rPr>
        <w:t>to Taiwan that does not apply to Japan:</w:t>
      </w:r>
      <w:r w:rsidRPr="00EF6531">
        <w:rPr>
          <w:sz w:val="16"/>
        </w:rPr>
        <w:t xml:space="preserve"> the U.S. commitment to Taiwan</w:t>
      </w:r>
      <w:r w:rsidRPr="00EF6531">
        <w:rPr>
          <w:sz w:val="12"/>
        </w:rPr>
        <w:t>¶</w:t>
      </w:r>
      <w:r w:rsidRPr="00EF6531">
        <w:rPr>
          <w:sz w:val="16"/>
        </w:rPr>
        <w:t xml:space="preserve"> strains the U.S.-China relationship and increases the probability of war in</w:t>
      </w:r>
      <w:r w:rsidRPr="00EF6531">
        <w:rPr>
          <w:sz w:val="12"/>
        </w:rPr>
        <w:t>¶</w:t>
      </w:r>
      <w:r w:rsidRPr="00EF6531">
        <w:rPr>
          <w:sz w:val="16"/>
        </w:rPr>
        <w:t xml:space="preserve"> ways that the U.S. commitment to Japan does not. </w:t>
      </w:r>
      <w:r w:rsidRPr="00EF6531">
        <w:rPr>
          <w:rStyle w:val="StyleBoldUnderline"/>
        </w:rPr>
        <w:t>Japan should appreciate</w:t>
      </w:r>
      <w:r w:rsidRPr="00EF6531">
        <w:rPr>
          <w:rStyle w:val="StyleBoldUnderline"/>
          <w:b w:val="0"/>
          <w:sz w:val="12"/>
          <w:u w:val="none"/>
        </w:rPr>
        <w:t>¶</w:t>
      </w:r>
      <w:r w:rsidRPr="00EF6531">
        <w:rPr>
          <w:rStyle w:val="StyleBoldUnderline"/>
          <w:sz w:val="12"/>
        </w:rPr>
        <w:t xml:space="preserve"> </w:t>
      </w:r>
      <w:r w:rsidRPr="00EF6531">
        <w:rPr>
          <w:rStyle w:val="StyleBoldUnderline"/>
        </w:rPr>
        <w:t>these differences and therefore recognize that the ending of the U.S. commitment</w:t>
      </w:r>
      <w:r w:rsidRPr="00EF6531">
        <w:rPr>
          <w:rStyle w:val="StyleBoldUnderline"/>
          <w:b w:val="0"/>
          <w:sz w:val="12"/>
          <w:u w:val="none"/>
        </w:rPr>
        <w:t>¶</w:t>
      </w:r>
      <w:r w:rsidRPr="00EF6531">
        <w:rPr>
          <w:rStyle w:val="StyleBoldUnderline"/>
          <w:sz w:val="12"/>
        </w:rPr>
        <w:t xml:space="preserve"> </w:t>
      </w:r>
      <w:r w:rsidRPr="00EF6531">
        <w:rPr>
          <w:rStyle w:val="StyleBoldUnderline"/>
        </w:rPr>
        <w:t>to Taiwan would not indicate a coming diminution of the U.S. commitment</w:t>
      </w:r>
      <w:r w:rsidRPr="00EF6531">
        <w:rPr>
          <w:rStyle w:val="StyleBoldUnderline"/>
          <w:b w:val="0"/>
          <w:sz w:val="12"/>
          <w:u w:val="none"/>
        </w:rPr>
        <w:t>¶</w:t>
      </w:r>
      <w:r w:rsidRPr="00EF6531">
        <w:rPr>
          <w:rStyle w:val="StyleBoldUnderline"/>
          <w:sz w:val="12"/>
        </w:rPr>
        <w:t xml:space="preserve"> </w:t>
      </w:r>
      <w:r w:rsidRPr="00EF6531">
        <w:rPr>
          <w:rStyle w:val="StyleBoldUnderline"/>
        </w:rPr>
        <w:t>to Japan</w:t>
      </w:r>
      <w:r w:rsidRPr="00EF6531">
        <w:rPr>
          <w:sz w:val="16"/>
        </w:rPr>
        <w:t xml:space="preserve">. </w:t>
      </w:r>
      <w:r w:rsidRPr="00EF6531">
        <w:rPr>
          <w:rStyle w:val="StyleBoldUnderline"/>
        </w:rPr>
        <w:t>U.S. leaders could work to make sure that their Japanese</w:t>
      </w:r>
      <w:r w:rsidRPr="00EF6531">
        <w:rPr>
          <w:rStyle w:val="StyleBoldUnderline"/>
          <w:b w:val="0"/>
          <w:sz w:val="12"/>
          <w:u w:val="none"/>
        </w:rPr>
        <w:t>¶</w:t>
      </w:r>
      <w:r w:rsidRPr="00EF6531">
        <w:rPr>
          <w:rStyle w:val="StyleBoldUnderline"/>
          <w:sz w:val="12"/>
        </w:rPr>
        <w:t xml:space="preserve"> </w:t>
      </w:r>
      <w:r w:rsidRPr="00EF6531">
        <w:rPr>
          <w:rStyle w:val="StyleBoldUnderline"/>
        </w:rPr>
        <w:t>counterparts fully appreciate these differences</w:t>
      </w:r>
      <w:r w:rsidRPr="00EF6531">
        <w:rPr>
          <w:sz w:val="16"/>
        </w:rPr>
        <w:t xml:space="preserve">. In addition, the </w:t>
      </w:r>
      <w:r w:rsidRPr="00EF6531">
        <w:rPr>
          <w:rStyle w:val="StyleBoldUnderline"/>
        </w:rPr>
        <w:t>United States could take other actions that would starkly</w:t>
      </w:r>
      <w:r w:rsidRPr="00EF6531">
        <w:rPr>
          <w:rStyle w:val="StyleBoldUnderline"/>
          <w:b w:val="0"/>
          <w:sz w:val="12"/>
          <w:u w:val="none"/>
        </w:rPr>
        <w:t>¶</w:t>
      </w:r>
      <w:r w:rsidRPr="00EF6531">
        <w:rPr>
          <w:rStyle w:val="StyleBoldUnderline"/>
          <w:sz w:val="12"/>
        </w:rPr>
        <w:t xml:space="preserve"> </w:t>
      </w:r>
      <w:r w:rsidRPr="00EF6531">
        <w:rPr>
          <w:rStyle w:val="StyleBoldUnderline"/>
        </w:rPr>
        <w:t>distinguish its policies toward Japan from</w:t>
      </w:r>
      <w:r w:rsidRPr="00EF6531">
        <w:rPr>
          <w:sz w:val="16"/>
        </w:rPr>
        <w:t xml:space="preserve"> its policies toward </w:t>
      </w:r>
      <w:r w:rsidRPr="00EF6531">
        <w:rPr>
          <w:rStyle w:val="StyleBoldUnderline"/>
        </w:rPr>
        <w:t>Taiwan</w:t>
      </w:r>
      <w:r w:rsidRPr="00EF6531">
        <w:rPr>
          <w:sz w:val="16"/>
        </w:rPr>
        <w:t xml:space="preserve">, </w:t>
      </w:r>
      <w:r w:rsidRPr="00EF6531">
        <w:rPr>
          <w:rStyle w:val="StyleBoldUnderline"/>
        </w:rPr>
        <w:t>which</w:t>
      </w:r>
      <w:r w:rsidRPr="00EF6531">
        <w:rPr>
          <w:rStyle w:val="StyleBoldUnderline"/>
          <w:b w:val="0"/>
          <w:sz w:val="12"/>
          <w:u w:val="none"/>
        </w:rPr>
        <w:t>¶</w:t>
      </w:r>
      <w:r w:rsidRPr="00EF6531">
        <w:rPr>
          <w:rStyle w:val="StyleBoldUnderline"/>
          <w:sz w:val="12"/>
        </w:rPr>
        <w:t xml:space="preserve"> </w:t>
      </w:r>
      <w:r w:rsidRPr="00EF6531">
        <w:rPr>
          <w:rStyle w:val="StyleBoldUnderline"/>
        </w:rPr>
        <w:t>should help to offset doubts that accommodation on Taiwan might create</w:t>
      </w:r>
      <w:r w:rsidRPr="00EF6531">
        <w:rPr>
          <w:sz w:val="16"/>
        </w:rPr>
        <w:t>.</w:t>
      </w:r>
      <w:r w:rsidRPr="00EF6531">
        <w:rPr>
          <w:sz w:val="12"/>
        </w:rPr>
        <w:t>¶</w:t>
      </w:r>
      <w:r w:rsidRPr="00EF6531">
        <w:rPr>
          <w:sz w:val="16"/>
        </w:rPr>
        <w:t xml:space="preserve"> Most obviously, the United States could increase the size and improve the quality of the forces it commits to Japan’s protection. Other policies could include</w:t>
      </w:r>
      <w:r w:rsidRPr="00EF6531">
        <w:rPr>
          <w:sz w:val="12"/>
        </w:rPr>
        <w:t>¶</w:t>
      </w:r>
      <w:r w:rsidRPr="00EF6531">
        <w:rPr>
          <w:sz w:val="16"/>
        </w:rPr>
        <w:t xml:space="preserve"> further deepening U.S.-Japan joint military planning and continuing</w:t>
      </w:r>
      <w:r w:rsidRPr="00EF6531">
        <w:rPr>
          <w:sz w:val="12"/>
        </w:rPr>
        <w:t>¶</w:t>
      </w:r>
      <w:r w:rsidRPr="00EF6531">
        <w:rPr>
          <w:sz w:val="16"/>
        </w:rPr>
        <w:t xml:space="preserve"> high-level discussions of the requirements for extending deterrence to Japan.</w:t>
      </w:r>
      <w:r w:rsidRPr="00EF6531">
        <w:rPr>
          <w:sz w:val="12"/>
        </w:rPr>
        <w:t>¶</w:t>
      </w:r>
      <w:r w:rsidRPr="00EF6531">
        <w:rPr>
          <w:sz w:val="16"/>
        </w:rPr>
        <w:t xml:space="preserve"> Growth in Chinese conventional and nuclear forces has increased the importance</w:t>
      </w:r>
      <w:r w:rsidRPr="00EF6531">
        <w:rPr>
          <w:sz w:val="12"/>
        </w:rPr>
        <w:t>¶</w:t>
      </w:r>
      <w:r w:rsidRPr="00EF6531">
        <w:rPr>
          <w:sz w:val="16"/>
        </w:rPr>
        <w:t xml:space="preserve"> of these interactions; ending the U.S. commitment to Taiwan would</w:t>
      </w:r>
      <w:r w:rsidRPr="00EF6531">
        <w:rPr>
          <w:sz w:val="12"/>
        </w:rPr>
        <w:t>¶</w:t>
      </w:r>
      <w:r w:rsidRPr="00EF6531">
        <w:rPr>
          <w:sz w:val="16"/>
        </w:rPr>
        <w:t xml:space="preserve"> make them still more valuable.</w:t>
      </w:r>
    </w:p>
    <w:p w14:paraId="0F8439DA" w14:textId="77777777" w:rsidR="00AF1A76" w:rsidRDefault="00AF1A76" w:rsidP="00AF1A76">
      <w:pPr>
        <w:pStyle w:val="Heading3"/>
      </w:pPr>
      <w:r>
        <w:t>AT Modernization DA – Inevitable/Link Turn</w:t>
      </w:r>
    </w:p>
    <w:p w14:paraId="5EAC1744" w14:textId="77777777" w:rsidR="00AF1A76" w:rsidRDefault="00AF1A76" w:rsidP="00AF1A76">
      <w:pPr>
        <w:pStyle w:val="Heading4"/>
      </w:pPr>
      <w:r>
        <w:t>Chinese military modernization is inevitable – only Taiwan accommodation reduces the pace of modernization</w:t>
      </w:r>
    </w:p>
    <w:p w14:paraId="0B0578F4" w14:textId="77777777" w:rsidR="00AF1A76" w:rsidRDefault="00AF1A76" w:rsidP="00AF1A76">
      <w:r w:rsidRPr="00EF6531">
        <w:t xml:space="preserve">Charles </w:t>
      </w:r>
      <w:r w:rsidRPr="00EF6531">
        <w:rPr>
          <w:rStyle w:val="StyleStyleBold12pt"/>
        </w:rPr>
        <w:t>Glaser</w:t>
      </w:r>
      <w:r w:rsidRPr="00EF6531">
        <w:t xml:space="preserve">, Spring </w:t>
      </w:r>
      <w:r w:rsidRPr="00EF6531">
        <w:rPr>
          <w:rStyle w:val="StyleStyleBold12pt"/>
        </w:rPr>
        <w:t>2015</w:t>
      </w:r>
      <w:r w:rsidRPr="00EF6531">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74-76, mm</w:t>
      </w:r>
    </w:p>
    <w:p w14:paraId="6BFDD5AC" w14:textId="77777777" w:rsidR="00AF1A76" w:rsidRPr="00EF6531" w:rsidRDefault="00AF1A76" w:rsidP="00AF1A76"/>
    <w:p w14:paraId="03FB07B2" w14:textId="77777777" w:rsidR="00AF1A76" w:rsidRDefault="00AF1A76" w:rsidP="00AF1A76">
      <w:pPr>
        <w:rPr>
          <w:sz w:val="16"/>
        </w:rPr>
      </w:pPr>
      <w:r w:rsidRPr="00EF6531">
        <w:rPr>
          <w:sz w:val="16"/>
        </w:rPr>
        <w:t>A second potential threat to U.S. security is that territorial accommodation</w:t>
      </w:r>
      <w:r w:rsidRPr="00EF6531">
        <w:rPr>
          <w:sz w:val="12"/>
        </w:rPr>
        <w:t>¶</w:t>
      </w:r>
      <w:r w:rsidRPr="00EF6531">
        <w:rPr>
          <w:sz w:val="16"/>
        </w:rPr>
        <w:t xml:space="preserve"> could reduce U.S. military capabilities. Although numerous analysts suggest</w:t>
      </w:r>
      <w:r w:rsidRPr="00EF6531">
        <w:rPr>
          <w:sz w:val="12"/>
        </w:rPr>
        <w:t>¶</w:t>
      </w:r>
      <w:r w:rsidRPr="00EF6531">
        <w:rPr>
          <w:sz w:val="16"/>
        </w:rPr>
        <w:t xml:space="preserve"> that China’s control of Taiwan would have this effect, little sustained analysis</w:t>
      </w:r>
      <w:r w:rsidRPr="00EF6531">
        <w:rPr>
          <w:sz w:val="12"/>
        </w:rPr>
        <w:t>¶</w:t>
      </w:r>
      <w:r w:rsidRPr="00EF6531">
        <w:rPr>
          <w:sz w:val="16"/>
        </w:rPr>
        <w:t xml:space="preserve"> of this issue is publically available. </w:t>
      </w:r>
      <w:r w:rsidRPr="00EF6531">
        <w:rPr>
          <w:rStyle w:val="StyleBoldUnderline"/>
        </w:rPr>
        <w:t>One possibility is that</w:t>
      </w:r>
      <w:r w:rsidRPr="00EF6531">
        <w:rPr>
          <w:sz w:val="16"/>
        </w:rPr>
        <w:t xml:space="preserve"> U.S. </w:t>
      </w:r>
      <w:r w:rsidRPr="00EF6531">
        <w:rPr>
          <w:rStyle w:val="StyleBoldUnderline"/>
        </w:rPr>
        <w:t>accommodation</w:t>
      </w:r>
      <w:r w:rsidRPr="00EF6531">
        <w:rPr>
          <w:sz w:val="12"/>
        </w:rPr>
        <w:t>¶</w:t>
      </w:r>
      <w:r w:rsidRPr="00EF6531">
        <w:rPr>
          <w:sz w:val="16"/>
        </w:rPr>
        <w:t xml:space="preserve"> </w:t>
      </w:r>
      <w:r w:rsidRPr="00EF6531">
        <w:rPr>
          <w:rStyle w:val="StyleBoldUnderline"/>
        </w:rPr>
        <w:t>would free up military forces and investments that China now commits to</w:t>
      </w:r>
      <w:r w:rsidRPr="00EF6531">
        <w:rPr>
          <w:rStyle w:val="StyleBoldUnderline"/>
          <w:b w:val="0"/>
          <w:sz w:val="12"/>
          <w:u w:val="none"/>
        </w:rPr>
        <w:t>¶</w:t>
      </w:r>
      <w:r w:rsidRPr="00EF6531">
        <w:rPr>
          <w:rStyle w:val="StyleBoldUnderline"/>
          <w:sz w:val="12"/>
        </w:rPr>
        <w:t xml:space="preserve"> </w:t>
      </w:r>
      <w:r w:rsidRPr="00EF6531">
        <w:rPr>
          <w:sz w:val="16"/>
        </w:rPr>
        <w:t xml:space="preserve">coercing and if necessary attacking </w:t>
      </w:r>
      <w:r w:rsidRPr="00EF6531">
        <w:rPr>
          <w:rStyle w:val="StyleBoldUnderline"/>
        </w:rPr>
        <w:t>Taiwan</w:t>
      </w:r>
      <w:r w:rsidRPr="00EF6531">
        <w:rPr>
          <w:sz w:val="16"/>
        </w:rPr>
        <w:t>, which would in turn enable China</w:t>
      </w:r>
      <w:r w:rsidRPr="00EF6531">
        <w:rPr>
          <w:sz w:val="12"/>
        </w:rPr>
        <w:t>¶</w:t>
      </w:r>
      <w:r w:rsidRPr="00EF6531">
        <w:rPr>
          <w:sz w:val="16"/>
        </w:rPr>
        <w:t xml:space="preserve"> to shift resource to better challenge the U.S. ability to protect the East Asian</w:t>
      </w:r>
      <w:r w:rsidRPr="00EF6531">
        <w:rPr>
          <w:sz w:val="12"/>
        </w:rPr>
        <w:t>¶</w:t>
      </w:r>
      <w:r w:rsidRPr="00EF6531">
        <w:rPr>
          <w:sz w:val="16"/>
        </w:rPr>
        <w:t xml:space="preserve"> SLOCs and possibly beyond.82 </w:t>
      </w:r>
      <w:r w:rsidRPr="00EF6531">
        <w:rPr>
          <w:rStyle w:val="StyleBoldUnderline"/>
        </w:rPr>
        <w:t>According to this argument</w:t>
      </w:r>
      <w:r w:rsidRPr="00EF6531">
        <w:rPr>
          <w:sz w:val="16"/>
        </w:rPr>
        <w:t xml:space="preserve">, because the </w:t>
      </w:r>
      <w:r w:rsidRPr="00EF6531">
        <w:rPr>
          <w:rStyle w:val="StyleBoldUnderline"/>
        </w:rPr>
        <w:t>Taiwan</w:t>
      </w:r>
      <w:r w:rsidRPr="00EF6531">
        <w:rPr>
          <w:sz w:val="16"/>
        </w:rPr>
        <w:t xml:space="preserve"> mission </w:t>
      </w:r>
      <w:r w:rsidRPr="00EF6531">
        <w:rPr>
          <w:rStyle w:val="StyleBoldUnderline"/>
        </w:rPr>
        <w:t>has</w:t>
      </w:r>
      <w:r w:rsidRPr="00EF6531">
        <w:rPr>
          <w:sz w:val="16"/>
        </w:rPr>
        <w:t xml:space="preserve"> </w:t>
      </w:r>
      <w:r w:rsidRPr="00EF6531">
        <w:rPr>
          <w:rStyle w:val="StyleBoldUnderline"/>
        </w:rPr>
        <w:t>absorbed the vast majority of the Chinese army’s force</w:t>
      </w:r>
      <w:r w:rsidRPr="00EF6531">
        <w:rPr>
          <w:rStyle w:val="StyleBoldUnderline"/>
          <w:b w:val="0"/>
          <w:sz w:val="12"/>
          <w:u w:val="none"/>
        </w:rPr>
        <w:t>¶</w:t>
      </w:r>
      <w:r w:rsidRPr="00EF6531">
        <w:rPr>
          <w:rStyle w:val="StyleBoldUnderline"/>
          <w:sz w:val="12"/>
        </w:rPr>
        <w:t xml:space="preserve"> </w:t>
      </w:r>
      <w:r w:rsidRPr="00EF6531">
        <w:rPr>
          <w:rStyle w:val="StyleBoldUnderline"/>
        </w:rPr>
        <w:t>modernization and organizational training</w:t>
      </w:r>
      <w:r w:rsidRPr="00EF6531">
        <w:rPr>
          <w:sz w:val="16"/>
        </w:rPr>
        <w:t>,83 the resources made available for</w:t>
      </w:r>
      <w:r w:rsidRPr="00EF6531">
        <w:rPr>
          <w:sz w:val="12"/>
        </w:rPr>
        <w:t>¶</w:t>
      </w:r>
      <w:r w:rsidRPr="00EF6531">
        <w:rPr>
          <w:sz w:val="16"/>
        </w:rPr>
        <w:t xml:space="preserve"> other missions would be large.84 </w:t>
      </w:r>
      <w:r w:rsidRPr="00EF6531">
        <w:rPr>
          <w:rStyle w:val="Emphasis"/>
        </w:rPr>
        <w:t>This danger is smaller than critics suggest</w:t>
      </w:r>
      <w:r w:rsidRPr="00EF6531">
        <w:rPr>
          <w:sz w:val="16"/>
        </w:rPr>
        <w:t xml:space="preserve">, however. </w:t>
      </w:r>
      <w:r w:rsidRPr="00EF6531">
        <w:rPr>
          <w:rStyle w:val="StyleBoldUnderline"/>
        </w:rPr>
        <w:t>If China decides to</w:t>
      </w:r>
      <w:r w:rsidRPr="00EF6531">
        <w:rPr>
          <w:rStyle w:val="StyleBoldUnderline"/>
          <w:b w:val="0"/>
          <w:sz w:val="12"/>
          <w:u w:val="none"/>
        </w:rPr>
        <w:t>¶</w:t>
      </w:r>
      <w:r w:rsidRPr="00EF6531">
        <w:rPr>
          <w:rStyle w:val="StyleBoldUnderline"/>
          <w:sz w:val="12"/>
        </w:rPr>
        <w:t xml:space="preserve"> </w:t>
      </w:r>
      <w:r w:rsidRPr="00EF6531">
        <w:rPr>
          <w:rStyle w:val="StyleBoldUnderline"/>
        </w:rPr>
        <w:t>fully pursue more ambitious missions, it would have to make large investments</w:t>
      </w:r>
      <w:r w:rsidRPr="00EF6531">
        <w:rPr>
          <w:rStyle w:val="StyleBoldUnderline"/>
          <w:b w:val="0"/>
          <w:sz w:val="12"/>
          <w:u w:val="none"/>
        </w:rPr>
        <w:t>¶</w:t>
      </w:r>
      <w:r w:rsidRPr="00EF6531">
        <w:rPr>
          <w:rStyle w:val="StyleBoldUnderline"/>
          <w:sz w:val="12"/>
        </w:rPr>
        <w:t xml:space="preserve"> </w:t>
      </w:r>
      <w:r w:rsidRPr="00EF6531">
        <w:rPr>
          <w:rStyle w:val="StyleBoldUnderline"/>
        </w:rPr>
        <w:t>that would likely dwarf the amount it is spending on Taiwan-specific</w:t>
      </w:r>
      <w:r w:rsidRPr="00EF6531">
        <w:rPr>
          <w:rStyle w:val="StyleBoldUnderline"/>
          <w:b w:val="0"/>
          <w:sz w:val="12"/>
          <w:u w:val="none"/>
        </w:rPr>
        <w:t>¶</w:t>
      </w:r>
      <w:r w:rsidRPr="00EF6531">
        <w:rPr>
          <w:rStyle w:val="StyleBoldUnderline"/>
          <w:sz w:val="12"/>
        </w:rPr>
        <w:t xml:space="preserve"> </w:t>
      </w:r>
      <w:r w:rsidRPr="00EF6531">
        <w:rPr>
          <w:rStyle w:val="StyleBoldUnderline"/>
        </w:rPr>
        <w:t>missions.</w:t>
      </w:r>
      <w:r w:rsidRPr="00EF6531">
        <w:rPr>
          <w:sz w:val="16"/>
        </w:rPr>
        <w:t xml:space="preserve"> Consequently, whether China eventually gains control of </w:t>
      </w:r>
      <w:r w:rsidRPr="00EF6531">
        <w:rPr>
          <w:rStyle w:val="StyleBoldUnderline"/>
        </w:rPr>
        <w:t>Taiwan is</w:t>
      </w:r>
      <w:r w:rsidRPr="00EF6531">
        <w:rPr>
          <w:rStyle w:val="StyleBoldUnderline"/>
          <w:b w:val="0"/>
          <w:sz w:val="12"/>
          <w:u w:val="none"/>
        </w:rPr>
        <w:t>¶</w:t>
      </w:r>
      <w:r w:rsidRPr="00EF6531">
        <w:rPr>
          <w:rStyle w:val="StyleBoldUnderline"/>
          <w:sz w:val="12"/>
        </w:rPr>
        <w:t xml:space="preserve"> </w:t>
      </w:r>
      <w:r w:rsidRPr="00EF6531">
        <w:rPr>
          <w:rStyle w:val="StyleBoldUnderline"/>
        </w:rPr>
        <w:t>unlikely to be decisive in determining China’s ability to invest</w:t>
      </w:r>
      <w:r w:rsidRPr="00EF6531">
        <w:rPr>
          <w:sz w:val="16"/>
        </w:rPr>
        <w:t xml:space="preserve"> in efforts to control</w:t>
      </w:r>
      <w:r w:rsidRPr="00EF6531">
        <w:rPr>
          <w:sz w:val="12"/>
        </w:rPr>
        <w:t>¶</w:t>
      </w:r>
      <w:r w:rsidRPr="00EF6531">
        <w:rPr>
          <w:sz w:val="16"/>
        </w:rPr>
        <w:t xml:space="preserve"> the South China and East China Sea SLOCs, and beyond. Related, </w:t>
      </w:r>
      <w:r w:rsidRPr="00EF6531">
        <w:rPr>
          <w:rStyle w:val="StyleBoldUnderline"/>
        </w:rPr>
        <w:t>it is</w:t>
      </w:r>
      <w:r w:rsidRPr="00EF6531">
        <w:rPr>
          <w:rStyle w:val="StyleBoldUnderline"/>
          <w:b w:val="0"/>
          <w:sz w:val="12"/>
          <w:u w:val="none"/>
        </w:rPr>
        <w:t>¶</w:t>
      </w:r>
      <w:r w:rsidRPr="00EF6531">
        <w:rPr>
          <w:rStyle w:val="StyleBoldUnderline"/>
          <w:sz w:val="12"/>
        </w:rPr>
        <w:t xml:space="preserve"> </w:t>
      </w:r>
      <w:r w:rsidRPr="00EF6531">
        <w:rPr>
          <w:rStyle w:val="StyleBoldUnderline"/>
        </w:rPr>
        <w:t>likely that Chinese capabilities dedicated to Taiwan will eventually become so</w:t>
      </w:r>
      <w:r w:rsidRPr="00EF6531">
        <w:rPr>
          <w:rStyle w:val="StyleBoldUnderline"/>
          <w:b w:val="0"/>
          <w:sz w:val="12"/>
          <w:u w:val="none"/>
        </w:rPr>
        <w:t>¶</w:t>
      </w:r>
      <w:r w:rsidRPr="00EF6531">
        <w:rPr>
          <w:rStyle w:val="StyleBoldUnderline"/>
          <w:sz w:val="12"/>
        </w:rPr>
        <w:t xml:space="preserve"> </w:t>
      </w:r>
      <w:r w:rsidRPr="00EF6531">
        <w:rPr>
          <w:rStyle w:val="StyleBoldUnderline"/>
        </w:rPr>
        <w:t>effective that Beijing will be able to reallocate some of its future military investment</w:t>
      </w:r>
      <w:r w:rsidRPr="00EF6531">
        <w:rPr>
          <w:rStyle w:val="StyleBoldUnderline"/>
          <w:b w:val="0"/>
          <w:sz w:val="12"/>
          <w:u w:val="none"/>
        </w:rPr>
        <w:t>¶</w:t>
      </w:r>
      <w:r w:rsidRPr="00EF6531">
        <w:rPr>
          <w:rStyle w:val="StyleBoldUnderline"/>
          <w:sz w:val="12"/>
        </w:rPr>
        <w:t xml:space="preserve"> </w:t>
      </w:r>
      <w:r w:rsidRPr="00EF6531">
        <w:rPr>
          <w:rStyle w:val="StyleBoldUnderline"/>
        </w:rPr>
        <w:t>to other missions</w:t>
      </w:r>
      <w:r w:rsidRPr="00EF6531">
        <w:rPr>
          <w:sz w:val="16"/>
        </w:rPr>
        <w:t xml:space="preserve">.85 Moreover, </w:t>
      </w:r>
      <w:r w:rsidRPr="00EF6531">
        <w:rPr>
          <w:rStyle w:val="StyleBoldUnderline"/>
        </w:rPr>
        <w:t>ending the U.S. commitment</w:t>
      </w:r>
      <w:r w:rsidRPr="00EF6531">
        <w:rPr>
          <w:sz w:val="16"/>
        </w:rPr>
        <w:t xml:space="preserve"> to Taiwan</w:t>
      </w:r>
      <w:r w:rsidRPr="00EF6531">
        <w:rPr>
          <w:sz w:val="12"/>
        </w:rPr>
        <w:t>¶</w:t>
      </w:r>
      <w:r w:rsidRPr="00EF6531">
        <w:rPr>
          <w:sz w:val="16"/>
        </w:rPr>
        <w:t xml:space="preserve"> </w:t>
      </w:r>
      <w:r w:rsidRPr="00EF6531">
        <w:rPr>
          <w:rStyle w:val="StyleBoldUnderline"/>
        </w:rPr>
        <w:t>could reduce China’s determination to pursue more</w:t>
      </w:r>
      <w:r w:rsidRPr="00EF6531">
        <w:rPr>
          <w:sz w:val="16"/>
        </w:rPr>
        <w:t xml:space="preserve"> challenging distant naval</w:t>
      </w:r>
      <w:r w:rsidRPr="00EF6531">
        <w:rPr>
          <w:sz w:val="12"/>
        </w:rPr>
        <w:t>¶</w:t>
      </w:r>
      <w:r w:rsidRPr="00EF6531">
        <w:rPr>
          <w:sz w:val="16"/>
        </w:rPr>
        <w:t xml:space="preserve"> </w:t>
      </w:r>
      <w:r w:rsidRPr="00EF6531">
        <w:rPr>
          <w:rStyle w:val="StyleBoldUnderline"/>
        </w:rPr>
        <w:t>missions</w:t>
      </w:r>
      <w:r w:rsidRPr="00EF6531">
        <w:rPr>
          <w:sz w:val="16"/>
        </w:rPr>
        <w:t xml:space="preserve"> because the United States will not interrupt these SLOCs, except possibly</w:t>
      </w:r>
      <w:r w:rsidRPr="00EF6531">
        <w:rPr>
          <w:sz w:val="12"/>
        </w:rPr>
        <w:t>¶</w:t>
      </w:r>
      <w:r w:rsidRPr="00EF6531">
        <w:rPr>
          <w:sz w:val="16"/>
        </w:rPr>
        <w:t xml:space="preserve"> during a severe crisis or major war. Eliminating the possibility of war</w:t>
      </w:r>
      <w:r w:rsidRPr="00EF6531">
        <w:rPr>
          <w:sz w:val="12"/>
        </w:rPr>
        <w:t>¶</w:t>
      </w:r>
      <w:r w:rsidRPr="00EF6531">
        <w:rPr>
          <w:sz w:val="16"/>
        </w:rPr>
        <w:t xml:space="preserve"> over Taiwan would therefore greatly reduce Beijing’s incentives to make investments</w:t>
      </w:r>
      <w:r w:rsidRPr="00EF6531">
        <w:rPr>
          <w:sz w:val="12"/>
        </w:rPr>
        <w:t>¶</w:t>
      </w:r>
      <w:r w:rsidRPr="00EF6531">
        <w:rPr>
          <w:sz w:val="16"/>
        </w:rPr>
        <w:t xml:space="preserve"> in these missions. </w:t>
      </w:r>
      <w:r w:rsidRPr="00EF6531">
        <w:rPr>
          <w:rStyle w:val="StyleBoldUnderline"/>
        </w:rPr>
        <w:t>China could</w:t>
      </w:r>
      <w:r w:rsidRPr="00EF6531">
        <w:rPr>
          <w:sz w:val="16"/>
        </w:rPr>
        <w:t xml:space="preserve">, however, </w:t>
      </w:r>
      <w:r w:rsidRPr="00EF6531">
        <w:rPr>
          <w:rStyle w:val="StyleBoldUnderline"/>
        </w:rPr>
        <w:t>pursue greatly expanded</w:t>
      </w:r>
      <w:r w:rsidRPr="00EF6531">
        <w:rPr>
          <w:rStyle w:val="StyleBoldUnderline"/>
          <w:b w:val="0"/>
          <w:sz w:val="12"/>
          <w:u w:val="none"/>
        </w:rPr>
        <w:t>¶</w:t>
      </w:r>
      <w:r w:rsidRPr="00EF6531">
        <w:rPr>
          <w:rStyle w:val="StyleBoldUnderline"/>
          <w:sz w:val="12"/>
        </w:rPr>
        <w:t xml:space="preserve"> </w:t>
      </w:r>
      <w:r w:rsidRPr="00EF6531">
        <w:rPr>
          <w:rStyle w:val="StyleBoldUnderline"/>
        </w:rPr>
        <w:t>power projection capabilities for a variety of other reasons</w:t>
      </w:r>
      <w:r w:rsidRPr="00EF6531">
        <w:rPr>
          <w:sz w:val="16"/>
        </w:rPr>
        <w:t>,86 including worst case</w:t>
      </w:r>
      <w:r w:rsidRPr="00EF6531">
        <w:rPr>
          <w:sz w:val="12"/>
        </w:rPr>
        <w:t>¶</w:t>
      </w:r>
      <w:r w:rsidRPr="00EF6531">
        <w:rPr>
          <w:sz w:val="16"/>
        </w:rPr>
        <w:t xml:space="preserve"> planning that imagines the United States will interrupt its SLOCs under</w:t>
      </w:r>
      <w:r w:rsidRPr="00EF6531">
        <w:rPr>
          <w:sz w:val="12"/>
        </w:rPr>
        <w:t>¶</w:t>
      </w:r>
      <w:r w:rsidRPr="00EF6531">
        <w:rPr>
          <w:sz w:val="16"/>
        </w:rPr>
        <w:t xml:space="preserve"> even the most unlikely conditions, a Mahanian view of naval power that connects</w:t>
      </w:r>
      <w:r w:rsidRPr="00EF6531">
        <w:rPr>
          <w:sz w:val="12"/>
        </w:rPr>
        <w:t>¶</w:t>
      </w:r>
      <w:r w:rsidRPr="00EF6531">
        <w:rPr>
          <w:sz w:val="16"/>
        </w:rPr>
        <w:t xml:space="preserve"> “commercial health with naval primacy,”87 or the belief that superpower</w:t>
      </w:r>
      <w:r w:rsidRPr="00EF6531">
        <w:rPr>
          <w:sz w:val="12"/>
        </w:rPr>
        <w:t>¶</w:t>
      </w:r>
      <w:r w:rsidRPr="00EF6531">
        <w:rPr>
          <w:sz w:val="16"/>
        </w:rPr>
        <w:t xml:space="preserve"> status requires power projection capabilities.88 Finally, one should not exaggerate</w:t>
      </w:r>
      <w:r w:rsidRPr="00EF6531">
        <w:rPr>
          <w:sz w:val="12"/>
        </w:rPr>
        <w:t>¶</w:t>
      </w:r>
      <w:r w:rsidRPr="00EF6531">
        <w:rPr>
          <w:sz w:val="16"/>
        </w:rPr>
        <w:t xml:space="preserve"> the security risks of being unable to fully control these SLOCs. The United</w:t>
      </w:r>
      <w:r w:rsidRPr="00EF6531">
        <w:rPr>
          <w:sz w:val="12"/>
        </w:rPr>
        <w:t>¶</w:t>
      </w:r>
      <w:r w:rsidRPr="00EF6531">
        <w:rPr>
          <w:sz w:val="16"/>
        </w:rPr>
        <w:t xml:space="preserve"> States does not need to control the Strait of Malacca and the East Asian SLOCs</w:t>
      </w:r>
      <w:r w:rsidRPr="00EF6531">
        <w:rPr>
          <w:sz w:val="12"/>
        </w:rPr>
        <w:t>¶</w:t>
      </w:r>
      <w:r w:rsidRPr="00EF6531">
        <w:rPr>
          <w:sz w:val="16"/>
        </w:rPr>
        <w:t xml:space="preserve"> to enable shipping to reach Japan during a war with China. Instead, bypass</w:t>
      </w:r>
      <w:r w:rsidRPr="00EF6531">
        <w:rPr>
          <w:sz w:val="12"/>
        </w:rPr>
        <w:t>¶</w:t>
      </w:r>
      <w:r w:rsidRPr="00EF6531">
        <w:rPr>
          <w:sz w:val="16"/>
        </w:rPr>
        <w:t xml:space="preserve"> routes could allow shipping to reach oil ports on Japan’s east coast.89 Also, the ability to deny China use of these SLOCs would be sufficient to preserve</w:t>
      </w:r>
      <w:r w:rsidRPr="00EF6531">
        <w:rPr>
          <w:sz w:val="12"/>
        </w:rPr>
        <w:t>¶</w:t>
      </w:r>
      <w:r w:rsidRPr="00EF6531">
        <w:rPr>
          <w:sz w:val="16"/>
        </w:rPr>
        <w:t xml:space="preserve"> the U.S. ability to coerce China.</w:t>
      </w:r>
    </w:p>
    <w:p w14:paraId="5062F3D5" w14:textId="77777777" w:rsidR="00AF1A76" w:rsidRDefault="00AF1A76" w:rsidP="00AF1A76">
      <w:pPr>
        <w:pStyle w:val="Heading3"/>
      </w:pPr>
      <w:r>
        <w:t>AT Taiwan Prolif DA – No Prolif</w:t>
      </w:r>
    </w:p>
    <w:p w14:paraId="7F3106BF" w14:textId="77777777" w:rsidR="00AF1A76" w:rsidRDefault="00AF1A76" w:rsidP="00AF1A76">
      <w:pPr>
        <w:pStyle w:val="Heading4"/>
      </w:pPr>
      <w:r>
        <w:t>Taiwan won’t rearm – declining military investments and shaky alliances signal a shift in strategy</w:t>
      </w:r>
    </w:p>
    <w:p w14:paraId="16DCBB76" w14:textId="77777777" w:rsidR="00AF1A76" w:rsidRDefault="00AF1A76" w:rsidP="00AF1A76">
      <w:r w:rsidRPr="0050222A">
        <w:t xml:space="preserve">Ronan Tse-min </w:t>
      </w:r>
      <w:r w:rsidRPr="0050222A">
        <w:rPr>
          <w:rStyle w:val="StyleStyleBold12pt"/>
        </w:rPr>
        <w:t>Fu</w:t>
      </w:r>
      <w:r w:rsidRPr="0050222A">
        <w:t xml:space="preserve">, Fall </w:t>
      </w:r>
      <w:r w:rsidRPr="0050222A">
        <w:rPr>
          <w:rStyle w:val="StyleStyleBold12pt"/>
        </w:rPr>
        <w:t>2015</w:t>
      </w:r>
      <w:r w:rsidRPr="0050222A">
        <w:t>, (doctoral candidate in the political science and international relations program at the university of southern california), Foreign Affairs, “looking for asia’s security dilemma,” 40(2), Project Muse, mm</w:t>
      </w:r>
    </w:p>
    <w:p w14:paraId="2D104AE7" w14:textId="77777777" w:rsidR="00AF1A76" w:rsidRPr="0050222A" w:rsidRDefault="00AF1A76" w:rsidP="00AF1A76"/>
    <w:p w14:paraId="651639C3" w14:textId="77777777" w:rsidR="00AF1A76" w:rsidRDefault="00AF1A76" w:rsidP="00AF1A76">
      <w:pPr>
        <w:rPr>
          <w:sz w:val="16"/>
        </w:rPr>
      </w:pPr>
      <w:r w:rsidRPr="0050222A">
        <w:rPr>
          <w:sz w:val="16"/>
        </w:rPr>
        <w:t xml:space="preserve">The pattern of Taiwan’s military expenditure is even more revealing. </w:t>
      </w:r>
      <w:r w:rsidRPr="0050222A">
        <w:rPr>
          <w:rStyle w:val="StyleBoldUnderline"/>
        </w:rPr>
        <w:t>Despite the threat</w:t>
      </w:r>
      <w:r w:rsidRPr="0050222A">
        <w:rPr>
          <w:sz w:val="16"/>
        </w:rPr>
        <w:t xml:space="preserve"> to Taiwan’s security </w:t>
      </w:r>
      <w:r w:rsidRPr="0050222A">
        <w:rPr>
          <w:rStyle w:val="StyleBoldUnderline"/>
        </w:rPr>
        <w:t>posed by China’s sovereignty claim and the accelerating enhancement of Chinese military capabilities</w:t>
      </w:r>
      <w:r w:rsidRPr="0050222A">
        <w:rPr>
          <w:sz w:val="16"/>
        </w:rPr>
        <w:t xml:space="preserve">, </w:t>
      </w:r>
      <w:r w:rsidRPr="0050222A">
        <w:rPr>
          <w:rStyle w:val="StyleBoldUnderline"/>
        </w:rPr>
        <w:t xml:space="preserve">and despite the </w:t>
      </w:r>
      <w:r w:rsidRPr="0050222A">
        <w:rPr>
          <w:rStyle w:val="Emphasis"/>
        </w:rPr>
        <w:t>uncertainty of the availability of alliance partners</w:t>
      </w:r>
      <w:r w:rsidRPr="0050222A">
        <w:rPr>
          <w:sz w:val="16"/>
        </w:rPr>
        <w:t xml:space="preserve">, </w:t>
      </w:r>
      <w:r w:rsidRPr="0050222A">
        <w:rPr>
          <w:rStyle w:val="StyleBoldUnderline"/>
        </w:rPr>
        <w:t>Taiwan reduced its defense effort nearly every year from 1990</w:t>
      </w:r>
      <w:r w:rsidRPr="0050222A">
        <w:rPr>
          <w:sz w:val="16"/>
        </w:rPr>
        <w:t xml:space="preserve">, where it stood at 5.3 percent of GDP and 19.1 percent of government spending, to 2013, where it stood at 2.2 percent of GDP and 11 percent of government spending. </w:t>
      </w:r>
      <w:r w:rsidRPr="0050222A">
        <w:rPr>
          <w:rStyle w:val="StyleBoldUnderline"/>
        </w:rPr>
        <w:t>As the most-likely actor to engage in severe military competition with China, Taiwan has chosen a different path to deal with the rise of China</w:t>
      </w:r>
      <w:r w:rsidRPr="0050222A">
        <w:rPr>
          <w:sz w:val="16"/>
        </w:rPr>
        <w:t>.15 This suggests that other Asian [End Page 184] countries’ propensity to engage in military competition with China might be lower than Liff and Ikenberry predict.</w:t>
      </w:r>
    </w:p>
    <w:p w14:paraId="20B2D05F" w14:textId="77777777" w:rsidR="00AF1A76" w:rsidRDefault="00AF1A76" w:rsidP="00AF1A76">
      <w:pPr>
        <w:rPr>
          <w:sz w:val="16"/>
        </w:rPr>
      </w:pPr>
    </w:p>
    <w:p w14:paraId="06F0A0E3" w14:textId="77777777" w:rsidR="00AF1A76" w:rsidRDefault="00AF1A76" w:rsidP="00AF1A76">
      <w:pPr>
        <w:pStyle w:val="Heading4"/>
      </w:pPr>
      <w:r>
        <w:t>Taiwan will not proliferate</w:t>
      </w:r>
    </w:p>
    <w:p w14:paraId="5858C5CF" w14:textId="77777777" w:rsidR="00AF1A76" w:rsidRPr="004A2627" w:rsidRDefault="00AF1A76" w:rsidP="00AF1A76">
      <w:pPr>
        <w:rPr>
          <w:rStyle w:val="StyleStyleBold12pt"/>
        </w:rPr>
      </w:pPr>
      <w:r w:rsidRPr="004A2627">
        <w:rPr>
          <w:rStyle w:val="StyleStyleBold12pt"/>
        </w:rPr>
        <w:t>Focus Taiwan ’</w:t>
      </w:r>
      <w:r>
        <w:rPr>
          <w:rStyle w:val="StyleStyleBold12pt"/>
        </w:rPr>
        <w:t>1</w:t>
      </w:r>
      <w:r w:rsidRPr="004A2627">
        <w:rPr>
          <w:rStyle w:val="StyleStyleBold12pt"/>
        </w:rPr>
        <w:t>6,</w:t>
      </w:r>
      <w:r>
        <w:rPr>
          <w:rStyle w:val="StyleStyleBold12pt"/>
        </w:rPr>
        <w:t xml:space="preserve"> </w:t>
      </w:r>
      <w:r w:rsidRPr="004A2627">
        <w:t>Focus Taiwan news channel,</w:t>
      </w:r>
      <w:r>
        <w:rPr>
          <w:rStyle w:val="StyleStyleBold12pt"/>
        </w:rPr>
        <w:t xml:space="preserve"> </w:t>
      </w:r>
      <w:r w:rsidRPr="004A2627">
        <w:t>2/21/16</w:t>
      </w:r>
      <w:r>
        <w:t xml:space="preserve">, </w:t>
      </w:r>
      <w:r w:rsidRPr="004A2627">
        <w:t>http://focustaiwan.tw/news/aipl/201602210010.aspx</w:t>
      </w:r>
    </w:p>
    <w:p w14:paraId="60A96985" w14:textId="77777777" w:rsidR="00AF1A76" w:rsidRDefault="00AF1A76" w:rsidP="00AF1A76">
      <w:pPr>
        <w:rPr>
          <w:sz w:val="16"/>
        </w:rPr>
      </w:pPr>
      <w:r w:rsidRPr="00976E5B">
        <w:rPr>
          <w:sz w:val="16"/>
        </w:rPr>
        <w:t>Taipei, Feb. 21 (CNA</w:t>
      </w:r>
      <w:r w:rsidRPr="004A2627">
        <w:rPr>
          <w:rStyle w:val="StyleBoldUnderline"/>
        </w:rPr>
        <w:t xml:space="preserve">) </w:t>
      </w:r>
      <w:r w:rsidRPr="004A2627">
        <w:rPr>
          <w:rStyle w:val="StyleBoldUnderline"/>
          <w:highlight w:val="cyan"/>
        </w:rPr>
        <w:t>Taiwan will continue to maintain its stance of not developing or storing nuclear weapons, the Ministry of National Defense (MND) said</w:t>
      </w:r>
      <w:r w:rsidRPr="004A2627">
        <w:rPr>
          <w:rStyle w:val="StyleBoldUnderline"/>
        </w:rPr>
        <w:t xml:space="preserve"> Sunday, </w:t>
      </w:r>
      <w:r w:rsidRPr="00976E5B">
        <w:rPr>
          <w:sz w:val="16"/>
        </w:rPr>
        <w:t>in response to a U.S. magazine article that revealed Taiwan's efforts to acquire such weapons in the 1970s. "</w:t>
      </w:r>
      <w:r w:rsidRPr="004A2627">
        <w:rPr>
          <w:rStyle w:val="StyleBoldUnderline"/>
          <w:highlight w:val="cyan"/>
        </w:rPr>
        <w:t>Taiwan</w:t>
      </w:r>
      <w:r w:rsidRPr="004A2627">
        <w:rPr>
          <w:rStyle w:val="StyleBoldUnderline"/>
        </w:rPr>
        <w:t xml:space="preserve"> has clearly </w:t>
      </w:r>
      <w:r w:rsidRPr="004A2627">
        <w:rPr>
          <w:rStyle w:val="StyleBoldUnderline"/>
          <w:highlight w:val="cyan"/>
        </w:rPr>
        <w:t>declared that its military</w:t>
      </w:r>
      <w:r w:rsidRPr="004A2627">
        <w:rPr>
          <w:rStyle w:val="StyleBoldUnderline"/>
        </w:rPr>
        <w:t xml:space="preserve"> will act in accordance with international conventions and government policies, and </w:t>
      </w:r>
      <w:r w:rsidRPr="004A2627">
        <w:rPr>
          <w:rStyle w:val="StyleBoldUnderline"/>
          <w:highlight w:val="cyan"/>
        </w:rPr>
        <w:t>will not produce, develop, acquire, store or use nuclear, biological, and chemical weapons. That stance will not change,</w:t>
      </w:r>
      <w:r w:rsidRPr="004A2627">
        <w:rPr>
          <w:rStyle w:val="StyleBoldUnderline"/>
        </w:rPr>
        <w:t>" the MND said in a statement.</w:t>
      </w:r>
      <w:r w:rsidRPr="00976E5B">
        <w:rPr>
          <w:sz w:val="16"/>
        </w:rPr>
        <w:t xml:space="preserve"> It was responding to an article published by The Diplomat on Saturday that revealed the U.S.'s attempts to stop Taiwan from acquiring advanced nuclear technology in the 1970s, citing declassified documents released by the U.S. government.</w:t>
      </w:r>
    </w:p>
    <w:p w14:paraId="5E41EC8E" w14:textId="77777777" w:rsidR="00AF1A76" w:rsidRDefault="00AF1A76" w:rsidP="00AF1A76">
      <w:pPr>
        <w:rPr>
          <w:sz w:val="16"/>
        </w:rPr>
      </w:pPr>
    </w:p>
    <w:p w14:paraId="221CEA3D" w14:textId="77777777" w:rsidR="00AF1A76" w:rsidRPr="0030591C" w:rsidRDefault="00AF1A76" w:rsidP="00AF1A76">
      <w:pPr>
        <w:pStyle w:val="Heading4"/>
      </w:pPr>
      <w:r w:rsidRPr="0030591C">
        <w:t>No Taiwan prolif—tons of barriers</w:t>
      </w:r>
    </w:p>
    <w:p w14:paraId="4A52FA28" w14:textId="77777777" w:rsidR="00AF1A76" w:rsidRPr="0030591C" w:rsidRDefault="00AF1A76" w:rsidP="00AF1A76">
      <w:pPr>
        <w:shd w:val="clear" w:color="auto" w:fill="FFFFFF" w:themeFill="background1"/>
        <w:contextualSpacing/>
        <w:rPr>
          <w:b/>
          <w:bCs/>
          <w:sz w:val="26"/>
        </w:rPr>
      </w:pPr>
      <w:r w:rsidRPr="0030591C">
        <w:rPr>
          <w:b/>
          <w:bCs/>
          <w:sz w:val="26"/>
        </w:rPr>
        <w:t>Ding, ’12 – Research Fellow at the China Politics Division, Institute of International Relations, National Chengchi University, Taipei</w:t>
      </w:r>
    </w:p>
    <w:p w14:paraId="6C539BC2" w14:textId="77777777" w:rsidR="00AF1A76" w:rsidRPr="0030591C" w:rsidRDefault="00AF1A76" w:rsidP="00AF1A76">
      <w:pPr>
        <w:shd w:val="clear" w:color="auto" w:fill="FFFFFF" w:themeFill="background1"/>
        <w:contextualSpacing/>
      </w:pPr>
      <w:r w:rsidRPr="0030591C">
        <w:t>(Arthur S., Will Taiwan Go Nuclear?, appears in: Over the Horizon Proliferation Threats, Stanford University Press, Apr 25, 2012, edited by James Wirtz &amp; Peter Lavoy, Google Books, pg. 34)</w:t>
      </w:r>
    </w:p>
    <w:p w14:paraId="5E8B4967" w14:textId="77777777" w:rsidR="00AF1A76" w:rsidRPr="0030591C" w:rsidRDefault="00AF1A76" w:rsidP="00AF1A76">
      <w:pPr>
        <w:shd w:val="clear" w:color="auto" w:fill="FFFFFF" w:themeFill="background1"/>
        <w:contextualSpacing/>
      </w:pPr>
    </w:p>
    <w:p w14:paraId="208BCBDD" w14:textId="77777777" w:rsidR="00AF1A76" w:rsidRDefault="00AF1A76" w:rsidP="00AF1A76">
      <w:pPr>
        <w:shd w:val="clear" w:color="auto" w:fill="FFFFFF" w:themeFill="background1"/>
        <w:contextualSpacing/>
        <w:rPr>
          <w:sz w:val="14"/>
        </w:rPr>
      </w:pPr>
      <w:r w:rsidRPr="0030591C">
        <w:rPr>
          <w:sz w:val="14"/>
        </w:rPr>
        <w:t xml:space="preserve">Despite the fact that strategic logic might dictate the acquisition of a mod-est nuclear arsenal, </w:t>
      </w:r>
      <w:r w:rsidRPr="0030591C">
        <w:rPr>
          <w:highlight w:val="yellow"/>
          <w:u w:val="single"/>
        </w:rPr>
        <w:t>Taiwan is unlikely to develop nuclear weapons</w:t>
      </w:r>
      <w:r w:rsidRPr="0030591C">
        <w:rPr>
          <w:u w:val="single"/>
        </w:rPr>
        <w:t xml:space="preserve"> for several reasons</w:t>
      </w:r>
      <w:r w:rsidRPr="0030591C">
        <w:rPr>
          <w:sz w:val="14"/>
        </w:rPr>
        <w:t xml:space="preserve">. </w:t>
      </w:r>
      <w:r w:rsidRPr="0030591C">
        <w:rPr>
          <w:b/>
          <w:iCs/>
          <w:highlight w:val="yellow"/>
          <w:u w:val="single"/>
          <w:bdr w:val="single" w:sz="12" w:space="0" w:color="auto"/>
        </w:rPr>
        <w:t>First</w:t>
      </w:r>
      <w:r w:rsidRPr="0030591C">
        <w:rPr>
          <w:sz w:val="14"/>
          <w:highlight w:val="yellow"/>
        </w:rPr>
        <w:t xml:space="preserve">, </w:t>
      </w:r>
      <w:r w:rsidRPr="0030591C">
        <w:rPr>
          <w:highlight w:val="yellow"/>
          <w:u w:val="single"/>
        </w:rPr>
        <w:t>Taiwan lacks the industrial and scientific capability</w:t>
      </w:r>
      <w:r w:rsidRPr="0030591C">
        <w:rPr>
          <w:u w:val="single"/>
        </w:rPr>
        <w:t xml:space="preserve"> to produce nuclear weapons</w:t>
      </w:r>
      <w:r w:rsidRPr="0030591C">
        <w:rPr>
          <w:sz w:val="14"/>
        </w:rPr>
        <w:t xml:space="preserve">. </w:t>
      </w:r>
      <w:r w:rsidRPr="0030591C">
        <w:rPr>
          <w:b/>
          <w:iCs/>
          <w:highlight w:val="yellow"/>
          <w:u w:val="single"/>
          <w:bdr w:val="single" w:sz="12" w:space="0" w:color="auto"/>
        </w:rPr>
        <w:t>Second</w:t>
      </w:r>
      <w:r w:rsidRPr="0030591C">
        <w:rPr>
          <w:sz w:val="14"/>
          <w:highlight w:val="yellow"/>
        </w:rPr>
        <w:t xml:space="preserve">, </w:t>
      </w:r>
      <w:r w:rsidRPr="0030591C">
        <w:rPr>
          <w:highlight w:val="yellow"/>
          <w:u w:val="single"/>
        </w:rPr>
        <w:t>there is a strong domestic antinuclear movement and a national media</w:t>
      </w:r>
      <w:r w:rsidRPr="0030591C">
        <w:rPr>
          <w:u w:val="single"/>
        </w:rPr>
        <w:t xml:space="preserve"> that is </w:t>
      </w:r>
      <w:r w:rsidRPr="0030591C">
        <w:rPr>
          <w:highlight w:val="yellow"/>
          <w:u w:val="single"/>
        </w:rPr>
        <w:t xml:space="preserve">likely to </w:t>
      </w:r>
      <w:r w:rsidRPr="0030591C">
        <w:rPr>
          <w:u w:val="single"/>
        </w:rPr>
        <w:t xml:space="preserve">detect and </w:t>
      </w:r>
      <w:r w:rsidRPr="0030591C">
        <w:rPr>
          <w:highlight w:val="yellow"/>
          <w:u w:val="single"/>
        </w:rPr>
        <w:t>alert the public</w:t>
      </w:r>
      <w:r w:rsidRPr="0030591C">
        <w:rPr>
          <w:u w:val="single"/>
        </w:rPr>
        <w:t xml:space="preserve"> to any change in official policy</w:t>
      </w:r>
      <w:r w:rsidRPr="0030591C">
        <w:rPr>
          <w:sz w:val="14"/>
        </w:rPr>
        <w:t xml:space="preserve">. </w:t>
      </w:r>
      <w:r w:rsidRPr="0030591C">
        <w:rPr>
          <w:b/>
          <w:iCs/>
          <w:highlight w:val="yellow"/>
          <w:u w:val="single"/>
          <w:bdr w:val="single" w:sz="12" w:space="0" w:color="auto"/>
        </w:rPr>
        <w:t>Third</w:t>
      </w:r>
      <w:r w:rsidRPr="0030591C">
        <w:rPr>
          <w:sz w:val="14"/>
          <w:highlight w:val="yellow"/>
        </w:rPr>
        <w:t xml:space="preserve">, </w:t>
      </w:r>
      <w:r w:rsidRPr="0030591C">
        <w:rPr>
          <w:highlight w:val="yellow"/>
          <w:u w:val="single"/>
        </w:rPr>
        <w:t>there is an understanding that U.S. officials would vigor-ously oppose any effort</w:t>
      </w:r>
      <w:r w:rsidRPr="0030591C">
        <w:rPr>
          <w:u w:val="single"/>
        </w:rPr>
        <w:t xml:space="preserve"> made by Taiwan to acquire nuclear weapons</w:t>
      </w:r>
      <w:r w:rsidRPr="0030591C">
        <w:rPr>
          <w:sz w:val="14"/>
        </w:rPr>
        <w:t xml:space="preserve">. </w:t>
      </w:r>
      <w:r w:rsidRPr="0030591C">
        <w:rPr>
          <w:b/>
          <w:iCs/>
          <w:highlight w:val="yellow"/>
          <w:u w:val="single"/>
          <w:bdr w:val="single" w:sz="12" w:space="0" w:color="auto"/>
        </w:rPr>
        <w:t>Fourth</w:t>
      </w:r>
      <w:r w:rsidRPr="0030591C">
        <w:rPr>
          <w:sz w:val="14"/>
          <w:highlight w:val="yellow"/>
        </w:rPr>
        <w:t xml:space="preserve">, </w:t>
      </w:r>
      <w:r w:rsidRPr="0030591C">
        <w:rPr>
          <w:highlight w:val="yellow"/>
          <w:u w:val="single"/>
        </w:rPr>
        <w:t>Taipei favors the development of</w:t>
      </w:r>
      <w:r w:rsidRPr="0030591C">
        <w:rPr>
          <w:sz w:val="14"/>
        </w:rPr>
        <w:t xml:space="preserve"> ballistic </w:t>
      </w:r>
      <w:r w:rsidRPr="0030591C">
        <w:rPr>
          <w:highlight w:val="yellow"/>
          <w:u w:val="single"/>
        </w:rPr>
        <w:t>missiles</w:t>
      </w:r>
      <w:r w:rsidRPr="0030591C">
        <w:rPr>
          <w:u w:val="single"/>
        </w:rPr>
        <w:t xml:space="preserve"> as a deterrent</w:t>
      </w:r>
      <w:r w:rsidRPr="0030591C">
        <w:rPr>
          <w:sz w:val="14"/>
        </w:rPr>
        <w:t xml:space="preserve">, although their </w:t>
      </w:r>
      <w:r w:rsidRPr="0030591C">
        <w:rPr>
          <w:sz w:val="12"/>
        </w:rPr>
        <w:t>¶</w:t>
      </w:r>
      <w:r w:rsidRPr="0030591C">
        <w:rPr>
          <w:sz w:val="14"/>
        </w:rPr>
        <w:t xml:space="preserve"> obvious role as a nuclear delivery system raises the issue of nuclear prolifera-tion in the minds of many observers. </w:t>
      </w:r>
    </w:p>
    <w:p w14:paraId="2E188FCA" w14:textId="77777777" w:rsidR="00AF1A76" w:rsidRDefault="00AF1A76" w:rsidP="00AF1A76">
      <w:pPr>
        <w:shd w:val="clear" w:color="auto" w:fill="FFFFFF" w:themeFill="background1"/>
        <w:contextualSpacing/>
        <w:rPr>
          <w:sz w:val="14"/>
        </w:rPr>
      </w:pPr>
    </w:p>
    <w:p w14:paraId="7F50FC30" w14:textId="77777777" w:rsidR="00AF1A76" w:rsidRPr="0030591C" w:rsidRDefault="00AF1A76" w:rsidP="00AF1A76">
      <w:pPr>
        <w:keepNext/>
        <w:keepLines/>
        <w:shd w:val="clear" w:color="auto" w:fill="FFFFFF" w:themeFill="background1"/>
        <w:spacing w:before="40"/>
        <w:contextualSpacing/>
        <w:outlineLvl w:val="3"/>
        <w:rPr>
          <w:rFonts w:eastAsiaTheme="majorEastAsia" w:cstheme="majorBidi"/>
          <w:b/>
          <w:iCs/>
          <w:sz w:val="26"/>
        </w:rPr>
      </w:pPr>
      <w:r w:rsidRPr="0030591C">
        <w:rPr>
          <w:rFonts w:eastAsiaTheme="majorEastAsia" w:cstheme="majorBidi"/>
          <w:b/>
          <w:iCs/>
          <w:sz w:val="26"/>
        </w:rPr>
        <w:t>Taiwan has overwhelming political incentives to maintain non-proliferation</w:t>
      </w:r>
    </w:p>
    <w:p w14:paraId="60E7CC66" w14:textId="77777777" w:rsidR="00AF1A76" w:rsidRPr="0030591C" w:rsidRDefault="00AF1A76" w:rsidP="00AF1A76">
      <w:pPr>
        <w:shd w:val="clear" w:color="auto" w:fill="FFFFFF" w:themeFill="background1"/>
        <w:contextualSpacing/>
        <w:rPr>
          <w:b/>
          <w:bCs/>
          <w:sz w:val="26"/>
        </w:rPr>
      </w:pPr>
      <w:r w:rsidRPr="0030591C">
        <w:rPr>
          <w:b/>
          <w:bCs/>
          <w:sz w:val="26"/>
        </w:rPr>
        <w:t>Ding, ’12 – Research Fellow at the China Politics Division, Institute of International Relations, National Chengchi University, Taipei</w:t>
      </w:r>
    </w:p>
    <w:p w14:paraId="379954C6" w14:textId="77777777" w:rsidR="00AF1A76" w:rsidRPr="0030591C" w:rsidRDefault="00AF1A76" w:rsidP="00AF1A76">
      <w:pPr>
        <w:shd w:val="clear" w:color="auto" w:fill="FFFFFF" w:themeFill="background1"/>
        <w:contextualSpacing/>
      </w:pPr>
      <w:r w:rsidRPr="0030591C">
        <w:t>(Arthur S., Will Taiwan Go Nuclear?, appears in: Over the Horizon Proliferation Threats, Stanford University Press, Apr 25, 2012, edited by James Wirtz &amp; Peter Lavoy, Google Books, pg. 38-39)</w:t>
      </w:r>
    </w:p>
    <w:p w14:paraId="1056031A" w14:textId="77777777" w:rsidR="00AF1A76" w:rsidRPr="0030591C" w:rsidRDefault="00AF1A76" w:rsidP="00AF1A76">
      <w:pPr>
        <w:shd w:val="clear" w:color="auto" w:fill="FFFFFF" w:themeFill="background1"/>
        <w:contextualSpacing/>
      </w:pPr>
    </w:p>
    <w:p w14:paraId="4EC1C7BF" w14:textId="77777777" w:rsidR="00AF1A76" w:rsidRPr="0030591C" w:rsidRDefault="00AF1A76" w:rsidP="00AF1A76">
      <w:pPr>
        <w:shd w:val="clear" w:color="auto" w:fill="FFFFFF" w:themeFill="background1"/>
        <w:contextualSpacing/>
      </w:pPr>
      <w:r w:rsidRPr="0030591C">
        <w:rPr>
          <w:highlight w:val="yellow"/>
          <w:u w:val="single"/>
        </w:rPr>
        <w:t>An</w:t>
      </w:r>
      <w:r w:rsidRPr="0030591C">
        <w:rPr>
          <w:u w:val="single"/>
        </w:rPr>
        <w:t xml:space="preserve">y </w:t>
      </w:r>
      <w:r w:rsidRPr="0030591C">
        <w:rPr>
          <w:highlight w:val="yellow"/>
          <w:u w:val="single"/>
        </w:rPr>
        <w:t>effort to start a nuclear program</w:t>
      </w:r>
      <w:r w:rsidRPr="0030591C">
        <w:rPr>
          <w:u w:val="single"/>
        </w:rPr>
        <w:t xml:space="preserve"> also </w:t>
      </w:r>
      <w:r w:rsidRPr="0030591C">
        <w:rPr>
          <w:highlight w:val="yellow"/>
          <w:u w:val="single"/>
        </w:rPr>
        <w:t>would encounter domestic political opposition</w:t>
      </w:r>
      <w:r w:rsidRPr="0030591C">
        <w:rPr>
          <w:highlight w:val="yellow"/>
        </w:rPr>
        <w:t xml:space="preserve">. </w:t>
      </w:r>
      <w:r w:rsidRPr="0030591C">
        <w:rPr>
          <w:highlight w:val="yellow"/>
          <w:u w:val="single"/>
        </w:rPr>
        <w:t>There is a strong antinuclear movement in Taiwan</w:t>
      </w:r>
      <w:r w:rsidRPr="0030591C">
        <w:rPr>
          <w:u w:val="single"/>
        </w:rPr>
        <w:t xml:space="preserve"> that keeps close contact with the global antinuclear movement</w:t>
      </w:r>
      <w:r w:rsidRPr="0030591C">
        <w:t xml:space="preserve">. This opposition is also reflected in </w:t>
      </w:r>
      <w:r w:rsidRPr="0030591C">
        <w:rPr>
          <w:highlight w:val="yellow"/>
          <w:u w:val="single"/>
        </w:rPr>
        <w:t>the DPP</w:t>
      </w:r>
      <w:r w:rsidRPr="0030591C">
        <w:rPr>
          <w:u w:val="single"/>
        </w:rPr>
        <w:t>'s nuclear-free homeland Taiwan program</w:t>
      </w:r>
      <w:r w:rsidRPr="0030591C">
        <w:t xml:space="preserve">, which </w:t>
      </w:r>
      <w:r w:rsidRPr="0030591C">
        <w:rPr>
          <w:u w:val="single"/>
        </w:rPr>
        <w:t>was en-dorsed</w:t>
      </w:r>
      <w:r w:rsidRPr="0030591C">
        <w:t xml:space="preserve"> in May 2003 </w:t>
      </w:r>
      <w:r w:rsidRPr="0030591C">
        <w:rPr>
          <w:u w:val="single"/>
        </w:rPr>
        <w:t xml:space="preserve">with a </w:t>
      </w:r>
      <w:r w:rsidRPr="0030591C">
        <w:rPr>
          <w:highlight w:val="yellow"/>
          <w:u w:val="single"/>
        </w:rPr>
        <w:t>pledge not to develop nuclear weapons</w:t>
      </w:r>
      <w:r w:rsidRPr="0030591C">
        <w:t xml:space="preserve">.' 6 </w:t>
      </w:r>
      <w:r w:rsidRPr="0030591C">
        <w:rPr>
          <w:u w:val="single"/>
        </w:rPr>
        <w:t xml:space="preserve">Com-bined </w:t>
      </w:r>
      <w:r w:rsidRPr="0030591C">
        <w:rPr>
          <w:highlight w:val="yellow"/>
          <w:u w:val="single"/>
        </w:rPr>
        <w:t>with highly competitive media</w:t>
      </w:r>
      <w:r w:rsidRPr="0030591C">
        <w:rPr>
          <w:highlight w:val="yellow"/>
        </w:rPr>
        <w:t>,</w:t>
      </w:r>
      <w:r w:rsidRPr="0030591C">
        <w:t xml:space="preserve"> which closely watch sensational stories, </w:t>
      </w:r>
      <w:r w:rsidRPr="0030591C">
        <w:rPr>
          <w:highlight w:val="yellow"/>
          <w:u w:val="single"/>
        </w:rPr>
        <w:t>it</w:t>
      </w:r>
      <w:r w:rsidRPr="0030591C">
        <w:rPr>
          <w:u w:val="single"/>
        </w:rPr>
        <w:t xml:space="preserve"> </w:t>
      </w:r>
      <w:r w:rsidRPr="0030591C">
        <w:rPr>
          <w:sz w:val="12"/>
          <w:highlight w:val="yellow"/>
        </w:rPr>
        <w:t>¶</w:t>
      </w:r>
      <w:r w:rsidRPr="0030591C">
        <w:t xml:space="preserve"> </w:t>
      </w:r>
      <w:r w:rsidRPr="0030591C">
        <w:rPr>
          <w:highlight w:val="yellow"/>
          <w:u w:val="single"/>
        </w:rPr>
        <w:t>would</w:t>
      </w:r>
      <w:r w:rsidRPr="0030591C">
        <w:rPr>
          <w:u w:val="single"/>
        </w:rPr>
        <w:t xml:space="preserve"> probably </w:t>
      </w:r>
      <w:r w:rsidRPr="0030591C">
        <w:rPr>
          <w:highlight w:val="yellow"/>
          <w:u w:val="single"/>
        </w:rPr>
        <w:t>be impossible to rebuild the nuclear</w:t>
      </w:r>
      <w:r w:rsidRPr="0030591C">
        <w:rPr>
          <w:u w:val="single"/>
        </w:rPr>
        <w:t xml:space="preserve"> weapons </w:t>
      </w:r>
      <w:r w:rsidRPr="0030591C">
        <w:rPr>
          <w:highlight w:val="yellow"/>
          <w:u w:val="single"/>
        </w:rPr>
        <w:t>program secretly</w:t>
      </w:r>
      <w:r w:rsidRPr="0030591C">
        <w:t xml:space="preserve">. </w:t>
      </w:r>
      <w:r w:rsidRPr="0030591C">
        <w:rPr>
          <w:sz w:val="12"/>
        </w:rPr>
        <w:t>¶</w:t>
      </w:r>
      <w:r w:rsidRPr="0030591C">
        <w:t xml:space="preserve"> </w:t>
      </w:r>
      <w:r w:rsidRPr="0030591C">
        <w:rPr>
          <w:highlight w:val="yellow"/>
          <w:u w:val="single"/>
        </w:rPr>
        <w:t>Most Taiwanese believe</w:t>
      </w:r>
      <w:r w:rsidRPr="0030591C">
        <w:rPr>
          <w:u w:val="single"/>
        </w:rPr>
        <w:t xml:space="preserve"> that reviving </w:t>
      </w:r>
      <w:r w:rsidRPr="0030591C">
        <w:rPr>
          <w:highlight w:val="yellow"/>
          <w:u w:val="single"/>
        </w:rPr>
        <w:t>the nuclear option</w:t>
      </w:r>
      <w:r w:rsidRPr="0030591C">
        <w:rPr>
          <w:u w:val="single"/>
        </w:rPr>
        <w:t xml:space="preserve"> is </w:t>
      </w:r>
      <w:r w:rsidRPr="0030591C">
        <w:rPr>
          <w:highlight w:val="yellow"/>
          <w:u w:val="single"/>
        </w:rPr>
        <w:t>highly risky, with</w:t>
      </w:r>
      <w:r w:rsidRPr="0030591C">
        <w:rPr>
          <w:u w:val="single"/>
        </w:rPr>
        <w:t xml:space="preserve"> the</w:t>
      </w:r>
      <w:r w:rsidRPr="0030591C">
        <w:t xml:space="preserve"> </w:t>
      </w:r>
      <w:r w:rsidRPr="0030591C">
        <w:rPr>
          <w:sz w:val="12"/>
        </w:rPr>
        <w:t>¶</w:t>
      </w:r>
      <w:r w:rsidRPr="0030591C">
        <w:t xml:space="preserve"> </w:t>
      </w:r>
      <w:r w:rsidRPr="0030591C">
        <w:rPr>
          <w:u w:val="single"/>
        </w:rPr>
        <w:t xml:space="preserve">likely </w:t>
      </w:r>
      <w:r w:rsidRPr="0030591C">
        <w:rPr>
          <w:highlight w:val="yellow"/>
          <w:u w:val="single"/>
        </w:rPr>
        <w:t>costs far outweighing</w:t>
      </w:r>
      <w:r w:rsidRPr="0030591C">
        <w:rPr>
          <w:u w:val="single"/>
        </w:rPr>
        <w:t xml:space="preserve"> any potential </w:t>
      </w:r>
      <w:r w:rsidRPr="0030591C">
        <w:rPr>
          <w:highlight w:val="yellow"/>
          <w:u w:val="single"/>
        </w:rPr>
        <w:t>gains</w:t>
      </w:r>
      <w:r w:rsidRPr="0030591C">
        <w:t xml:space="preserve">. </w:t>
      </w:r>
      <w:r w:rsidRPr="0030591C">
        <w:rPr>
          <w:sz w:val="12"/>
        </w:rPr>
        <w:t>¶</w:t>
      </w:r>
      <w:r w:rsidRPr="0030591C">
        <w:t xml:space="preserve"> U.S. policy on weapons of mass destruction also is likely to deter any effort </w:t>
      </w:r>
      <w:r w:rsidRPr="0030591C">
        <w:rPr>
          <w:sz w:val="12"/>
        </w:rPr>
        <w:t>¶</w:t>
      </w:r>
      <w:r w:rsidRPr="0030591C">
        <w:t xml:space="preserve"> to launch a nuclear program on the island. </w:t>
      </w:r>
      <w:r w:rsidRPr="0030591C">
        <w:rPr>
          <w:highlight w:val="yellow"/>
          <w:u w:val="single"/>
        </w:rPr>
        <w:t>U.S. nonproliferation and counter-proliferation policy, combined with Taiwan's security dependence</w:t>
      </w:r>
      <w:r w:rsidRPr="0030591C">
        <w:rPr>
          <w:u w:val="single"/>
        </w:rPr>
        <w:t xml:space="preserve"> on Washing-ton, </w:t>
      </w:r>
      <w:r w:rsidRPr="0030591C">
        <w:rPr>
          <w:highlight w:val="yellow"/>
          <w:u w:val="single"/>
        </w:rPr>
        <w:t>would dissuade potential nuclear advocates</w:t>
      </w:r>
      <w:r w:rsidRPr="0030591C">
        <w:t xml:space="preserve">. </w:t>
      </w:r>
      <w:r w:rsidRPr="0030591C">
        <w:rPr>
          <w:u w:val="single"/>
        </w:rPr>
        <w:t>They know that it is counter-productive for Taiwan to advocate a nuclear option, especially in the context of</w:t>
      </w:r>
      <w:r w:rsidRPr="0030591C">
        <w:t xml:space="preserve"> </w:t>
      </w:r>
      <w:r w:rsidRPr="0030591C">
        <w:rPr>
          <w:sz w:val="12"/>
        </w:rPr>
        <w:t>¶</w:t>
      </w:r>
      <w:r w:rsidRPr="0030591C">
        <w:t xml:space="preserve"> </w:t>
      </w:r>
      <w:r w:rsidRPr="0030591C">
        <w:rPr>
          <w:u w:val="single"/>
        </w:rPr>
        <w:t>an improving U.s.-China relationship</w:t>
      </w:r>
      <w:r w:rsidRPr="0030591C">
        <w:t xml:space="preserve">.17 </w:t>
      </w:r>
      <w:r w:rsidRPr="0030591C">
        <w:rPr>
          <w:highlight w:val="yellow"/>
          <w:u w:val="single"/>
        </w:rPr>
        <w:t>Taipei</w:t>
      </w:r>
      <w:r w:rsidRPr="0030591C">
        <w:rPr>
          <w:u w:val="single"/>
        </w:rPr>
        <w:t xml:space="preserve"> also </w:t>
      </w:r>
      <w:r w:rsidRPr="0030591C">
        <w:rPr>
          <w:highlight w:val="yellow"/>
          <w:u w:val="single"/>
        </w:rPr>
        <w:t>understands</w:t>
      </w:r>
      <w:r w:rsidRPr="0030591C">
        <w:rPr>
          <w:u w:val="single"/>
        </w:rPr>
        <w:t xml:space="preserve"> that </w:t>
      </w:r>
      <w:r w:rsidRPr="0030591C">
        <w:rPr>
          <w:highlight w:val="yellow"/>
          <w:u w:val="single"/>
        </w:rPr>
        <w:t>a nuclear</w:t>
      </w:r>
      <w:r w:rsidRPr="0030591C">
        <w:t xml:space="preserve"> </w:t>
      </w:r>
      <w:r w:rsidRPr="0030591C">
        <w:rPr>
          <w:sz w:val="12"/>
        </w:rPr>
        <w:t>¶</w:t>
      </w:r>
      <w:r w:rsidRPr="0030591C">
        <w:t xml:space="preserve"> </w:t>
      </w:r>
      <w:r w:rsidRPr="0030591C">
        <w:rPr>
          <w:highlight w:val="yellow"/>
          <w:u w:val="single"/>
        </w:rPr>
        <w:t>program would tarnish its international image</w:t>
      </w:r>
      <w:r w:rsidRPr="0030591C">
        <w:rPr>
          <w:u w:val="single"/>
        </w:rPr>
        <w:t>, which would hurt ongoing ef-forts to gain international support and sympathy</w:t>
      </w:r>
      <w:r w:rsidRPr="0030591C">
        <w:t xml:space="preserve">.18 </w:t>
      </w:r>
      <w:r w:rsidRPr="0030591C">
        <w:rPr>
          <w:sz w:val="12"/>
        </w:rPr>
        <w:t>¶</w:t>
      </w:r>
      <w:r w:rsidRPr="0030591C">
        <w:t xml:space="preserve"> As a Kuomintang candidate in the 2008 presidential election, </w:t>
      </w:r>
      <w:r w:rsidRPr="0030591C">
        <w:rPr>
          <w:u w:val="single"/>
        </w:rPr>
        <w:t>President</w:t>
      </w:r>
      <w:r w:rsidRPr="0030591C">
        <w:t xml:space="preserve"> Ying-jeou </w:t>
      </w:r>
      <w:r w:rsidRPr="0030591C">
        <w:rPr>
          <w:u w:val="single"/>
        </w:rPr>
        <w:t>Ma stated in his campaign platform that he would not pursue a nuclear</w:t>
      </w:r>
      <w:r w:rsidRPr="0030591C">
        <w:t xml:space="preserve"> </w:t>
      </w:r>
      <w:r w:rsidRPr="0030591C">
        <w:rPr>
          <w:sz w:val="12"/>
        </w:rPr>
        <w:t>¶</w:t>
      </w:r>
      <w:r w:rsidRPr="0030591C">
        <w:t xml:space="preserve"> </w:t>
      </w:r>
      <w:r w:rsidRPr="0030591C">
        <w:rPr>
          <w:u w:val="single"/>
        </w:rPr>
        <w:t>option. He proposed a nuclear zone in the Taiwan Strait and in East Asia, reit-erated a long-term policy of not developing w</w:t>
      </w:r>
      <w:r w:rsidRPr="0030591C">
        <w:t xml:space="preserve">eapons of </w:t>
      </w:r>
      <w:r w:rsidRPr="0030591C">
        <w:rPr>
          <w:u w:val="single"/>
        </w:rPr>
        <w:t>m</w:t>
      </w:r>
      <w:r w:rsidRPr="0030591C">
        <w:t xml:space="preserve">ass </w:t>
      </w:r>
      <w:r w:rsidRPr="0030591C">
        <w:rPr>
          <w:u w:val="single"/>
        </w:rPr>
        <w:t>d</w:t>
      </w:r>
      <w:r w:rsidRPr="0030591C">
        <w:t xml:space="preserve">estruction, </w:t>
      </w:r>
      <w:r w:rsidRPr="0030591C">
        <w:rPr>
          <w:u w:val="single"/>
        </w:rPr>
        <w:t>and</w:t>
      </w:r>
      <w:r w:rsidRPr="0030591C">
        <w:t xml:space="preserve"> </w:t>
      </w:r>
      <w:r w:rsidRPr="0030591C">
        <w:rPr>
          <w:sz w:val="12"/>
        </w:rPr>
        <w:t>¶</w:t>
      </w:r>
      <w:r w:rsidRPr="0030591C">
        <w:t xml:space="preserve"> </w:t>
      </w:r>
      <w:r w:rsidRPr="0030591C">
        <w:rPr>
          <w:u w:val="single"/>
        </w:rPr>
        <w:t>pledged to</w:t>
      </w:r>
      <w:r w:rsidRPr="0030591C">
        <w:t xml:space="preserve"> abide by UN Security Council Resolution 1540 by taking steps to </w:t>
      </w:r>
      <w:r w:rsidRPr="0030591C">
        <w:rPr>
          <w:sz w:val="12"/>
        </w:rPr>
        <w:t>¶</w:t>
      </w:r>
      <w:r w:rsidRPr="0030591C">
        <w:t xml:space="preserve"> </w:t>
      </w:r>
      <w:r w:rsidRPr="0030591C">
        <w:rPr>
          <w:u w:val="single"/>
        </w:rPr>
        <w:t>safeguard</w:t>
      </w:r>
      <w:r w:rsidRPr="0030591C">
        <w:t xml:space="preserve"> its </w:t>
      </w:r>
      <w:r w:rsidRPr="0030591C">
        <w:rPr>
          <w:u w:val="single"/>
        </w:rPr>
        <w:t>commercial and research facilities.</w:t>
      </w:r>
      <w:r w:rsidRPr="0030591C">
        <w:t xml:space="preserve">19 </w:t>
      </w:r>
      <w:r w:rsidRPr="0030591C">
        <w:rPr>
          <w:sz w:val="12"/>
        </w:rPr>
        <w:t>¶</w:t>
      </w:r>
      <w:r w:rsidRPr="0030591C">
        <w:t xml:space="preserve"> Traditional considerations reinforced President Ying-jeou Ma's commit-ment after he assumed the presidency. </w:t>
      </w:r>
      <w:r w:rsidRPr="0030591C">
        <w:rPr>
          <w:u w:val="single"/>
        </w:rPr>
        <w:t xml:space="preserve">The global financial meltdown and sub-sequent </w:t>
      </w:r>
      <w:r w:rsidRPr="0030591C">
        <w:rPr>
          <w:highlight w:val="yellow"/>
          <w:u w:val="single"/>
        </w:rPr>
        <w:t>economic downturn</w:t>
      </w:r>
      <w:r w:rsidRPr="0030591C">
        <w:rPr>
          <w:u w:val="single"/>
        </w:rPr>
        <w:t xml:space="preserve"> in that began in 2007 </w:t>
      </w:r>
      <w:r w:rsidRPr="0030591C">
        <w:rPr>
          <w:highlight w:val="yellow"/>
          <w:u w:val="single"/>
        </w:rPr>
        <w:t>eliminated the possibility that resources would be devoted to developing nuc</w:t>
      </w:r>
      <w:r w:rsidRPr="0030591C">
        <w:rPr>
          <w:u w:val="single"/>
        </w:rPr>
        <w:t>lear weapon</w:t>
      </w:r>
      <w:r w:rsidRPr="0030591C">
        <w:rPr>
          <w:highlight w:val="yellow"/>
          <w:u w:val="single"/>
        </w:rPr>
        <w:t>s</w:t>
      </w:r>
      <w:r w:rsidRPr="0030591C">
        <w:rPr>
          <w:u w:val="single"/>
        </w:rPr>
        <w:t xml:space="preserve">—related indus-trial and scientific capabilities. </w:t>
      </w:r>
      <w:r w:rsidRPr="0030591C">
        <w:rPr>
          <w:highlight w:val="yellow"/>
          <w:u w:val="single"/>
        </w:rPr>
        <w:t>Domestic political divisions have created incen-tives for closer oversigh</w:t>
      </w:r>
      <w:r w:rsidRPr="0030591C">
        <w:rPr>
          <w:u w:val="single"/>
        </w:rPr>
        <w:t>t of sensitive policy</w:t>
      </w:r>
      <w:r w:rsidRPr="0030591C">
        <w:t xml:space="preserve">. President Barak </w:t>
      </w:r>
      <w:r w:rsidRPr="0030591C">
        <w:rPr>
          <w:u w:val="single"/>
        </w:rPr>
        <w:t>Obama's pledge to</w:t>
      </w:r>
      <w:r w:rsidRPr="0030591C">
        <w:t xml:space="preserve"> </w:t>
      </w:r>
      <w:r w:rsidRPr="0030591C">
        <w:rPr>
          <w:sz w:val="12"/>
        </w:rPr>
        <w:t>¶</w:t>
      </w:r>
      <w:r w:rsidRPr="0030591C">
        <w:t xml:space="preserve"> </w:t>
      </w:r>
      <w:r w:rsidRPr="0030591C">
        <w:rPr>
          <w:u w:val="single"/>
        </w:rPr>
        <w:t>pursue a nuclear free world has</w:t>
      </w:r>
      <w:r w:rsidRPr="0030591C">
        <w:t xml:space="preserve"> also </w:t>
      </w:r>
      <w:r w:rsidRPr="0030591C">
        <w:rPr>
          <w:u w:val="single"/>
        </w:rPr>
        <w:t>created additional nonproliferation incen-tives in Taipai</w:t>
      </w:r>
      <w:r w:rsidRPr="0030591C">
        <w:t xml:space="preserve">. After taking the presidency, he reiterated the need to rebuild </w:t>
      </w:r>
      <w:r w:rsidRPr="0030591C">
        <w:rPr>
          <w:sz w:val="12"/>
        </w:rPr>
        <w:t>¶</w:t>
      </w:r>
      <w:r w:rsidRPr="0030591C">
        <w:t xml:space="preserve"> Taiwan's relationship with the United States, a relationship that was severely </w:t>
      </w:r>
      <w:r w:rsidRPr="0030591C">
        <w:rPr>
          <w:sz w:val="12"/>
        </w:rPr>
        <w:t>¶</w:t>
      </w:r>
      <w:r w:rsidRPr="0030591C">
        <w:t xml:space="preserve"> strained when his predecessor, President Shui-bian Chen, championed an in-dependence-oriented foreign policy. </w:t>
      </w:r>
      <w:r w:rsidRPr="0030591C">
        <w:rPr>
          <w:u w:val="single"/>
        </w:rPr>
        <w:t>Missile programs</w:t>
      </w:r>
      <w:r w:rsidRPr="0030591C">
        <w:t xml:space="preserve"> also </w:t>
      </w:r>
      <w:r w:rsidRPr="0030591C">
        <w:rPr>
          <w:u w:val="single"/>
        </w:rPr>
        <w:t>remain the focus of</w:t>
      </w:r>
      <w:r w:rsidRPr="0030591C">
        <w:t xml:space="preserve"> </w:t>
      </w:r>
      <w:r w:rsidRPr="0030591C">
        <w:rPr>
          <w:sz w:val="12"/>
        </w:rPr>
        <w:t>¶</w:t>
      </w:r>
      <w:r w:rsidRPr="0030591C">
        <w:t xml:space="preserve"> </w:t>
      </w:r>
      <w:r w:rsidRPr="0030591C">
        <w:rPr>
          <w:u w:val="single"/>
        </w:rPr>
        <w:t>defense policy in Taiwan</w:t>
      </w:r>
      <w:r w:rsidRPr="0030591C">
        <w:t xml:space="preserve">.20 </w:t>
      </w:r>
    </w:p>
    <w:p w14:paraId="7B18D947" w14:textId="77777777" w:rsidR="00AF1A76" w:rsidRDefault="00AF1A76" w:rsidP="00AF1A76">
      <w:pPr>
        <w:shd w:val="clear" w:color="auto" w:fill="FFFFFF" w:themeFill="background1"/>
        <w:contextualSpacing/>
        <w:rPr>
          <w:sz w:val="14"/>
        </w:rPr>
      </w:pPr>
    </w:p>
    <w:p w14:paraId="03547268" w14:textId="77777777" w:rsidR="00AF1A76" w:rsidRDefault="00AF1A76" w:rsidP="00AF1A76">
      <w:pPr>
        <w:pStyle w:val="Heading3"/>
      </w:pPr>
      <w:r>
        <w:t>AT Taiwan Prolif DA – Slow</w:t>
      </w:r>
    </w:p>
    <w:p w14:paraId="59B5ABC3" w14:textId="77777777" w:rsidR="00AF1A76" w:rsidRPr="0030591C" w:rsidRDefault="00AF1A76" w:rsidP="00AF1A76">
      <w:pPr>
        <w:keepNext/>
        <w:keepLines/>
        <w:shd w:val="clear" w:color="auto" w:fill="FFFFFF" w:themeFill="background1"/>
        <w:spacing w:before="40"/>
        <w:contextualSpacing/>
        <w:outlineLvl w:val="3"/>
        <w:rPr>
          <w:rFonts w:eastAsiaTheme="majorEastAsia" w:cstheme="majorBidi"/>
          <w:b/>
          <w:iCs/>
          <w:sz w:val="26"/>
        </w:rPr>
      </w:pPr>
      <w:r w:rsidRPr="0030591C">
        <w:rPr>
          <w:rFonts w:eastAsiaTheme="majorEastAsia" w:cstheme="majorBidi"/>
          <w:b/>
          <w:iCs/>
          <w:sz w:val="26"/>
        </w:rPr>
        <w:t>Taiwan prolif is slow—it would take a decade just to get to step one</w:t>
      </w:r>
    </w:p>
    <w:p w14:paraId="298B4996" w14:textId="77777777" w:rsidR="00AF1A76" w:rsidRPr="0030591C" w:rsidRDefault="00AF1A76" w:rsidP="00AF1A76">
      <w:pPr>
        <w:shd w:val="clear" w:color="auto" w:fill="FFFFFF" w:themeFill="background1"/>
        <w:contextualSpacing/>
        <w:rPr>
          <w:b/>
          <w:bCs/>
          <w:sz w:val="26"/>
        </w:rPr>
      </w:pPr>
      <w:r w:rsidRPr="0030591C">
        <w:rPr>
          <w:b/>
          <w:bCs/>
          <w:sz w:val="26"/>
        </w:rPr>
        <w:t>Ding, ’12 – Research Fellow at the China Politics Division, Institute of International Relations, National Chengchi University, Taipei</w:t>
      </w:r>
    </w:p>
    <w:p w14:paraId="5F92BFA1" w14:textId="77777777" w:rsidR="00AF1A76" w:rsidRPr="0030591C" w:rsidRDefault="00AF1A76" w:rsidP="00AF1A76">
      <w:pPr>
        <w:shd w:val="clear" w:color="auto" w:fill="FFFFFF" w:themeFill="background1"/>
        <w:contextualSpacing/>
      </w:pPr>
      <w:r w:rsidRPr="0030591C">
        <w:t>(Arthur S., Will Taiwan Go Nuclear?, appears in: Over the Horizon Proliferation Threats, Stanford University Press, Apr 25, 2012, edited by James Wirtz &amp; Peter Lavoy, Google Books, pg. 38)</w:t>
      </w:r>
    </w:p>
    <w:p w14:paraId="1BCE6FE9" w14:textId="77777777" w:rsidR="00AF1A76" w:rsidRPr="0030591C" w:rsidRDefault="00AF1A76" w:rsidP="00AF1A76">
      <w:pPr>
        <w:shd w:val="clear" w:color="auto" w:fill="FFFFFF" w:themeFill="background1"/>
        <w:contextualSpacing/>
      </w:pPr>
    </w:p>
    <w:p w14:paraId="59A8111D" w14:textId="77777777" w:rsidR="00AF1A76" w:rsidRDefault="00AF1A76" w:rsidP="00AF1A76">
      <w:pPr>
        <w:shd w:val="clear" w:color="auto" w:fill="FFFFFF" w:themeFill="background1"/>
        <w:contextualSpacing/>
        <w:rPr>
          <w:sz w:val="10"/>
        </w:rPr>
      </w:pPr>
      <w:r w:rsidRPr="0030591C">
        <w:rPr>
          <w:u w:val="single"/>
        </w:rPr>
        <w:t>Several factors contribute to the absence of a nuclear debate in Taiwan. The</w:t>
      </w:r>
      <w:r w:rsidRPr="0030591C">
        <w:rPr>
          <w:sz w:val="10"/>
        </w:rPr>
        <w:t xml:space="preserve"> </w:t>
      </w:r>
      <w:r w:rsidRPr="0030591C">
        <w:rPr>
          <w:sz w:val="12"/>
        </w:rPr>
        <w:t>¶</w:t>
      </w:r>
      <w:r w:rsidRPr="0030591C">
        <w:rPr>
          <w:sz w:val="10"/>
        </w:rPr>
        <w:t xml:space="preserve"> </w:t>
      </w:r>
      <w:r w:rsidRPr="0030591C">
        <w:rPr>
          <w:u w:val="single"/>
        </w:rPr>
        <w:t>foremost involves capability</w:t>
      </w:r>
      <w:r w:rsidRPr="0030591C">
        <w:rPr>
          <w:sz w:val="10"/>
        </w:rPr>
        <w:t xml:space="preserve">. Although Taiwan is often described as having the </w:t>
      </w:r>
      <w:r w:rsidRPr="0030591C">
        <w:rPr>
          <w:sz w:val="12"/>
        </w:rPr>
        <w:t>¶</w:t>
      </w:r>
      <w:r w:rsidRPr="0030591C">
        <w:rPr>
          <w:sz w:val="10"/>
        </w:rPr>
        <w:t xml:space="preserve"> requisite technology to develop nuclear weapons, </w:t>
      </w:r>
      <w:r w:rsidRPr="0030591C">
        <w:rPr>
          <w:highlight w:val="cyan"/>
          <w:u w:val="single"/>
        </w:rPr>
        <w:t>the country lacks</w:t>
      </w:r>
      <w:r w:rsidRPr="0030591C">
        <w:rPr>
          <w:u w:val="single"/>
        </w:rPr>
        <w:t xml:space="preserve"> the </w:t>
      </w:r>
      <w:r w:rsidRPr="0030591C">
        <w:rPr>
          <w:highlight w:val="cyan"/>
          <w:u w:val="single"/>
        </w:rPr>
        <w:t>indus-trial capability and</w:t>
      </w:r>
      <w:r w:rsidRPr="0030591C">
        <w:rPr>
          <w:u w:val="single"/>
        </w:rPr>
        <w:t xml:space="preserve"> associated </w:t>
      </w:r>
      <w:r w:rsidRPr="0030591C">
        <w:rPr>
          <w:highlight w:val="cyan"/>
          <w:u w:val="single"/>
        </w:rPr>
        <w:t>military infrastructure</w:t>
      </w:r>
      <w:r w:rsidRPr="0030591C">
        <w:rPr>
          <w:u w:val="single"/>
        </w:rPr>
        <w:t xml:space="preserve"> to field a credible nuclear arsenal</w:t>
      </w:r>
      <w:r w:rsidRPr="0030591C">
        <w:rPr>
          <w:sz w:val="10"/>
        </w:rPr>
        <w:t xml:space="preserve">. </w:t>
      </w:r>
      <w:r w:rsidRPr="0030591C">
        <w:rPr>
          <w:b/>
          <w:iCs/>
          <w:highlight w:val="cyan"/>
          <w:u w:val="single"/>
          <w:bdr w:val="single" w:sz="12" w:space="0" w:color="auto"/>
        </w:rPr>
        <w:t>Taipei faces practical obstacles</w:t>
      </w:r>
      <w:r w:rsidRPr="0030591C">
        <w:rPr>
          <w:sz w:val="10"/>
        </w:rPr>
        <w:t xml:space="preserve">. For instance, </w:t>
      </w:r>
      <w:r w:rsidRPr="0030591C">
        <w:rPr>
          <w:highlight w:val="cyan"/>
          <w:u w:val="single"/>
        </w:rPr>
        <w:t>the island lacks fissile ma-terials</w:t>
      </w:r>
      <w:r w:rsidRPr="0030591C">
        <w:rPr>
          <w:sz w:val="10"/>
        </w:rPr>
        <w:t xml:space="preserve">. </w:t>
      </w:r>
      <w:r w:rsidRPr="0030591C">
        <w:rPr>
          <w:highlight w:val="cyan"/>
          <w:u w:val="single"/>
        </w:rPr>
        <w:t>Taiwan's heavy water</w:t>
      </w:r>
      <w:r w:rsidRPr="0030591C">
        <w:rPr>
          <w:u w:val="single"/>
        </w:rPr>
        <w:t xml:space="preserve"> nuclear </w:t>
      </w:r>
      <w:r w:rsidRPr="0030591C">
        <w:rPr>
          <w:highlight w:val="cyan"/>
          <w:u w:val="single"/>
        </w:rPr>
        <w:t>reactor</w:t>
      </w:r>
      <w:r w:rsidRPr="0030591C">
        <w:rPr>
          <w:u w:val="single"/>
        </w:rPr>
        <w:t xml:space="preserve"> that can enrich plutonium</w:t>
      </w:r>
      <w:r w:rsidRPr="0030591C">
        <w:rPr>
          <w:sz w:val="10"/>
        </w:rPr>
        <w:t xml:space="preserve">, which </w:t>
      </w:r>
      <w:r w:rsidRPr="0030591C">
        <w:rPr>
          <w:sz w:val="12"/>
        </w:rPr>
        <w:t>¶</w:t>
      </w:r>
      <w:r w:rsidRPr="0030591C">
        <w:rPr>
          <w:sz w:val="10"/>
        </w:rPr>
        <w:t xml:space="preserve"> was located at the Institute for Nuclear Energy Research, </w:t>
      </w:r>
      <w:r w:rsidRPr="0030591C">
        <w:rPr>
          <w:highlight w:val="cyan"/>
          <w:u w:val="single"/>
        </w:rPr>
        <w:t>has been dismantled</w:t>
      </w:r>
      <w:r w:rsidRPr="0030591C">
        <w:rPr>
          <w:sz w:val="10"/>
        </w:rPr>
        <w:t xml:space="preserve">. </w:t>
      </w:r>
      <w:r w:rsidRPr="0030591C">
        <w:rPr>
          <w:sz w:val="12"/>
        </w:rPr>
        <w:t>¶</w:t>
      </w:r>
      <w:r w:rsidRPr="0030591C">
        <w:rPr>
          <w:sz w:val="10"/>
        </w:rPr>
        <w:t xml:space="preserve"> </w:t>
      </w:r>
      <w:r w:rsidRPr="0030591C">
        <w:rPr>
          <w:u w:val="single"/>
        </w:rPr>
        <w:t>The Institute for Nuclear Energy Research</w:t>
      </w:r>
      <w:r w:rsidRPr="0030591C">
        <w:rPr>
          <w:sz w:val="10"/>
        </w:rPr>
        <w:t xml:space="preserve"> itself has been downgraded to be- </w:t>
      </w:r>
      <w:r w:rsidRPr="0030591C">
        <w:rPr>
          <w:sz w:val="12"/>
        </w:rPr>
        <w:t>¶</w:t>
      </w:r>
      <w:r w:rsidRPr="0030591C">
        <w:rPr>
          <w:sz w:val="10"/>
        </w:rPr>
        <w:t xml:space="preserve"> come a division of the civilian Atomic Energy Council of the executive branch, </w:t>
      </w:r>
      <w:r w:rsidRPr="0030591C">
        <w:rPr>
          <w:sz w:val="12"/>
        </w:rPr>
        <w:t>¶</w:t>
      </w:r>
      <w:r w:rsidRPr="0030591C">
        <w:rPr>
          <w:sz w:val="10"/>
        </w:rPr>
        <w:t xml:space="preserve"> and its mission </w:t>
      </w:r>
      <w:r w:rsidRPr="0030591C">
        <w:rPr>
          <w:u w:val="single"/>
        </w:rPr>
        <w:t>has been redirected toward commercial energy production</w:t>
      </w:r>
      <w:r w:rsidRPr="0030591C">
        <w:rPr>
          <w:sz w:val="10"/>
        </w:rPr>
        <w:t xml:space="preserve">. </w:t>
      </w:r>
      <w:r w:rsidRPr="0030591C">
        <w:rPr>
          <w:sz w:val="12"/>
        </w:rPr>
        <w:t>¶</w:t>
      </w:r>
      <w:r w:rsidRPr="0030591C">
        <w:rPr>
          <w:sz w:val="10"/>
        </w:rPr>
        <w:t xml:space="preserve"> </w:t>
      </w:r>
      <w:r w:rsidRPr="0030591C">
        <w:rPr>
          <w:highlight w:val="cyan"/>
          <w:u w:val="single"/>
        </w:rPr>
        <w:t>Experienced research staff</w:t>
      </w:r>
      <w:r w:rsidRPr="0030591C">
        <w:rPr>
          <w:u w:val="single"/>
        </w:rPr>
        <w:t xml:space="preserve"> also </w:t>
      </w:r>
      <w:r w:rsidRPr="0030591C">
        <w:rPr>
          <w:highlight w:val="cyan"/>
          <w:u w:val="single"/>
        </w:rPr>
        <w:t>have left or retired</w:t>
      </w:r>
      <w:r w:rsidRPr="0030591C">
        <w:rPr>
          <w:sz w:val="10"/>
        </w:rPr>
        <w:t xml:space="preserve">. </w:t>
      </w:r>
      <w:r w:rsidRPr="0030591C">
        <w:rPr>
          <w:highlight w:val="cyan"/>
          <w:u w:val="single"/>
        </w:rPr>
        <w:t>Waste fuel rods</w:t>
      </w:r>
      <w:r w:rsidRPr="0030591C">
        <w:rPr>
          <w:sz w:val="10"/>
        </w:rPr>
        <w:t xml:space="preserve"> stored at </w:t>
      </w:r>
      <w:r w:rsidRPr="0030591C">
        <w:rPr>
          <w:sz w:val="12"/>
        </w:rPr>
        <w:t>¶</w:t>
      </w:r>
      <w:r w:rsidRPr="0030591C">
        <w:rPr>
          <w:sz w:val="10"/>
        </w:rPr>
        <w:t xml:space="preserve"> Taipower Company, which are under the International Atomic Energy Agency's </w:t>
      </w:r>
      <w:r w:rsidRPr="0030591C">
        <w:rPr>
          <w:sz w:val="12"/>
        </w:rPr>
        <w:t>¶</w:t>
      </w:r>
      <w:r w:rsidRPr="0030591C">
        <w:rPr>
          <w:sz w:val="10"/>
        </w:rPr>
        <w:t xml:space="preserve"> safeguard system, also </w:t>
      </w:r>
      <w:r w:rsidRPr="0030591C">
        <w:rPr>
          <w:highlight w:val="cyan"/>
          <w:u w:val="single"/>
        </w:rPr>
        <w:t>are not available</w:t>
      </w:r>
      <w:r w:rsidRPr="0030591C">
        <w:rPr>
          <w:u w:val="single"/>
        </w:rPr>
        <w:t xml:space="preserve"> for use in a weapons program</w:t>
      </w:r>
      <w:r w:rsidRPr="0030591C">
        <w:rPr>
          <w:sz w:val="10"/>
        </w:rPr>
        <w:t xml:space="preserve">.13 </w:t>
      </w:r>
      <w:r w:rsidRPr="0030591C">
        <w:rPr>
          <w:sz w:val="12"/>
        </w:rPr>
        <w:t>¶</w:t>
      </w:r>
      <w:r w:rsidRPr="0030591C">
        <w:rPr>
          <w:sz w:val="10"/>
        </w:rPr>
        <w:t xml:space="preserve"> </w:t>
      </w:r>
      <w:r w:rsidRPr="0030591C">
        <w:rPr>
          <w:u w:val="single"/>
        </w:rPr>
        <w:t xml:space="preserve">Even if Taiwan managed to assemble a bomb, </w:t>
      </w:r>
      <w:r w:rsidRPr="0030591C">
        <w:rPr>
          <w:highlight w:val="cyan"/>
          <w:u w:val="single"/>
        </w:rPr>
        <w:t>it lacks test facilities</w:t>
      </w:r>
      <w:r w:rsidRPr="0030591C">
        <w:rPr>
          <w:u w:val="single"/>
        </w:rPr>
        <w:t xml:space="preserve"> needed</w:t>
      </w:r>
      <w:r w:rsidRPr="0030591C">
        <w:rPr>
          <w:sz w:val="10"/>
        </w:rPr>
        <w:t xml:space="preserve"> </w:t>
      </w:r>
      <w:r w:rsidRPr="0030591C">
        <w:rPr>
          <w:sz w:val="12"/>
        </w:rPr>
        <w:t>¶</w:t>
      </w:r>
      <w:r w:rsidRPr="0030591C">
        <w:rPr>
          <w:sz w:val="10"/>
        </w:rPr>
        <w:t xml:space="preserve"> </w:t>
      </w:r>
      <w:r w:rsidRPr="0030591C">
        <w:rPr>
          <w:u w:val="single"/>
        </w:rPr>
        <w:t>for systems integration or a full-scale test</w:t>
      </w:r>
      <w:r w:rsidRPr="0030591C">
        <w:rPr>
          <w:sz w:val="10"/>
        </w:rPr>
        <w:t xml:space="preserve">. </w:t>
      </w:r>
      <w:r w:rsidRPr="0030591C">
        <w:rPr>
          <w:u w:val="single"/>
        </w:rPr>
        <w:t>Taiwan has no place to test a nuclear</w:t>
      </w:r>
      <w:r w:rsidRPr="0030591C">
        <w:rPr>
          <w:sz w:val="10"/>
        </w:rPr>
        <w:t xml:space="preserve"> </w:t>
      </w:r>
      <w:r w:rsidRPr="0030591C">
        <w:rPr>
          <w:sz w:val="12"/>
        </w:rPr>
        <w:t>¶</w:t>
      </w:r>
      <w:r w:rsidRPr="0030591C">
        <w:rPr>
          <w:sz w:val="10"/>
        </w:rPr>
        <w:t xml:space="preserve"> </w:t>
      </w:r>
      <w:r w:rsidRPr="0030591C">
        <w:rPr>
          <w:u w:val="single"/>
        </w:rPr>
        <w:t>weapon, and it is impossible to test clandestinely</w:t>
      </w:r>
      <w:r w:rsidRPr="0030591C">
        <w:rPr>
          <w:sz w:val="10"/>
        </w:rPr>
        <w:t xml:space="preserve">. </w:t>
      </w:r>
      <w:r w:rsidRPr="0030591C">
        <w:rPr>
          <w:u w:val="single"/>
        </w:rPr>
        <w:t>Simulated tests using super</w:t>
      </w:r>
      <w:r w:rsidRPr="0030591C">
        <w:rPr>
          <w:sz w:val="10"/>
        </w:rPr>
        <w:t xml:space="preserve"> </w:t>
      </w:r>
      <w:r w:rsidRPr="0030591C">
        <w:rPr>
          <w:sz w:val="12"/>
        </w:rPr>
        <w:t>¶</w:t>
      </w:r>
      <w:r w:rsidRPr="0030591C">
        <w:rPr>
          <w:sz w:val="10"/>
        </w:rPr>
        <w:t xml:space="preserve"> </w:t>
      </w:r>
      <w:r w:rsidRPr="0030591C">
        <w:rPr>
          <w:u w:val="single"/>
        </w:rPr>
        <w:t>computers are possible; however, Taiwan has no relevant database to gauge de-signs tested in this way</w:t>
      </w:r>
      <w:r w:rsidRPr="0030591C">
        <w:rPr>
          <w:sz w:val="10"/>
        </w:rPr>
        <w:t xml:space="preserve">. </w:t>
      </w:r>
      <w:r w:rsidRPr="0030591C">
        <w:rPr>
          <w:sz w:val="12"/>
        </w:rPr>
        <w:t>¶</w:t>
      </w:r>
      <w:r w:rsidRPr="0030591C">
        <w:rPr>
          <w:sz w:val="10"/>
        </w:rPr>
        <w:t xml:space="preserve"> </w:t>
      </w:r>
      <w:r w:rsidRPr="0030591C">
        <w:rPr>
          <w:u w:val="single"/>
        </w:rPr>
        <w:t>Many observers have described these obstacles</w:t>
      </w:r>
      <w:r w:rsidRPr="0030591C">
        <w:rPr>
          <w:sz w:val="10"/>
        </w:rPr>
        <w:t xml:space="preserve">. Chien </w:t>
      </w:r>
      <w:r w:rsidRPr="0030591C">
        <w:rPr>
          <w:u w:val="single"/>
        </w:rPr>
        <w:t>Chung, a nuclear</w:t>
      </w:r>
      <w:r w:rsidRPr="0030591C">
        <w:rPr>
          <w:sz w:val="10"/>
        </w:rPr>
        <w:t xml:space="preserve"> </w:t>
      </w:r>
      <w:r w:rsidRPr="0030591C">
        <w:rPr>
          <w:sz w:val="12"/>
        </w:rPr>
        <w:t>¶</w:t>
      </w:r>
      <w:r w:rsidRPr="0030591C">
        <w:rPr>
          <w:sz w:val="10"/>
        </w:rPr>
        <w:t xml:space="preserve"> </w:t>
      </w:r>
      <w:r w:rsidRPr="0030591C">
        <w:rPr>
          <w:u w:val="single"/>
        </w:rPr>
        <w:t>chemistry expert teaching at Taiwan's National Tsing Hua University, notes that</w:t>
      </w:r>
      <w:r w:rsidRPr="0030591C">
        <w:rPr>
          <w:sz w:val="10"/>
        </w:rPr>
        <w:t xml:space="preserve"> </w:t>
      </w:r>
      <w:r w:rsidRPr="0030591C">
        <w:rPr>
          <w:sz w:val="12"/>
        </w:rPr>
        <w:t>¶</w:t>
      </w:r>
      <w:r w:rsidRPr="0030591C">
        <w:rPr>
          <w:sz w:val="10"/>
        </w:rPr>
        <w:t xml:space="preserve"> although many research facilities exist on the island</w:t>
      </w:r>
      <w:r w:rsidRPr="0030591C">
        <w:rPr>
          <w:sz w:val="10"/>
          <w:highlight w:val="cyan"/>
        </w:rPr>
        <w:t xml:space="preserve">, </w:t>
      </w:r>
      <w:r w:rsidRPr="0030591C">
        <w:rPr>
          <w:highlight w:val="cyan"/>
          <w:u w:val="single"/>
        </w:rPr>
        <w:t>today's researchers lack</w:t>
      </w:r>
      <w:r w:rsidRPr="0030591C">
        <w:rPr>
          <w:sz w:val="10"/>
        </w:rPr>
        <w:t xml:space="preserve"> </w:t>
      </w:r>
      <w:r w:rsidRPr="0030591C">
        <w:rPr>
          <w:sz w:val="12"/>
        </w:rPr>
        <w:t>¶</w:t>
      </w:r>
      <w:r w:rsidRPr="0030591C">
        <w:rPr>
          <w:sz w:val="10"/>
        </w:rPr>
        <w:t xml:space="preserve"> </w:t>
      </w:r>
      <w:r w:rsidRPr="0030591C">
        <w:rPr>
          <w:u w:val="single"/>
        </w:rPr>
        <w:t xml:space="preserve">practical </w:t>
      </w:r>
      <w:r w:rsidRPr="0030591C">
        <w:rPr>
          <w:highlight w:val="cyan"/>
          <w:u w:val="single"/>
        </w:rPr>
        <w:t>experience when it comes to</w:t>
      </w:r>
      <w:r w:rsidRPr="0030591C">
        <w:rPr>
          <w:u w:val="single"/>
        </w:rPr>
        <w:t xml:space="preserve"> designing and manufacturing </w:t>
      </w:r>
      <w:r w:rsidRPr="0030591C">
        <w:rPr>
          <w:highlight w:val="cyan"/>
          <w:u w:val="single"/>
        </w:rPr>
        <w:t>nuclear</w:t>
      </w:r>
      <w:r w:rsidRPr="0030591C">
        <w:rPr>
          <w:sz w:val="10"/>
          <w:highlight w:val="cyan"/>
        </w:rPr>
        <w:t xml:space="preserve"> </w:t>
      </w:r>
      <w:r w:rsidRPr="0030591C">
        <w:rPr>
          <w:sz w:val="12"/>
          <w:highlight w:val="cyan"/>
        </w:rPr>
        <w:t>¶</w:t>
      </w:r>
      <w:r w:rsidRPr="0030591C">
        <w:rPr>
          <w:sz w:val="10"/>
          <w:highlight w:val="cyan"/>
        </w:rPr>
        <w:t xml:space="preserve"> </w:t>
      </w:r>
      <w:r w:rsidRPr="0030591C">
        <w:rPr>
          <w:highlight w:val="cyan"/>
          <w:u w:val="single"/>
        </w:rPr>
        <w:t>weapons</w:t>
      </w:r>
      <w:r w:rsidRPr="0030591C">
        <w:rPr>
          <w:sz w:val="10"/>
        </w:rPr>
        <w:t xml:space="preserve">. He noted that </w:t>
      </w:r>
      <w:r w:rsidRPr="0030591C">
        <w:rPr>
          <w:highlight w:val="cyan"/>
          <w:u w:val="single"/>
        </w:rPr>
        <w:t>it would take several billion</w:t>
      </w:r>
      <w:r w:rsidRPr="0030591C">
        <w:rPr>
          <w:u w:val="single"/>
        </w:rPr>
        <w:t xml:space="preserve"> U.S. </w:t>
      </w:r>
      <w:r w:rsidRPr="0030591C">
        <w:rPr>
          <w:highlight w:val="cyan"/>
          <w:u w:val="single"/>
        </w:rPr>
        <w:t>dollars</w:t>
      </w:r>
      <w:r w:rsidRPr="0030591C">
        <w:rPr>
          <w:u w:val="single"/>
        </w:rPr>
        <w:t xml:space="preserve"> to "re-build</w:t>
      </w:r>
      <w:r w:rsidRPr="0030591C">
        <w:rPr>
          <w:sz w:val="10"/>
        </w:rPr>
        <w:t xml:space="preserve"> </w:t>
      </w:r>
      <w:r w:rsidRPr="0030591C">
        <w:rPr>
          <w:sz w:val="12"/>
        </w:rPr>
        <w:t>¶</w:t>
      </w:r>
      <w:r w:rsidRPr="0030591C">
        <w:rPr>
          <w:sz w:val="10"/>
        </w:rPr>
        <w:t xml:space="preserve"> </w:t>
      </w:r>
      <w:r w:rsidRPr="0030591C">
        <w:rPr>
          <w:u w:val="single"/>
        </w:rPr>
        <w:t>the nuclear weapons program" given its complete disarray</w:t>
      </w:r>
      <w:r w:rsidRPr="0030591C">
        <w:rPr>
          <w:sz w:val="10"/>
        </w:rPr>
        <w:t xml:space="preserve">. 14 Another observer </w:t>
      </w:r>
      <w:r w:rsidRPr="0030591C">
        <w:rPr>
          <w:sz w:val="12"/>
        </w:rPr>
        <w:t>¶</w:t>
      </w:r>
      <w:r w:rsidRPr="0030591C">
        <w:rPr>
          <w:sz w:val="10"/>
        </w:rPr>
        <w:t xml:space="preserve"> who is familiar with Taiwan's nuclear program also suggested that </w:t>
      </w:r>
      <w:r w:rsidRPr="0030591C">
        <w:rPr>
          <w:b/>
          <w:iCs/>
          <w:highlight w:val="cyan"/>
          <w:u w:val="single"/>
          <w:bdr w:val="single" w:sz="12" w:space="0" w:color="auto"/>
        </w:rPr>
        <w:t>it would take</w:t>
      </w:r>
      <w:r w:rsidRPr="0030591C">
        <w:rPr>
          <w:sz w:val="10"/>
        </w:rPr>
        <w:t xml:space="preserve"> </w:t>
      </w:r>
      <w:r w:rsidRPr="0030591C">
        <w:rPr>
          <w:sz w:val="12"/>
        </w:rPr>
        <w:t>¶</w:t>
      </w:r>
      <w:r w:rsidRPr="0030591C">
        <w:rPr>
          <w:sz w:val="10"/>
        </w:rPr>
        <w:t xml:space="preserve"> </w:t>
      </w:r>
      <w:r w:rsidRPr="0030591C">
        <w:rPr>
          <w:b/>
          <w:iCs/>
          <w:u w:val="single"/>
          <w:bdr w:val="single" w:sz="12" w:space="0" w:color="auto"/>
        </w:rPr>
        <w:t xml:space="preserve">eight to </w:t>
      </w:r>
      <w:r w:rsidRPr="0030591C">
        <w:rPr>
          <w:b/>
          <w:iCs/>
          <w:highlight w:val="cyan"/>
          <w:u w:val="single"/>
          <w:bdr w:val="single" w:sz="12" w:space="0" w:color="auto"/>
        </w:rPr>
        <w:t>ten years to rebuild basic</w:t>
      </w:r>
      <w:r w:rsidRPr="0030591C">
        <w:rPr>
          <w:b/>
          <w:iCs/>
          <w:u w:val="single"/>
          <w:bdr w:val="single" w:sz="12" w:space="0" w:color="auto"/>
        </w:rPr>
        <w:t xml:space="preserve"> scientific and industrial </w:t>
      </w:r>
      <w:r w:rsidRPr="0030591C">
        <w:rPr>
          <w:b/>
          <w:iCs/>
          <w:highlight w:val="cyan"/>
          <w:u w:val="single"/>
          <w:bdr w:val="single" w:sz="12" w:space="0" w:color="auto"/>
        </w:rPr>
        <w:t>capacity before any</w:t>
      </w:r>
      <w:r w:rsidRPr="0030591C">
        <w:rPr>
          <w:sz w:val="10"/>
        </w:rPr>
        <w:t xml:space="preserve"> </w:t>
      </w:r>
      <w:r w:rsidRPr="0030591C">
        <w:rPr>
          <w:sz w:val="12"/>
        </w:rPr>
        <w:t>¶</w:t>
      </w:r>
      <w:r w:rsidRPr="0030591C">
        <w:rPr>
          <w:sz w:val="10"/>
        </w:rPr>
        <w:t xml:space="preserve"> </w:t>
      </w:r>
      <w:r w:rsidRPr="0030591C">
        <w:rPr>
          <w:b/>
          <w:iCs/>
          <w:u w:val="single"/>
          <w:bdr w:val="single" w:sz="12" w:space="0" w:color="auto"/>
        </w:rPr>
        <w:t xml:space="preserve">nuclear development </w:t>
      </w:r>
      <w:r w:rsidRPr="0030591C">
        <w:rPr>
          <w:b/>
          <w:iCs/>
          <w:highlight w:val="cyan"/>
          <w:u w:val="single"/>
          <w:bdr w:val="single" w:sz="12" w:space="0" w:color="auto"/>
        </w:rPr>
        <w:t>program could be undertaken</w:t>
      </w:r>
      <w:r w:rsidRPr="0030591C">
        <w:rPr>
          <w:sz w:val="10"/>
        </w:rPr>
        <w:t xml:space="preserve">.15 </w:t>
      </w:r>
    </w:p>
    <w:p w14:paraId="1FA56CB7" w14:textId="77777777" w:rsidR="00AF1A76" w:rsidRPr="00960C41" w:rsidRDefault="00AF1A76" w:rsidP="00AF1A76"/>
    <w:p w14:paraId="28486087" w14:textId="77777777" w:rsidR="00AF1A76" w:rsidRDefault="00AF1A76" w:rsidP="00AF1A76">
      <w:pPr>
        <w:rPr>
          <w:sz w:val="16"/>
        </w:rPr>
      </w:pPr>
    </w:p>
    <w:p w14:paraId="7BABEFC9" w14:textId="77777777" w:rsidR="00AF1A76" w:rsidRDefault="00AF1A76" w:rsidP="00AF1A76">
      <w:pPr>
        <w:pStyle w:val="Heading2"/>
      </w:pPr>
      <w:r>
        <w:t>AT Elections DA</w:t>
      </w:r>
    </w:p>
    <w:p w14:paraId="0E1ADC92" w14:textId="77777777" w:rsidR="00AF1A76" w:rsidRDefault="00AF1A76" w:rsidP="00AF1A76">
      <w:pPr>
        <w:pStyle w:val="Heading3"/>
      </w:pPr>
      <w:r>
        <w:t>No Link – Taiwan Not Perceived by Public</w:t>
      </w:r>
    </w:p>
    <w:p w14:paraId="378C8BE8" w14:textId="77777777" w:rsidR="00AF1A76" w:rsidRDefault="00AF1A76" w:rsidP="00AF1A76">
      <w:pPr>
        <w:pStyle w:val="Heading4"/>
      </w:pPr>
      <w:r>
        <w:t>The public doesn’t care about the plan - Taiwan won’t influence the election – numerous other issues crowd it out</w:t>
      </w:r>
    </w:p>
    <w:p w14:paraId="25E005F8" w14:textId="77777777" w:rsidR="00AF1A76" w:rsidRDefault="00AF1A76" w:rsidP="00AF1A76">
      <w:r w:rsidRPr="00860CA7">
        <w:t xml:space="preserve">Nancy Bernkopf </w:t>
      </w:r>
      <w:r w:rsidRPr="00860CA7">
        <w:rPr>
          <w:rStyle w:val="StyleStyleBold12pt"/>
        </w:rPr>
        <w:t>Tucker</w:t>
      </w:r>
      <w:r w:rsidRPr="00860CA7">
        <w:t xml:space="preserve"> </w:t>
      </w:r>
      <w:r w:rsidRPr="00860CA7">
        <w:rPr>
          <w:rStyle w:val="StyleStyleBold12pt"/>
        </w:rPr>
        <w:t>and</w:t>
      </w:r>
      <w:r w:rsidRPr="00860CA7">
        <w:t xml:space="preserve"> Bonnie </w:t>
      </w:r>
      <w:r w:rsidRPr="00860CA7">
        <w:rPr>
          <w:rStyle w:val="StyleStyleBold12pt"/>
        </w:rPr>
        <w:t>Glaser</w:t>
      </w:r>
      <w:r w:rsidRPr="00860CA7">
        <w:t xml:space="preserve">, Fall </w:t>
      </w:r>
      <w:r w:rsidRPr="00860CA7">
        <w:rPr>
          <w:rStyle w:val="StyleStyleBold12pt"/>
        </w:rPr>
        <w:t>2011</w:t>
      </w:r>
      <w:r w:rsidRPr="00860CA7">
        <w:t>, (Tucker is a professor of history at Georgetown; Glaser is a senior fellow at the CSIS), The Washington Quarterly, “should the United States abandon Taiwan?” https://www.ciaonet.org/attachments/19262/uploads, mm</w:t>
      </w:r>
    </w:p>
    <w:p w14:paraId="1E51C7E6" w14:textId="77777777" w:rsidR="00AF1A76" w:rsidRPr="00860CA7" w:rsidRDefault="00AF1A76" w:rsidP="00AF1A76"/>
    <w:p w14:paraId="426E7D00" w14:textId="77777777" w:rsidR="00AF1A76" w:rsidRDefault="00AF1A76" w:rsidP="00AF1A76">
      <w:pPr>
        <w:rPr>
          <w:sz w:val="16"/>
        </w:rPr>
      </w:pPr>
      <w:r w:rsidRPr="00860CA7">
        <w:rPr>
          <w:sz w:val="16"/>
        </w:rPr>
        <w:t>These scholars and former officials are not alone. It is clear that, although</w:t>
      </w:r>
      <w:r w:rsidRPr="00860CA7">
        <w:rPr>
          <w:sz w:val="12"/>
        </w:rPr>
        <w:t>¶</w:t>
      </w:r>
      <w:r w:rsidRPr="00860CA7">
        <w:rPr>
          <w:sz w:val="16"/>
        </w:rPr>
        <w:t xml:space="preserve"> Taiwan’s dependence on the United States has not diminished, </w:t>
      </w:r>
      <w:r w:rsidRPr="00860CA7">
        <w:rPr>
          <w:rStyle w:val="StyleBoldUnderline"/>
        </w:rPr>
        <w:t>developments in</w:t>
      </w:r>
      <w:r w:rsidRPr="00860CA7">
        <w:rPr>
          <w:rStyle w:val="StyleBoldUnderline"/>
          <w:b w:val="0"/>
          <w:sz w:val="12"/>
          <w:u w:val="none"/>
        </w:rPr>
        <w:t>¶</w:t>
      </w:r>
      <w:r w:rsidRPr="00860CA7">
        <w:rPr>
          <w:rStyle w:val="StyleBoldUnderline"/>
          <w:sz w:val="12"/>
        </w:rPr>
        <w:t xml:space="preserve"> </w:t>
      </w:r>
      <w:r w:rsidRPr="00860CA7">
        <w:rPr>
          <w:rStyle w:val="StyleBoldUnderline"/>
        </w:rPr>
        <w:t>the United States</w:t>
      </w:r>
      <w:r w:rsidRPr="00860CA7">
        <w:rPr>
          <w:sz w:val="16"/>
        </w:rPr>
        <w:t xml:space="preserve"> in recent years </w:t>
      </w:r>
      <w:r w:rsidRPr="00860CA7">
        <w:rPr>
          <w:rStyle w:val="StyleBoldUnderline"/>
        </w:rPr>
        <w:t>have weakened wider support for Taiwan</w:t>
      </w:r>
      <w:r w:rsidRPr="00860CA7">
        <w:rPr>
          <w:sz w:val="16"/>
        </w:rPr>
        <w:t>. The</w:t>
      </w:r>
      <w:r w:rsidRPr="00860CA7">
        <w:rPr>
          <w:sz w:val="12"/>
        </w:rPr>
        <w:t>¶</w:t>
      </w:r>
      <w:r w:rsidRPr="00860CA7">
        <w:rPr>
          <w:sz w:val="16"/>
        </w:rPr>
        <w:t xml:space="preserve"> United States is mired in a stumbling economy and multiple disastrous wars. </w:t>
      </w:r>
      <w:r w:rsidRPr="00860CA7">
        <w:rPr>
          <w:rStyle w:val="StyleBoldUnderline"/>
        </w:rPr>
        <w:t>As</w:t>
      </w:r>
      <w:r w:rsidRPr="00860CA7">
        <w:rPr>
          <w:rStyle w:val="StyleBoldUnderline"/>
          <w:b w:val="0"/>
          <w:sz w:val="12"/>
          <w:u w:val="none"/>
        </w:rPr>
        <w:t>¶</w:t>
      </w:r>
      <w:r w:rsidRPr="00860CA7">
        <w:rPr>
          <w:rStyle w:val="StyleBoldUnderline"/>
          <w:sz w:val="12"/>
        </w:rPr>
        <w:t xml:space="preserve"> </w:t>
      </w:r>
      <w:r w:rsidRPr="00860CA7">
        <w:rPr>
          <w:rStyle w:val="StyleBoldUnderline"/>
        </w:rPr>
        <w:t>much as international problems demand Washington’s attention, it is job creation and economic recovery that take primacy with the American people</w:t>
      </w:r>
      <w:r w:rsidRPr="00860CA7">
        <w:rPr>
          <w:sz w:val="16"/>
        </w:rPr>
        <w:t>.</w:t>
      </w:r>
      <w:r w:rsidRPr="00860CA7">
        <w:rPr>
          <w:sz w:val="12"/>
        </w:rPr>
        <w:t>¶</w:t>
      </w:r>
      <w:r w:rsidRPr="00860CA7">
        <w:rPr>
          <w:sz w:val="16"/>
        </w:rPr>
        <w:t xml:space="preserve"> The United States is riven by a fierce partisanship which preempts efforts to look</w:t>
      </w:r>
      <w:r w:rsidRPr="00860CA7">
        <w:rPr>
          <w:sz w:val="12"/>
        </w:rPr>
        <w:t>¶</w:t>
      </w:r>
      <w:r w:rsidRPr="00860CA7">
        <w:rPr>
          <w:sz w:val="16"/>
        </w:rPr>
        <w:t xml:space="preserve"> ahead and plan for America’s changing global role. </w:t>
      </w:r>
      <w:r w:rsidRPr="00860CA7">
        <w:rPr>
          <w:rStyle w:val="StyleBoldUnderline"/>
        </w:rPr>
        <w:t>The</w:t>
      </w:r>
      <w:r w:rsidRPr="00860CA7">
        <w:rPr>
          <w:sz w:val="16"/>
        </w:rPr>
        <w:t xml:space="preserve"> 2012 </w:t>
      </w:r>
      <w:r w:rsidRPr="00860CA7">
        <w:rPr>
          <w:rStyle w:val="StyleBoldUnderline"/>
        </w:rPr>
        <w:t>presidential</w:t>
      </w:r>
      <w:r w:rsidRPr="00860CA7">
        <w:rPr>
          <w:rStyle w:val="StyleBoldUnderline"/>
          <w:b w:val="0"/>
          <w:sz w:val="12"/>
          <w:u w:val="none"/>
        </w:rPr>
        <w:t>¶</w:t>
      </w:r>
      <w:r w:rsidRPr="00860CA7">
        <w:rPr>
          <w:rStyle w:val="StyleBoldUnderline"/>
          <w:sz w:val="12"/>
        </w:rPr>
        <w:t xml:space="preserve"> </w:t>
      </w:r>
      <w:r w:rsidRPr="00860CA7">
        <w:rPr>
          <w:rStyle w:val="StyleBoldUnderline"/>
        </w:rPr>
        <w:t>election</w:t>
      </w:r>
      <w:r w:rsidRPr="00860CA7">
        <w:rPr>
          <w:sz w:val="16"/>
        </w:rPr>
        <w:t xml:space="preserve"> already </w:t>
      </w:r>
      <w:r w:rsidRPr="00860CA7">
        <w:rPr>
          <w:rStyle w:val="StyleBoldUnderline"/>
        </w:rPr>
        <w:t>dominates politicians and the media, meaning that Taiwan</w:t>
      </w:r>
      <w:r w:rsidRPr="00860CA7">
        <w:rPr>
          <w:rStyle w:val="StyleBoldUnderline"/>
          <w:b w:val="0"/>
          <w:sz w:val="12"/>
          <w:u w:val="none"/>
        </w:rPr>
        <w:t>¶</w:t>
      </w:r>
      <w:r w:rsidRPr="00860CA7">
        <w:rPr>
          <w:rStyle w:val="StyleBoldUnderline"/>
          <w:sz w:val="12"/>
        </w:rPr>
        <w:t xml:space="preserve"> </w:t>
      </w:r>
      <w:r w:rsidRPr="00860CA7">
        <w:rPr>
          <w:rStyle w:val="StyleBoldUnderline"/>
        </w:rPr>
        <w:t>issues</w:t>
      </w:r>
      <w:r w:rsidRPr="00860CA7">
        <w:rPr>
          <w:sz w:val="16"/>
        </w:rPr>
        <w:t xml:space="preserve"> short of violence </w:t>
      </w:r>
      <w:r w:rsidRPr="00860CA7">
        <w:rPr>
          <w:rStyle w:val="StyleBoldUnderline"/>
        </w:rPr>
        <w:t>will not attract much attention</w:t>
      </w:r>
      <w:r w:rsidRPr="00860CA7">
        <w:rPr>
          <w:sz w:val="16"/>
        </w:rPr>
        <w:t xml:space="preserve">. </w:t>
      </w:r>
      <w:r w:rsidRPr="00860CA7">
        <w:rPr>
          <w:rStyle w:val="StyleBoldUnderline"/>
        </w:rPr>
        <w:t>If China becomes a</w:t>
      </w:r>
      <w:r w:rsidRPr="00860CA7">
        <w:rPr>
          <w:rStyle w:val="StyleBoldUnderline"/>
          <w:b w:val="0"/>
          <w:sz w:val="12"/>
          <w:u w:val="none"/>
        </w:rPr>
        <w:t>¶</w:t>
      </w:r>
      <w:r w:rsidRPr="00860CA7">
        <w:rPr>
          <w:rStyle w:val="StyleBoldUnderline"/>
          <w:sz w:val="12"/>
        </w:rPr>
        <w:t xml:space="preserve"> </w:t>
      </w:r>
      <w:r w:rsidRPr="00860CA7">
        <w:rPr>
          <w:rStyle w:val="StyleBoldUnderline"/>
        </w:rPr>
        <w:t>campaign question, the focus will be economics, not Taiwan</w:t>
      </w:r>
      <w:r w:rsidRPr="00860CA7">
        <w:rPr>
          <w:sz w:val="16"/>
        </w:rPr>
        <w:t>.</w:t>
      </w:r>
      <w:r w:rsidRPr="00860CA7">
        <w:rPr>
          <w:sz w:val="12"/>
        </w:rPr>
        <w:t>¶</w:t>
      </w:r>
      <w:r w:rsidRPr="00860CA7">
        <w:rPr>
          <w:sz w:val="16"/>
        </w:rPr>
        <w:t xml:space="preserve"> </w:t>
      </w:r>
      <w:r w:rsidRPr="00860CA7">
        <w:rPr>
          <w:rStyle w:val="StyleBoldUnderline"/>
        </w:rPr>
        <w:t>Even when the citizenry does consider more than pocketbook issues, it is</w:t>
      </w:r>
      <w:r w:rsidRPr="00860CA7">
        <w:rPr>
          <w:rStyle w:val="StyleBoldUnderline"/>
          <w:b w:val="0"/>
          <w:sz w:val="12"/>
          <w:u w:val="none"/>
        </w:rPr>
        <w:t>¶</w:t>
      </w:r>
      <w:r w:rsidRPr="00860CA7">
        <w:rPr>
          <w:rStyle w:val="StyleBoldUnderline"/>
          <w:sz w:val="12"/>
        </w:rPr>
        <w:t xml:space="preserve"> </w:t>
      </w:r>
      <w:r w:rsidRPr="00860CA7">
        <w:rPr>
          <w:rStyle w:val="StyleBoldUnderline"/>
        </w:rPr>
        <w:t>consumed by debates over bringing U.S. soldiers home, minimizing further</w:t>
      </w:r>
      <w:r w:rsidRPr="00860CA7">
        <w:rPr>
          <w:rStyle w:val="StyleBoldUnderline"/>
          <w:b w:val="0"/>
          <w:sz w:val="12"/>
          <w:u w:val="none"/>
        </w:rPr>
        <w:t>¶</w:t>
      </w:r>
      <w:r w:rsidRPr="00860CA7">
        <w:rPr>
          <w:rStyle w:val="StyleBoldUnderline"/>
          <w:sz w:val="12"/>
        </w:rPr>
        <w:t xml:space="preserve"> </w:t>
      </w:r>
      <w:r w:rsidRPr="00860CA7">
        <w:rPr>
          <w:rStyle w:val="StyleBoldUnderline"/>
        </w:rPr>
        <w:t>overseas commitments, and vanquishing terrorism</w:t>
      </w:r>
      <w:r w:rsidRPr="00860CA7">
        <w:rPr>
          <w:sz w:val="16"/>
        </w:rPr>
        <w:t xml:space="preserve">. </w:t>
      </w:r>
      <w:r w:rsidRPr="00860CA7">
        <w:rPr>
          <w:rStyle w:val="Emphasis"/>
        </w:rPr>
        <w:t>There is little energy or</w:t>
      </w:r>
      <w:r w:rsidRPr="00860CA7">
        <w:rPr>
          <w:rStyle w:val="Emphasis"/>
          <w:b w:val="0"/>
          <w:sz w:val="12"/>
          <w:u w:val="none"/>
        </w:rPr>
        <w:t>¶</w:t>
      </w:r>
      <w:r w:rsidRPr="00860CA7">
        <w:rPr>
          <w:rStyle w:val="Emphasis"/>
          <w:sz w:val="12"/>
        </w:rPr>
        <w:t xml:space="preserve"> </w:t>
      </w:r>
      <w:r w:rsidRPr="00860CA7">
        <w:rPr>
          <w:rStyle w:val="Emphasis"/>
        </w:rPr>
        <w:t>interest left for Asia</w:t>
      </w:r>
      <w:r w:rsidRPr="00860CA7">
        <w:rPr>
          <w:sz w:val="16"/>
        </w:rPr>
        <w:t>, a region that apart from the Korean peninsula is not</w:t>
      </w:r>
      <w:r w:rsidRPr="00860CA7">
        <w:rPr>
          <w:sz w:val="12"/>
        </w:rPr>
        <w:t>¶</w:t>
      </w:r>
      <w:r w:rsidRPr="00860CA7">
        <w:rPr>
          <w:sz w:val="16"/>
        </w:rPr>
        <w:t xml:space="preserve"> currently in turmoil - the Japan earthquake, tsunami, and nuclear disaster have</w:t>
      </w:r>
      <w:r w:rsidRPr="00860CA7">
        <w:rPr>
          <w:sz w:val="12"/>
        </w:rPr>
        <w:t>¶</w:t>
      </w:r>
      <w:r w:rsidRPr="00860CA7">
        <w:rPr>
          <w:sz w:val="16"/>
        </w:rPr>
        <w:t xml:space="preserve"> not placed major political or military demands on Washington. Barack Obama</w:t>
      </w:r>
      <w:r w:rsidRPr="00860CA7">
        <w:rPr>
          <w:sz w:val="12"/>
        </w:rPr>
        <w:t>¶</w:t>
      </w:r>
      <w:r w:rsidRPr="00860CA7">
        <w:rPr>
          <w:sz w:val="16"/>
        </w:rPr>
        <w:t xml:space="preserve"> entered the White House with personal ties to Asia and the recognition that the</w:t>
      </w:r>
      <w:r w:rsidRPr="00860CA7">
        <w:rPr>
          <w:sz w:val="12"/>
        </w:rPr>
        <w:t>¶</w:t>
      </w:r>
      <w:r w:rsidRPr="00860CA7">
        <w:rPr>
          <w:sz w:val="16"/>
        </w:rPr>
        <w:t xml:space="preserve"> 21st century will be a Pacific century. But competing demands on the White</w:t>
      </w:r>
      <w:r w:rsidRPr="00860CA7">
        <w:rPr>
          <w:sz w:val="12"/>
        </w:rPr>
        <w:t>¶</w:t>
      </w:r>
      <w:r w:rsidRPr="00860CA7">
        <w:rPr>
          <w:sz w:val="16"/>
        </w:rPr>
        <w:t xml:space="preserve"> House have lessened Asia’s immediacy.</w:t>
      </w:r>
    </w:p>
    <w:p w14:paraId="23BE368E" w14:textId="77777777" w:rsidR="00AF1A76" w:rsidRDefault="00AF1A76" w:rsidP="00AF1A76">
      <w:pPr>
        <w:pStyle w:val="Heading3"/>
      </w:pPr>
      <w:r>
        <w:t xml:space="preserve">Link Turn – Public Supports Cooperation/Opposes Confrontation </w:t>
      </w:r>
    </w:p>
    <w:p w14:paraId="533F98FC" w14:textId="77777777" w:rsidR="00AF1A76" w:rsidRDefault="00AF1A76" w:rsidP="00AF1A76">
      <w:pPr>
        <w:pStyle w:val="Heading4"/>
      </w:pPr>
      <w:r>
        <w:t xml:space="preserve">The public would support the plan – comprehensive polling proves the public doesn’t care about Taiwan and prefers cooperation over conflict with China </w:t>
      </w:r>
    </w:p>
    <w:p w14:paraId="49DCEC9D" w14:textId="77777777" w:rsidR="00AF1A76" w:rsidRDefault="00AF1A76" w:rsidP="00AF1A76">
      <w:r w:rsidRPr="006A67F1">
        <w:t xml:space="preserve">Robert </w:t>
      </w:r>
      <w:r w:rsidRPr="006A67F1">
        <w:rPr>
          <w:rStyle w:val="StyleStyleBold12pt"/>
        </w:rPr>
        <w:t>Sutter</w:t>
      </w:r>
      <w:r w:rsidRPr="006A67F1">
        <w:t>, 7/12/</w:t>
      </w:r>
      <w:r w:rsidRPr="006A67F1">
        <w:rPr>
          <w:rStyle w:val="StyleStyleBold12pt"/>
        </w:rPr>
        <w:t>2012</w:t>
      </w:r>
      <w:r w:rsidRPr="006A67F1">
        <w:t>, (professor of international affairs at George Washington University), Carnegie Endowment, “cross-strait relations and the united states,” http://carnegieendowment.org/files/SUTTER_Panel%20II.pdf, mm</w:t>
      </w:r>
    </w:p>
    <w:p w14:paraId="3B6E208C" w14:textId="77777777" w:rsidR="00AF1A76" w:rsidRPr="006A67F1" w:rsidRDefault="00AF1A76" w:rsidP="00AF1A76"/>
    <w:p w14:paraId="0AE368B7" w14:textId="77777777" w:rsidR="00AF1A76" w:rsidRPr="006A67F1" w:rsidRDefault="00AF1A76" w:rsidP="00AF1A76">
      <w:pPr>
        <w:rPr>
          <w:sz w:val="16"/>
        </w:rPr>
      </w:pPr>
      <w:r w:rsidRPr="006A67F1">
        <w:rPr>
          <w:rStyle w:val="StyleBoldUnderline"/>
        </w:rPr>
        <w:t>The critiques came against a background of</w:t>
      </w:r>
      <w:r w:rsidRPr="006A67F1">
        <w:rPr>
          <w:sz w:val="16"/>
        </w:rPr>
        <w:t xml:space="preserve"> episodic attention to adverse implications of</w:t>
      </w:r>
      <w:r w:rsidRPr="006A67F1">
        <w:rPr>
          <w:sz w:val="12"/>
        </w:rPr>
        <w:t>¶</w:t>
      </w:r>
      <w:r w:rsidRPr="006A67F1">
        <w:rPr>
          <w:sz w:val="16"/>
        </w:rPr>
        <w:t xml:space="preserve"> Chinese policies for important American interests by the Congress and the American</w:t>
      </w:r>
      <w:r w:rsidRPr="006A67F1">
        <w:rPr>
          <w:sz w:val="12"/>
        </w:rPr>
        <w:t>¶</w:t>
      </w:r>
      <w:r w:rsidRPr="006A67F1">
        <w:rPr>
          <w:sz w:val="16"/>
        </w:rPr>
        <w:t xml:space="preserve"> media in </w:t>
      </w:r>
      <w:r w:rsidRPr="006A67F1">
        <w:rPr>
          <w:rStyle w:val="StyleBoldUnderline"/>
        </w:rPr>
        <w:t>the</w:t>
      </w:r>
      <w:r w:rsidRPr="006A67F1">
        <w:rPr>
          <w:sz w:val="16"/>
        </w:rPr>
        <w:t xml:space="preserve"> months before the November </w:t>
      </w:r>
      <w:r w:rsidRPr="006A67F1">
        <w:rPr>
          <w:rStyle w:val="StyleBoldUnderline"/>
        </w:rPr>
        <w:t>2012 U.S. election</w:t>
      </w:r>
      <w:r w:rsidRPr="006A67F1">
        <w:rPr>
          <w:sz w:val="16"/>
        </w:rPr>
        <w:t xml:space="preserve">. </w:t>
      </w:r>
      <w:r w:rsidRPr="006A67F1">
        <w:rPr>
          <w:rStyle w:val="StyleBoldUnderline"/>
        </w:rPr>
        <w:t>American public opinion</w:t>
      </w:r>
      <w:r w:rsidRPr="006A67F1">
        <w:rPr>
          <w:sz w:val="12"/>
        </w:rPr>
        <w:t>¶</w:t>
      </w:r>
      <w:r w:rsidRPr="006A67F1">
        <w:rPr>
          <w:sz w:val="16"/>
        </w:rPr>
        <w:t xml:space="preserve"> also </w:t>
      </w:r>
      <w:r w:rsidRPr="006A67F1">
        <w:rPr>
          <w:rStyle w:val="StyleBoldUnderline"/>
        </w:rPr>
        <w:t>remains</w:t>
      </w:r>
      <w:r w:rsidRPr="006A67F1">
        <w:rPr>
          <w:sz w:val="16"/>
        </w:rPr>
        <w:t xml:space="preserve"> more </w:t>
      </w:r>
      <w:r w:rsidRPr="006A67F1">
        <w:rPr>
          <w:rStyle w:val="StyleBoldUnderline"/>
        </w:rPr>
        <w:t>negative</w:t>
      </w:r>
      <w:r w:rsidRPr="006A67F1">
        <w:rPr>
          <w:sz w:val="16"/>
        </w:rPr>
        <w:t xml:space="preserve"> than positive regarding the policies and practices </w:t>
      </w:r>
      <w:r w:rsidRPr="006A67F1">
        <w:rPr>
          <w:rStyle w:val="StyleBoldUnderline"/>
        </w:rPr>
        <w:t>of China</w:t>
      </w:r>
      <w:r w:rsidRPr="006A67F1">
        <w:rPr>
          <w:sz w:val="16"/>
        </w:rPr>
        <w:t>.</w:t>
      </w:r>
      <w:r w:rsidRPr="006A67F1">
        <w:rPr>
          <w:sz w:val="12"/>
        </w:rPr>
        <w:t>¶</w:t>
      </w:r>
      <w:r w:rsidRPr="006A67F1">
        <w:rPr>
          <w:sz w:val="16"/>
        </w:rPr>
        <w:t xml:space="preserve"> </w:t>
      </w:r>
      <w:r w:rsidRPr="006A67F1">
        <w:rPr>
          <w:rStyle w:val="StyleBoldUnderline"/>
        </w:rPr>
        <w:t>However</w:t>
      </w:r>
      <w:r w:rsidRPr="006A67F1">
        <w:rPr>
          <w:sz w:val="16"/>
        </w:rPr>
        <w:t>, given the continuing and deep American preoccupations with a host of</w:t>
      </w:r>
      <w:r w:rsidRPr="006A67F1">
        <w:rPr>
          <w:sz w:val="12"/>
        </w:rPr>
        <w:t>¶</w:t>
      </w:r>
      <w:r w:rsidRPr="006A67F1">
        <w:rPr>
          <w:sz w:val="16"/>
        </w:rPr>
        <w:t xml:space="preserve"> immediate and difficult policy problems at home and abroad, </w:t>
      </w:r>
      <w:r w:rsidRPr="006A67F1">
        <w:rPr>
          <w:rStyle w:val="StyleBoldUnderline"/>
        </w:rPr>
        <w:t>the critiques regarding arms</w:t>
      </w:r>
      <w:r w:rsidRPr="006A67F1">
        <w:rPr>
          <w:rStyle w:val="StyleBoldUnderline"/>
          <w:b w:val="0"/>
          <w:sz w:val="12"/>
          <w:u w:val="none"/>
        </w:rPr>
        <w:t>¶</w:t>
      </w:r>
      <w:r w:rsidRPr="006A67F1">
        <w:rPr>
          <w:rStyle w:val="StyleBoldUnderline"/>
          <w:sz w:val="12"/>
        </w:rPr>
        <w:t xml:space="preserve"> </w:t>
      </w:r>
      <w:r w:rsidRPr="006A67F1">
        <w:rPr>
          <w:rStyle w:val="StyleBoldUnderline"/>
        </w:rPr>
        <w:t>sales to Taiwan</w:t>
      </w:r>
      <w:r w:rsidRPr="006A67F1">
        <w:rPr>
          <w:sz w:val="16"/>
        </w:rPr>
        <w:t xml:space="preserve"> and attitudes regarding several other China related issues </w:t>
      </w:r>
      <w:r w:rsidRPr="006A67F1">
        <w:rPr>
          <w:rStyle w:val="StyleBoldUnderline"/>
        </w:rPr>
        <w:t>have</w:t>
      </w:r>
      <w:r w:rsidRPr="006A67F1">
        <w:rPr>
          <w:sz w:val="16"/>
        </w:rPr>
        <w:t xml:space="preserve"> appeared</w:t>
      </w:r>
      <w:r w:rsidRPr="006A67F1">
        <w:rPr>
          <w:sz w:val="12"/>
        </w:rPr>
        <w:t>¶</w:t>
      </w:r>
      <w:r w:rsidRPr="006A67F1">
        <w:rPr>
          <w:sz w:val="16"/>
        </w:rPr>
        <w:t xml:space="preserve"> to have </w:t>
      </w:r>
      <w:r w:rsidRPr="006A67F1">
        <w:rPr>
          <w:rStyle w:val="StyleBoldUnderline"/>
        </w:rPr>
        <w:t>limited implications</w:t>
      </w:r>
      <w:r w:rsidRPr="006A67F1">
        <w:rPr>
          <w:sz w:val="16"/>
        </w:rPr>
        <w:t>. They serve to impede forward movement in Sino-American</w:t>
      </w:r>
      <w:r w:rsidRPr="006A67F1">
        <w:rPr>
          <w:sz w:val="12"/>
        </w:rPr>
        <w:t>¶</w:t>
      </w:r>
      <w:r w:rsidRPr="006A67F1">
        <w:rPr>
          <w:sz w:val="16"/>
        </w:rPr>
        <w:t xml:space="preserve"> relations; they do not show significant change in continued U.S. reluctance to take steps</w:t>
      </w:r>
      <w:r w:rsidRPr="006A67F1">
        <w:rPr>
          <w:sz w:val="12"/>
        </w:rPr>
        <w:t>¶</w:t>
      </w:r>
      <w:r w:rsidRPr="006A67F1">
        <w:rPr>
          <w:sz w:val="16"/>
        </w:rPr>
        <w:t xml:space="preserve"> that would cause serious difficulties in the current situation in U.S.-China relations. Thus,</w:t>
      </w:r>
      <w:r w:rsidRPr="006A67F1">
        <w:rPr>
          <w:sz w:val="12"/>
        </w:rPr>
        <w:t>¶</w:t>
      </w:r>
      <w:r w:rsidRPr="006A67F1">
        <w:rPr>
          <w:sz w:val="16"/>
        </w:rPr>
        <w:t xml:space="preserve"> for example, </w:t>
      </w:r>
      <w:r w:rsidRPr="006A67F1">
        <w:rPr>
          <w:rStyle w:val="StyleBoldUnderline"/>
        </w:rPr>
        <w:t>a recent authoritative study of U.S. public opinion of China related issues</w:t>
      </w:r>
      <w:r w:rsidRPr="006A67F1">
        <w:rPr>
          <w:rStyle w:val="StyleBoldUnderline"/>
          <w:b w:val="0"/>
          <w:sz w:val="12"/>
          <w:u w:val="none"/>
        </w:rPr>
        <w:t>¶</w:t>
      </w:r>
      <w:r w:rsidRPr="006A67F1">
        <w:rPr>
          <w:rStyle w:val="StyleBoldUnderline"/>
          <w:sz w:val="12"/>
        </w:rPr>
        <w:t xml:space="preserve"> </w:t>
      </w:r>
      <w:r w:rsidRPr="006A67F1">
        <w:rPr>
          <w:rStyle w:val="StyleBoldUnderline"/>
        </w:rPr>
        <w:t>including Taiwan showed that the U.S. public is somewhat anxious about Chinese</w:t>
      </w:r>
      <w:r w:rsidRPr="006A67F1">
        <w:rPr>
          <w:rStyle w:val="StyleBoldUnderline"/>
          <w:b w:val="0"/>
          <w:sz w:val="12"/>
          <w:u w:val="none"/>
        </w:rPr>
        <w:t>¶</w:t>
      </w:r>
      <w:r w:rsidRPr="006A67F1">
        <w:rPr>
          <w:rStyle w:val="StyleBoldUnderline"/>
          <w:sz w:val="12"/>
        </w:rPr>
        <w:t xml:space="preserve"> </w:t>
      </w:r>
      <w:r w:rsidRPr="006A67F1">
        <w:rPr>
          <w:sz w:val="16"/>
        </w:rPr>
        <w:t xml:space="preserve">economic and military power and </w:t>
      </w:r>
      <w:r w:rsidRPr="006A67F1">
        <w:rPr>
          <w:rStyle w:val="StyleBoldUnderline"/>
        </w:rPr>
        <w:t>policies</w:t>
      </w:r>
      <w:r w:rsidRPr="006A67F1">
        <w:rPr>
          <w:sz w:val="16"/>
        </w:rPr>
        <w:t>, and its authoritarian political system and</w:t>
      </w:r>
      <w:r w:rsidRPr="006A67F1">
        <w:rPr>
          <w:sz w:val="12"/>
        </w:rPr>
        <w:t>¶</w:t>
      </w:r>
      <w:r w:rsidRPr="006A67F1">
        <w:rPr>
          <w:sz w:val="16"/>
        </w:rPr>
        <w:t xml:space="preserve"> human rights practices. </w:t>
      </w:r>
      <w:r w:rsidRPr="006A67F1">
        <w:rPr>
          <w:rStyle w:val="StyleBoldUnderline"/>
        </w:rPr>
        <w:t>The American public favors U.S. efforts to strengthen American</w:t>
      </w:r>
      <w:r w:rsidRPr="006A67F1">
        <w:rPr>
          <w:rStyle w:val="StyleBoldUnderline"/>
          <w:b w:val="0"/>
          <w:sz w:val="12"/>
          <w:u w:val="none"/>
        </w:rPr>
        <w:t>¶</w:t>
      </w:r>
      <w:r w:rsidRPr="006A67F1">
        <w:rPr>
          <w:rStyle w:val="StyleBoldUnderline"/>
          <w:sz w:val="12"/>
        </w:rPr>
        <w:t xml:space="preserve"> </w:t>
      </w:r>
      <w:r w:rsidRPr="006A67F1">
        <w:rPr>
          <w:rStyle w:val="StyleBoldUnderline"/>
        </w:rPr>
        <w:t>influence in Asia as a counterweight to China</w:t>
      </w:r>
      <w:r w:rsidRPr="006A67F1">
        <w:rPr>
          <w:sz w:val="16"/>
        </w:rPr>
        <w:t xml:space="preserve">, </w:t>
      </w:r>
      <w:r w:rsidRPr="006A67F1">
        <w:rPr>
          <w:rStyle w:val="StyleBoldUnderline"/>
        </w:rPr>
        <w:t>but it eschews confrontation and conflict</w:t>
      </w:r>
      <w:r w:rsidRPr="006A67F1">
        <w:rPr>
          <w:rStyle w:val="StyleBoldUnderline"/>
          <w:b w:val="0"/>
          <w:sz w:val="12"/>
          <w:u w:val="none"/>
        </w:rPr>
        <w:t>¶</w:t>
      </w:r>
      <w:r w:rsidRPr="006A67F1">
        <w:rPr>
          <w:rStyle w:val="StyleBoldUnderline"/>
          <w:sz w:val="12"/>
        </w:rPr>
        <w:t xml:space="preserve"> </w:t>
      </w:r>
      <w:r w:rsidRPr="006A67F1">
        <w:rPr>
          <w:rStyle w:val="StyleBoldUnderline"/>
        </w:rPr>
        <w:t xml:space="preserve">as it is “prepared to live </w:t>
      </w:r>
      <w:r w:rsidRPr="006A67F1">
        <w:rPr>
          <w:rStyle w:val="Emphasis"/>
        </w:rPr>
        <w:t>peacefully and cooperatively”</w:t>
      </w:r>
      <w:r w:rsidRPr="006A67F1">
        <w:rPr>
          <w:sz w:val="16"/>
        </w:rPr>
        <w:t xml:space="preserve"> </w:t>
      </w:r>
      <w:r w:rsidRPr="006A67F1">
        <w:rPr>
          <w:rStyle w:val="StyleBoldUnderline"/>
        </w:rPr>
        <w:t>with China</w:t>
      </w:r>
      <w:r w:rsidRPr="006A67F1">
        <w:rPr>
          <w:sz w:val="16"/>
        </w:rPr>
        <w:t>. T</w:t>
      </w:r>
      <w:r w:rsidRPr="006A67F1">
        <w:rPr>
          <w:rStyle w:val="StyleBoldUnderline"/>
        </w:rPr>
        <w:t>he study underlined</w:t>
      </w:r>
      <w:r w:rsidRPr="006A67F1">
        <w:rPr>
          <w:rStyle w:val="StyleBoldUnderline"/>
          <w:b w:val="0"/>
          <w:sz w:val="12"/>
          <w:u w:val="none"/>
        </w:rPr>
        <w:t>¶</w:t>
      </w:r>
      <w:r w:rsidRPr="006A67F1">
        <w:rPr>
          <w:rStyle w:val="StyleBoldUnderline"/>
          <w:sz w:val="12"/>
        </w:rPr>
        <w:t xml:space="preserve"> </w:t>
      </w:r>
      <w:r w:rsidRPr="006A67F1">
        <w:rPr>
          <w:rStyle w:val="StyleBoldUnderline"/>
        </w:rPr>
        <w:t>a continuing low level of American public support for U.S. military conflict with China</w:t>
      </w:r>
      <w:r w:rsidRPr="006A67F1">
        <w:rPr>
          <w:rStyle w:val="StyleBoldUnderline"/>
          <w:b w:val="0"/>
          <w:sz w:val="12"/>
          <w:u w:val="none"/>
        </w:rPr>
        <w:t>¶</w:t>
      </w:r>
      <w:r w:rsidRPr="006A67F1">
        <w:rPr>
          <w:rStyle w:val="StyleBoldUnderline"/>
          <w:sz w:val="12"/>
        </w:rPr>
        <w:t xml:space="preserve"> </w:t>
      </w:r>
      <w:r w:rsidRPr="006A67F1">
        <w:rPr>
          <w:rStyle w:val="StyleBoldUnderline"/>
        </w:rPr>
        <w:t>over Taiwan</w:t>
      </w:r>
      <w:r w:rsidRPr="006A67F1">
        <w:rPr>
          <w:sz w:val="16"/>
        </w:rPr>
        <w:t>.2</w:t>
      </w:r>
    </w:p>
    <w:p w14:paraId="5134DD64" w14:textId="77777777" w:rsidR="00AF1A76" w:rsidRPr="0050222A" w:rsidRDefault="00AF1A76" w:rsidP="00AF1A76">
      <w:pPr>
        <w:rPr>
          <w:sz w:val="16"/>
        </w:rPr>
      </w:pPr>
    </w:p>
    <w:p w14:paraId="741E25E8" w14:textId="77777777" w:rsidR="00AF1A76" w:rsidRPr="0050222A" w:rsidRDefault="00AF1A76" w:rsidP="00AF1A76"/>
    <w:p w14:paraId="43A13AA7" w14:textId="77777777" w:rsidR="00AF1A76" w:rsidRDefault="00AF1A76" w:rsidP="00AF1A76">
      <w:pPr>
        <w:pStyle w:val="Heading2"/>
      </w:pPr>
      <w:r>
        <w:t>AT Politics DA</w:t>
      </w:r>
    </w:p>
    <w:p w14:paraId="1B53FECC" w14:textId="77777777" w:rsidR="00AF1A76" w:rsidRDefault="00AF1A76" w:rsidP="00AF1A76">
      <w:pPr>
        <w:pStyle w:val="Heading3"/>
      </w:pPr>
      <w:r>
        <w:t>Link Defense – No Congressional Backlash</w:t>
      </w:r>
    </w:p>
    <w:p w14:paraId="0062A1B1" w14:textId="77777777" w:rsidR="00AF1A76" w:rsidRDefault="00AF1A76" w:rsidP="00AF1A76">
      <w:pPr>
        <w:pStyle w:val="Heading4"/>
      </w:pPr>
      <w:r>
        <w:t>No backlash – Taiwan issues don’t resonate in Congress</w:t>
      </w:r>
    </w:p>
    <w:p w14:paraId="62E1C503" w14:textId="77777777" w:rsidR="00AF1A76" w:rsidRDefault="00AF1A76" w:rsidP="00AF1A76">
      <w:r w:rsidRPr="00C15278">
        <w:t xml:space="preserve">Nancy Bernkopf </w:t>
      </w:r>
      <w:r w:rsidRPr="00C15278">
        <w:rPr>
          <w:rStyle w:val="StyleStyleBold12pt"/>
        </w:rPr>
        <w:t>Tucker</w:t>
      </w:r>
      <w:r w:rsidRPr="00C15278">
        <w:t xml:space="preserve"> </w:t>
      </w:r>
      <w:r w:rsidRPr="00C15278">
        <w:rPr>
          <w:rStyle w:val="StyleStyleBold12pt"/>
        </w:rPr>
        <w:t>and</w:t>
      </w:r>
      <w:r w:rsidRPr="00C15278">
        <w:t xml:space="preserve"> Bonnie </w:t>
      </w:r>
      <w:r w:rsidRPr="00C15278">
        <w:rPr>
          <w:rStyle w:val="StyleStyleBold12pt"/>
        </w:rPr>
        <w:t>Glaser</w:t>
      </w:r>
      <w:r w:rsidRPr="00C15278">
        <w:t xml:space="preserve">, Fall </w:t>
      </w:r>
      <w:r w:rsidRPr="00C15278">
        <w:rPr>
          <w:rStyle w:val="StyleStyleBold12pt"/>
        </w:rPr>
        <w:t>2011</w:t>
      </w:r>
      <w:r w:rsidRPr="00C15278">
        <w:t>, (Tucker is a professor of history at Georgetown; Glaser is a senior fellow at the CSIS), The Washington Quarterly, “should the United States abandon Taiwan?” https://www.ciaonet.org/attachments/19262/uploads, mm</w:t>
      </w:r>
    </w:p>
    <w:p w14:paraId="0A4FE966" w14:textId="77777777" w:rsidR="00AF1A76" w:rsidRPr="00C15278" w:rsidRDefault="00AF1A76" w:rsidP="00AF1A76"/>
    <w:p w14:paraId="36B99FBC" w14:textId="77777777" w:rsidR="00AF1A76" w:rsidRPr="00C15278" w:rsidRDefault="00AF1A76" w:rsidP="00AF1A76">
      <w:pPr>
        <w:rPr>
          <w:sz w:val="16"/>
        </w:rPr>
      </w:pPr>
      <w:r w:rsidRPr="00C15278">
        <w:rPr>
          <w:sz w:val="16"/>
        </w:rPr>
        <w:t xml:space="preserve">Tellingly, the U.S. </w:t>
      </w:r>
      <w:r w:rsidRPr="00C15278">
        <w:rPr>
          <w:rStyle w:val="StyleBoldUnderline"/>
        </w:rPr>
        <w:t>Congress, which was</w:t>
      </w:r>
      <w:r w:rsidRPr="00C15278">
        <w:rPr>
          <w:rStyle w:val="StyleBoldUnderline"/>
          <w:b w:val="0"/>
          <w:sz w:val="12"/>
          <w:u w:val="none"/>
        </w:rPr>
        <w:t>¶</w:t>
      </w:r>
      <w:r w:rsidRPr="00C15278">
        <w:rPr>
          <w:rStyle w:val="StyleBoldUnderline"/>
          <w:sz w:val="12"/>
        </w:rPr>
        <w:t xml:space="preserve"> </w:t>
      </w:r>
      <w:r w:rsidRPr="00C15278">
        <w:rPr>
          <w:rStyle w:val="StyleBoldUnderline"/>
        </w:rPr>
        <w:t>once a loud advocate</w:t>
      </w:r>
      <w:r w:rsidRPr="00C15278">
        <w:rPr>
          <w:sz w:val="16"/>
        </w:rPr>
        <w:t xml:space="preserve"> of support </w:t>
      </w:r>
      <w:r w:rsidRPr="00C15278">
        <w:rPr>
          <w:rStyle w:val="StyleBoldUnderline"/>
        </w:rPr>
        <w:t>for Taiwan</w:t>
      </w:r>
      <w:r w:rsidRPr="00C15278">
        <w:rPr>
          <w:sz w:val="16"/>
        </w:rPr>
        <w:t>,</w:t>
      </w:r>
      <w:r w:rsidRPr="00C15278">
        <w:rPr>
          <w:sz w:val="12"/>
        </w:rPr>
        <w:t>¶</w:t>
      </w:r>
      <w:r w:rsidRPr="00C15278">
        <w:rPr>
          <w:sz w:val="16"/>
        </w:rPr>
        <w:t xml:space="preserve"> </w:t>
      </w:r>
      <w:r w:rsidRPr="00C15278">
        <w:rPr>
          <w:rStyle w:val="StyleBoldUnderline"/>
        </w:rPr>
        <w:t>has become much less voluble</w:t>
      </w:r>
      <w:r w:rsidRPr="00C15278">
        <w:rPr>
          <w:sz w:val="16"/>
        </w:rPr>
        <w:t xml:space="preserve">. </w:t>
      </w:r>
      <w:r w:rsidRPr="00C15278">
        <w:rPr>
          <w:rStyle w:val="StyleBoldUnderline"/>
        </w:rPr>
        <w:t>Capitol Hill</w:t>
      </w:r>
      <w:r w:rsidRPr="00C15278">
        <w:rPr>
          <w:rStyle w:val="StyleBoldUnderline"/>
          <w:b w:val="0"/>
          <w:sz w:val="12"/>
          <w:u w:val="none"/>
        </w:rPr>
        <w:t>¶</w:t>
      </w:r>
      <w:r w:rsidRPr="00C15278">
        <w:rPr>
          <w:rStyle w:val="StyleBoldUnderline"/>
          <w:sz w:val="12"/>
        </w:rPr>
        <w:t xml:space="preserve"> </w:t>
      </w:r>
      <w:r w:rsidRPr="00C15278">
        <w:rPr>
          <w:rStyle w:val="StyleBoldUnderline"/>
        </w:rPr>
        <w:t>rarely celebrates Taiwan</w:t>
      </w:r>
      <w:r w:rsidRPr="00C15278">
        <w:rPr>
          <w:sz w:val="16"/>
        </w:rPr>
        <w:t xml:space="preserve"> as a doughty</w:t>
      </w:r>
      <w:r w:rsidRPr="00C15278">
        <w:rPr>
          <w:sz w:val="12"/>
        </w:rPr>
        <w:t>¶</w:t>
      </w:r>
      <w:r w:rsidRPr="00C15278">
        <w:rPr>
          <w:sz w:val="16"/>
        </w:rPr>
        <w:t xml:space="preserve"> survivor of the Cold War anymore. </w:t>
      </w:r>
      <w:r w:rsidRPr="00C15278">
        <w:rPr>
          <w:rStyle w:val="StyleBoldUnderline"/>
        </w:rPr>
        <w:t>Old</w:t>
      </w:r>
      <w:r w:rsidRPr="00C15278">
        <w:rPr>
          <w:rStyle w:val="StyleBoldUnderline"/>
          <w:b w:val="0"/>
          <w:sz w:val="12"/>
          <w:u w:val="none"/>
        </w:rPr>
        <w:t>¶</w:t>
      </w:r>
      <w:r w:rsidRPr="00C15278">
        <w:rPr>
          <w:rStyle w:val="StyleBoldUnderline"/>
          <w:sz w:val="12"/>
        </w:rPr>
        <w:t xml:space="preserve"> </w:t>
      </w:r>
      <w:r w:rsidRPr="00C15278">
        <w:rPr>
          <w:rStyle w:val="StyleBoldUnderline"/>
        </w:rPr>
        <w:t>friends,</w:t>
      </w:r>
      <w:r w:rsidRPr="00C15278">
        <w:rPr>
          <w:sz w:val="16"/>
        </w:rPr>
        <w:t xml:space="preserve"> unhappy that Taiwan has sought</w:t>
      </w:r>
      <w:r w:rsidRPr="00C15278">
        <w:rPr>
          <w:sz w:val="12"/>
        </w:rPr>
        <w:t>¶</w:t>
      </w:r>
      <w:r w:rsidRPr="00C15278">
        <w:rPr>
          <w:sz w:val="16"/>
        </w:rPr>
        <w:t xml:space="preserve"> to improve relations with China, </w:t>
      </w:r>
      <w:r w:rsidRPr="00C15278">
        <w:rPr>
          <w:rStyle w:val="StyleBoldUnderline"/>
        </w:rPr>
        <w:t>have</w:t>
      </w:r>
      <w:r w:rsidRPr="00C15278">
        <w:rPr>
          <w:rStyle w:val="StyleBoldUnderline"/>
          <w:b w:val="0"/>
          <w:sz w:val="12"/>
          <w:u w:val="none"/>
        </w:rPr>
        <w:t>¶</w:t>
      </w:r>
      <w:r w:rsidRPr="00C15278">
        <w:rPr>
          <w:rStyle w:val="StyleBoldUnderline"/>
          <w:sz w:val="12"/>
        </w:rPr>
        <w:t xml:space="preserve"> </w:t>
      </w:r>
      <w:r w:rsidRPr="00C15278">
        <w:rPr>
          <w:rStyle w:val="StyleBoldUnderline"/>
        </w:rPr>
        <w:t>soured toward Taipei</w:t>
      </w:r>
      <w:r w:rsidRPr="00C15278">
        <w:rPr>
          <w:sz w:val="16"/>
        </w:rPr>
        <w:t>. Representative</w:t>
      </w:r>
      <w:r w:rsidRPr="00C15278">
        <w:rPr>
          <w:sz w:val="12"/>
        </w:rPr>
        <w:t>¶</w:t>
      </w:r>
      <w:r w:rsidRPr="00C15278">
        <w:rPr>
          <w:sz w:val="16"/>
        </w:rPr>
        <w:t xml:space="preserve"> Dana Rohrabacher (R-CA), for instance,</w:t>
      </w:r>
      <w:r w:rsidRPr="00C15278">
        <w:rPr>
          <w:sz w:val="12"/>
        </w:rPr>
        <w:t>¶</w:t>
      </w:r>
      <w:r w:rsidRPr="00C15278">
        <w:rPr>
          <w:sz w:val="16"/>
        </w:rPr>
        <w:t xml:space="preserve"> although a founder in 2002 of the Congressional Taiwan Caucus, resigned as cochair</w:t>
      </w:r>
      <w:r w:rsidRPr="00C15278">
        <w:rPr>
          <w:sz w:val="12"/>
        </w:rPr>
        <w:t>¶</w:t>
      </w:r>
      <w:r w:rsidRPr="00C15278">
        <w:rPr>
          <w:sz w:val="16"/>
        </w:rPr>
        <w:t xml:space="preserve"> in 2009, lamenting Taiwan’s decision to cooperate with Beijing, rather</w:t>
      </w:r>
      <w:r w:rsidRPr="00C15278">
        <w:rPr>
          <w:sz w:val="12"/>
        </w:rPr>
        <w:t>¶</w:t>
      </w:r>
      <w:r w:rsidRPr="00C15278">
        <w:rPr>
          <w:sz w:val="16"/>
        </w:rPr>
        <w:t xml:space="preserve"> than oppose the repressive regime.12 T</w:t>
      </w:r>
      <w:r w:rsidRPr="00C15278">
        <w:rPr>
          <w:rStyle w:val="StyleBoldUnderline"/>
        </w:rPr>
        <w:t>he waning of congressional attention to, and enthusiasm for, Taiwan has</w:t>
      </w:r>
      <w:r w:rsidRPr="00C15278">
        <w:rPr>
          <w:rStyle w:val="StyleBoldUnderline"/>
          <w:b w:val="0"/>
          <w:sz w:val="12"/>
          <w:u w:val="none"/>
        </w:rPr>
        <w:t>¶</w:t>
      </w:r>
      <w:r w:rsidRPr="00C15278">
        <w:rPr>
          <w:rStyle w:val="StyleBoldUnderline"/>
          <w:sz w:val="12"/>
        </w:rPr>
        <w:t xml:space="preserve"> </w:t>
      </w:r>
      <w:r w:rsidRPr="00C15278">
        <w:rPr>
          <w:rStyle w:val="StyleBoldUnderline"/>
        </w:rPr>
        <w:t>taken place</w:t>
      </w:r>
      <w:r w:rsidRPr="00C15278">
        <w:rPr>
          <w:sz w:val="16"/>
        </w:rPr>
        <w:t xml:space="preserve"> gradually </w:t>
      </w:r>
      <w:r w:rsidRPr="00C15278">
        <w:rPr>
          <w:rStyle w:val="StyleBoldUnderline"/>
        </w:rPr>
        <w:t>as</w:t>
      </w:r>
      <w:r w:rsidRPr="00C15278">
        <w:rPr>
          <w:sz w:val="16"/>
        </w:rPr>
        <w:t xml:space="preserve"> memories of China’s 1989 Tiananmen massacre have</w:t>
      </w:r>
      <w:r w:rsidRPr="00C15278">
        <w:rPr>
          <w:sz w:val="12"/>
        </w:rPr>
        <w:t>¶</w:t>
      </w:r>
      <w:r w:rsidRPr="00C15278">
        <w:rPr>
          <w:sz w:val="16"/>
        </w:rPr>
        <w:t xml:space="preserve"> faded, the PRC’s economic links to the United States boomed, and </w:t>
      </w:r>
      <w:r w:rsidRPr="00C15278">
        <w:rPr>
          <w:rStyle w:val="StyleBoldUnderline"/>
        </w:rPr>
        <w:t>Taiwan’s</w:t>
      </w:r>
      <w:r w:rsidRPr="00C15278">
        <w:rPr>
          <w:rStyle w:val="StyleBoldUnderline"/>
          <w:b w:val="0"/>
          <w:sz w:val="12"/>
          <w:u w:val="none"/>
        </w:rPr>
        <w:t>¶</w:t>
      </w:r>
      <w:r w:rsidRPr="00C15278">
        <w:rPr>
          <w:rStyle w:val="StyleBoldUnderline"/>
          <w:sz w:val="12"/>
        </w:rPr>
        <w:t xml:space="preserve"> </w:t>
      </w:r>
      <w:r w:rsidRPr="00C15278">
        <w:rPr>
          <w:rStyle w:val="StyleBoldUnderline"/>
        </w:rPr>
        <w:t>presence on Capitol Hill ebbed</w:t>
      </w:r>
      <w:r w:rsidRPr="00C15278">
        <w:rPr>
          <w:sz w:val="16"/>
        </w:rPr>
        <w:t>. More than 20 years after Tiananmen, the horror</w:t>
      </w:r>
      <w:r w:rsidRPr="00C15278">
        <w:rPr>
          <w:sz w:val="12"/>
        </w:rPr>
        <w:t>¶</w:t>
      </w:r>
      <w:r w:rsidRPr="00C15278">
        <w:rPr>
          <w:sz w:val="16"/>
        </w:rPr>
        <w:t xml:space="preserve"> has dissipated, and many Americans think of Tiananmen Square only as a tourist</w:t>
      </w:r>
      <w:r w:rsidRPr="00C15278">
        <w:rPr>
          <w:sz w:val="12"/>
        </w:rPr>
        <w:t>¶</w:t>
      </w:r>
      <w:r w:rsidRPr="00C15278">
        <w:rPr>
          <w:sz w:val="16"/>
        </w:rPr>
        <w:t xml:space="preserve"> destination. China’s military modernization, its burgeoning international role,</w:t>
      </w:r>
      <w:r w:rsidRPr="00C15278">
        <w:rPr>
          <w:sz w:val="12"/>
        </w:rPr>
        <w:t>¶</w:t>
      </w:r>
      <w:r w:rsidRPr="00C15278">
        <w:rPr>
          <w:sz w:val="16"/>
        </w:rPr>
        <w:t xml:space="preserve"> and its enormous economic power command attention and respect.</w:t>
      </w:r>
      <w:r w:rsidRPr="00C15278">
        <w:rPr>
          <w:sz w:val="12"/>
        </w:rPr>
        <w:t>¶</w:t>
      </w:r>
      <w:r w:rsidRPr="00C15278">
        <w:rPr>
          <w:sz w:val="16"/>
        </w:rPr>
        <w:t xml:space="preserve"> Concurrently, the boost that Tiananmen and U.S. disillusionment with China</w:t>
      </w:r>
      <w:r w:rsidRPr="00C15278">
        <w:rPr>
          <w:sz w:val="12"/>
        </w:rPr>
        <w:t>¶</w:t>
      </w:r>
      <w:r w:rsidRPr="00C15278">
        <w:rPr>
          <w:sz w:val="16"/>
        </w:rPr>
        <w:t xml:space="preserve"> gave to Taiwan has also diminished. In fact, the very democracy that is Taiwan’s</w:t>
      </w:r>
      <w:r w:rsidRPr="00C15278">
        <w:rPr>
          <w:sz w:val="12"/>
        </w:rPr>
        <w:t>¶</w:t>
      </w:r>
      <w:r w:rsidRPr="00C15278">
        <w:rPr>
          <w:sz w:val="16"/>
        </w:rPr>
        <w:t xml:space="preserve"> strongest bond with the United States has meant that Taiwan’s goals and</w:t>
      </w:r>
      <w:r w:rsidRPr="00C15278">
        <w:rPr>
          <w:sz w:val="12"/>
        </w:rPr>
        <w:t>¶</w:t>
      </w:r>
      <w:r w:rsidRPr="00C15278">
        <w:rPr>
          <w:sz w:val="16"/>
        </w:rPr>
        <w:t xml:space="preserve"> interests are no longer articulated by a single voice, and are not clear to busy</w:t>
      </w:r>
      <w:r w:rsidRPr="00C15278">
        <w:rPr>
          <w:sz w:val="12"/>
        </w:rPr>
        <w:t>¶</w:t>
      </w:r>
      <w:r w:rsidRPr="00C15278">
        <w:rPr>
          <w:sz w:val="16"/>
        </w:rPr>
        <w:t xml:space="preserve"> members of Congress. Instead, multiple organizations governmental and nongovernmental render</w:t>
      </w:r>
      <w:r w:rsidRPr="00C15278">
        <w:rPr>
          <w:sz w:val="12"/>
        </w:rPr>
        <w:t>¶</w:t>
      </w:r>
      <w:r w:rsidRPr="00C15278">
        <w:rPr>
          <w:sz w:val="16"/>
        </w:rPr>
        <w:t xml:space="preserve"> different and conflicting claims on U.S. friendship and</w:t>
      </w:r>
      <w:r w:rsidRPr="00C15278">
        <w:rPr>
          <w:sz w:val="12"/>
        </w:rPr>
        <w:t>¶</w:t>
      </w:r>
      <w:r w:rsidRPr="00C15278">
        <w:rPr>
          <w:sz w:val="16"/>
        </w:rPr>
        <w:t xml:space="preserve"> support.13 Ironically, Taiwan has also suffered because of its improved relations with the</w:t>
      </w:r>
      <w:r w:rsidRPr="00C15278">
        <w:rPr>
          <w:sz w:val="12"/>
        </w:rPr>
        <w:t>¶</w:t>
      </w:r>
      <w:r w:rsidRPr="00C15278">
        <w:rPr>
          <w:sz w:val="16"/>
        </w:rPr>
        <w:t xml:space="preserve"> executive branch of the U.S. government. After 1996, the Clinton</w:t>
      </w:r>
      <w:r w:rsidRPr="00C15278">
        <w:rPr>
          <w:sz w:val="12"/>
        </w:rPr>
        <w:t>¶</w:t>
      </w:r>
      <w:r w:rsidRPr="00C15278">
        <w:rPr>
          <w:sz w:val="16"/>
        </w:rPr>
        <w:t xml:space="preserve"> administration struck a bargain with Taipei: if it would stop seeking to</w:t>
      </w:r>
      <w:r w:rsidRPr="00C15278">
        <w:rPr>
          <w:sz w:val="12"/>
        </w:rPr>
        <w:t>¶</w:t>
      </w:r>
      <w:r w:rsidRPr="00C15278">
        <w:rPr>
          <w:sz w:val="16"/>
        </w:rPr>
        <w:t xml:space="preserve"> overturn administration policies by mobilizing the Congress, the executive</w:t>
      </w:r>
      <w:r w:rsidRPr="00C15278">
        <w:rPr>
          <w:sz w:val="12"/>
        </w:rPr>
        <w:t>¶</w:t>
      </w:r>
      <w:r w:rsidRPr="00C15278">
        <w:rPr>
          <w:sz w:val="16"/>
        </w:rPr>
        <w:t xml:space="preserve"> branch would be more accessible and responsive. Initially a clever and</w:t>
      </w:r>
      <w:r w:rsidRPr="00C15278">
        <w:rPr>
          <w:sz w:val="12"/>
        </w:rPr>
        <w:t>¶</w:t>
      </w:r>
      <w:r w:rsidRPr="00C15278">
        <w:rPr>
          <w:sz w:val="16"/>
        </w:rPr>
        <w:t xml:space="preserve"> productive strategy, it had unforeseen consequences as </w:t>
      </w:r>
      <w:r w:rsidRPr="00C15278">
        <w:rPr>
          <w:rStyle w:val="StyleBoldUnderline"/>
        </w:rPr>
        <w:t>Taiwan’s lobbying</w:t>
      </w:r>
      <w:r w:rsidRPr="00C15278">
        <w:rPr>
          <w:rStyle w:val="StyleBoldUnderline"/>
          <w:b w:val="0"/>
          <w:sz w:val="12"/>
          <w:u w:val="none"/>
        </w:rPr>
        <w:t>¶</w:t>
      </w:r>
      <w:r w:rsidRPr="00C15278">
        <w:rPr>
          <w:rStyle w:val="StyleBoldUnderline"/>
          <w:sz w:val="12"/>
        </w:rPr>
        <w:t xml:space="preserve"> </w:t>
      </w:r>
      <w:r w:rsidRPr="00C15278">
        <w:rPr>
          <w:rStyle w:val="StyleBoldUnderline"/>
        </w:rPr>
        <w:t>decreased and Taiwan’s legendary clout</w:t>
      </w:r>
      <w:r w:rsidRPr="00C15278">
        <w:rPr>
          <w:sz w:val="16"/>
        </w:rPr>
        <w:t xml:space="preserve"> - second only to the Israel lobby</w:t>
      </w:r>
      <w:r w:rsidRPr="00C15278">
        <w:rPr>
          <w:sz w:val="12"/>
        </w:rPr>
        <w:t>¶</w:t>
      </w:r>
      <w:r w:rsidRPr="00C15278">
        <w:rPr>
          <w:sz w:val="16"/>
        </w:rPr>
        <w:t xml:space="preserve"> - </w:t>
      </w:r>
      <w:r w:rsidRPr="00C15278">
        <w:rPr>
          <w:rStyle w:val="StyleBoldUnderline"/>
        </w:rPr>
        <w:t>dwindled</w:t>
      </w:r>
      <w:r w:rsidRPr="00C15278">
        <w:rPr>
          <w:sz w:val="16"/>
        </w:rPr>
        <w:t>. Nevertheless, although influential members like Senator Dianne</w:t>
      </w:r>
      <w:r w:rsidRPr="00C15278">
        <w:rPr>
          <w:sz w:val="12"/>
        </w:rPr>
        <w:t>¶</w:t>
      </w:r>
      <w:r w:rsidRPr="00C15278">
        <w:rPr>
          <w:sz w:val="16"/>
        </w:rPr>
        <w:t xml:space="preserve"> Feinstein (D-CA) oppose arms sales to Taiwan, others such as Senator Richard</w:t>
      </w:r>
      <w:r w:rsidRPr="00C15278">
        <w:rPr>
          <w:sz w:val="12"/>
        </w:rPr>
        <w:t>¶</w:t>
      </w:r>
      <w:r w:rsidRPr="00C15278">
        <w:rPr>
          <w:sz w:val="16"/>
        </w:rPr>
        <w:t xml:space="preserve"> Lugar (R-IN) object to ending those same sales and abandoning Taiwan.</w:t>
      </w:r>
    </w:p>
    <w:p w14:paraId="0A31B32F" w14:textId="77777777" w:rsidR="00AF1A76" w:rsidRPr="00C15278" w:rsidRDefault="00AF1A76" w:rsidP="00AF1A76"/>
    <w:p w14:paraId="2FB3DB48" w14:textId="77777777" w:rsidR="00AF1A76" w:rsidRDefault="00AF1A76" w:rsidP="00AF1A76">
      <w:pPr>
        <w:pStyle w:val="Heading4"/>
      </w:pPr>
      <w:r>
        <w:t>Congress wouldn’t backlash to changing Taiwan policy – would defer to the President</w:t>
      </w:r>
    </w:p>
    <w:p w14:paraId="21F01E64" w14:textId="77777777" w:rsidR="00AF1A76" w:rsidRDefault="00AF1A76" w:rsidP="00AF1A76">
      <w:r w:rsidRPr="00C379E8">
        <w:t xml:space="preserve">Bruce </w:t>
      </w:r>
      <w:r w:rsidRPr="00C379E8">
        <w:rPr>
          <w:rStyle w:val="StyleStyleBold12pt"/>
        </w:rPr>
        <w:t>Gilley</w:t>
      </w:r>
      <w:r w:rsidRPr="00C379E8">
        <w:t xml:space="preserve">, January/February </w:t>
      </w:r>
      <w:r w:rsidRPr="00C379E8">
        <w:rPr>
          <w:rStyle w:val="StyleStyleBold12pt"/>
        </w:rPr>
        <w:t>2010</w:t>
      </w:r>
      <w:r w:rsidRPr="00C379E8">
        <w:t>, Foreign Affairs, “not so dire straits,” 89(1), EbscoHost, mm</w:t>
      </w:r>
    </w:p>
    <w:p w14:paraId="13CAB5E0" w14:textId="77777777" w:rsidR="00AF1A76" w:rsidRPr="00C379E8" w:rsidRDefault="00AF1A76" w:rsidP="00AF1A76"/>
    <w:p w14:paraId="62B01A28" w14:textId="77777777" w:rsidR="00AF1A76" w:rsidRPr="00C379E8" w:rsidRDefault="00AF1A76" w:rsidP="00AF1A76">
      <w:pPr>
        <w:rPr>
          <w:sz w:val="14"/>
        </w:rPr>
      </w:pPr>
      <w:r w:rsidRPr="00C379E8">
        <w:rPr>
          <w:sz w:val="14"/>
        </w:rPr>
        <w:t xml:space="preserve">THE UNITED STATES has played a crucial role in maintaining cross-strait peace and encouraging democracy in Taiwan since 1949. Today, the U.S. role in this process is nearing its end. </w:t>
      </w:r>
      <w:r w:rsidRPr="00C379E8">
        <w:rPr>
          <w:rStyle w:val="StyleBoldUnderline"/>
        </w:rPr>
        <w:t>U.S. policy toward a Finlandized Taiwan will have to be adjusted</w:t>
      </w:r>
      <w:r w:rsidRPr="00C379E8">
        <w:rPr>
          <w:sz w:val="14"/>
        </w:rPr>
        <w:t xml:space="preserve"> both strategically and diplomatically. Expanded official contacts with Taiwan will require consultations with Beijing; the United States and its allies will have to refashion battle plans to exclude Taiwan; Washington will have to support the new approach to cross-strait peace through its public diplomacy; and U.S. intelligence agencies will have to be more careful about scrutinizing technology transfers to the island because the PRC's intelligence gathering on Taiwan will inevitably expand. Most important, </w:t>
      </w:r>
      <w:r w:rsidRPr="00C379E8">
        <w:rPr>
          <w:rStyle w:val="StyleBoldUnderline"/>
        </w:rPr>
        <w:t>Washington will have to significantly scale back its arms sales to Taipei.</w:t>
      </w:r>
      <w:r w:rsidRPr="00C379E8">
        <w:rPr>
          <w:sz w:val="12"/>
        </w:rPr>
        <w:t>¶</w:t>
      </w:r>
      <w:r w:rsidRPr="00C379E8">
        <w:rPr>
          <w:sz w:val="14"/>
        </w:rPr>
        <w:t xml:space="preserve"> In 1982, the United States pledged to China that it would reduce its arms sales to Taiwan--a promise that it has conspicuously broken ever since. Today, as then, </w:t>
      </w:r>
      <w:r w:rsidRPr="00C379E8">
        <w:rPr>
          <w:rStyle w:val="StyleBoldUnderline"/>
        </w:rPr>
        <w:t>there is a golden opportunity to demilitarize the conflict.</w:t>
      </w:r>
      <w:r w:rsidRPr="00C379E8">
        <w:rPr>
          <w:sz w:val="14"/>
        </w:rPr>
        <w:t xml:space="preserve"> </w:t>
      </w:r>
      <w:r w:rsidRPr="00C379E8">
        <w:rPr>
          <w:rStyle w:val="StyleBoldUnderline"/>
        </w:rPr>
        <w:t xml:space="preserve">The U.S. Congress </w:t>
      </w:r>
      <w:r w:rsidRPr="00C379E8">
        <w:rPr>
          <w:rStyle w:val="Emphasis"/>
        </w:rPr>
        <w:t>is not particularly interested</w:t>
      </w:r>
      <w:r w:rsidRPr="00C379E8">
        <w:rPr>
          <w:rStyle w:val="StyleBoldUnderline"/>
        </w:rPr>
        <w:t xml:space="preserve"> in pressing President Barack Obama on the issue, and Taiwan's economic decline has moderated Taipei's appetite for major arms purchases anyway</w:t>
      </w:r>
      <w:r w:rsidRPr="00C379E8">
        <w:rPr>
          <w:sz w:val="14"/>
        </w:rPr>
        <w:t>. In the past, sales of fighter jets, destroyers, tanks, and missiles to Taiwan were premised as much on the political message they sent to Beijing as on their tactical value. In the new climate, Washington can reinforce the détente by holding back planned sales of items such as Black Hawk helicopters, Patriot missiles, and additional fighter jets. The Pentagon must view the shift not as simply a minor adjustment due to reduced cross-strait tensions but as a wholesale rejection of the vision of Taiwan as a militarized base within the U.S. strategic orbit.</w:t>
      </w:r>
    </w:p>
    <w:p w14:paraId="18E84AD3" w14:textId="77777777" w:rsidR="00AF1A76" w:rsidRDefault="00AF1A76" w:rsidP="00AF1A76">
      <w:pPr>
        <w:pStyle w:val="Heading3"/>
      </w:pPr>
      <w:r>
        <w:t>Link Turn</w:t>
      </w:r>
    </w:p>
    <w:p w14:paraId="228B2F69" w14:textId="77777777" w:rsidR="00AF1A76" w:rsidRDefault="00AF1A76" w:rsidP="00AF1A76">
      <w:pPr>
        <w:pStyle w:val="Heading4"/>
      </w:pPr>
      <w:r>
        <w:t>Legislative debates about the plan generate support – overcomes opposition</w:t>
      </w:r>
    </w:p>
    <w:p w14:paraId="50A68FCF" w14:textId="77777777" w:rsidR="00AF1A76" w:rsidRDefault="00AF1A76" w:rsidP="00AF1A76">
      <w:r w:rsidRPr="000B4E6A">
        <w:t xml:space="preserve">Charles </w:t>
      </w:r>
      <w:r w:rsidRPr="000B4E6A">
        <w:rPr>
          <w:rStyle w:val="StyleStyleBold12pt"/>
        </w:rPr>
        <w:t>Glaser</w:t>
      </w:r>
      <w:r w:rsidRPr="000B4E6A">
        <w:t xml:space="preserve">, Spring </w:t>
      </w:r>
      <w:r w:rsidRPr="000B4E6A">
        <w:rPr>
          <w:rStyle w:val="StyleStyleBold12pt"/>
        </w:rPr>
        <w:t>2015</w:t>
      </w:r>
      <w:r w:rsidRPr="000B4E6A">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55, mm</w:t>
      </w:r>
    </w:p>
    <w:p w14:paraId="20E7C8AD" w14:textId="77777777" w:rsidR="00AF1A76" w:rsidRPr="000B4E6A" w:rsidRDefault="00AF1A76" w:rsidP="00AF1A76"/>
    <w:p w14:paraId="770A4B78" w14:textId="77777777" w:rsidR="00AF1A76" w:rsidRPr="00B9321D" w:rsidRDefault="00AF1A76" w:rsidP="00AF1A76">
      <w:pPr>
        <w:rPr>
          <w:sz w:val="16"/>
        </w:rPr>
      </w:pPr>
      <w:r w:rsidRPr="00B9321D">
        <w:rPr>
          <w:sz w:val="16"/>
        </w:rPr>
        <w:t>Although not denying the importance of domestic barriers to changes in</w:t>
      </w:r>
      <w:r w:rsidRPr="00B9321D">
        <w:rPr>
          <w:sz w:val="12"/>
        </w:rPr>
        <w:t>¶</w:t>
      </w:r>
      <w:r w:rsidRPr="00B9321D">
        <w:rPr>
          <w:sz w:val="16"/>
        </w:rPr>
        <w:t xml:space="preserve"> U.S. policy toward Taiwan, I focus more narrowly on the question of which</w:t>
      </w:r>
      <w:r w:rsidRPr="00B9321D">
        <w:rPr>
          <w:sz w:val="12"/>
        </w:rPr>
        <w:t>¶</w:t>
      </w:r>
      <w:r w:rsidRPr="00B9321D">
        <w:rPr>
          <w:sz w:val="16"/>
        </w:rPr>
        <w:t xml:space="preserve"> policy would best advance U.S. national interests, not on its current domestic</w:t>
      </w:r>
      <w:r w:rsidRPr="00B9321D">
        <w:rPr>
          <w:sz w:val="12"/>
        </w:rPr>
        <w:t>¶</w:t>
      </w:r>
      <w:r w:rsidRPr="00B9321D">
        <w:rPr>
          <w:sz w:val="16"/>
        </w:rPr>
        <w:t xml:space="preserve"> political feasibility. </w:t>
      </w:r>
      <w:r w:rsidRPr="00B9321D">
        <w:rPr>
          <w:rStyle w:val="StyleBoldUnderline"/>
        </w:rPr>
        <w:t>This</w:t>
      </w:r>
      <w:r w:rsidRPr="00B9321D">
        <w:rPr>
          <w:sz w:val="16"/>
        </w:rPr>
        <w:t xml:space="preserve"> </w:t>
      </w:r>
      <w:r w:rsidRPr="00B9321D">
        <w:rPr>
          <w:rStyle w:val="StyleBoldUnderline"/>
        </w:rPr>
        <w:t>framing</w:t>
      </w:r>
      <w:r w:rsidRPr="00B9321D">
        <w:rPr>
          <w:sz w:val="16"/>
        </w:rPr>
        <w:t xml:space="preserve"> is not intended to imply that this article is primarily</w:t>
      </w:r>
      <w:r w:rsidRPr="00B9321D">
        <w:rPr>
          <w:sz w:val="12"/>
        </w:rPr>
        <w:t>¶</w:t>
      </w:r>
      <w:r w:rsidRPr="00B9321D">
        <w:rPr>
          <w:sz w:val="16"/>
        </w:rPr>
        <w:t xml:space="preserve"> a theoretical piece. Rather, it </w:t>
      </w:r>
      <w:r w:rsidRPr="00B9321D">
        <w:rPr>
          <w:rStyle w:val="StyleBoldUnderline"/>
        </w:rPr>
        <w:t>is an exercise in policy analysis that draws</w:t>
      </w:r>
      <w:r w:rsidRPr="00B9321D">
        <w:rPr>
          <w:sz w:val="12"/>
        </w:rPr>
        <w:t>¶</w:t>
      </w:r>
      <w:r w:rsidRPr="00B9321D">
        <w:rPr>
          <w:sz w:val="16"/>
        </w:rPr>
        <w:t xml:space="preserve"> heavily </w:t>
      </w:r>
      <w:r w:rsidRPr="00B9321D">
        <w:rPr>
          <w:rStyle w:val="StyleBoldUnderline"/>
        </w:rPr>
        <w:t>on international relations theory</w:t>
      </w:r>
      <w:r w:rsidRPr="00B9321D">
        <w:rPr>
          <w:sz w:val="16"/>
        </w:rPr>
        <w:t xml:space="preserve">. </w:t>
      </w:r>
      <w:r w:rsidRPr="00B9321D">
        <w:rPr>
          <w:rStyle w:val="StyleBoldUnderline"/>
        </w:rPr>
        <w:t>Analytically, the desirability and political</w:t>
      </w:r>
      <w:r w:rsidRPr="00B9321D">
        <w:rPr>
          <w:sz w:val="12"/>
        </w:rPr>
        <w:t>¶</w:t>
      </w:r>
      <w:r w:rsidRPr="00B9321D">
        <w:rPr>
          <w:sz w:val="16"/>
        </w:rPr>
        <w:t xml:space="preserve"> </w:t>
      </w:r>
      <w:r w:rsidRPr="00B9321D">
        <w:rPr>
          <w:rStyle w:val="StyleBoldUnderline"/>
        </w:rPr>
        <w:t>feasibility of U.S. security policy can often be productively separated</w:t>
      </w:r>
      <w:r>
        <w:rPr>
          <w:rStyle w:val="StyleBoldUnderline"/>
        </w:rPr>
        <w:t xml:space="preserve">. </w:t>
      </w:r>
      <w:r w:rsidRPr="00B9321D">
        <w:rPr>
          <w:rStyle w:val="StyleBoldUnderline"/>
        </w:rPr>
        <w:t>Changing understandings of which policies are desirable can generate changes</w:t>
      </w:r>
      <w:r w:rsidRPr="00B9321D">
        <w:rPr>
          <w:sz w:val="12"/>
        </w:rPr>
        <w:t>¶</w:t>
      </w:r>
      <w:r w:rsidRPr="00B9321D">
        <w:rPr>
          <w:sz w:val="16"/>
        </w:rPr>
        <w:t xml:space="preserve"> </w:t>
      </w:r>
      <w:r w:rsidRPr="00B9321D">
        <w:rPr>
          <w:rStyle w:val="Emphasis"/>
        </w:rPr>
        <w:t>in the political debate</w:t>
      </w:r>
      <w:r w:rsidRPr="00B9321D">
        <w:rPr>
          <w:sz w:val="16"/>
        </w:rPr>
        <w:t xml:space="preserve"> </w:t>
      </w:r>
      <w:r w:rsidRPr="00B9321D">
        <w:rPr>
          <w:rStyle w:val="StyleBoldUnderline"/>
        </w:rPr>
        <w:t xml:space="preserve">in the United States that influence which policies are </w:t>
      </w:r>
      <w:r w:rsidRPr="00B9321D">
        <w:rPr>
          <w:rStyle w:val="Emphasis"/>
        </w:rPr>
        <w:t>politically feasible</w:t>
      </w:r>
      <w:r w:rsidRPr="00B9321D">
        <w:rPr>
          <w:sz w:val="16"/>
        </w:rPr>
        <w:t>.</w:t>
      </w:r>
    </w:p>
    <w:p w14:paraId="60FE2464" w14:textId="77777777" w:rsidR="00AF1A76" w:rsidRDefault="00AF1A76" w:rsidP="00AF1A76">
      <w:pPr>
        <w:rPr>
          <w:sz w:val="16"/>
        </w:rPr>
      </w:pPr>
    </w:p>
    <w:p w14:paraId="10C6FC74" w14:textId="77777777" w:rsidR="00AF1A76" w:rsidRDefault="00AF1A76" w:rsidP="00AF1A76">
      <w:pPr>
        <w:pStyle w:val="Heading4"/>
      </w:pPr>
      <w:r>
        <w:t>Congressional debates increase support for the plan – overwhelms initial opposition</w:t>
      </w:r>
    </w:p>
    <w:p w14:paraId="3CCFA5BD" w14:textId="77777777" w:rsidR="00AF1A76" w:rsidRDefault="00AF1A76" w:rsidP="00AF1A76">
      <w:r w:rsidRPr="00B9321D">
        <w:t xml:space="preserve">Charles </w:t>
      </w:r>
      <w:r w:rsidRPr="00B9321D">
        <w:rPr>
          <w:rStyle w:val="StyleStyleBold12pt"/>
        </w:rPr>
        <w:t>Glaser</w:t>
      </w:r>
      <w:r w:rsidRPr="00B9321D">
        <w:t xml:space="preserve">, Spring </w:t>
      </w:r>
      <w:r w:rsidRPr="00B9321D">
        <w:rPr>
          <w:rStyle w:val="StyleStyleBold12pt"/>
        </w:rPr>
        <w:t>2016</w:t>
      </w:r>
      <w:r w:rsidRPr="00B9321D">
        <w:t>, (professor in the Elliott School of International affairs and the Department of Political Science at George Washington University), International Security, 40(4), Project Muse, mm</w:t>
      </w:r>
    </w:p>
    <w:p w14:paraId="051614F6" w14:textId="77777777" w:rsidR="00AF1A76" w:rsidRPr="00B9321D" w:rsidRDefault="00AF1A76" w:rsidP="00AF1A76"/>
    <w:p w14:paraId="3B2ED7EA" w14:textId="77777777" w:rsidR="00AF1A76" w:rsidRDefault="00AF1A76" w:rsidP="00AF1A76">
      <w:pPr>
        <w:rPr>
          <w:sz w:val="16"/>
        </w:rPr>
      </w:pPr>
      <w:r w:rsidRPr="00B9321D">
        <w:rPr>
          <w:rStyle w:val="StyleBoldUnderline"/>
        </w:rPr>
        <w:t>Easley</w:t>
      </w:r>
      <w:r w:rsidRPr="00B9321D">
        <w:rPr>
          <w:sz w:val="16"/>
        </w:rPr>
        <w:t xml:space="preserve"> also contends that the grand bargain is infeasible, but he focuses </w:t>
      </w:r>
      <w:r w:rsidRPr="00B9321D">
        <w:rPr>
          <w:rStyle w:val="StyleBoldUnderline"/>
        </w:rPr>
        <w:t xml:space="preserve">on the constraints imposed by </w:t>
      </w:r>
      <w:r w:rsidRPr="00B9321D">
        <w:rPr>
          <w:sz w:val="16"/>
        </w:rPr>
        <w:t xml:space="preserve">U.S. </w:t>
      </w:r>
      <w:r w:rsidRPr="00B9321D">
        <w:rPr>
          <w:rStyle w:val="StyleBoldUnderline"/>
        </w:rPr>
        <w:t>domestic politics</w:t>
      </w:r>
      <w:r w:rsidRPr="00B9321D">
        <w:rPr>
          <w:sz w:val="16"/>
        </w:rPr>
        <w:t xml:space="preserve">. “Choosing not to look inside the ‘black box’ of foreign policy interests,” Easley argues, “Glaser discounts the bipartisan consensus, upheld over five administrations, to support Taiwan to an extent that maintains regional stability.” This criticism is less potent than Kim’s. The goal of my article was to assess the desirability of the options available to the United States vis-à-vis its policy toward China. To lay the foundation for my analysis, I spelled out my assessment of U.S. interests. Analysts who disagree, because they believe that U.S. interests in protecting Taiwan are larger or different, may well reach divergent conclusions. The key problem with Easley’s letter, however, is that Easley does not appreciate the analytic value of separating desirability from domestic political feasibility. As I wrote in the article, “Analytically, </w:t>
      </w:r>
      <w:r w:rsidRPr="00B9321D">
        <w:rPr>
          <w:rStyle w:val="StyleBoldUnderline"/>
        </w:rPr>
        <w:t>the desirability and political feasibility of U.S. security policy can often be productively separated</w:t>
      </w:r>
      <w:r w:rsidRPr="00B9321D">
        <w:rPr>
          <w:sz w:val="16"/>
        </w:rPr>
        <w:t xml:space="preserve"> . . . </w:t>
      </w:r>
      <w:r w:rsidRPr="00B9321D">
        <w:rPr>
          <w:rStyle w:val="StyleBoldUnderline"/>
        </w:rPr>
        <w:t>changing understandings of which policies are desirable can generate changes in the political debate in the United States that influence which policies are politically feasible</w:t>
      </w:r>
      <w:r w:rsidRPr="00B9321D">
        <w:rPr>
          <w:sz w:val="16"/>
        </w:rPr>
        <w:t xml:space="preserve">” (p. 55) In other words, </w:t>
      </w:r>
      <w:r w:rsidRPr="00B9321D">
        <w:rPr>
          <w:rStyle w:val="StyleBoldUnderline"/>
        </w:rPr>
        <w:t>even though assessment of the domestic political feasibility of a policy is a necessary component of a comprehensive policy analysis, assessments that focus on desirability can provide critical insights</w:t>
      </w:r>
      <w:r w:rsidRPr="00B9321D">
        <w:rPr>
          <w:sz w:val="16"/>
        </w:rPr>
        <w:t>.</w:t>
      </w:r>
    </w:p>
    <w:p w14:paraId="0F1E0ED7" w14:textId="77777777" w:rsidR="00AF1A76" w:rsidRDefault="00AF1A76" w:rsidP="00AF1A76">
      <w:pPr>
        <w:pStyle w:val="Heading3"/>
      </w:pPr>
      <w:r>
        <w:t>AT TPP – US/China Relations Key</w:t>
      </w:r>
    </w:p>
    <w:p w14:paraId="0F2C17FD" w14:textId="77777777" w:rsidR="00AF1A76" w:rsidRDefault="00AF1A76" w:rsidP="00AF1A76">
      <w:pPr>
        <w:pStyle w:val="Heading4"/>
      </w:pPr>
      <w:r>
        <w:t>Relations with China are key to the TPP integration – soured relations collapse it</w:t>
      </w:r>
    </w:p>
    <w:p w14:paraId="29A0FC22" w14:textId="77777777" w:rsidR="00AF1A76" w:rsidRDefault="00AF1A76" w:rsidP="00AF1A76">
      <w:r w:rsidRPr="007430FB">
        <w:t xml:space="preserve">Ely </w:t>
      </w:r>
      <w:r w:rsidRPr="007430FB">
        <w:rPr>
          <w:rStyle w:val="StyleStyleBold12pt"/>
        </w:rPr>
        <w:t>Ratner</w:t>
      </w:r>
      <w:r w:rsidRPr="007430FB">
        <w:t xml:space="preserve">, Spring </w:t>
      </w:r>
      <w:r w:rsidRPr="007430FB">
        <w:rPr>
          <w:rStyle w:val="StyleStyleBold12pt"/>
        </w:rPr>
        <w:t>2013</w:t>
      </w:r>
      <w:r w:rsidRPr="007430FB">
        <w:t>, (Ratner is a fellow at the center for a New American Century), the washington quarterly, “rebalancing to asia with an insecure china,” ebscohost, mm</w:t>
      </w:r>
    </w:p>
    <w:p w14:paraId="1FF5792C" w14:textId="77777777" w:rsidR="00AF1A76" w:rsidRPr="007430FB" w:rsidRDefault="00AF1A76" w:rsidP="00AF1A76"/>
    <w:p w14:paraId="27365824" w14:textId="77777777" w:rsidR="00AF1A76" w:rsidRPr="007430FB" w:rsidRDefault="00AF1A76" w:rsidP="00AF1A76">
      <w:pPr>
        <w:rPr>
          <w:sz w:val="14"/>
        </w:rPr>
      </w:pPr>
      <w:r w:rsidRPr="007430FB">
        <w:rPr>
          <w:sz w:val="14"/>
        </w:rPr>
        <w:t xml:space="preserve">From a broader regional perspective, </w:t>
      </w:r>
      <w:r w:rsidRPr="007430FB">
        <w:rPr>
          <w:rStyle w:val="StyleBoldUnderline"/>
        </w:rPr>
        <w:t>continued intensive political</w:t>
      </w:r>
      <w:r w:rsidRPr="007430FB">
        <w:rPr>
          <w:rStyle w:val="StyleBoldUnderline"/>
          <w:b w:val="0"/>
          <w:sz w:val="12"/>
          <w:u w:val="none"/>
        </w:rPr>
        <w:t>¶</w:t>
      </w:r>
      <w:r w:rsidRPr="007430FB">
        <w:rPr>
          <w:rStyle w:val="StyleBoldUnderline"/>
          <w:sz w:val="12"/>
        </w:rPr>
        <w:t xml:space="preserve"> </w:t>
      </w:r>
      <w:r w:rsidRPr="007430FB">
        <w:rPr>
          <w:rStyle w:val="StyleBoldUnderline"/>
        </w:rPr>
        <w:t>engagement with China pays additional dividends for the United States</w:t>
      </w:r>
      <w:r w:rsidRPr="007430FB">
        <w:rPr>
          <w:sz w:val="14"/>
        </w:rPr>
        <w:t>. This</w:t>
      </w:r>
      <w:r w:rsidRPr="007430FB">
        <w:rPr>
          <w:sz w:val="12"/>
        </w:rPr>
        <w:t>¶</w:t>
      </w:r>
      <w:r w:rsidRPr="007430FB">
        <w:rPr>
          <w:sz w:val="14"/>
        </w:rPr>
        <w:t xml:space="preserve"> is true even for those who are deeply skeptical about Beijing’s intentions and</w:t>
      </w:r>
      <w:r w:rsidRPr="007430FB">
        <w:rPr>
          <w:sz w:val="12"/>
        </w:rPr>
        <w:t>¶</w:t>
      </w:r>
      <w:r w:rsidRPr="007430FB">
        <w:rPr>
          <w:sz w:val="14"/>
        </w:rPr>
        <w:t xml:space="preserve"> would prefer that the United States prepare more proactively for an aggressive</w:t>
      </w:r>
      <w:r w:rsidRPr="007430FB">
        <w:rPr>
          <w:sz w:val="12"/>
        </w:rPr>
        <w:t>¶</w:t>
      </w:r>
      <w:r w:rsidRPr="007430FB">
        <w:rPr>
          <w:sz w:val="14"/>
        </w:rPr>
        <w:t xml:space="preserve"> and revisionist China. </w:t>
      </w:r>
      <w:r w:rsidRPr="007430FB">
        <w:rPr>
          <w:rStyle w:val="StyleBoldUnderline"/>
        </w:rPr>
        <w:t>In the current strategic environment</w:t>
      </w:r>
      <w:r w:rsidRPr="007430FB">
        <w:rPr>
          <w:sz w:val="14"/>
        </w:rPr>
        <w:t xml:space="preserve">, </w:t>
      </w:r>
      <w:r w:rsidRPr="007430FB">
        <w:rPr>
          <w:rStyle w:val="StyleBoldUnderline"/>
        </w:rPr>
        <w:t>a hard-/line policy</w:t>
      </w:r>
      <w:r w:rsidRPr="007430FB">
        <w:rPr>
          <w:rStyle w:val="StyleBoldUnderline"/>
          <w:b w:val="0"/>
          <w:sz w:val="12"/>
          <w:u w:val="none"/>
        </w:rPr>
        <w:t>¶</w:t>
      </w:r>
      <w:r w:rsidRPr="007430FB">
        <w:rPr>
          <w:rStyle w:val="StyleBoldUnderline"/>
          <w:sz w:val="12"/>
        </w:rPr>
        <w:t xml:space="preserve"> </w:t>
      </w:r>
      <w:r w:rsidRPr="007430FB">
        <w:rPr>
          <w:rStyle w:val="StyleBoldUnderline"/>
        </w:rPr>
        <w:t>toward Beijing</w:t>
      </w:r>
      <w:r w:rsidRPr="007430FB">
        <w:rPr>
          <w:sz w:val="14"/>
        </w:rPr>
        <w:t xml:space="preserve"> - </w:t>
      </w:r>
      <w:r w:rsidRPr="007430FB">
        <w:rPr>
          <w:rStyle w:val="StyleBoldUnderline"/>
        </w:rPr>
        <w:t>one that emphasizes</w:t>
      </w:r>
      <w:r w:rsidRPr="007430FB">
        <w:rPr>
          <w:sz w:val="14"/>
        </w:rPr>
        <w:t xml:space="preserve"> economic and security </w:t>
      </w:r>
      <w:r w:rsidRPr="007430FB">
        <w:rPr>
          <w:rStyle w:val="StyleBoldUnderline"/>
        </w:rPr>
        <w:t>competition at the</w:t>
      </w:r>
      <w:r w:rsidRPr="007430FB">
        <w:rPr>
          <w:rStyle w:val="StyleBoldUnderline"/>
          <w:b w:val="0"/>
          <w:sz w:val="12"/>
          <w:u w:val="none"/>
        </w:rPr>
        <w:t>¶</w:t>
      </w:r>
      <w:r w:rsidRPr="007430FB">
        <w:rPr>
          <w:rStyle w:val="StyleBoldUnderline"/>
          <w:sz w:val="12"/>
        </w:rPr>
        <w:t xml:space="preserve"> </w:t>
      </w:r>
      <w:r w:rsidRPr="007430FB">
        <w:rPr>
          <w:rStyle w:val="StyleBoldUnderline"/>
        </w:rPr>
        <w:t>expense</w:t>
      </w:r>
      <w:r w:rsidRPr="007430FB">
        <w:rPr>
          <w:sz w:val="14"/>
        </w:rPr>
        <w:t xml:space="preserve"> of intensive diplomatic </w:t>
      </w:r>
      <w:r w:rsidRPr="007430FB">
        <w:rPr>
          <w:rStyle w:val="StyleBoldUnderline"/>
        </w:rPr>
        <w:t>engagement</w:t>
      </w:r>
      <w:r w:rsidRPr="007430FB">
        <w:rPr>
          <w:sz w:val="14"/>
        </w:rPr>
        <w:t xml:space="preserve"> - </w:t>
      </w:r>
      <w:r w:rsidRPr="007430FB">
        <w:rPr>
          <w:rStyle w:val="StyleBoldUnderline"/>
        </w:rPr>
        <w:t>would undermine the rebalancing</w:t>
      </w:r>
      <w:r w:rsidRPr="007430FB">
        <w:rPr>
          <w:rStyle w:val="StyleBoldUnderline"/>
          <w:b w:val="0"/>
          <w:sz w:val="12"/>
          <w:u w:val="none"/>
        </w:rPr>
        <w:t>¶</w:t>
      </w:r>
      <w:r w:rsidRPr="007430FB">
        <w:rPr>
          <w:rStyle w:val="StyleBoldUnderline"/>
          <w:sz w:val="12"/>
        </w:rPr>
        <w:t xml:space="preserve"> </w:t>
      </w:r>
      <w:r w:rsidRPr="007430FB">
        <w:rPr>
          <w:rStyle w:val="StyleBoldUnderline"/>
        </w:rPr>
        <w:t>to Asia and hinder America’s ability to shape the region in ways that can deter</w:t>
      </w:r>
      <w:r w:rsidRPr="007430FB">
        <w:rPr>
          <w:sz w:val="14"/>
        </w:rPr>
        <w:t>,</w:t>
      </w:r>
      <w:r w:rsidRPr="007430FB">
        <w:rPr>
          <w:sz w:val="12"/>
        </w:rPr>
        <w:t>¶</w:t>
      </w:r>
      <w:r w:rsidRPr="007430FB">
        <w:rPr>
          <w:sz w:val="14"/>
        </w:rPr>
        <w:t xml:space="preserve"> </w:t>
      </w:r>
      <w:r w:rsidRPr="007430FB">
        <w:rPr>
          <w:rStyle w:val="StyleBoldUnderline"/>
        </w:rPr>
        <w:t>defeat, and punish Chinese aggression</w:t>
      </w:r>
      <w:r w:rsidRPr="007430FB">
        <w:rPr>
          <w:sz w:val="14"/>
        </w:rPr>
        <w:t>. Assessing the specific components of the</w:t>
      </w:r>
      <w:r w:rsidRPr="007430FB">
        <w:rPr>
          <w:sz w:val="12"/>
        </w:rPr>
        <w:t>¶</w:t>
      </w:r>
      <w:r w:rsidRPr="007430FB">
        <w:rPr>
          <w:sz w:val="14"/>
        </w:rPr>
        <w:t xml:space="preserve"> rebalancing effort/including those that contribute to the hedging side of the</w:t>
      </w:r>
      <w:r w:rsidRPr="007430FB">
        <w:rPr>
          <w:sz w:val="12"/>
        </w:rPr>
        <w:t>¶</w:t>
      </w:r>
      <w:r w:rsidRPr="007430FB">
        <w:rPr>
          <w:sz w:val="14"/>
        </w:rPr>
        <w:t xml:space="preserve"> U.S. China policy/it is evident that most initiatives would be undercut by</w:t>
      </w:r>
      <w:r w:rsidRPr="007430FB">
        <w:rPr>
          <w:sz w:val="12"/>
        </w:rPr>
        <w:t>¶</w:t>
      </w:r>
      <w:r w:rsidRPr="007430FB">
        <w:rPr>
          <w:sz w:val="14"/>
        </w:rPr>
        <w:t xml:space="preserve"> deepened divisions between Washington and Beijing. Short of overt and unprecedented provocations from China, soured U.S.—/</w:t>
      </w:r>
      <w:r w:rsidRPr="007430FB">
        <w:rPr>
          <w:sz w:val="12"/>
        </w:rPr>
        <w:t>¶</w:t>
      </w:r>
      <w:r w:rsidRPr="007430FB">
        <w:rPr>
          <w:sz w:val="14"/>
        </w:rPr>
        <w:t xml:space="preserve"> China relations would lead U.S. alliance partners/including South Korea,</w:t>
      </w:r>
      <w:r w:rsidRPr="007430FB">
        <w:rPr>
          <w:sz w:val="12"/>
        </w:rPr>
        <w:t>¶</w:t>
      </w:r>
      <w:r w:rsidRPr="007430FB">
        <w:rPr>
          <w:sz w:val="14"/>
        </w:rPr>
        <w:t xml:space="preserve"> Thailand, and even Australia/to become more cautious in expanding their</w:t>
      </w:r>
      <w:r w:rsidRPr="007430FB">
        <w:rPr>
          <w:sz w:val="12"/>
        </w:rPr>
        <w:t>¶</w:t>
      </w:r>
      <w:r w:rsidRPr="007430FB">
        <w:rPr>
          <w:sz w:val="14"/>
        </w:rPr>
        <w:t xml:space="preserve"> security activities with Washington.47 Emerging partners like Vietnam,</w:t>
      </w:r>
      <w:r w:rsidRPr="007430FB">
        <w:rPr>
          <w:sz w:val="12"/>
        </w:rPr>
        <w:t>¶</w:t>
      </w:r>
      <w:r w:rsidRPr="007430FB">
        <w:rPr>
          <w:sz w:val="14"/>
        </w:rPr>
        <w:t xml:space="preserve"> Indonesia, and Singapore would also move to scale back military relations</w:t>
      </w:r>
      <w:r w:rsidRPr="007430FB">
        <w:rPr>
          <w:sz w:val="12"/>
        </w:rPr>
        <w:t>¶</w:t>
      </w:r>
      <w:r w:rsidRPr="007430FB">
        <w:rPr>
          <w:sz w:val="14"/>
        </w:rPr>
        <w:t xml:space="preserve"> with the United States. Meanwhile, </w:t>
      </w:r>
      <w:r w:rsidRPr="007430FB">
        <w:rPr>
          <w:rStyle w:val="StyleBoldUnderline"/>
        </w:rPr>
        <w:t>efforts to strengthen regional rules and</w:t>
      </w:r>
      <w:r w:rsidRPr="007430FB">
        <w:rPr>
          <w:rStyle w:val="StyleBoldUnderline"/>
          <w:b w:val="0"/>
          <w:sz w:val="12"/>
          <w:u w:val="none"/>
        </w:rPr>
        <w:t>¶</w:t>
      </w:r>
      <w:r w:rsidRPr="007430FB">
        <w:rPr>
          <w:rStyle w:val="StyleBoldUnderline"/>
          <w:sz w:val="12"/>
        </w:rPr>
        <w:t xml:space="preserve"> </w:t>
      </w:r>
      <w:r w:rsidRPr="007430FB">
        <w:rPr>
          <w:rStyle w:val="StyleBoldUnderline"/>
        </w:rPr>
        <w:t xml:space="preserve">institutions to manage and resolve potential conflicts would </w:t>
      </w:r>
      <w:r w:rsidRPr="007430FB">
        <w:rPr>
          <w:rStyle w:val="Emphasis"/>
        </w:rPr>
        <w:t>grind to a halt</w:t>
      </w:r>
      <w:r w:rsidRPr="007430FB">
        <w:rPr>
          <w:sz w:val="14"/>
        </w:rPr>
        <w:t xml:space="preserve"> if</w:t>
      </w:r>
      <w:r w:rsidRPr="007430FB">
        <w:rPr>
          <w:sz w:val="12"/>
        </w:rPr>
        <w:t>¶</w:t>
      </w:r>
      <w:r w:rsidRPr="007430FB">
        <w:rPr>
          <w:sz w:val="14"/>
        </w:rPr>
        <w:t xml:space="preserve"> multilateral organizations were seen as little more than venues for U.S.—/China</w:t>
      </w:r>
      <w:r w:rsidRPr="007430FB">
        <w:rPr>
          <w:sz w:val="12"/>
        </w:rPr>
        <w:t>¶</w:t>
      </w:r>
      <w:r w:rsidRPr="007430FB">
        <w:rPr>
          <w:sz w:val="14"/>
        </w:rPr>
        <w:t xml:space="preserve"> competition. Finally, </w:t>
      </w:r>
      <w:r w:rsidRPr="007430FB">
        <w:rPr>
          <w:rStyle w:val="StyleBoldUnderline"/>
        </w:rPr>
        <w:t>even the U.S. trade agenda and progress on the Trans</w:t>
      </w:r>
      <w:r w:rsidRPr="007430FB">
        <w:rPr>
          <w:sz w:val="14"/>
        </w:rPr>
        <w:t>-/</w:t>
      </w:r>
      <w:r w:rsidRPr="007430FB">
        <w:rPr>
          <w:sz w:val="12"/>
        </w:rPr>
        <w:t>¶</w:t>
      </w:r>
      <w:r w:rsidRPr="007430FB">
        <w:rPr>
          <w:sz w:val="14"/>
        </w:rPr>
        <w:t xml:space="preserve"> </w:t>
      </w:r>
      <w:r w:rsidRPr="007430FB">
        <w:rPr>
          <w:rStyle w:val="StyleBoldUnderline"/>
        </w:rPr>
        <w:t>Pacific Partnership would likely stall if China became committed to using its</w:t>
      </w:r>
      <w:r w:rsidRPr="007430FB">
        <w:rPr>
          <w:rStyle w:val="StyleBoldUnderline"/>
          <w:b w:val="0"/>
          <w:sz w:val="12"/>
          <w:u w:val="none"/>
        </w:rPr>
        <w:t>¶</w:t>
      </w:r>
      <w:r w:rsidRPr="007430FB">
        <w:rPr>
          <w:rStyle w:val="StyleBoldUnderline"/>
        </w:rPr>
        <w:t xml:space="preserve"> economic muscle to counter U.S. interests</w:t>
      </w:r>
      <w:r w:rsidRPr="007430FB">
        <w:rPr>
          <w:sz w:val="14"/>
        </w:rPr>
        <w:t>.</w:t>
      </w:r>
    </w:p>
    <w:p w14:paraId="6AE017AB" w14:textId="77777777" w:rsidR="00AF1A76" w:rsidRPr="007430FB" w:rsidRDefault="00AF1A76" w:rsidP="00AF1A76"/>
    <w:p w14:paraId="31F8FCF9" w14:textId="77777777" w:rsidR="00AF1A76" w:rsidRDefault="00AF1A76" w:rsidP="00AF1A76">
      <w:pPr>
        <w:pStyle w:val="Heading2"/>
      </w:pPr>
      <w:r>
        <w:t>AT Counterplans</w:t>
      </w:r>
    </w:p>
    <w:p w14:paraId="380DAE0E" w14:textId="77777777" w:rsidR="00AF1A76" w:rsidRPr="00B96AE0" w:rsidRDefault="00AF1A76" w:rsidP="00AF1A76">
      <w:pPr>
        <w:pStyle w:val="Heading3"/>
      </w:pPr>
      <w:r w:rsidRPr="00B96AE0">
        <w:t xml:space="preserve">AT </w:t>
      </w:r>
      <w:r>
        <w:t>Conditions</w:t>
      </w:r>
      <w:r w:rsidRPr="00B96AE0">
        <w:t xml:space="preserve"> CPs</w:t>
      </w:r>
    </w:p>
    <w:p w14:paraId="7FDB2181" w14:textId="77777777" w:rsidR="00AF1A76" w:rsidRDefault="00AF1A76" w:rsidP="00AF1A76">
      <w:pPr>
        <w:pStyle w:val="Heading4"/>
      </w:pPr>
      <w:r>
        <w:t>Adding an extra condition causes China to say no – must be an equal bargain</w:t>
      </w:r>
    </w:p>
    <w:p w14:paraId="14A14A93" w14:textId="77777777" w:rsidR="00AF1A76" w:rsidRDefault="00AF1A76" w:rsidP="00AF1A76">
      <w:r w:rsidRPr="00B96AE0">
        <w:t>Hugh White, 2012, (professor of strategic studies at the australian national university), The China Choice,</w:t>
      </w:r>
      <w:r>
        <w:t xml:space="preserve"> p. 154, mm</w:t>
      </w:r>
    </w:p>
    <w:p w14:paraId="0AB6B4DC" w14:textId="77777777" w:rsidR="00AF1A76" w:rsidRDefault="00AF1A76" w:rsidP="00AF1A76"/>
    <w:p w14:paraId="1E450C07" w14:textId="77777777" w:rsidR="00AF1A76" w:rsidRPr="00B96AE0" w:rsidRDefault="00AF1A76" w:rsidP="00AF1A76">
      <w:pPr>
        <w:rPr>
          <w:sz w:val="16"/>
        </w:rPr>
      </w:pPr>
      <w:r w:rsidRPr="00B96AE0">
        <w:rPr>
          <w:rStyle w:val="StyleBoldUnderline"/>
        </w:rPr>
        <w:t>The process of negotiating with China will be far from simple</w:t>
      </w:r>
      <w:r w:rsidRPr="00B96AE0">
        <w:rPr>
          <w:sz w:val="16"/>
        </w:rPr>
        <w:t>.</w:t>
      </w:r>
      <w:r w:rsidRPr="00B96AE0">
        <w:rPr>
          <w:sz w:val="12"/>
        </w:rPr>
        <w:t>¶</w:t>
      </w:r>
      <w:r w:rsidRPr="00B96AE0">
        <w:rPr>
          <w:sz w:val="16"/>
        </w:rPr>
        <w:t xml:space="preserve"> </w:t>
      </w:r>
      <w:r w:rsidRPr="00B96AE0">
        <w:rPr>
          <w:rStyle w:val="StyleBoldUnderline"/>
        </w:rPr>
        <w:t>As in any negotiation, the way China behaves will depend</w:t>
      </w:r>
      <w:r w:rsidRPr="00B96AE0">
        <w:rPr>
          <w:rStyle w:val="StyleBoldUnderline"/>
          <w:b w:val="0"/>
          <w:sz w:val="12"/>
          <w:u w:val="none"/>
        </w:rPr>
        <w:t>¶</w:t>
      </w:r>
      <w:r w:rsidRPr="00B96AE0">
        <w:rPr>
          <w:rStyle w:val="StyleBoldUnderline"/>
          <w:sz w:val="12"/>
        </w:rPr>
        <w:t xml:space="preserve"> </w:t>
      </w:r>
      <w:r w:rsidRPr="00B96AE0">
        <w:rPr>
          <w:rStyle w:val="StyleBoldUnderline"/>
        </w:rPr>
        <w:t>on the way America behaves, and vice versa</w:t>
      </w:r>
      <w:r w:rsidRPr="00B96AE0">
        <w:rPr>
          <w:sz w:val="16"/>
        </w:rPr>
        <w:t>. It can be no surprise</w:t>
      </w:r>
      <w:r w:rsidRPr="00B96AE0">
        <w:rPr>
          <w:sz w:val="12"/>
        </w:rPr>
        <w:t>¶</w:t>
      </w:r>
      <w:r w:rsidRPr="00B96AE0">
        <w:rPr>
          <w:sz w:val="16"/>
        </w:rPr>
        <w:t xml:space="preserve"> that China believes the only acceptable outcome in Asia is</w:t>
      </w:r>
      <w:r w:rsidRPr="00B96AE0">
        <w:rPr>
          <w:sz w:val="12"/>
        </w:rPr>
        <w:t>¶</w:t>
      </w:r>
      <w:r w:rsidRPr="00B96AE0">
        <w:rPr>
          <w:sz w:val="16"/>
        </w:rPr>
        <w:t xml:space="preserve"> Chinese primacy, if America makes it clear that the only outcome</w:t>
      </w:r>
      <w:r w:rsidRPr="00B96AE0">
        <w:rPr>
          <w:sz w:val="12"/>
        </w:rPr>
        <w:t>¶</w:t>
      </w:r>
      <w:r w:rsidRPr="00B96AE0">
        <w:rPr>
          <w:sz w:val="16"/>
        </w:rPr>
        <w:t xml:space="preserve"> it will accept is American primacy. Equally, if America says</w:t>
      </w:r>
      <w:r w:rsidRPr="00B96AE0">
        <w:rPr>
          <w:sz w:val="12"/>
        </w:rPr>
        <w:t>¶</w:t>
      </w:r>
      <w:r w:rsidRPr="00B96AE0">
        <w:rPr>
          <w:sz w:val="16"/>
        </w:rPr>
        <w:t xml:space="preserve"> its freedom and safety depend on the universal acceptance of its</w:t>
      </w:r>
      <w:r w:rsidRPr="00B96AE0">
        <w:rPr>
          <w:sz w:val="12"/>
        </w:rPr>
        <w:t>¶</w:t>
      </w:r>
      <w:r w:rsidRPr="00B96AE0">
        <w:rPr>
          <w:sz w:val="16"/>
        </w:rPr>
        <w:t xml:space="preserve"> model of government, then we cannot be surprised if China says</w:t>
      </w:r>
      <w:r w:rsidRPr="00B96AE0">
        <w:rPr>
          <w:sz w:val="12"/>
        </w:rPr>
        <w:t>¶</w:t>
      </w:r>
      <w:r w:rsidRPr="00B96AE0">
        <w:rPr>
          <w:sz w:val="16"/>
        </w:rPr>
        <w:t xml:space="preserve"> the same – giving the rivalry an ideological element that at present</w:t>
      </w:r>
      <w:r w:rsidRPr="00B96AE0">
        <w:rPr>
          <w:sz w:val="12"/>
        </w:rPr>
        <w:t>¶</w:t>
      </w:r>
      <w:r w:rsidRPr="00B96AE0">
        <w:rPr>
          <w:sz w:val="16"/>
        </w:rPr>
        <w:t xml:space="preserve"> it does not have. </w:t>
      </w:r>
      <w:r w:rsidRPr="00B96AE0">
        <w:rPr>
          <w:rStyle w:val="StyleBoldUnderline"/>
        </w:rPr>
        <w:t>All this suggests that it will be much easier</w:t>
      </w:r>
      <w:r w:rsidRPr="00B96AE0">
        <w:rPr>
          <w:rStyle w:val="StyleBoldUnderline"/>
          <w:b w:val="0"/>
          <w:sz w:val="12"/>
          <w:u w:val="none"/>
        </w:rPr>
        <w:t>¶</w:t>
      </w:r>
      <w:r w:rsidRPr="00B96AE0">
        <w:rPr>
          <w:rStyle w:val="StyleBoldUnderline"/>
          <w:sz w:val="12"/>
        </w:rPr>
        <w:t xml:space="preserve"> </w:t>
      </w:r>
      <w:r w:rsidRPr="00B96AE0">
        <w:rPr>
          <w:rStyle w:val="StyleBoldUnderline"/>
        </w:rPr>
        <w:t>to get China to agree to an acceptable order in Asia if America</w:t>
      </w:r>
      <w:r w:rsidRPr="00B96AE0">
        <w:rPr>
          <w:rStyle w:val="StyleBoldUnderline"/>
          <w:b w:val="0"/>
          <w:sz w:val="12"/>
          <w:u w:val="none"/>
        </w:rPr>
        <w:t>¶</w:t>
      </w:r>
      <w:r w:rsidRPr="00B96AE0">
        <w:rPr>
          <w:rStyle w:val="StyleBoldUnderline"/>
          <w:sz w:val="12"/>
        </w:rPr>
        <w:t xml:space="preserve"> </w:t>
      </w:r>
      <w:r w:rsidRPr="00B96AE0">
        <w:rPr>
          <w:rStyle w:val="StyleBoldUnderline"/>
        </w:rPr>
        <w:t xml:space="preserve">makes clear from the outset its willingness to meet China </w:t>
      </w:r>
      <w:r w:rsidRPr="00B96AE0">
        <w:rPr>
          <w:rStyle w:val="Emphasis"/>
        </w:rPr>
        <w:t>somewhere</w:t>
      </w:r>
      <w:r w:rsidRPr="00B96AE0">
        <w:rPr>
          <w:rStyle w:val="Emphasis"/>
          <w:b w:val="0"/>
          <w:sz w:val="12"/>
          <w:u w:val="none"/>
        </w:rPr>
        <w:t>¶</w:t>
      </w:r>
      <w:r w:rsidRPr="00B96AE0">
        <w:rPr>
          <w:rStyle w:val="Emphasis"/>
          <w:sz w:val="12"/>
        </w:rPr>
        <w:t xml:space="preserve"> </w:t>
      </w:r>
      <w:r w:rsidRPr="00B96AE0">
        <w:rPr>
          <w:rStyle w:val="Emphasis"/>
        </w:rPr>
        <w:t>near halfway.</w:t>
      </w:r>
      <w:r w:rsidRPr="00B96AE0">
        <w:rPr>
          <w:sz w:val="16"/>
        </w:rPr>
        <w:t xml:space="preserve"> The essential first step in any negotiation is</w:t>
      </w:r>
      <w:r w:rsidRPr="00B96AE0">
        <w:rPr>
          <w:sz w:val="12"/>
        </w:rPr>
        <w:t>¶</w:t>
      </w:r>
      <w:r w:rsidRPr="00B96AE0">
        <w:rPr>
          <w:sz w:val="16"/>
        </w:rPr>
        <w:t xml:space="preserve"> to make clear that you are willing to negotiate.</w:t>
      </w:r>
    </w:p>
    <w:p w14:paraId="59EB338C" w14:textId="77777777" w:rsidR="00AF1A76" w:rsidRPr="003C7990" w:rsidRDefault="00AF1A76" w:rsidP="00AF1A76"/>
    <w:p w14:paraId="2F2554E2" w14:textId="77777777" w:rsidR="00AF1A76" w:rsidRDefault="00AF1A76" w:rsidP="00AF1A76">
      <w:pPr>
        <w:pStyle w:val="Heading3"/>
      </w:pPr>
      <w:r>
        <w:t>AT Delay CP – AT Solvency</w:t>
      </w:r>
    </w:p>
    <w:p w14:paraId="46361F78" w14:textId="77777777" w:rsidR="00AF1A76" w:rsidRDefault="00AF1A76" w:rsidP="00AF1A76">
      <w:pPr>
        <w:pStyle w:val="Heading4"/>
      </w:pPr>
      <w:r>
        <w:t>Intentional delays crush grand bargain negotiations</w:t>
      </w:r>
    </w:p>
    <w:p w14:paraId="25620F5E" w14:textId="77777777" w:rsidR="00AF1A76" w:rsidRDefault="00AF1A76" w:rsidP="00AF1A76">
      <w:r w:rsidRPr="000C260E">
        <w:t xml:space="preserve">Charles Glaser, </w:t>
      </w:r>
      <w:r w:rsidRPr="000C260E">
        <w:rPr>
          <w:rStyle w:val="StyleStyleBold12pt"/>
        </w:rPr>
        <w:t>Spring</w:t>
      </w:r>
      <w:r w:rsidRPr="000C260E">
        <w:t xml:space="preserve"> </w:t>
      </w:r>
      <w:r w:rsidRPr="000C260E">
        <w:rPr>
          <w:rStyle w:val="StyleStyleBold12pt"/>
        </w:rPr>
        <w:t>2015</w:t>
      </w:r>
      <w:r w:rsidRPr="000C260E">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85, mm</w:t>
      </w:r>
    </w:p>
    <w:p w14:paraId="3DF45BA5" w14:textId="77777777" w:rsidR="00AF1A76" w:rsidRPr="000C260E" w:rsidRDefault="00AF1A76" w:rsidP="00AF1A76"/>
    <w:p w14:paraId="626CA241" w14:textId="77777777" w:rsidR="00AF1A76" w:rsidRDefault="00AF1A76" w:rsidP="00AF1A76">
      <w:pPr>
        <w:rPr>
          <w:sz w:val="16"/>
        </w:rPr>
      </w:pPr>
      <w:r w:rsidRPr="000C260E">
        <w:rPr>
          <w:sz w:val="16"/>
        </w:rPr>
        <w:t>As with many of the knotty issues raised by the strategy of accommodation,</w:t>
      </w:r>
      <w:r w:rsidRPr="000C260E">
        <w:rPr>
          <w:sz w:val="12"/>
        </w:rPr>
        <w:t>¶</w:t>
      </w:r>
      <w:r w:rsidRPr="000C260E">
        <w:rPr>
          <w:sz w:val="16"/>
        </w:rPr>
        <w:t xml:space="preserve"> this argument involves weighing a number of uncertain outcomes. </w:t>
      </w:r>
      <w:r w:rsidRPr="000C260E">
        <w:rPr>
          <w:rStyle w:val="StyleBoldUnderline"/>
        </w:rPr>
        <w:t>Waiting</w:t>
      </w:r>
      <w:r w:rsidRPr="000C260E">
        <w:rPr>
          <w:rStyle w:val="StyleBoldUnderline"/>
          <w:b w:val="0"/>
          <w:sz w:val="12"/>
          <w:u w:val="none"/>
        </w:rPr>
        <w:t>¶</w:t>
      </w:r>
      <w:r w:rsidRPr="000C260E">
        <w:rPr>
          <w:rStyle w:val="StyleBoldUnderline"/>
          <w:sz w:val="12"/>
        </w:rPr>
        <w:t xml:space="preserve"> </w:t>
      </w:r>
      <w:r w:rsidRPr="000C260E">
        <w:rPr>
          <w:rStyle w:val="StyleBoldUnderline"/>
        </w:rPr>
        <w:t xml:space="preserve">would not be without </w:t>
      </w:r>
      <w:r w:rsidRPr="000C260E">
        <w:rPr>
          <w:sz w:val="16"/>
        </w:rPr>
        <w:t xml:space="preserve">its own </w:t>
      </w:r>
      <w:r w:rsidRPr="000C260E">
        <w:rPr>
          <w:rStyle w:val="StyleBoldUnderline"/>
        </w:rPr>
        <w:t>risks</w:t>
      </w:r>
      <w:r w:rsidRPr="000C260E">
        <w:rPr>
          <w:sz w:val="16"/>
        </w:rPr>
        <w:t xml:space="preserve">. Most directly, </w:t>
      </w:r>
      <w:r w:rsidRPr="000C260E">
        <w:rPr>
          <w:rStyle w:val="StyleBoldUnderline"/>
        </w:rPr>
        <w:t>waiting not only delays the</w:t>
      </w:r>
      <w:r w:rsidRPr="000C260E">
        <w:rPr>
          <w:rStyle w:val="StyleBoldUnderline"/>
          <w:b w:val="0"/>
          <w:sz w:val="12"/>
          <w:u w:val="none"/>
        </w:rPr>
        <w:t>¶</w:t>
      </w:r>
      <w:r w:rsidRPr="000C260E">
        <w:rPr>
          <w:rStyle w:val="StyleBoldUnderline"/>
          <w:sz w:val="12"/>
        </w:rPr>
        <w:t xml:space="preserve"> </w:t>
      </w:r>
      <w:r w:rsidRPr="000C260E">
        <w:rPr>
          <w:rStyle w:val="StyleBoldUnderline"/>
        </w:rPr>
        <w:t>possibility of improving U.S. relations with China, but also reduces the probability</w:t>
      </w:r>
      <w:r w:rsidRPr="000C260E">
        <w:rPr>
          <w:rStyle w:val="StyleBoldUnderline"/>
          <w:b w:val="0"/>
          <w:sz w:val="12"/>
          <w:u w:val="none"/>
        </w:rPr>
        <w:t>¶</w:t>
      </w:r>
      <w:r w:rsidRPr="000C260E">
        <w:rPr>
          <w:rStyle w:val="StyleBoldUnderline"/>
          <w:sz w:val="12"/>
        </w:rPr>
        <w:t xml:space="preserve"> </w:t>
      </w:r>
      <w:r w:rsidRPr="000C260E">
        <w:rPr>
          <w:rStyle w:val="StyleBoldUnderline"/>
        </w:rPr>
        <w:t>of improving them in the future</w:t>
      </w:r>
      <w:r w:rsidRPr="000C260E">
        <w:rPr>
          <w:sz w:val="16"/>
        </w:rPr>
        <w:t xml:space="preserve">. </w:t>
      </w:r>
      <w:r w:rsidRPr="000C260E">
        <w:rPr>
          <w:rStyle w:val="StyleBoldUnderline"/>
        </w:rPr>
        <w:t>The likely growing strains in the countries’</w:t>
      </w:r>
      <w:r w:rsidRPr="000C260E">
        <w:rPr>
          <w:rStyle w:val="StyleBoldUnderline"/>
          <w:b w:val="0"/>
          <w:sz w:val="12"/>
          <w:u w:val="none"/>
        </w:rPr>
        <w:t>¶</w:t>
      </w:r>
      <w:r w:rsidRPr="000C260E">
        <w:rPr>
          <w:rStyle w:val="StyleBoldUnderline"/>
          <w:sz w:val="12"/>
        </w:rPr>
        <w:t xml:space="preserve"> </w:t>
      </w:r>
      <w:r w:rsidRPr="000C260E">
        <w:rPr>
          <w:rStyle w:val="StyleBoldUnderline"/>
        </w:rPr>
        <w:t xml:space="preserve">relationship during the waiting period </w:t>
      </w:r>
      <w:r w:rsidRPr="000C260E">
        <w:rPr>
          <w:rStyle w:val="Emphasis"/>
        </w:rPr>
        <w:t>would reduce the probability of</w:t>
      </w:r>
      <w:r w:rsidRPr="000C260E">
        <w:rPr>
          <w:rStyle w:val="Emphasis"/>
          <w:b w:val="0"/>
          <w:sz w:val="12"/>
          <w:u w:val="none"/>
        </w:rPr>
        <w:t>¶</w:t>
      </w:r>
      <w:r w:rsidRPr="000C260E">
        <w:rPr>
          <w:rStyle w:val="Emphasis"/>
          <w:sz w:val="12"/>
        </w:rPr>
        <w:t xml:space="preserve"> </w:t>
      </w:r>
      <w:r w:rsidRPr="000C260E">
        <w:rPr>
          <w:rStyle w:val="Emphasis"/>
        </w:rPr>
        <w:t>eventually reaching a grand bargain</w:t>
      </w:r>
      <w:r w:rsidRPr="000C260E">
        <w:rPr>
          <w:rStyle w:val="StyleBoldUnderline"/>
        </w:rPr>
        <w:t>.</w:t>
      </w:r>
      <w:r w:rsidRPr="000C260E">
        <w:rPr>
          <w:sz w:val="16"/>
        </w:rPr>
        <w:t xml:space="preserve"> Given the likelihood that China will meet</w:t>
      </w:r>
      <w:r w:rsidRPr="000C260E">
        <w:rPr>
          <w:sz w:val="12"/>
        </w:rPr>
        <w:t>¶</w:t>
      </w:r>
      <w:r w:rsidRPr="000C260E">
        <w:rPr>
          <w:sz w:val="16"/>
        </w:rPr>
        <w:t xml:space="preserve"> its economic potential, albeit with stumbles along the way, </w:t>
      </w:r>
      <w:r w:rsidRPr="000C260E">
        <w:rPr>
          <w:rStyle w:val="StyleBoldUnderline"/>
        </w:rPr>
        <w:t>negotiating</w:t>
      </w:r>
      <w:r w:rsidRPr="000C260E">
        <w:rPr>
          <w:sz w:val="16"/>
        </w:rPr>
        <w:t xml:space="preserve"> a grand</w:t>
      </w:r>
      <w:r w:rsidRPr="000C260E">
        <w:rPr>
          <w:sz w:val="12"/>
        </w:rPr>
        <w:t>¶</w:t>
      </w:r>
      <w:r w:rsidRPr="000C260E">
        <w:rPr>
          <w:sz w:val="16"/>
        </w:rPr>
        <w:t xml:space="preserve"> bargain </w:t>
      </w:r>
      <w:r w:rsidRPr="000C260E">
        <w:rPr>
          <w:rStyle w:val="StyleBoldUnderline"/>
        </w:rPr>
        <w:t>now is less risky than waiting</w:t>
      </w:r>
      <w:r w:rsidRPr="000C260E">
        <w:rPr>
          <w:sz w:val="16"/>
        </w:rPr>
        <w:t>.</w:t>
      </w:r>
    </w:p>
    <w:p w14:paraId="7C99853B" w14:textId="77777777" w:rsidR="00AF1A76" w:rsidRDefault="00AF1A76" w:rsidP="00AF1A76">
      <w:pPr>
        <w:rPr>
          <w:sz w:val="16"/>
        </w:rPr>
      </w:pPr>
    </w:p>
    <w:p w14:paraId="28991EAC" w14:textId="77777777" w:rsidR="00AF1A76" w:rsidRDefault="00AF1A76" w:rsidP="00AF1A76">
      <w:pPr>
        <w:pStyle w:val="Heading4"/>
      </w:pPr>
      <w:r>
        <w:t xml:space="preserve">Delays decrease the chance of successful negotiations </w:t>
      </w:r>
    </w:p>
    <w:p w14:paraId="153A783D" w14:textId="77777777" w:rsidR="00AF1A76" w:rsidRDefault="00AF1A76" w:rsidP="00AF1A76">
      <w:r w:rsidRPr="00B96AE0">
        <w:t xml:space="preserve">Hugh </w:t>
      </w:r>
      <w:r w:rsidRPr="00B96AE0">
        <w:rPr>
          <w:rStyle w:val="StyleStyleBold12pt"/>
        </w:rPr>
        <w:t>White</w:t>
      </w:r>
      <w:r w:rsidRPr="00B96AE0">
        <w:t xml:space="preserve">, </w:t>
      </w:r>
      <w:r w:rsidRPr="00B96AE0">
        <w:rPr>
          <w:rStyle w:val="StyleStyleBold12pt"/>
        </w:rPr>
        <w:t>2012</w:t>
      </w:r>
      <w:r w:rsidRPr="00B96AE0">
        <w:t>, (professor of strategic studies at the australian national university), The China Choice,</w:t>
      </w:r>
      <w:r>
        <w:t xml:space="preserve"> p. 154</w:t>
      </w:r>
    </w:p>
    <w:p w14:paraId="7F238822" w14:textId="77777777" w:rsidR="00AF1A76" w:rsidRPr="00B96AE0" w:rsidRDefault="00AF1A76" w:rsidP="00AF1A76"/>
    <w:p w14:paraId="112A879A" w14:textId="77777777" w:rsidR="00AF1A76" w:rsidRDefault="00AF1A76" w:rsidP="00AF1A76">
      <w:pPr>
        <w:rPr>
          <w:rStyle w:val="Emphasis"/>
        </w:rPr>
      </w:pPr>
      <w:r w:rsidRPr="00B96AE0">
        <w:rPr>
          <w:rStyle w:val="StyleBoldUnderline"/>
        </w:rPr>
        <w:t>There is a</w:t>
      </w:r>
      <w:r w:rsidRPr="00B96AE0">
        <w:rPr>
          <w:sz w:val="16"/>
        </w:rPr>
        <w:t xml:space="preserve"> second </w:t>
      </w:r>
      <w:r w:rsidRPr="00B96AE0">
        <w:rPr>
          <w:rStyle w:val="StyleBoldUnderline"/>
        </w:rPr>
        <w:t>sense in which time is not on America’s</w:t>
      </w:r>
      <w:r w:rsidRPr="00B96AE0">
        <w:rPr>
          <w:rStyle w:val="StyleBoldUnderline"/>
          <w:b w:val="0"/>
          <w:sz w:val="12"/>
          <w:u w:val="none"/>
        </w:rPr>
        <w:t>¶</w:t>
      </w:r>
      <w:r w:rsidRPr="00B96AE0">
        <w:rPr>
          <w:rStyle w:val="StyleBoldUnderline"/>
          <w:sz w:val="12"/>
        </w:rPr>
        <w:t xml:space="preserve"> </w:t>
      </w:r>
      <w:r w:rsidRPr="00B96AE0">
        <w:rPr>
          <w:rStyle w:val="StyleBoldUnderline"/>
        </w:rPr>
        <w:t>side</w:t>
      </w:r>
      <w:r w:rsidRPr="00B96AE0">
        <w:rPr>
          <w:sz w:val="16"/>
        </w:rPr>
        <w:t xml:space="preserve">. </w:t>
      </w:r>
      <w:r w:rsidRPr="00B96AE0">
        <w:rPr>
          <w:rStyle w:val="StyleBoldUnderline"/>
        </w:rPr>
        <w:t>The possibility of starting negotiations</w:t>
      </w:r>
      <w:r w:rsidRPr="00B96AE0">
        <w:rPr>
          <w:sz w:val="16"/>
        </w:rPr>
        <w:t xml:space="preserve"> at all </w:t>
      </w:r>
      <w:r w:rsidRPr="00B96AE0">
        <w:rPr>
          <w:rStyle w:val="StyleBoldUnderline"/>
        </w:rPr>
        <w:t>is dwindling as</w:t>
      </w:r>
      <w:r w:rsidRPr="00B96AE0">
        <w:rPr>
          <w:rStyle w:val="StyleBoldUnderline"/>
          <w:b w:val="0"/>
          <w:sz w:val="12"/>
          <w:u w:val="none"/>
        </w:rPr>
        <w:t>¶</w:t>
      </w:r>
      <w:r w:rsidRPr="00B96AE0">
        <w:rPr>
          <w:rStyle w:val="StyleBoldUnderline"/>
          <w:sz w:val="12"/>
        </w:rPr>
        <w:t xml:space="preserve"> </w:t>
      </w:r>
      <w:r w:rsidRPr="00B96AE0">
        <w:rPr>
          <w:rStyle w:val="StyleBoldUnderline"/>
        </w:rPr>
        <w:t>the United States and China are drawn into increasingly intense</w:t>
      </w:r>
      <w:r w:rsidRPr="00B96AE0">
        <w:rPr>
          <w:rStyle w:val="StyleBoldUnderline"/>
          <w:b w:val="0"/>
          <w:sz w:val="12"/>
          <w:u w:val="none"/>
        </w:rPr>
        <w:t>¶</w:t>
      </w:r>
      <w:r w:rsidRPr="00B96AE0">
        <w:rPr>
          <w:rStyle w:val="StyleBoldUnderline"/>
          <w:sz w:val="12"/>
        </w:rPr>
        <w:t xml:space="preserve"> </w:t>
      </w:r>
      <w:r w:rsidRPr="00B96AE0">
        <w:rPr>
          <w:sz w:val="16"/>
        </w:rPr>
        <w:t xml:space="preserve">and acrimonious </w:t>
      </w:r>
      <w:r w:rsidRPr="00B96AE0">
        <w:rPr>
          <w:rStyle w:val="StyleBoldUnderline"/>
        </w:rPr>
        <w:t>rivalry</w:t>
      </w:r>
      <w:r w:rsidRPr="00B96AE0">
        <w:rPr>
          <w:sz w:val="16"/>
        </w:rPr>
        <w:t xml:space="preserve">, as we have seen. </w:t>
      </w:r>
      <w:r w:rsidRPr="00B96AE0">
        <w:rPr>
          <w:rStyle w:val="StyleBoldUnderline"/>
        </w:rPr>
        <w:t>The further this goes</w:t>
      </w:r>
      <w:r w:rsidRPr="00B96AE0">
        <w:rPr>
          <w:rStyle w:val="StyleBoldUnderline"/>
          <w:b w:val="0"/>
          <w:sz w:val="12"/>
          <w:u w:val="none"/>
        </w:rPr>
        <w:t>¶</w:t>
      </w:r>
      <w:r w:rsidRPr="00B96AE0">
        <w:rPr>
          <w:rStyle w:val="StyleBoldUnderline"/>
          <w:sz w:val="12"/>
        </w:rPr>
        <w:t xml:space="preserve"> </w:t>
      </w:r>
      <w:r w:rsidRPr="00B96AE0">
        <w:rPr>
          <w:rStyle w:val="StyleBoldUnderline"/>
        </w:rPr>
        <w:t>and the more heated it becomes, the harder it will be for both</w:t>
      </w:r>
      <w:r w:rsidRPr="00B96AE0">
        <w:rPr>
          <w:rStyle w:val="StyleBoldUnderline"/>
          <w:b w:val="0"/>
          <w:sz w:val="12"/>
          <w:u w:val="none"/>
        </w:rPr>
        <w:t>¶</w:t>
      </w:r>
      <w:r w:rsidRPr="00B96AE0">
        <w:rPr>
          <w:rStyle w:val="StyleBoldUnderline"/>
          <w:sz w:val="12"/>
        </w:rPr>
        <w:t xml:space="preserve"> </w:t>
      </w:r>
      <w:r w:rsidRPr="00B96AE0">
        <w:rPr>
          <w:rStyle w:val="StyleBoldUnderline"/>
        </w:rPr>
        <w:t>sides to step back and begin to negotiate rather than compete</w:t>
      </w:r>
      <w:r w:rsidRPr="00B96AE0">
        <w:rPr>
          <w:sz w:val="16"/>
        </w:rPr>
        <w:t>.</w:t>
      </w:r>
      <w:r w:rsidRPr="00B96AE0">
        <w:rPr>
          <w:sz w:val="12"/>
        </w:rPr>
        <w:t>¶</w:t>
      </w:r>
      <w:r w:rsidRPr="00B96AE0">
        <w:rPr>
          <w:sz w:val="16"/>
        </w:rPr>
        <w:t xml:space="preserve"> These considerations suggest that </w:t>
      </w:r>
      <w:r w:rsidRPr="00B96AE0">
        <w:rPr>
          <w:rStyle w:val="StyleBoldUnderline"/>
        </w:rPr>
        <w:t>there is little to lose and</w:t>
      </w:r>
      <w:r w:rsidRPr="00B96AE0">
        <w:rPr>
          <w:rStyle w:val="StyleBoldUnderline"/>
          <w:b w:val="0"/>
          <w:sz w:val="12"/>
          <w:u w:val="none"/>
        </w:rPr>
        <w:t>¶</w:t>
      </w:r>
      <w:r w:rsidRPr="00B96AE0">
        <w:rPr>
          <w:rStyle w:val="StyleBoldUnderline"/>
          <w:sz w:val="12"/>
        </w:rPr>
        <w:t xml:space="preserve"> </w:t>
      </w:r>
      <w:r w:rsidRPr="00B96AE0">
        <w:rPr>
          <w:rStyle w:val="StyleBoldUnderline"/>
        </w:rPr>
        <w:t xml:space="preserve">much to gain by sitting down with China </w:t>
      </w:r>
      <w:r w:rsidRPr="00B96AE0">
        <w:rPr>
          <w:rStyle w:val="Emphasis"/>
        </w:rPr>
        <w:t>as soon as possible.</w:t>
      </w:r>
    </w:p>
    <w:p w14:paraId="27A0CD2E" w14:textId="77777777" w:rsidR="00AF1A76" w:rsidRDefault="00AF1A76" w:rsidP="00AF1A76">
      <w:pPr>
        <w:pStyle w:val="Heading3"/>
      </w:pPr>
      <w:r>
        <w:t>AT End Arms Sales CP</w:t>
      </w:r>
    </w:p>
    <w:p w14:paraId="5EEC13F5" w14:textId="77777777" w:rsidR="00AF1A76" w:rsidRDefault="00AF1A76" w:rsidP="00AF1A76">
      <w:pPr>
        <w:pStyle w:val="Heading4"/>
      </w:pPr>
      <w:r>
        <w:t>Ending arms sales won’t solve – condition Chinese reciprocation is key</w:t>
      </w:r>
    </w:p>
    <w:p w14:paraId="21C68B54" w14:textId="77777777" w:rsidR="00AF1A76" w:rsidRDefault="00AF1A76" w:rsidP="00AF1A76">
      <w:r w:rsidRPr="000C260E">
        <w:t xml:space="preserve">Charles </w:t>
      </w:r>
      <w:r w:rsidRPr="000C260E">
        <w:rPr>
          <w:rStyle w:val="StyleStyleBold12pt"/>
        </w:rPr>
        <w:t>Glaser</w:t>
      </w:r>
      <w:r w:rsidRPr="000C260E">
        <w:t xml:space="preserve">, Spring </w:t>
      </w:r>
      <w:r w:rsidRPr="000C260E">
        <w:rPr>
          <w:rStyle w:val="StyleStyleBold12pt"/>
        </w:rPr>
        <w:t>2015</w:t>
      </w:r>
      <w:r w:rsidRPr="000C260E">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85-86, mm</w:t>
      </w:r>
    </w:p>
    <w:p w14:paraId="58DBC984" w14:textId="77777777" w:rsidR="00AF1A76" w:rsidRPr="000C260E" w:rsidRDefault="00AF1A76" w:rsidP="00AF1A76"/>
    <w:p w14:paraId="02CEA90B" w14:textId="77777777" w:rsidR="00AF1A76" w:rsidRDefault="00AF1A76" w:rsidP="00AF1A76">
      <w:pPr>
        <w:rPr>
          <w:sz w:val="16"/>
        </w:rPr>
      </w:pPr>
      <w:r w:rsidRPr="000C260E">
        <w:rPr>
          <w:sz w:val="16"/>
        </w:rPr>
        <w:t>If accommodation on Taiwan would increase U.S. security even without reciprocal</w:t>
      </w:r>
      <w:r w:rsidRPr="000C260E">
        <w:rPr>
          <w:sz w:val="12"/>
        </w:rPr>
        <w:t>¶</w:t>
      </w:r>
      <w:r w:rsidRPr="000C260E">
        <w:rPr>
          <w:sz w:val="16"/>
        </w:rPr>
        <w:t xml:space="preserve"> Chinese concessions, then it is necessary to consider whether the greater</w:t>
      </w:r>
      <w:r w:rsidRPr="000C260E">
        <w:rPr>
          <w:sz w:val="12"/>
        </w:rPr>
        <w:t>¶</w:t>
      </w:r>
      <w:r w:rsidRPr="000C260E">
        <w:rPr>
          <w:sz w:val="16"/>
        </w:rPr>
        <w:t xml:space="preserve"> benefits that would be provided by a grand bargain warrant the risks of forgoing</w:t>
      </w:r>
      <w:r w:rsidRPr="000C260E">
        <w:rPr>
          <w:sz w:val="12"/>
        </w:rPr>
        <w:t>¶</w:t>
      </w:r>
      <w:r w:rsidRPr="000C260E">
        <w:rPr>
          <w:sz w:val="16"/>
        </w:rPr>
        <w:t xml:space="preserve"> the benefits of unilateral accommodation altogether. In other words, if a</w:t>
      </w:r>
      <w:r w:rsidRPr="000C260E">
        <w:rPr>
          <w:sz w:val="12"/>
        </w:rPr>
        <w:t>¶</w:t>
      </w:r>
      <w:r w:rsidRPr="000C260E">
        <w:rPr>
          <w:sz w:val="16"/>
        </w:rPr>
        <w:t xml:space="preserve"> grand bargain is likely infeasible, should the United States unilaterally end its</w:t>
      </w:r>
      <w:r w:rsidRPr="000C260E">
        <w:rPr>
          <w:sz w:val="12"/>
        </w:rPr>
        <w:t>¶</w:t>
      </w:r>
      <w:r w:rsidRPr="000C260E">
        <w:rPr>
          <w:sz w:val="16"/>
        </w:rPr>
        <w:t xml:space="preserve"> commitment to Taiwan? It is necessary to consider this possibility because the</w:t>
      </w:r>
      <w:r w:rsidRPr="000C260E">
        <w:rPr>
          <w:sz w:val="12"/>
        </w:rPr>
        <w:t>¶</w:t>
      </w:r>
      <w:r w:rsidRPr="000C260E">
        <w:rPr>
          <w:sz w:val="16"/>
        </w:rPr>
        <w:t xml:space="preserve"> long-standing disputes in the South China and East China Seas might continue</w:t>
      </w:r>
      <w:r w:rsidRPr="000C260E">
        <w:rPr>
          <w:sz w:val="12"/>
        </w:rPr>
        <w:t>¶</w:t>
      </w:r>
      <w:r w:rsidRPr="000C260E">
        <w:rPr>
          <w:sz w:val="16"/>
        </w:rPr>
        <w:t xml:space="preserve"> to defy resolution. Possibly most significant, the recent escalation of tensions</w:t>
      </w:r>
      <w:r w:rsidRPr="000C260E">
        <w:rPr>
          <w:sz w:val="12"/>
        </w:rPr>
        <w:t>¶</w:t>
      </w:r>
      <w:r w:rsidRPr="000C260E">
        <w:rPr>
          <w:sz w:val="16"/>
        </w:rPr>
        <w:t xml:space="preserve"> between China and Japan, and the hardening of their positions, suggests that</w:t>
      </w:r>
      <w:r w:rsidRPr="000C260E">
        <w:rPr>
          <w:sz w:val="12"/>
        </w:rPr>
        <w:t>¶</w:t>
      </w:r>
      <w:r w:rsidRPr="000C260E">
        <w:rPr>
          <w:sz w:val="16"/>
        </w:rPr>
        <w:t xml:space="preserve"> the prospects for resolution of the Senkaku/Diaoyu dispute are decreasing.</w:t>
      </w:r>
      <w:r w:rsidRPr="000C260E">
        <w:rPr>
          <w:sz w:val="12"/>
        </w:rPr>
        <w:t>¶</w:t>
      </w:r>
      <w:r w:rsidRPr="000C260E">
        <w:rPr>
          <w:sz w:val="16"/>
        </w:rPr>
        <w:t xml:space="preserve"> Although the probability of achieving a grand bargain may be low, </w:t>
      </w:r>
      <w:r w:rsidRPr="000C260E">
        <w:rPr>
          <w:rStyle w:val="StyleBoldUnderline"/>
        </w:rPr>
        <w:t>the</w:t>
      </w:r>
      <w:r w:rsidRPr="000C260E">
        <w:rPr>
          <w:rStyle w:val="StyleBoldUnderline"/>
          <w:b w:val="0"/>
          <w:sz w:val="12"/>
          <w:u w:val="none"/>
        </w:rPr>
        <w:t>¶</w:t>
      </w:r>
      <w:r w:rsidRPr="000C260E">
        <w:rPr>
          <w:rStyle w:val="StyleBoldUnderline"/>
          <w:sz w:val="12"/>
        </w:rPr>
        <w:t xml:space="preserve"> </w:t>
      </w:r>
      <w:r w:rsidRPr="000C260E">
        <w:rPr>
          <w:rStyle w:val="StyleBoldUnderline"/>
        </w:rPr>
        <w:t xml:space="preserve">United States should not </w:t>
      </w:r>
      <w:r w:rsidRPr="000C260E">
        <w:rPr>
          <w:sz w:val="16"/>
        </w:rPr>
        <w:t xml:space="preserve">now </w:t>
      </w:r>
      <w:r w:rsidRPr="000C260E">
        <w:rPr>
          <w:rStyle w:val="StyleBoldUnderline"/>
        </w:rPr>
        <w:t>unilaterally end its commitment to defend</w:t>
      </w:r>
      <w:r w:rsidRPr="000C260E">
        <w:rPr>
          <w:rStyle w:val="StyleBoldUnderline"/>
          <w:b w:val="0"/>
          <w:sz w:val="12"/>
          <w:u w:val="none"/>
        </w:rPr>
        <w:t>¶</w:t>
      </w:r>
      <w:r w:rsidRPr="000C260E">
        <w:rPr>
          <w:rStyle w:val="StyleBoldUnderline"/>
          <w:sz w:val="12"/>
        </w:rPr>
        <w:t xml:space="preserve"> </w:t>
      </w:r>
      <w:r w:rsidRPr="000C260E">
        <w:rPr>
          <w:rStyle w:val="StyleBoldUnderline"/>
        </w:rPr>
        <w:t>Taiwan</w:t>
      </w:r>
      <w:r w:rsidRPr="000C260E">
        <w:rPr>
          <w:sz w:val="16"/>
        </w:rPr>
        <w:t xml:space="preserve">. </w:t>
      </w:r>
      <w:r w:rsidRPr="000C260E">
        <w:rPr>
          <w:rStyle w:val="StyleBoldUnderline"/>
        </w:rPr>
        <w:t>China appears too likely to misinterpret such a large change</w:t>
      </w:r>
      <w:r w:rsidRPr="000C260E">
        <w:rPr>
          <w:sz w:val="16"/>
        </w:rPr>
        <w:t xml:space="preserve"> in U.S.</w:t>
      </w:r>
      <w:r w:rsidRPr="000C260E">
        <w:rPr>
          <w:sz w:val="12"/>
        </w:rPr>
        <w:t>¶</w:t>
      </w:r>
      <w:r w:rsidRPr="000C260E">
        <w:rPr>
          <w:sz w:val="16"/>
        </w:rPr>
        <w:t xml:space="preserve"> policy, </w:t>
      </w:r>
      <w:r w:rsidRPr="000C260E">
        <w:rPr>
          <w:rStyle w:val="StyleBoldUnderline"/>
        </w:rPr>
        <w:t>which could fuel Chinese overconfidence and intensify challenges to</w:t>
      </w:r>
      <w:r w:rsidRPr="000C260E">
        <w:rPr>
          <w:rStyle w:val="StyleBoldUnderline"/>
          <w:b w:val="0"/>
          <w:sz w:val="12"/>
          <w:u w:val="none"/>
        </w:rPr>
        <w:t>¶</w:t>
      </w:r>
      <w:r w:rsidRPr="000C260E">
        <w:rPr>
          <w:rStyle w:val="StyleBoldUnderline"/>
          <w:sz w:val="12"/>
        </w:rPr>
        <w:t xml:space="preserve"> </w:t>
      </w:r>
      <w:r w:rsidRPr="000C260E">
        <w:rPr>
          <w:rStyle w:val="StyleBoldUnderline"/>
        </w:rPr>
        <w:t>U.S. interests</w:t>
      </w:r>
      <w:r w:rsidRPr="000C260E">
        <w:rPr>
          <w:sz w:val="16"/>
        </w:rPr>
        <w:t>—most importantly, the U.S. security role in Northeast Asia. In</w:t>
      </w:r>
      <w:r w:rsidRPr="000C260E">
        <w:rPr>
          <w:sz w:val="12"/>
        </w:rPr>
        <w:t>¶</w:t>
      </w:r>
      <w:r w:rsidRPr="000C260E">
        <w:rPr>
          <w:sz w:val="16"/>
        </w:rPr>
        <w:t xml:space="preserve"> large part, this judgment is informed by China’s more assertive regional policies</w:t>
      </w:r>
      <w:r w:rsidRPr="000C260E">
        <w:rPr>
          <w:sz w:val="12"/>
        </w:rPr>
        <w:t>¶</w:t>
      </w:r>
      <w:r w:rsidRPr="000C260E">
        <w:rPr>
          <w:sz w:val="16"/>
        </w:rPr>
        <w:t xml:space="preserve"> and pronouncements over the past decade. I do believe, though, that this</w:t>
      </w:r>
      <w:r w:rsidRPr="000C260E">
        <w:rPr>
          <w:sz w:val="12"/>
        </w:rPr>
        <w:t>¶</w:t>
      </w:r>
      <w:r w:rsidRPr="000C260E">
        <w:rPr>
          <w:sz w:val="16"/>
        </w:rPr>
        <w:t xml:space="preserve"> is a close call. Prior to 2008 or so, unilateral accommodation might have been</w:t>
      </w:r>
      <w:r w:rsidRPr="000C260E">
        <w:rPr>
          <w:sz w:val="12"/>
        </w:rPr>
        <w:t>¶</w:t>
      </w:r>
      <w:r w:rsidRPr="000C260E">
        <w:rPr>
          <w:sz w:val="16"/>
        </w:rPr>
        <w:t xml:space="preserve"> the United States’ best option. Thus, a sustained moderation in China’s policies</w:t>
      </w:r>
      <w:r w:rsidRPr="000C260E">
        <w:rPr>
          <w:sz w:val="12"/>
        </w:rPr>
        <w:t>¶</w:t>
      </w:r>
      <w:r w:rsidRPr="000C260E">
        <w:rPr>
          <w:sz w:val="16"/>
        </w:rPr>
        <w:t xml:space="preserve"> could support a different decision in the future. Finally, U.S. pursuit of a</w:t>
      </w:r>
      <w:r w:rsidRPr="000C260E">
        <w:rPr>
          <w:sz w:val="12"/>
        </w:rPr>
        <w:t>¶</w:t>
      </w:r>
      <w:r w:rsidRPr="000C260E">
        <w:rPr>
          <w:sz w:val="16"/>
        </w:rPr>
        <w:t xml:space="preserve"> grand bargain would not prevent the United States from eventually moving to unilateral accommodation—if during U.S. pursuit of a grand bargain China</w:t>
      </w:r>
      <w:r w:rsidRPr="000C260E">
        <w:rPr>
          <w:sz w:val="12"/>
        </w:rPr>
        <w:t>¶</w:t>
      </w:r>
      <w:r w:rsidRPr="000C260E">
        <w:rPr>
          <w:sz w:val="16"/>
        </w:rPr>
        <w:t xml:space="preserve"> made clear that agreement was impossible, unilateral accommodation would</w:t>
      </w:r>
      <w:r w:rsidRPr="000C260E">
        <w:rPr>
          <w:sz w:val="12"/>
        </w:rPr>
        <w:t>¶</w:t>
      </w:r>
      <w:r w:rsidRPr="000C260E">
        <w:rPr>
          <w:sz w:val="16"/>
        </w:rPr>
        <w:t xml:space="preserve"> remain a fallback option.</w:t>
      </w:r>
      <w:r w:rsidRPr="000C260E">
        <w:rPr>
          <w:sz w:val="12"/>
        </w:rPr>
        <w:t>¶</w:t>
      </w:r>
      <w:r w:rsidRPr="000C260E">
        <w:rPr>
          <w:sz w:val="16"/>
        </w:rPr>
        <w:t xml:space="preserve"> </w:t>
      </w:r>
      <w:r w:rsidRPr="000C260E">
        <w:rPr>
          <w:rStyle w:val="StyleBoldUnderline"/>
        </w:rPr>
        <w:t>U.S. unilateral adoption of less dramatic changes in the government’s</w:t>
      </w:r>
      <w:r w:rsidRPr="000C260E">
        <w:rPr>
          <w:rStyle w:val="StyleBoldUnderline"/>
          <w:b w:val="0"/>
          <w:sz w:val="12"/>
          <w:u w:val="none"/>
        </w:rPr>
        <w:t>¶</w:t>
      </w:r>
      <w:r w:rsidRPr="000C260E">
        <w:rPr>
          <w:rStyle w:val="StyleBoldUnderline"/>
          <w:sz w:val="12"/>
        </w:rPr>
        <w:t xml:space="preserve"> </w:t>
      </w:r>
      <w:r w:rsidRPr="000C260E">
        <w:rPr>
          <w:rStyle w:val="StyleBoldUnderline"/>
        </w:rPr>
        <w:t>Taiwan policy</w:t>
      </w:r>
      <w:r w:rsidRPr="000C260E">
        <w:rPr>
          <w:sz w:val="16"/>
        </w:rPr>
        <w:t xml:space="preserve">—most importantly, </w:t>
      </w:r>
      <w:r w:rsidRPr="000C260E">
        <w:rPr>
          <w:rStyle w:val="StyleBoldUnderline"/>
        </w:rPr>
        <w:t>slowing or ending U.S. arms sales</w:t>
      </w:r>
      <w:r w:rsidRPr="000C260E">
        <w:rPr>
          <w:rStyle w:val="StyleBoldUnderline"/>
          <w:b w:val="0"/>
          <w:sz w:val="12"/>
          <w:u w:val="none"/>
        </w:rPr>
        <w:t>¶</w:t>
      </w:r>
      <w:r w:rsidRPr="000C260E">
        <w:rPr>
          <w:rStyle w:val="StyleBoldUnderline"/>
          <w:sz w:val="12"/>
        </w:rPr>
        <w:t xml:space="preserve"> </w:t>
      </w:r>
      <w:r w:rsidRPr="000C260E">
        <w:rPr>
          <w:rStyle w:val="StyleBoldUnderline"/>
        </w:rPr>
        <w:t>to Taiwan</w:t>
      </w:r>
      <w:r w:rsidRPr="000C260E">
        <w:rPr>
          <w:sz w:val="16"/>
        </w:rPr>
        <w:t xml:space="preserve">110—is an option that might provide a better balance of risks and benefit. Even this much smaller change in U.S. policy, however, </w:t>
      </w:r>
      <w:r w:rsidRPr="000C260E">
        <w:rPr>
          <w:rStyle w:val="StyleBoldUnderline"/>
        </w:rPr>
        <w:t>risks sending</w:t>
      </w:r>
      <w:r w:rsidRPr="000C260E">
        <w:rPr>
          <w:rStyle w:val="StyleBoldUnderline"/>
          <w:b w:val="0"/>
          <w:sz w:val="12"/>
          <w:u w:val="none"/>
        </w:rPr>
        <w:t>¶</w:t>
      </w:r>
      <w:r w:rsidRPr="000C260E">
        <w:rPr>
          <w:rStyle w:val="StyleBoldUnderline"/>
          <w:sz w:val="12"/>
        </w:rPr>
        <w:t xml:space="preserve"> </w:t>
      </w:r>
      <w:r w:rsidRPr="000C260E">
        <w:rPr>
          <w:rStyle w:val="StyleBoldUnderline"/>
        </w:rPr>
        <w:t xml:space="preserve">China the wrong </w:t>
      </w:r>
      <w:r w:rsidRPr="003C7990">
        <w:rPr>
          <w:rStyle w:val="StyleBoldUnderline"/>
        </w:rPr>
        <w:t>signal</w:t>
      </w:r>
      <w:r w:rsidRPr="000C260E">
        <w:rPr>
          <w:sz w:val="16"/>
        </w:rPr>
        <w:t>.</w:t>
      </w:r>
    </w:p>
    <w:p w14:paraId="4D37C78A" w14:textId="77777777" w:rsidR="00AF1A76" w:rsidRDefault="00AF1A76" w:rsidP="00AF1A76">
      <w:pPr>
        <w:pStyle w:val="Heading3"/>
      </w:pPr>
      <w:r>
        <w:t>AT Increase Arms Sales CP – Hurts Relatons/Causes War</w:t>
      </w:r>
    </w:p>
    <w:p w14:paraId="6FEEC9FB" w14:textId="77777777" w:rsidR="00AF1A76" w:rsidRDefault="00AF1A76" w:rsidP="00AF1A76">
      <w:pPr>
        <w:pStyle w:val="Heading4"/>
      </w:pPr>
      <w:r>
        <w:t>Increasing the defense commitment tanks relations and causes war</w:t>
      </w:r>
    </w:p>
    <w:p w14:paraId="36C792A7" w14:textId="77777777" w:rsidR="00AF1A76" w:rsidRDefault="00AF1A76" w:rsidP="00AF1A76">
      <w:r w:rsidRPr="00E90363">
        <w:t xml:space="preserve">Scott </w:t>
      </w:r>
      <w:r w:rsidRPr="00E90363">
        <w:rPr>
          <w:rStyle w:val="StyleStyleBold12pt"/>
        </w:rPr>
        <w:t>Kastner</w:t>
      </w:r>
      <w:r w:rsidRPr="00E90363">
        <w:t>, Winter 2015/</w:t>
      </w:r>
      <w:r w:rsidRPr="00E90363">
        <w:rPr>
          <w:rStyle w:val="StyleStyleBold12pt"/>
        </w:rPr>
        <w:t>2016</w:t>
      </w:r>
      <w:r w:rsidRPr="00E90363">
        <w:t>, International Security, Is the Taiwan Strait Still a Flash Point?: Rethinking the prospects for armed conflict betwee</w:t>
      </w:r>
      <w:r>
        <w:t>n China and Taiwan, 40(3), p. 91</w:t>
      </w:r>
      <w:r w:rsidRPr="00E90363">
        <w:t>, Project Muse, mm</w:t>
      </w:r>
    </w:p>
    <w:p w14:paraId="2151DCDF" w14:textId="77777777" w:rsidR="00AF1A76" w:rsidRDefault="00AF1A76" w:rsidP="00AF1A76"/>
    <w:p w14:paraId="5C93266F" w14:textId="77777777" w:rsidR="00AF1A76" w:rsidRDefault="00AF1A76" w:rsidP="00AF1A76">
      <w:pPr>
        <w:rPr>
          <w:rStyle w:val="StyleBoldUnderline"/>
        </w:rPr>
      </w:pPr>
      <w:r w:rsidRPr="00E90363">
        <w:rPr>
          <w:sz w:val="16"/>
        </w:rPr>
        <w:t xml:space="preserve">For similar reasons, U.S. </w:t>
      </w:r>
      <w:r w:rsidRPr="00E90363">
        <w:rPr>
          <w:rStyle w:val="StyleBoldUnderline"/>
        </w:rPr>
        <w:t>policymakers</w:t>
      </w:r>
      <w:r w:rsidRPr="00E90363">
        <w:rPr>
          <w:sz w:val="16"/>
        </w:rPr>
        <w:t xml:space="preserve"> </w:t>
      </w:r>
      <w:r w:rsidRPr="00E90363">
        <w:rPr>
          <w:rStyle w:val="StyleBoldUnderline"/>
        </w:rPr>
        <w:t>should be skeptical of calls to dramatically</w:t>
      </w:r>
      <w:r w:rsidRPr="00E90363">
        <w:rPr>
          <w:rStyle w:val="StyleBoldUnderline"/>
          <w:b w:val="0"/>
          <w:sz w:val="12"/>
          <w:u w:val="none"/>
        </w:rPr>
        <w:t>¶</w:t>
      </w:r>
      <w:r w:rsidRPr="00E90363">
        <w:rPr>
          <w:rStyle w:val="StyleBoldUnderline"/>
          <w:sz w:val="12"/>
        </w:rPr>
        <w:t xml:space="preserve"> </w:t>
      </w:r>
      <w:r w:rsidRPr="00E90363">
        <w:rPr>
          <w:rStyle w:val="StyleBoldUnderline"/>
        </w:rPr>
        <w:t>increase the U.S. commitment to Taiwan’s security or to more visibly</w:t>
      </w:r>
      <w:r w:rsidRPr="00E90363">
        <w:rPr>
          <w:rStyle w:val="StyleBoldUnderline"/>
          <w:b w:val="0"/>
          <w:sz w:val="12"/>
          <w:u w:val="none"/>
        </w:rPr>
        <w:t>¶</w:t>
      </w:r>
      <w:r w:rsidRPr="00E90363">
        <w:rPr>
          <w:rStyle w:val="StyleBoldUnderline"/>
          <w:sz w:val="12"/>
        </w:rPr>
        <w:t xml:space="preserve"> </w:t>
      </w:r>
      <w:r w:rsidRPr="00E90363">
        <w:rPr>
          <w:rStyle w:val="StyleBoldUnderline"/>
        </w:rPr>
        <w:t>incorporate Taiwan into rebalancing initiatives</w:t>
      </w:r>
      <w:r w:rsidRPr="00E90363">
        <w:rPr>
          <w:sz w:val="16"/>
        </w:rPr>
        <w:t xml:space="preserve">.104 </w:t>
      </w:r>
      <w:r w:rsidRPr="00E90363">
        <w:rPr>
          <w:rStyle w:val="StyleBoldUnderline"/>
        </w:rPr>
        <w:t>Such moves would be</w:t>
      </w:r>
      <w:r w:rsidRPr="00E90363">
        <w:rPr>
          <w:rStyle w:val="StyleBoldUnderline"/>
          <w:b w:val="0"/>
          <w:sz w:val="12"/>
          <w:u w:val="none"/>
        </w:rPr>
        <w:t>¶</w:t>
      </w:r>
      <w:r w:rsidRPr="00E90363">
        <w:rPr>
          <w:rStyle w:val="StyleBoldUnderline"/>
          <w:sz w:val="12"/>
        </w:rPr>
        <w:t xml:space="preserve"> </w:t>
      </w:r>
      <w:r w:rsidRPr="00E90363">
        <w:rPr>
          <w:rStyle w:val="StyleBoldUnderline"/>
        </w:rPr>
        <w:t>viewed as inflammatory in Beijing</w:t>
      </w:r>
      <w:r w:rsidRPr="00E90363">
        <w:rPr>
          <w:sz w:val="16"/>
        </w:rPr>
        <w:t xml:space="preserve"> and could generate renewed pessimism</w:t>
      </w:r>
      <w:r w:rsidRPr="00E90363">
        <w:rPr>
          <w:sz w:val="12"/>
        </w:rPr>
        <w:t>¶</w:t>
      </w:r>
      <w:r w:rsidRPr="00E90363">
        <w:rPr>
          <w:sz w:val="16"/>
        </w:rPr>
        <w:t xml:space="preserve"> about long-term trends in the strait. Perhaps more fundamentally, </w:t>
      </w:r>
      <w:r w:rsidRPr="00E90363">
        <w:rPr>
          <w:rStyle w:val="StyleBoldUnderline"/>
        </w:rPr>
        <w:t>a much</w:t>
      </w:r>
      <w:r w:rsidRPr="00E90363">
        <w:rPr>
          <w:rStyle w:val="StyleBoldUnderline"/>
          <w:b w:val="0"/>
          <w:sz w:val="12"/>
          <w:u w:val="none"/>
        </w:rPr>
        <w:t>¶</w:t>
      </w:r>
      <w:r w:rsidRPr="00E90363">
        <w:rPr>
          <w:rStyle w:val="StyleBoldUnderline"/>
          <w:sz w:val="12"/>
        </w:rPr>
        <w:t xml:space="preserve"> </w:t>
      </w:r>
      <w:r w:rsidRPr="00E90363">
        <w:rPr>
          <w:rStyle w:val="StyleBoldUnderline"/>
        </w:rPr>
        <w:t>stronger U.S. commitment to Taiwan would stoke increased tensions in the</w:t>
      </w:r>
      <w:r w:rsidRPr="00E90363">
        <w:rPr>
          <w:rStyle w:val="StyleBoldUnderline"/>
          <w:b w:val="0"/>
          <w:sz w:val="12"/>
          <w:u w:val="none"/>
        </w:rPr>
        <w:t>¶</w:t>
      </w:r>
      <w:r w:rsidRPr="00E90363">
        <w:rPr>
          <w:rStyle w:val="StyleBoldUnderline"/>
          <w:sz w:val="12"/>
        </w:rPr>
        <w:t xml:space="preserve"> </w:t>
      </w:r>
      <w:r w:rsidRPr="00E90363">
        <w:rPr>
          <w:rStyle w:val="StyleBoldUnderline"/>
        </w:rPr>
        <w:t>U.S.-China relationship</w:t>
      </w:r>
      <w:r w:rsidRPr="00E90363">
        <w:rPr>
          <w:sz w:val="16"/>
        </w:rPr>
        <w:t>. As alluded to earlier, a key component of China’s expected</w:t>
      </w:r>
      <w:r w:rsidRPr="00E90363">
        <w:rPr>
          <w:sz w:val="12"/>
        </w:rPr>
        <w:t>¶</w:t>
      </w:r>
      <w:r w:rsidRPr="00E90363">
        <w:rPr>
          <w:sz w:val="16"/>
        </w:rPr>
        <w:t xml:space="preserve"> costs of a Taiwan Strait conflict—regardless of whether the United</w:t>
      </w:r>
      <w:r w:rsidRPr="00E90363">
        <w:rPr>
          <w:sz w:val="12"/>
        </w:rPr>
        <w:t>¶</w:t>
      </w:r>
      <w:r w:rsidRPr="00E90363">
        <w:rPr>
          <w:sz w:val="16"/>
        </w:rPr>
        <w:t xml:space="preserve"> States intervened—is the damage such a conflict would likely inflict on the</w:t>
      </w:r>
      <w:r w:rsidRPr="00E90363">
        <w:rPr>
          <w:sz w:val="12"/>
        </w:rPr>
        <w:t>¶</w:t>
      </w:r>
      <w:r w:rsidRPr="00E90363">
        <w:rPr>
          <w:sz w:val="16"/>
        </w:rPr>
        <w:t xml:space="preserve"> broader U.S.-China relationship. But if the U.S.-China relationship is in tatters</w:t>
      </w:r>
      <w:r w:rsidRPr="00E90363">
        <w:rPr>
          <w:sz w:val="12"/>
        </w:rPr>
        <w:t>¶</w:t>
      </w:r>
      <w:r w:rsidRPr="00E90363">
        <w:rPr>
          <w:sz w:val="16"/>
        </w:rPr>
        <w:t xml:space="preserve"> to begin with, then Beijing has less to lose in a cross-strait war. In essence, </w:t>
      </w:r>
      <w:r w:rsidRPr="00E90363">
        <w:rPr>
          <w:rStyle w:val="StyleBoldUnderline"/>
        </w:rPr>
        <w:t>policies</w:t>
      </w:r>
      <w:r w:rsidRPr="00E90363">
        <w:rPr>
          <w:rStyle w:val="StyleBoldUnderline"/>
          <w:b w:val="0"/>
          <w:sz w:val="12"/>
          <w:u w:val="none"/>
        </w:rPr>
        <w:t>¶</w:t>
      </w:r>
      <w:r w:rsidRPr="00E90363">
        <w:rPr>
          <w:rStyle w:val="StyleBoldUnderline"/>
          <w:sz w:val="12"/>
        </w:rPr>
        <w:t xml:space="preserve"> </w:t>
      </w:r>
      <w:r w:rsidRPr="00E90363">
        <w:rPr>
          <w:rStyle w:val="StyleBoldUnderline"/>
        </w:rPr>
        <w:t>that increase U.S. support for Taiwan at a cost of a much worse U.S.-China</w:t>
      </w:r>
      <w:r w:rsidRPr="00E90363">
        <w:rPr>
          <w:rStyle w:val="StyleBoldUnderline"/>
          <w:b w:val="0"/>
          <w:sz w:val="12"/>
          <w:u w:val="none"/>
        </w:rPr>
        <w:t>¶</w:t>
      </w:r>
      <w:r w:rsidRPr="00E90363">
        <w:rPr>
          <w:rStyle w:val="StyleBoldUnderline"/>
          <w:sz w:val="12"/>
        </w:rPr>
        <w:t xml:space="preserve"> </w:t>
      </w:r>
      <w:r w:rsidRPr="00E90363">
        <w:rPr>
          <w:rStyle w:val="StyleBoldUnderline"/>
        </w:rPr>
        <w:t>relationship risk being self-defeating, as the increased stability generated by</w:t>
      </w:r>
      <w:r w:rsidRPr="00E90363">
        <w:rPr>
          <w:rStyle w:val="StyleBoldUnderline"/>
          <w:b w:val="0"/>
          <w:sz w:val="12"/>
          <w:u w:val="none"/>
        </w:rPr>
        <w:t>¶</w:t>
      </w:r>
      <w:r w:rsidRPr="00E90363">
        <w:rPr>
          <w:rStyle w:val="StyleBoldUnderline"/>
          <w:sz w:val="12"/>
        </w:rPr>
        <w:t xml:space="preserve"> </w:t>
      </w:r>
      <w:r w:rsidRPr="00E90363">
        <w:rPr>
          <w:rStyle w:val="StyleBoldUnderline"/>
        </w:rPr>
        <w:t>slowing the cross-strait power shift is canceled out by decreasing expected</w:t>
      </w:r>
      <w:r w:rsidRPr="00E90363">
        <w:rPr>
          <w:rStyle w:val="StyleBoldUnderline"/>
          <w:b w:val="0"/>
          <w:sz w:val="12"/>
          <w:u w:val="none"/>
        </w:rPr>
        <w:t>¶</w:t>
      </w:r>
      <w:r w:rsidRPr="00E90363">
        <w:rPr>
          <w:rStyle w:val="StyleBoldUnderline"/>
          <w:sz w:val="12"/>
        </w:rPr>
        <w:t xml:space="preserve"> </w:t>
      </w:r>
      <w:r w:rsidRPr="00E90363">
        <w:rPr>
          <w:rStyle w:val="StyleBoldUnderline"/>
        </w:rPr>
        <w:t>costs of war for China.</w:t>
      </w:r>
    </w:p>
    <w:p w14:paraId="14365ED9" w14:textId="77777777" w:rsidR="00AF1A76" w:rsidRDefault="00AF1A76" w:rsidP="00AF1A76">
      <w:pPr>
        <w:pStyle w:val="Heading3"/>
      </w:pPr>
      <w:r w:rsidRPr="000B16D6">
        <w:t>AT Increase Arms Sales CP – Won’t Solve – Taiwan Can’t Afford</w:t>
      </w:r>
    </w:p>
    <w:p w14:paraId="04E15B3D" w14:textId="77777777" w:rsidR="00AF1A76" w:rsidRDefault="00AF1A76" w:rsidP="00AF1A76">
      <w:pPr>
        <w:pStyle w:val="Heading4"/>
      </w:pPr>
      <w:r>
        <w:t>The CP doesn’t solve - Taiwan couldn’t afford advanced military tech</w:t>
      </w:r>
    </w:p>
    <w:p w14:paraId="5475F3AC" w14:textId="77777777" w:rsidR="00AF1A76" w:rsidRDefault="00AF1A76" w:rsidP="00AF1A76">
      <w:r w:rsidRPr="000B16D6">
        <w:t xml:space="preserve">Dennis </w:t>
      </w:r>
      <w:r w:rsidRPr="000B16D6">
        <w:rPr>
          <w:rStyle w:val="StyleStyleBold12pt"/>
        </w:rPr>
        <w:t>Hickey</w:t>
      </w:r>
      <w:r w:rsidRPr="000B16D6">
        <w:t xml:space="preserve">, </w:t>
      </w:r>
      <w:r w:rsidRPr="000B16D6">
        <w:rPr>
          <w:rStyle w:val="StyleStyleBold12pt"/>
        </w:rPr>
        <w:t>2013</w:t>
      </w:r>
      <w:r w:rsidRPr="000B16D6">
        <w:t>, (professor of global studies at Missouri State University), Parameters, “Imbalance in the Taiwan Strait,” 43(3), http://www.strategicstudiesinstitute.army.mil/pubs/parameters/issues/autumn_2013/4_hickey.pdf, mm</w:t>
      </w:r>
    </w:p>
    <w:p w14:paraId="4C11F662" w14:textId="77777777" w:rsidR="00AF1A76" w:rsidRDefault="00AF1A76" w:rsidP="00AF1A76"/>
    <w:p w14:paraId="6825F2D4" w14:textId="77777777" w:rsidR="00AF1A76" w:rsidRPr="000B16D6" w:rsidRDefault="00AF1A76" w:rsidP="00AF1A76">
      <w:pPr>
        <w:rPr>
          <w:sz w:val="16"/>
        </w:rPr>
      </w:pPr>
      <w:r w:rsidRPr="000B16D6">
        <w:rPr>
          <w:sz w:val="16"/>
        </w:rPr>
        <w:t xml:space="preserve">In addition, </w:t>
      </w:r>
      <w:r w:rsidRPr="000B16D6">
        <w:rPr>
          <w:rStyle w:val="StyleBoldUnderline"/>
        </w:rPr>
        <w:t>Taiwan may not have the resources to buy the weapons</w:t>
      </w:r>
      <w:r w:rsidRPr="000B16D6">
        <w:rPr>
          <w:sz w:val="16"/>
        </w:rPr>
        <w:t>.</w:t>
      </w:r>
      <w:r w:rsidRPr="000B16D6">
        <w:rPr>
          <w:sz w:val="12"/>
        </w:rPr>
        <w:t>¶</w:t>
      </w:r>
      <w:r w:rsidRPr="000B16D6">
        <w:rPr>
          <w:sz w:val="16"/>
        </w:rPr>
        <w:t xml:space="preserve"> </w:t>
      </w:r>
      <w:r w:rsidRPr="000B16D6">
        <w:rPr>
          <w:rStyle w:val="StyleBoldUnderline"/>
        </w:rPr>
        <w:t>Taipei apparently finds it difficult to purchase the arms sales offered</w:t>
      </w:r>
      <w:r w:rsidRPr="000B16D6">
        <w:rPr>
          <w:rStyle w:val="StyleBoldUnderline"/>
          <w:b w:val="0"/>
          <w:sz w:val="12"/>
          <w:u w:val="none"/>
        </w:rPr>
        <w:t>¶</w:t>
      </w:r>
      <w:r w:rsidRPr="000B16D6">
        <w:rPr>
          <w:rStyle w:val="StyleBoldUnderline"/>
          <w:sz w:val="12"/>
        </w:rPr>
        <w:t xml:space="preserve"> </w:t>
      </w:r>
      <w:r w:rsidRPr="000B16D6">
        <w:rPr>
          <w:rStyle w:val="StyleBoldUnderline"/>
        </w:rPr>
        <w:t>in 2010 and</w:t>
      </w:r>
      <w:r w:rsidRPr="000B16D6">
        <w:rPr>
          <w:sz w:val="16"/>
        </w:rPr>
        <w:t xml:space="preserve"> </w:t>
      </w:r>
      <w:r w:rsidRPr="000B16D6">
        <w:rPr>
          <w:rStyle w:val="StyleBoldUnderline"/>
        </w:rPr>
        <w:t>2011</w:t>
      </w:r>
      <w:r w:rsidRPr="000B16D6">
        <w:rPr>
          <w:sz w:val="16"/>
        </w:rPr>
        <w:t xml:space="preserve">. </w:t>
      </w:r>
      <w:r w:rsidRPr="000B16D6">
        <w:rPr>
          <w:rStyle w:val="StyleBoldUnderline"/>
        </w:rPr>
        <w:t>Adding</w:t>
      </w:r>
      <w:r w:rsidRPr="000B16D6">
        <w:rPr>
          <w:sz w:val="16"/>
        </w:rPr>
        <w:t xml:space="preserve"> 66 </w:t>
      </w:r>
      <w:r w:rsidRPr="000B16D6">
        <w:rPr>
          <w:rStyle w:val="StyleBoldUnderline"/>
        </w:rPr>
        <w:t>new</w:t>
      </w:r>
      <w:r w:rsidRPr="000B16D6">
        <w:rPr>
          <w:sz w:val="16"/>
        </w:rPr>
        <w:t xml:space="preserve"> F-16 C/D </w:t>
      </w:r>
      <w:r w:rsidRPr="000B16D6">
        <w:rPr>
          <w:rStyle w:val="StyleBoldUnderline"/>
        </w:rPr>
        <w:t>fighters to the tab would</w:t>
      </w:r>
      <w:r w:rsidRPr="000B16D6">
        <w:rPr>
          <w:rStyle w:val="StyleBoldUnderline"/>
          <w:b w:val="0"/>
          <w:sz w:val="12"/>
          <w:u w:val="none"/>
        </w:rPr>
        <w:t>¶</w:t>
      </w:r>
      <w:r w:rsidRPr="000B16D6">
        <w:rPr>
          <w:rStyle w:val="StyleBoldUnderline"/>
          <w:sz w:val="12"/>
        </w:rPr>
        <w:t xml:space="preserve"> </w:t>
      </w:r>
      <w:r w:rsidRPr="000B16D6">
        <w:rPr>
          <w:rStyle w:val="StyleBoldUnderline"/>
        </w:rPr>
        <w:t>not make it any easier to pay the bill</w:t>
      </w:r>
      <w:r w:rsidRPr="000B16D6">
        <w:rPr>
          <w:sz w:val="16"/>
        </w:rPr>
        <w:t xml:space="preserve">.47 Moreover, </w:t>
      </w:r>
      <w:r w:rsidRPr="000B16D6">
        <w:rPr>
          <w:rStyle w:val="StyleBoldUnderline"/>
        </w:rPr>
        <w:t>where will the submarines</w:t>
      </w:r>
      <w:r w:rsidRPr="000B16D6">
        <w:rPr>
          <w:sz w:val="12"/>
        </w:rPr>
        <w:t>¶</w:t>
      </w:r>
      <w:r w:rsidRPr="000B16D6">
        <w:rPr>
          <w:sz w:val="16"/>
        </w:rPr>
        <w:t xml:space="preserve"> </w:t>
      </w:r>
      <w:r w:rsidRPr="000B16D6">
        <w:rPr>
          <w:rStyle w:val="StyleBoldUnderline"/>
        </w:rPr>
        <w:t>and</w:t>
      </w:r>
      <w:r w:rsidRPr="000B16D6">
        <w:rPr>
          <w:sz w:val="16"/>
        </w:rPr>
        <w:t xml:space="preserve"> U/STOL </w:t>
      </w:r>
      <w:r w:rsidRPr="000B16D6">
        <w:rPr>
          <w:rStyle w:val="StyleBoldUnderline"/>
        </w:rPr>
        <w:t>aircraft come from?</w:t>
      </w:r>
      <w:r w:rsidRPr="000B16D6">
        <w:rPr>
          <w:sz w:val="16"/>
        </w:rPr>
        <w:t xml:space="preserve"> </w:t>
      </w:r>
      <w:r w:rsidRPr="000B16D6">
        <w:rPr>
          <w:rStyle w:val="StyleBoldUnderline"/>
        </w:rPr>
        <w:t>The United States stopped</w:t>
      </w:r>
      <w:r w:rsidRPr="000B16D6">
        <w:rPr>
          <w:rStyle w:val="StyleBoldUnderline"/>
          <w:b w:val="0"/>
          <w:sz w:val="12"/>
          <w:u w:val="none"/>
        </w:rPr>
        <w:t>¶</w:t>
      </w:r>
      <w:r w:rsidRPr="000B16D6">
        <w:rPr>
          <w:rStyle w:val="StyleBoldUnderline"/>
          <w:sz w:val="12"/>
        </w:rPr>
        <w:t xml:space="preserve"> </w:t>
      </w:r>
      <w:r w:rsidRPr="000B16D6">
        <w:rPr>
          <w:rStyle w:val="StyleBoldUnderline"/>
        </w:rPr>
        <w:t>manufacturing diesel submarines decades</w:t>
      </w:r>
      <w:r w:rsidRPr="000B16D6">
        <w:rPr>
          <w:sz w:val="16"/>
        </w:rPr>
        <w:t xml:space="preserve"> </w:t>
      </w:r>
      <w:r w:rsidRPr="000B16D6">
        <w:rPr>
          <w:rStyle w:val="StyleBoldUnderline"/>
        </w:rPr>
        <w:t>ago, and it could be a decade</w:t>
      </w:r>
      <w:r w:rsidRPr="000B16D6">
        <w:rPr>
          <w:rStyle w:val="StyleBoldUnderline"/>
          <w:b w:val="0"/>
          <w:sz w:val="12"/>
          <w:u w:val="none"/>
        </w:rPr>
        <w:t>¶</w:t>
      </w:r>
      <w:r w:rsidRPr="000B16D6">
        <w:rPr>
          <w:rStyle w:val="StyleBoldUnderline"/>
          <w:sz w:val="12"/>
        </w:rPr>
        <w:t xml:space="preserve"> </w:t>
      </w:r>
      <w:r w:rsidRPr="000B16D6">
        <w:rPr>
          <w:rStyle w:val="StyleBoldUnderline"/>
        </w:rPr>
        <w:t>before F-35</w:t>
      </w:r>
      <w:r w:rsidRPr="000B16D6">
        <w:rPr>
          <w:sz w:val="16"/>
        </w:rPr>
        <w:t xml:space="preserve">-B Joint </w:t>
      </w:r>
      <w:r w:rsidRPr="000B16D6">
        <w:rPr>
          <w:rStyle w:val="StyleBoldUnderline"/>
        </w:rPr>
        <w:t>Strike Fighters are available for export</w:t>
      </w:r>
      <w:r w:rsidRPr="000B16D6">
        <w:rPr>
          <w:sz w:val="16"/>
        </w:rPr>
        <w:t>. Finally, US officials must consider domestic politics in China. As Gary Locke, US</w:t>
      </w:r>
      <w:r w:rsidRPr="000B16D6">
        <w:rPr>
          <w:sz w:val="12"/>
        </w:rPr>
        <w:t>¶</w:t>
      </w:r>
      <w:r w:rsidRPr="000B16D6">
        <w:rPr>
          <w:sz w:val="16"/>
        </w:rPr>
        <w:t xml:space="preserve"> Ambassador to China, observed, the political situation in the PRC is</w:t>
      </w:r>
      <w:r w:rsidRPr="000B16D6">
        <w:rPr>
          <w:sz w:val="12"/>
        </w:rPr>
        <w:t>¶</w:t>
      </w:r>
      <w:r w:rsidRPr="000B16D6">
        <w:rPr>
          <w:sz w:val="16"/>
        </w:rPr>
        <w:t xml:space="preserve"> “very, very delicate.”48 Decisionmakers must consider whether a spike in</w:t>
      </w:r>
      <w:r w:rsidRPr="000B16D6">
        <w:rPr>
          <w:sz w:val="12"/>
        </w:rPr>
        <w:t>¶</w:t>
      </w:r>
      <w:r w:rsidRPr="000B16D6">
        <w:rPr>
          <w:sz w:val="16"/>
        </w:rPr>
        <w:t xml:space="preserve"> arms sales might create tremors in Chinese politics, perhaps weakening</w:t>
      </w:r>
      <w:r w:rsidRPr="000B16D6">
        <w:rPr>
          <w:sz w:val="12"/>
        </w:rPr>
        <w:t>¶</w:t>
      </w:r>
      <w:r w:rsidRPr="000B16D6">
        <w:rPr>
          <w:sz w:val="16"/>
        </w:rPr>
        <w:t xml:space="preserve"> the position of the present leaders in Beijing.</w:t>
      </w:r>
    </w:p>
    <w:p w14:paraId="12E19811" w14:textId="77777777" w:rsidR="00AF1A76" w:rsidRDefault="00AF1A76" w:rsidP="00AF1A76">
      <w:pPr>
        <w:rPr>
          <w:sz w:val="16"/>
        </w:rPr>
      </w:pPr>
    </w:p>
    <w:p w14:paraId="739390F9" w14:textId="77777777" w:rsidR="00AF1A76" w:rsidRPr="00B96AE0" w:rsidRDefault="00AF1A76" w:rsidP="00AF1A76">
      <w:pPr>
        <w:rPr>
          <w:sz w:val="16"/>
        </w:rPr>
      </w:pPr>
    </w:p>
    <w:p w14:paraId="7F2DA7A0" w14:textId="77777777" w:rsidR="00AF1A76" w:rsidRDefault="00AF1A76" w:rsidP="00AF1A76">
      <w:pPr>
        <w:pStyle w:val="Heading3"/>
      </w:pPr>
      <w:r>
        <w:t>AT Unilateral Concession CP</w:t>
      </w:r>
    </w:p>
    <w:p w14:paraId="1584990B" w14:textId="77777777" w:rsidR="00AF1A76" w:rsidRDefault="00AF1A76" w:rsidP="00AF1A76">
      <w:pPr>
        <w:pStyle w:val="Heading4"/>
      </w:pPr>
      <w:r>
        <w:t>Unilateral concessions tank US credibility – a grand bargain is key</w:t>
      </w:r>
    </w:p>
    <w:p w14:paraId="1AEFEE79" w14:textId="77777777" w:rsidR="00AF1A76" w:rsidRDefault="00AF1A76" w:rsidP="00AF1A76">
      <w:r w:rsidRPr="007549BE">
        <w:t xml:space="preserve">Charles </w:t>
      </w:r>
      <w:r w:rsidRPr="007549BE">
        <w:rPr>
          <w:rStyle w:val="StyleStyleBold12pt"/>
        </w:rPr>
        <w:t>Glaser</w:t>
      </w:r>
      <w:r w:rsidRPr="007549BE">
        <w:t xml:space="preserve">, Spring </w:t>
      </w:r>
      <w:r w:rsidRPr="007549BE">
        <w:rPr>
          <w:rStyle w:val="StyleStyleBold12pt"/>
        </w:rPr>
        <w:t>2015</w:t>
      </w:r>
      <w:r w:rsidRPr="007549BE">
        <w:t>, (Glaser is a professor in the Elliott School of International Affairs at George Washington University. He is also a fellow in the Kissinger Institute at the Woodrow Wilson International Center for Scholars). A US-China Grand Bargain? The Hard Choice Between Military Competition and Accommodation. International Security, 39(4), p.</w:t>
      </w:r>
      <w:r>
        <w:t xml:space="preserve"> 80-81, mm</w:t>
      </w:r>
    </w:p>
    <w:p w14:paraId="019C69A2" w14:textId="77777777" w:rsidR="00AF1A76" w:rsidRPr="007549BE" w:rsidRDefault="00AF1A76" w:rsidP="00AF1A76"/>
    <w:p w14:paraId="688D1EE0" w14:textId="77777777" w:rsidR="00AF1A76" w:rsidRDefault="00AF1A76" w:rsidP="00AF1A76">
      <w:pPr>
        <w:rPr>
          <w:sz w:val="16"/>
        </w:rPr>
      </w:pPr>
      <w:r w:rsidRPr="007549BE">
        <w:rPr>
          <w:rStyle w:val="StyleBoldUnderline"/>
        </w:rPr>
        <w:t>Insisting on Chinese concessions would also demonstrate U.S. resolve to</w:t>
      </w:r>
      <w:r w:rsidRPr="007549BE">
        <w:rPr>
          <w:rStyle w:val="StyleBoldUnderline"/>
          <w:b w:val="0"/>
          <w:sz w:val="12"/>
          <w:u w:val="none"/>
        </w:rPr>
        <w:t>¶</w:t>
      </w:r>
      <w:r w:rsidRPr="007549BE">
        <w:rPr>
          <w:rStyle w:val="StyleBoldUnderline"/>
          <w:sz w:val="12"/>
        </w:rPr>
        <w:t xml:space="preserve"> </w:t>
      </w:r>
      <w:r w:rsidRPr="007549BE">
        <w:rPr>
          <w:rStyle w:val="StyleBoldUnderline"/>
        </w:rPr>
        <w:t>protect American interests</w:t>
      </w:r>
      <w:r w:rsidRPr="007549BE">
        <w:rPr>
          <w:sz w:val="16"/>
        </w:rPr>
        <w:t xml:space="preserve">. By </w:t>
      </w:r>
      <w:r w:rsidRPr="007549BE">
        <w:rPr>
          <w:rStyle w:val="StyleBoldUnderline"/>
        </w:rPr>
        <w:t>making its willingness to end its commitment</w:t>
      </w:r>
      <w:r w:rsidRPr="007549BE">
        <w:rPr>
          <w:rStyle w:val="StyleBoldUnderline"/>
          <w:b w:val="0"/>
          <w:sz w:val="12"/>
          <w:u w:val="none"/>
        </w:rPr>
        <w:t>¶</w:t>
      </w:r>
      <w:r w:rsidRPr="007549BE">
        <w:rPr>
          <w:rStyle w:val="StyleBoldUnderline"/>
          <w:sz w:val="12"/>
        </w:rPr>
        <w:t xml:space="preserve"> </w:t>
      </w:r>
      <w:r w:rsidRPr="007549BE">
        <w:rPr>
          <w:rStyle w:val="StyleBoldUnderline"/>
        </w:rPr>
        <w:t>to Taiwan contingent on Chinese concessions, the United States would</w:t>
      </w:r>
      <w:r w:rsidRPr="007549BE">
        <w:rPr>
          <w:rStyle w:val="StyleBoldUnderline"/>
          <w:b w:val="0"/>
          <w:sz w:val="12"/>
          <w:u w:val="none"/>
        </w:rPr>
        <w:t>¶</w:t>
      </w:r>
      <w:r w:rsidRPr="007549BE">
        <w:rPr>
          <w:rStyle w:val="StyleBoldUnderline"/>
          <w:sz w:val="12"/>
        </w:rPr>
        <w:t xml:space="preserve"> </w:t>
      </w:r>
      <w:r w:rsidRPr="007549BE">
        <w:rPr>
          <w:rStyle w:val="StyleBoldUnderline"/>
        </w:rPr>
        <w:t>make clear that it is willing to run the risk of protecting Taiwan and its allies’</w:t>
      </w:r>
      <w:r w:rsidRPr="007549BE">
        <w:rPr>
          <w:rStyle w:val="StyleBoldUnderline"/>
          <w:b w:val="0"/>
          <w:sz w:val="12"/>
          <w:u w:val="none"/>
        </w:rPr>
        <w:t>¶</w:t>
      </w:r>
      <w:r w:rsidRPr="007549BE">
        <w:rPr>
          <w:rStyle w:val="StyleBoldUnderline"/>
          <w:sz w:val="12"/>
        </w:rPr>
        <w:t xml:space="preserve"> </w:t>
      </w:r>
      <w:r w:rsidRPr="007549BE">
        <w:rPr>
          <w:rStyle w:val="StyleBoldUnderline"/>
        </w:rPr>
        <w:t>interests in the South China and East China Seas, if China were uncompromising.</w:t>
      </w:r>
      <w:r w:rsidRPr="007549BE">
        <w:rPr>
          <w:rStyle w:val="StyleBoldUnderline"/>
          <w:b w:val="0"/>
          <w:sz w:val="12"/>
          <w:u w:val="none"/>
        </w:rPr>
        <w:t>¶</w:t>
      </w:r>
      <w:r w:rsidRPr="007549BE">
        <w:rPr>
          <w:rStyle w:val="StyleBoldUnderline"/>
          <w:sz w:val="12"/>
        </w:rPr>
        <w:t xml:space="preserve"> </w:t>
      </w:r>
      <w:r w:rsidRPr="007549BE">
        <w:rPr>
          <w:sz w:val="16"/>
        </w:rPr>
        <w:t>Once again, the key issue from the U.S. perspective comes back to</w:t>
      </w:r>
      <w:r w:rsidRPr="007549BE">
        <w:rPr>
          <w:sz w:val="12"/>
        </w:rPr>
        <w:t>¶</w:t>
      </w:r>
      <w:r w:rsidRPr="007549BE">
        <w:rPr>
          <w:sz w:val="16"/>
        </w:rPr>
        <w:t xml:space="preserve"> information—if China is more likely to have unlimited aims, then the risks of</w:t>
      </w:r>
      <w:r w:rsidRPr="007549BE">
        <w:rPr>
          <w:sz w:val="12"/>
        </w:rPr>
        <w:t>¶</w:t>
      </w:r>
      <w:r w:rsidRPr="007549BE">
        <w:rPr>
          <w:sz w:val="16"/>
        </w:rPr>
        <w:t xml:space="preserve"> U.S. accommodation are larger and the United States should therefore be less</w:t>
      </w:r>
      <w:r w:rsidRPr="007549BE">
        <w:rPr>
          <w:sz w:val="12"/>
        </w:rPr>
        <w:t>¶</w:t>
      </w:r>
      <w:r w:rsidRPr="007549BE">
        <w:rPr>
          <w:sz w:val="16"/>
        </w:rPr>
        <w:t xml:space="preserve"> willing to adopt this strategy. As argued above, China’s refusal to accept a grand bargain, especially one that is so clearly weighted toward its interests</w:t>
      </w:r>
      <w:r w:rsidRPr="007549BE">
        <w:rPr>
          <w:sz w:val="12"/>
        </w:rPr>
        <w:t>¶</w:t>
      </w:r>
      <w:r w:rsidRPr="007549BE">
        <w:rPr>
          <w:sz w:val="16"/>
        </w:rPr>
        <w:t xml:space="preserve"> (unless China is determined to push the United States out of Northeast Asia),</w:t>
      </w:r>
      <w:r w:rsidRPr="007549BE">
        <w:rPr>
          <w:sz w:val="12"/>
        </w:rPr>
        <w:t>¶</w:t>
      </w:r>
      <w:r w:rsidRPr="007549BE">
        <w:rPr>
          <w:sz w:val="16"/>
        </w:rPr>
        <w:t xml:space="preserve"> would indicate more ambitious Chinese aims. Thus, </w:t>
      </w:r>
      <w:r w:rsidRPr="007549BE">
        <w:rPr>
          <w:rStyle w:val="StyleBoldUnderline"/>
        </w:rPr>
        <w:t>compared to unilateral</w:t>
      </w:r>
      <w:r w:rsidRPr="007549BE">
        <w:rPr>
          <w:rStyle w:val="StyleBoldUnderline"/>
          <w:b w:val="0"/>
          <w:sz w:val="12"/>
          <w:u w:val="none"/>
        </w:rPr>
        <w:t>¶</w:t>
      </w:r>
      <w:r w:rsidRPr="007549BE">
        <w:rPr>
          <w:rStyle w:val="StyleBoldUnderline"/>
          <w:sz w:val="12"/>
        </w:rPr>
        <w:t xml:space="preserve"> </w:t>
      </w:r>
      <w:r w:rsidRPr="007549BE">
        <w:rPr>
          <w:rStyle w:val="StyleBoldUnderline"/>
        </w:rPr>
        <w:t>concessions, insisting on a package deal that included Chinese concessions</w:t>
      </w:r>
      <w:r w:rsidRPr="007549BE">
        <w:rPr>
          <w:rStyle w:val="StyleBoldUnderline"/>
          <w:b w:val="0"/>
          <w:sz w:val="12"/>
          <w:u w:val="none"/>
        </w:rPr>
        <w:t>¶</w:t>
      </w:r>
      <w:r w:rsidRPr="007549BE">
        <w:rPr>
          <w:rStyle w:val="StyleBoldUnderline"/>
          <w:sz w:val="12"/>
        </w:rPr>
        <w:t xml:space="preserve"> </w:t>
      </w:r>
      <w:r w:rsidRPr="007549BE">
        <w:rPr>
          <w:rStyle w:val="StyleBoldUnderline"/>
        </w:rPr>
        <w:t>would demonstrate a higher level of U.S. resolve</w:t>
      </w:r>
      <w:r w:rsidRPr="007549BE">
        <w:rPr>
          <w:sz w:val="16"/>
        </w:rPr>
        <w:t>. In addition, resolution of</w:t>
      </w:r>
      <w:r w:rsidRPr="007549BE">
        <w:rPr>
          <w:sz w:val="12"/>
        </w:rPr>
        <w:t>¶</w:t>
      </w:r>
      <w:r w:rsidRPr="007549BE">
        <w:rPr>
          <w:sz w:val="16"/>
        </w:rPr>
        <w:t xml:space="preserve"> the maritime disputes would directly increase U.S. security by eliminating</w:t>
      </w:r>
      <w:r w:rsidRPr="007549BE">
        <w:rPr>
          <w:sz w:val="12"/>
        </w:rPr>
        <w:t>¶</w:t>
      </w:r>
      <w:r w:rsidRPr="007549BE">
        <w:rPr>
          <w:sz w:val="16"/>
        </w:rPr>
        <w:t xml:space="preserve"> disputes that, via alliance commitments, could draw the United States into</w:t>
      </w:r>
      <w:r w:rsidRPr="007549BE">
        <w:rPr>
          <w:sz w:val="12"/>
        </w:rPr>
        <w:t>¶</w:t>
      </w:r>
      <w:r w:rsidRPr="007549BE">
        <w:rPr>
          <w:sz w:val="16"/>
        </w:rPr>
        <w:t xml:space="preserve"> dangerous crises with China.</w:t>
      </w:r>
    </w:p>
    <w:p w14:paraId="08E66BF8" w14:textId="77777777" w:rsidR="00AF1A76" w:rsidRPr="00B96AE0" w:rsidRDefault="00AF1A76" w:rsidP="00AF1A76"/>
    <w:p w14:paraId="0AC8B9F3" w14:textId="77777777" w:rsidR="00AF1A76" w:rsidRPr="008B0E18" w:rsidRDefault="00AF1A76" w:rsidP="00AF1A76">
      <w:pPr>
        <w:pStyle w:val="Heading2"/>
      </w:pPr>
      <w:r w:rsidRPr="008B0E18">
        <w:t>AT Kritiks</w:t>
      </w:r>
    </w:p>
    <w:p w14:paraId="5192633D" w14:textId="77777777" w:rsidR="00AF1A76" w:rsidRDefault="00AF1A76" w:rsidP="00AF1A76">
      <w:pPr>
        <w:pStyle w:val="Heading3"/>
      </w:pPr>
      <w:r>
        <w:t>AT Threat Construction – Not Constructed</w:t>
      </w:r>
    </w:p>
    <w:p w14:paraId="77F5EB55" w14:textId="77777777" w:rsidR="00AF1A76" w:rsidRDefault="00AF1A76" w:rsidP="00AF1A76">
      <w:pPr>
        <w:pStyle w:val="Heading4"/>
      </w:pPr>
      <w:r>
        <w:t>Our authors don’t engage in threat construction – rigorous theoretical and empirical analysis justifies our claims</w:t>
      </w:r>
    </w:p>
    <w:p w14:paraId="3052035B" w14:textId="77777777" w:rsidR="00AF1A76" w:rsidRDefault="00AF1A76" w:rsidP="00AF1A76">
      <w:r w:rsidRPr="008B0E18">
        <w:t xml:space="preserve">Adam </w:t>
      </w:r>
      <w:r w:rsidRPr="008B0E18">
        <w:rPr>
          <w:rStyle w:val="StyleStyleBold12pt"/>
        </w:rPr>
        <w:t>Liff</w:t>
      </w:r>
      <w:r w:rsidRPr="008B0E18">
        <w:t xml:space="preserve"> </w:t>
      </w:r>
      <w:r w:rsidRPr="008B0E18">
        <w:rPr>
          <w:rStyle w:val="StyleStyleBold12pt"/>
        </w:rPr>
        <w:t>and</w:t>
      </w:r>
      <w:r w:rsidRPr="008B0E18">
        <w:t xml:space="preserve"> John </w:t>
      </w:r>
      <w:r w:rsidRPr="008B0E18">
        <w:rPr>
          <w:rStyle w:val="StyleStyleBold12pt"/>
        </w:rPr>
        <w:t>Ikenberry</w:t>
      </w:r>
      <w:r w:rsidRPr="008B0E18">
        <w:t xml:space="preserve">, Fall </w:t>
      </w:r>
      <w:r w:rsidRPr="008B0E18">
        <w:rPr>
          <w:rStyle w:val="StyleStyleBold12pt"/>
        </w:rPr>
        <w:t>2015</w:t>
      </w:r>
      <w:r w:rsidRPr="008B0E18">
        <w:t>, (Liff is an assistant professor at the school of global and international studies at indiana university; Ikenberry is a professor of politics and international affairs at princeton), Foreign Affairs, 40(2), Project Muse, mm</w:t>
      </w:r>
    </w:p>
    <w:p w14:paraId="55578E0D" w14:textId="77777777" w:rsidR="00AF1A76" w:rsidRPr="008B0E18" w:rsidRDefault="00AF1A76" w:rsidP="00AF1A76"/>
    <w:p w14:paraId="1AF17A51" w14:textId="77777777" w:rsidR="00AF1A76" w:rsidRDefault="00AF1A76" w:rsidP="00AF1A76">
      <w:pPr>
        <w:rPr>
          <w:sz w:val="16"/>
        </w:rPr>
      </w:pPr>
      <w:r w:rsidRPr="008B0E18">
        <w:rPr>
          <w:sz w:val="16"/>
        </w:rPr>
        <w:t xml:space="preserve">Finally, we are further perplexed by Hundman’s criticisms of our case selection as “undermining [our] analysis.” One should evaluate case selection mechanisms based on a study’s research objective. </w:t>
      </w:r>
      <w:r w:rsidRPr="008B0E18">
        <w:rPr>
          <w:rStyle w:val="StyleBoldUnderline"/>
        </w:rPr>
        <w:t>The entire premise of our project was to empirically assess the validity of widespread, often uncritical claims that the Asia Pacific is rife with security dilemmas and arms races</w:t>
      </w:r>
      <w:r w:rsidRPr="008B0E18">
        <w:rPr>
          <w:sz w:val="16"/>
        </w:rPr>
        <w:t xml:space="preserve">. By its very nature </w:t>
      </w:r>
      <w:r w:rsidRPr="008B0E18">
        <w:rPr>
          <w:rStyle w:val="StyleBoldUnderline"/>
        </w:rPr>
        <w:t xml:space="preserve">our project </w:t>
      </w:r>
      <w:r w:rsidRPr="008B0E18">
        <w:rPr>
          <w:sz w:val="16"/>
        </w:rPr>
        <w:t xml:space="preserve">thus </w:t>
      </w:r>
      <w:r w:rsidRPr="008B0E18">
        <w:rPr>
          <w:rStyle w:val="StyleBoldUnderline"/>
        </w:rPr>
        <w:t>required us to,</w:t>
      </w:r>
      <w:r w:rsidRPr="008B0E18">
        <w:rPr>
          <w:sz w:val="16"/>
        </w:rPr>
        <w:t xml:space="preserve"> in Hundman’s words, “</w:t>
      </w:r>
      <w:r w:rsidRPr="008B0E18">
        <w:rPr>
          <w:rStyle w:val="StyleBoldUnderline"/>
        </w:rPr>
        <w:t>foreground</w:t>
      </w:r>
      <w:r w:rsidRPr="008B0E18">
        <w:rPr>
          <w:sz w:val="16"/>
        </w:rPr>
        <w:t xml:space="preserve">[] </w:t>
      </w:r>
      <w:r w:rsidRPr="008B0E18">
        <w:rPr>
          <w:rStyle w:val="StyleBoldUnderline"/>
        </w:rPr>
        <w:t>adversarial dynamics” in our empirical survey</w:t>
      </w:r>
      <w:r w:rsidRPr="008B0E18">
        <w:rPr>
          <w:sz w:val="16"/>
        </w:rPr>
        <w:t xml:space="preserve">. </w:t>
      </w:r>
      <w:r w:rsidRPr="008B0E18">
        <w:rPr>
          <w:rStyle w:val="StyleBoldUnderline"/>
        </w:rPr>
        <w:t>We selected the cases most frequently eliciting the claims that motivated our study</w:t>
      </w:r>
      <w:r w:rsidRPr="008B0E18">
        <w:rPr>
          <w:sz w:val="16"/>
        </w:rPr>
        <w:t xml:space="preserve">. We recognize and appreciate numerous positive developments taking place in the region. And we stated that the situation in the Asia Pacific is far more stable than it was in Europe before World War I or during the Cold War—both flawed analogies employed much too frequently in scholarly and public discourse on China’s rise. </w:t>
      </w:r>
      <w:r w:rsidRPr="008B0E18">
        <w:rPr>
          <w:rStyle w:val="StyleBoldUnderline"/>
        </w:rPr>
        <w:t>We</w:t>
      </w:r>
      <w:r w:rsidRPr="008B0E18">
        <w:rPr>
          <w:sz w:val="16"/>
        </w:rPr>
        <w:t xml:space="preserve"> also </w:t>
      </w:r>
      <w:r w:rsidRPr="008B0E18">
        <w:rPr>
          <w:rStyle w:val="StyleBoldUnderline"/>
        </w:rPr>
        <w:t>concluded</w:t>
      </w:r>
      <w:r w:rsidRPr="008B0E18">
        <w:rPr>
          <w:sz w:val="16"/>
        </w:rPr>
        <w:t xml:space="preserve"> </w:t>
      </w:r>
      <w:r w:rsidRPr="008B0E18">
        <w:rPr>
          <w:rStyle w:val="StyleBoldUnderline"/>
        </w:rPr>
        <w:t>that</w:t>
      </w:r>
      <w:r w:rsidRPr="008B0E18">
        <w:rPr>
          <w:sz w:val="16"/>
        </w:rPr>
        <w:t xml:space="preserve"> despite ongoing regional competition, a traditional arms race is not occurring and that </w:t>
      </w:r>
      <w:r w:rsidRPr="008B0E18">
        <w:rPr>
          <w:rStyle w:val="StyleBoldUnderline"/>
        </w:rPr>
        <w:t>conflict is by no means inevitable</w:t>
      </w:r>
      <w:r w:rsidRPr="008B0E18">
        <w:rPr>
          <w:sz w:val="16"/>
        </w:rPr>
        <w:t xml:space="preserve">. </w:t>
      </w:r>
      <w:r w:rsidRPr="008B0E18">
        <w:rPr>
          <w:rStyle w:val="StyleBoldUnderline"/>
        </w:rPr>
        <w:t>We mentioned several cooperative U.S.-China exchanges, called for more, and offered</w:t>
      </w:r>
      <w:r w:rsidRPr="008B0E18">
        <w:rPr>
          <w:sz w:val="16"/>
        </w:rPr>
        <w:t xml:space="preserve"> five </w:t>
      </w:r>
      <w:r w:rsidRPr="008B0E18">
        <w:rPr>
          <w:rStyle w:val="StyleBoldUnderline"/>
        </w:rPr>
        <w:t>proposals</w:t>
      </w:r>
      <w:r w:rsidRPr="008B0E18">
        <w:rPr>
          <w:sz w:val="16"/>
        </w:rPr>
        <w:t xml:space="preserve"> </w:t>
      </w:r>
      <w:r w:rsidRPr="008B0E18">
        <w:rPr>
          <w:rStyle w:val="StyleBoldUnderline"/>
        </w:rPr>
        <w:t>for ameliorating frictions.</w:t>
      </w:r>
      <w:r w:rsidRPr="008B0E18">
        <w:rPr>
          <w:sz w:val="16"/>
        </w:rPr>
        <w:t xml:space="preserve"> Given </w:t>
      </w:r>
      <w:r w:rsidRPr="008B0E18">
        <w:rPr>
          <w:rStyle w:val="StyleBoldUnderline"/>
        </w:rPr>
        <w:t>this</w:t>
      </w:r>
      <w:r w:rsidRPr="008B0E18">
        <w:rPr>
          <w:sz w:val="16"/>
        </w:rPr>
        <w:t xml:space="preserve">, Hundman’s </w:t>
      </w:r>
      <w:r w:rsidRPr="008B0E18">
        <w:rPr>
          <w:rStyle w:val="StyleBoldUnderline"/>
        </w:rPr>
        <w:t>claim</w:t>
      </w:r>
      <w:r w:rsidRPr="008B0E18">
        <w:rPr>
          <w:sz w:val="16"/>
        </w:rPr>
        <w:t xml:space="preserve"> </w:t>
      </w:r>
      <w:r w:rsidRPr="008B0E18">
        <w:rPr>
          <w:rStyle w:val="StyleBoldUnderline"/>
        </w:rPr>
        <w:t>that our article engages in “threat inflation” and “fuel[s] the intensification of security dilemma dynamics in the Asia Pacific</w:t>
      </w:r>
      <w:r w:rsidRPr="008B0E18">
        <w:rPr>
          <w:sz w:val="16"/>
        </w:rPr>
        <w:t xml:space="preserve">” </w:t>
      </w:r>
      <w:r w:rsidRPr="008B0E18">
        <w:rPr>
          <w:rStyle w:val="Emphasis"/>
        </w:rPr>
        <w:t>is hyperbolic</w:t>
      </w:r>
      <w:r w:rsidRPr="008B0E18">
        <w:rPr>
          <w:sz w:val="16"/>
        </w:rPr>
        <w:t xml:space="preserve">, to say the least. </w:t>
      </w:r>
      <w:r w:rsidRPr="008B0E18">
        <w:rPr>
          <w:rStyle w:val="StyleBoldUnderline"/>
        </w:rPr>
        <w:t xml:space="preserve">It also appears </w:t>
      </w:r>
      <w:r w:rsidRPr="008B0E18">
        <w:rPr>
          <w:rStyle w:val="Emphasis"/>
        </w:rPr>
        <w:t>empirically groundless</w:t>
      </w:r>
      <w:r w:rsidRPr="008B0E18">
        <w:rPr>
          <w:sz w:val="16"/>
        </w:rPr>
        <w:t>, as his largely theoretical letter contains no clear evidence to support his claim that we exaggerated (or, conversely, undersold) anything, much less for holding us responsible for fueling regional military competition. Meanwhile, Hundman’s assertion that our selection of certain dyads biases our conclusions makes sense only if we had put forth a one-size-fits-all argument (we did not), or if our stated research question was “what explains variation in the degree of balancing against China among Asia Pacific states?” (it was not). In the interest of case diversity, [End Page 203] we included two U.S. security allies cum democracies and two nondemocratic non-allies—including a historical, communist-led adversary (Vietnam). Given the objectives of our article, what alternative dyads could be of greater practical, or even theoretical, importance than those we chose?</w:t>
      </w:r>
    </w:p>
    <w:p w14:paraId="3CEE36FD" w14:textId="77777777" w:rsidR="00AF1A76" w:rsidRDefault="00AF1A76" w:rsidP="00AF1A76">
      <w:pPr>
        <w:pStyle w:val="Heading3"/>
      </w:pPr>
      <w:r>
        <w:t>AT Threat Construction – Alt Doesn’t Solve</w:t>
      </w:r>
    </w:p>
    <w:p w14:paraId="19C05F47" w14:textId="77777777" w:rsidR="00AF1A76" w:rsidRDefault="00AF1A76" w:rsidP="00AF1A76">
      <w:pPr>
        <w:pStyle w:val="Heading4"/>
      </w:pPr>
      <w:r>
        <w:t>The alt can’t solve – evolutionary biology proves territorial conflicts are inevitable – only pragmatic politics can prevent war</w:t>
      </w:r>
    </w:p>
    <w:p w14:paraId="0413F8B2" w14:textId="77777777" w:rsidR="00AF1A76" w:rsidRDefault="00AF1A76" w:rsidP="00AF1A76">
      <w:r w:rsidRPr="00647433">
        <w:t xml:space="preserve">Dominic </w:t>
      </w:r>
      <w:r w:rsidRPr="00647433">
        <w:rPr>
          <w:rStyle w:val="StyleStyleBold12pt"/>
        </w:rPr>
        <w:t>Johnson</w:t>
      </w:r>
      <w:r w:rsidRPr="00647433">
        <w:t xml:space="preserve"> </w:t>
      </w:r>
      <w:r w:rsidRPr="00647433">
        <w:rPr>
          <w:rStyle w:val="StyleStyleBold12pt"/>
        </w:rPr>
        <w:t>and</w:t>
      </w:r>
      <w:r w:rsidRPr="00647433">
        <w:t xml:space="preserve"> Moncia </w:t>
      </w:r>
      <w:r w:rsidRPr="00647433">
        <w:rPr>
          <w:rStyle w:val="StyleStyleBold12pt"/>
        </w:rPr>
        <w:t>Toft</w:t>
      </w:r>
      <w:r w:rsidRPr="00647433">
        <w:t>, Winter 2013/</w:t>
      </w:r>
      <w:r w:rsidRPr="00647433">
        <w:rPr>
          <w:rStyle w:val="StyleStyleBold12pt"/>
        </w:rPr>
        <w:t>2014</w:t>
      </w:r>
      <w:r w:rsidRPr="00647433">
        <w:t>, (Johnson is a professor of international relations at Oxford; Toft is a professor of public policy at Oxford), International Security, “grounds for war: the evolution of territorial conflict,” 38(3), project muse, mm</w:t>
      </w:r>
    </w:p>
    <w:p w14:paraId="0D38663C" w14:textId="77777777" w:rsidR="00AF1A76" w:rsidRPr="00647433" w:rsidRDefault="00AF1A76" w:rsidP="00AF1A76"/>
    <w:p w14:paraId="47B6CDA9" w14:textId="77777777" w:rsidR="00AF1A76" w:rsidRPr="00CA21D8" w:rsidRDefault="00AF1A76" w:rsidP="00AF1A76">
      <w:pPr>
        <w:rPr>
          <w:sz w:val="16"/>
        </w:rPr>
      </w:pPr>
      <w:r w:rsidRPr="00CA21D8">
        <w:rPr>
          <w:rStyle w:val="StyleBoldUnderline"/>
        </w:rPr>
        <w:t>Throughout</w:t>
      </w:r>
      <w:r w:rsidRPr="00647433">
        <w:rPr>
          <w:rStyle w:val="StyleBoldUnderline"/>
        </w:rPr>
        <w:t xml:space="preserve"> history, humans have shown themselves willing to</w:t>
      </w:r>
      <w:r w:rsidRPr="00CA21D8">
        <w:rPr>
          <w:sz w:val="16"/>
        </w:rPr>
        <w:t xml:space="preserve"> </w:t>
      </w:r>
      <w:r w:rsidRPr="00CA21D8">
        <w:rPr>
          <w:rStyle w:val="StyleBoldUnderline"/>
        </w:rPr>
        <w:t>fight and die to seize</w:t>
      </w:r>
      <w:r w:rsidRPr="00CA21D8">
        <w:rPr>
          <w:sz w:val="16"/>
        </w:rPr>
        <w:t xml:space="preserve"> or defend </w:t>
      </w:r>
      <w:r w:rsidRPr="00CA21D8">
        <w:rPr>
          <w:rStyle w:val="StyleBoldUnderline"/>
        </w:rPr>
        <w:t>territory</w:t>
      </w:r>
      <w:r w:rsidRPr="00CA21D8">
        <w:rPr>
          <w:sz w:val="16"/>
        </w:rPr>
        <w:t>. For example, Chechnya’s long history of fighting off intruders—from the Iranian Alars (800–900), to the Golden Horde (1241), to the Turks and Persians (after 1300), and finally to the Russian empire (around 1800, and again in recent years)—imbued Chechen identity and culture with a folklore of fallen heroes who had died “for Chechnya” over the past millennium.2</w:t>
      </w:r>
      <w:r w:rsidRPr="00CA21D8">
        <w:rPr>
          <w:sz w:val="12"/>
        </w:rPr>
        <w:t>¶</w:t>
      </w:r>
      <w:r w:rsidRPr="00CA21D8">
        <w:rPr>
          <w:sz w:val="16"/>
        </w:rPr>
        <w:t xml:space="preserve"> </w:t>
      </w:r>
      <w:r w:rsidRPr="00CA21D8">
        <w:rPr>
          <w:rStyle w:val="StyleBoldUnderline"/>
        </w:rPr>
        <w:t>Territory is central to some of the most vexing cases of conflict</w:t>
      </w:r>
      <w:r w:rsidRPr="00CA21D8">
        <w:rPr>
          <w:sz w:val="16"/>
        </w:rPr>
        <w:t xml:space="preserve">, especially where different groups lay claim to the same ground. Jerusalem, for example, has momentous significance for Christians, Jews, and Muslims alike. Each group is equally unwilling to yield control. The mere presence of Israeli Prime Minister Ariel Sharon at the Temple Mount in 2000 sparked the second intifada. Abkhaz and Georgians both view Abkhazia as their homeland, just as Serbs and Albanians see parts of Kosovo as theirs.3 In Northern Ireland’s pubs, discussions of the 1690 Battle of Boyne can still be heard “like it was last week’s hurling match,” with flags representing each side continuing to decorate and demarcate the different neighborhoods.4 Robert Pape has argued that the principal [End Page 7] impetus behind even transnational terrorist campaigns is localized territorial self-defense against foreign invaders and occupying powers.5 Osama bin Laden referenced the foreign occupation of “Muslim” territory as a primary basis for his holy war against the West.6 Although the role of territory in any specific case may be controversial, </w:t>
      </w:r>
      <w:r w:rsidRPr="00CA21D8">
        <w:rPr>
          <w:rStyle w:val="StyleBoldUnderline"/>
        </w:rPr>
        <w:t>its powerful influence on conflict throughout history is beyond doubt</w:t>
      </w:r>
      <w:r w:rsidRPr="00CA21D8">
        <w:rPr>
          <w:sz w:val="16"/>
        </w:rPr>
        <w:t xml:space="preserve">.7 </w:t>
      </w:r>
      <w:r w:rsidRPr="00CA21D8">
        <w:rPr>
          <w:rStyle w:val="StyleBoldUnderline"/>
        </w:rPr>
        <w:t>It can also be an important condition for cooperation</w:t>
      </w:r>
      <w:r w:rsidRPr="00CA21D8">
        <w:rPr>
          <w:sz w:val="16"/>
        </w:rPr>
        <w:t>. Nobel laureate Elinor Ostrom identified eight features critical for the effective management of common pool resources; “clearly defined boundaries” of the resources and the group authorized to use them appears first on the list.8</w:t>
      </w:r>
      <w:r w:rsidRPr="00CA21D8">
        <w:rPr>
          <w:sz w:val="12"/>
        </w:rPr>
        <w:t>¶</w:t>
      </w:r>
      <w:r w:rsidRPr="00CA21D8">
        <w:rPr>
          <w:sz w:val="16"/>
        </w:rPr>
        <w:t xml:space="preserve"> In many cases, competing claims over natural resources or where the territory itself is strategically located makes conflict over territory unsurprising. There is little consensus, however, on why territory in general remains such a sensitive flash point. As one recent study of how territorial borders are drawn observes, “</w:t>
      </w:r>
      <w:r w:rsidRPr="00CA21D8">
        <w:rPr>
          <w:rStyle w:val="StyleBoldUnderline"/>
        </w:rPr>
        <w:t>The relative violence of territorial disputes is widely demonstrated empirically</w:t>
      </w:r>
      <w:r w:rsidRPr="00CA21D8">
        <w:rPr>
          <w:sz w:val="16"/>
        </w:rPr>
        <w:t xml:space="preserve"> </w:t>
      </w:r>
      <w:r w:rsidRPr="00CA21D8">
        <w:rPr>
          <w:rStyle w:val="StyleBoldUnderline"/>
        </w:rPr>
        <w:t>but is without a widely accepted explanation</w:t>
      </w:r>
      <w:r w:rsidRPr="00CA21D8">
        <w:rPr>
          <w:sz w:val="16"/>
        </w:rPr>
        <w:t xml:space="preserve">.”9 While material interests are often at stake, “symbolic” factors are also invoked as a powerful driver of war over territory, leading to conflict even over land “that for all practical purposes is devoid of value.”10 Why does territory carry such symbolic power for human beings? </w:t>
      </w:r>
      <w:r w:rsidRPr="00CA21D8">
        <w:rPr>
          <w:rStyle w:val="StyleBoldUnderline"/>
        </w:rPr>
        <w:t>We propose that an evolutionary perspective offers important new insights</w:t>
      </w:r>
      <w:r w:rsidRPr="00CA21D8">
        <w:rPr>
          <w:sz w:val="16"/>
        </w:rPr>
        <w:t>.</w:t>
      </w:r>
      <w:r w:rsidRPr="00CA21D8">
        <w:rPr>
          <w:sz w:val="12"/>
        </w:rPr>
        <w:t>¶</w:t>
      </w:r>
      <w:r w:rsidRPr="00CA21D8">
        <w:rPr>
          <w:sz w:val="16"/>
        </w:rPr>
        <w:t xml:space="preserve"> Territorial behavior—or “</w:t>
      </w:r>
      <w:r w:rsidRPr="00CA21D8">
        <w:rPr>
          <w:rStyle w:val="StyleBoldUnderline"/>
        </w:rPr>
        <w:t>territoriality</w:t>
      </w:r>
      <w:r w:rsidRPr="00CA21D8">
        <w:rPr>
          <w:sz w:val="16"/>
        </w:rPr>
        <w:t xml:space="preserve">”—is prevalent not only among humans, but across the animal kingdom. It </w:t>
      </w:r>
      <w:r w:rsidRPr="00CA21D8">
        <w:rPr>
          <w:rStyle w:val="StyleBoldUnderline"/>
        </w:rPr>
        <w:t>has evolved independently across a</w:t>
      </w:r>
      <w:r w:rsidRPr="00CA21D8">
        <w:rPr>
          <w:sz w:val="16"/>
        </w:rPr>
        <w:t xml:space="preserve"> [End Page 8] </w:t>
      </w:r>
      <w:r w:rsidRPr="00CA21D8">
        <w:rPr>
          <w:rStyle w:val="StyleBoldUnderline"/>
        </w:rPr>
        <w:t>wide range of taxonomic groups and ecological contexts,</w:t>
      </w:r>
      <w:r w:rsidRPr="00CA21D8">
        <w:rPr>
          <w:sz w:val="16"/>
        </w:rPr>
        <w:t xml:space="preserve"> whether from the depths of the ocean to rainforest canopies, or from deserts to the Arctic tundra. </w:t>
      </w:r>
      <w:r w:rsidRPr="00CA21D8">
        <w:rPr>
          <w:rStyle w:val="StyleBoldUnderline"/>
        </w:rPr>
        <w:t>This</w:t>
      </w:r>
      <w:r w:rsidRPr="00CA21D8">
        <w:rPr>
          <w:sz w:val="16"/>
        </w:rPr>
        <w:t xml:space="preserve"> recurrence of territoriality </w:t>
      </w:r>
      <w:r w:rsidRPr="00CA21D8">
        <w:rPr>
          <w:rStyle w:val="StyleBoldUnderline"/>
        </w:rPr>
        <w:t>suggests evolutionary “convergence</w:t>
      </w:r>
      <w:r w:rsidRPr="00CA21D8">
        <w:rPr>
          <w:sz w:val="16"/>
        </w:rPr>
        <w:t>” on a tried and tested strategic solution to a common environmental challenge. Organisms have tended to develop territoriality because it is an effective strategy for survival and maximizing “Darwinian fitness” (reproduction).</w:t>
      </w:r>
      <w:r w:rsidRPr="00CA21D8">
        <w:rPr>
          <w:sz w:val="12"/>
        </w:rPr>
        <w:t>¶</w:t>
      </w:r>
      <w:r w:rsidRPr="00CA21D8">
        <w:rPr>
          <w:sz w:val="16"/>
        </w:rPr>
        <w:t xml:space="preserve"> Territorial behavior facilitates effective competition for resources such as food, mates, shelter, breeding sites, and security from predators.11 Territory per se—a particular patch of ground—is not necessarily intrinsically valuable. For example, you cannot eat land, but you can eat food that grows there. Territory is therefore a proxy through which organisms secure access to key resources and protect them from competitors. Across the animal kingdom, as well as in preindustrial human societies, access to and control over resources have been essential for survival and reproduction, and adaptations to acquire these via territorial behavior have been subject to strong selection pressure throughout evolutionary history.12</w:t>
      </w:r>
      <w:r w:rsidRPr="00CA21D8">
        <w:rPr>
          <w:sz w:val="12"/>
        </w:rPr>
        <w:t>¶</w:t>
      </w:r>
      <w:r w:rsidRPr="00CA21D8">
        <w:rPr>
          <w:sz w:val="16"/>
        </w:rPr>
        <w:t xml:space="preserve"> The idea that evolution helps to explain human territorial behavior is not new. Robert Ardrey’s popular book The Territorial Imperative, published in the 1960s, championed the role of territorial instincts in human conflict.13 This account, however, suffers from some now outdated views of evolution, for example, the idea that behaviors are “hard-wired,” or that they evolved because they helped the group or the species as a whole. More recently, a leading scholar of the role of territory in the causes of war, political scientist John Vasquez, argued in his landmark The War Puzzle that the field of </w:t>
      </w:r>
      <w:r w:rsidRPr="00CA21D8">
        <w:rPr>
          <w:rStyle w:val="StyleBoldUnderline"/>
        </w:rPr>
        <w:t>international relations might benefit from exploring</w:t>
      </w:r>
      <w:r w:rsidRPr="00CA21D8">
        <w:rPr>
          <w:sz w:val="16"/>
        </w:rPr>
        <w:t xml:space="preserve"> new work on </w:t>
      </w:r>
      <w:r w:rsidRPr="00CA21D8">
        <w:rPr>
          <w:rStyle w:val="StyleBoldUnderline"/>
        </w:rPr>
        <w:t>the evolutionary and biological origins of territorial behavior</w:t>
      </w:r>
      <w:r w:rsidRPr="00CA21D8">
        <w:rPr>
          <w:sz w:val="16"/>
        </w:rPr>
        <w:t>.14 Vasquez predicted that “if this territoriality [End Page 9] axiom were operating within the modern global political system,”15 then (1) states would divide the globe into territorial units by the use or threat of force; (2) states would be highly sensitive to threats to territory and prepared to meet them by force; (3) contiguous states of similar strength would establish boundaries through the use or threat of force at some point in their history; and (4) new states would threaten existing territories, increasing the use or threat of force. He concluded that the first two predictions “conform to some of the most obvious forms of behavior that have existed in world politics.”16 Although the third and fourth predictions are harder to evaluate because they depend on other factors as well, such as population distribution and regime type, Vasquez nevertheless suggested that the “territoriality axiom” could account for four major phenomena in international relations, which represented a “testimony to its theoretical significance.”17 Remarkably, however, scholars have not pursued this line of inquiry.</w:t>
      </w:r>
      <w:r w:rsidRPr="00CA21D8">
        <w:rPr>
          <w:sz w:val="12"/>
        </w:rPr>
        <w:t>¶</w:t>
      </w:r>
      <w:r w:rsidRPr="00CA21D8">
        <w:rPr>
          <w:sz w:val="16"/>
        </w:rPr>
        <w:t xml:space="preserve"> Humans are obviously different from other animals, but as with all biological organisms, natural selection has shaped our physiology and behavior. </w:t>
      </w:r>
      <w:r w:rsidRPr="00CA21D8">
        <w:rPr>
          <w:rStyle w:val="StyleBoldUnderline"/>
        </w:rPr>
        <w:t>Although human intelligence and cultural factors complicate any reductionist understanding of human behavior, a core insight of evolutionary theory is that much of our behavior</w:t>
      </w:r>
      <w:r w:rsidRPr="00CA21D8">
        <w:rPr>
          <w:sz w:val="16"/>
        </w:rPr>
        <w:t xml:space="preserve">, even if broadly rational in many settings, </w:t>
      </w:r>
      <w:r w:rsidRPr="00CA21D8">
        <w:rPr>
          <w:rStyle w:val="StyleBoldUnderline"/>
        </w:rPr>
        <w:t>is</w:t>
      </w:r>
      <w:r w:rsidRPr="00CA21D8">
        <w:rPr>
          <w:sz w:val="16"/>
        </w:rPr>
        <w:t xml:space="preserve"> also </w:t>
      </w:r>
      <w:r w:rsidRPr="00CA21D8">
        <w:rPr>
          <w:rStyle w:val="StyleBoldUnderline"/>
        </w:rPr>
        <w:t>influenced</w:t>
      </w:r>
      <w:r w:rsidRPr="00CA21D8">
        <w:rPr>
          <w:sz w:val="16"/>
        </w:rPr>
        <w:t xml:space="preserve"> </w:t>
      </w:r>
      <w:r w:rsidRPr="00CA21D8">
        <w:rPr>
          <w:rStyle w:val="StyleBoldUnderline"/>
        </w:rPr>
        <w:t>by</w:t>
      </w:r>
      <w:r w:rsidRPr="00CA21D8">
        <w:rPr>
          <w:sz w:val="16"/>
        </w:rPr>
        <w:t xml:space="preserve"> evolved physiological and psychological </w:t>
      </w:r>
      <w:r w:rsidRPr="00CA21D8">
        <w:rPr>
          <w:rStyle w:val="StyleBoldUnderline"/>
        </w:rPr>
        <w:t xml:space="preserve">mechanisms that we </w:t>
      </w:r>
      <w:r w:rsidRPr="00CA21D8">
        <w:rPr>
          <w:rStyle w:val="Emphasis"/>
        </w:rPr>
        <w:t>cannot switch on or off at will</w:t>
      </w:r>
      <w:r w:rsidRPr="00CA21D8">
        <w:rPr>
          <w:rStyle w:val="StyleBoldUnderline"/>
        </w:rPr>
        <w:t>.</w:t>
      </w:r>
      <w:r w:rsidRPr="00CA21D8">
        <w:rPr>
          <w:sz w:val="16"/>
        </w:rPr>
        <w:t xml:space="preserve">18 Economics, political science, and other fields of academic inquiry are slowly adapting their theories to account for these empirical regularities.19 </w:t>
      </w:r>
      <w:r w:rsidRPr="00CA21D8">
        <w:rPr>
          <w:rStyle w:val="StyleBoldUnderline"/>
        </w:rPr>
        <w:t>Territoriality is no exception a</w:t>
      </w:r>
      <w:r w:rsidRPr="00CA21D8">
        <w:rPr>
          <w:sz w:val="16"/>
        </w:rPr>
        <w:t xml:space="preserve">nd, viewed through the lens of evolutionary theory, offers a framework for understanding territorial behavior, in general, as well as sources of variation that help to explain the occurrence of [End Page 10] territorial aggression in some cases but not others. As with many other human traits, </w:t>
      </w:r>
      <w:r w:rsidRPr="00CA21D8">
        <w:rPr>
          <w:rStyle w:val="StyleBoldUnderline"/>
        </w:rPr>
        <w:t>territoriality might be</w:t>
      </w:r>
      <w:r w:rsidRPr="00CA21D8">
        <w:rPr>
          <w:sz w:val="16"/>
        </w:rPr>
        <w:t xml:space="preserve"> loosely </w:t>
      </w:r>
      <w:r w:rsidRPr="00CA21D8">
        <w:rPr>
          <w:rStyle w:val="StyleBoldUnderline"/>
        </w:rPr>
        <w:t>considered not as “hard-wired” but as “soft-wired”</w:t>
      </w:r>
      <w:r w:rsidRPr="00CA21D8">
        <w:rPr>
          <w:sz w:val="16"/>
        </w:rPr>
        <w:t>—</w:t>
      </w:r>
      <w:r w:rsidRPr="00CA21D8">
        <w:rPr>
          <w:rStyle w:val="StyleBoldUnderline"/>
        </w:rPr>
        <w:t>a component of human nature but one that is responsive to prevailing conditions.</w:t>
      </w:r>
      <w:r w:rsidRPr="00CA21D8">
        <w:rPr>
          <w:sz w:val="16"/>
        </w:rPr>
        <w:t xml:space="preserve"> Power, rational choice, domestic politics, institutions, and culture are of course important as well in explaining territorial conflict,20 but </w:t>
      </w:r>
      <w:r w:rsidRPr="00CA21D8">
        <w:rPr>
          <w:rStyle w:val="StyleBoldUnderline"/>
        </w:rPr>
        <w:t>evolutionary biology can provide additional explanatory power</w:t>
      </w:r>
      <w:r w:rsidRPr="00CA21D8">
        <w:rPr>
          <w:sz w:val="16"/>
        </w:rPr>
        <w:t xml:space="preserve">.21 As Vasquez notes, </w:t>
      </w:r>
      <w:r w:rsidRPr="00CA21D8">
        <w:rPr>
          <w:rStyle w:val="Emphasis"/>
        </w:rPr>
        <w:t>politics is a critical “intervening variable</w:t>
      </w:r>
      <w:r w:rsidRPr="00CA21D8">
        <w:rPr>
          <w:rStyle w:val="StyleBoldUnderline"/>
        </w:rPr>
        <w:t>” even if a tendency toward territorial behavior “is deeply ingrained and is part of humanity’s collective genetic inheritance</w:t>
      </w:r>
      <w:r w:rsidRPr="00CA21D8">
        <w:rPr>
          <w:sz w:val="16"/>
        </w:rPr>
        <w:t>.”22</w:t>
      </w:r>
    </w:p>
    <w:p w14:paraId="4AFC9945" w14:textId="77777777" w:rsidR="00AF1A76" w:rsidRDefault="00AF1A76" w:rsidP="00AF1A76">
      <w:pPr>
        <w:pStyle w:val="Heading2"/>
      </w:pPr>
      <w:r>
        <w:t>AT T</w:t>
      </w:r>
    </w:p>
    <w:p w14:paraId="5790D3D7" w14:textId="77777777" w:rsidR="00AF1A76" w:rsidRDefault="00AF1A76" w:rsidP="00AF1A76">
      <w:pPr>
        <w:pStyle w:val="Heading3"/>
      </w:pPr>
      <w:r>
        <w:t>Accommodating Taiwan = Diplomatic Enggement</w:t>
      </w:r>
    </w:p>
    <w:p w14:paraId="6A1BCEE5" w14:textId="77777777" w:rsidR="00AF1A76" w:rsidRDefault="00AF1A76" w:rsidP="00AF1A76">
      <w:pPr>
        <w:pStyle w:val="Heading4"/>
      </w:pPr>
      <w:r>
        <w:t>A Taiwan accommodation policy is a form of diplomatic engagement with China</w:t>
      </w:r>
    </w:p>
    <w:p w14:paraId="47DD27B1" w14:textId="77777777" w:rsidR="00AF1A76" w:rsidRDefault="00AF1A76" w:rsidP="00AF1A76">
      <w:r w:rsidRPr="00C379E8">
        <w:t xml:space="preserve">Bruce </w:t>
      </w:r>
      <w:r w:rsidRPr="00C379E8">
        <w:rPr>
          <w:rStyle w:val="StyleStyleBold12pt"/>
        </w:rPr>
        <w:t>Gilley</w:t>
      </w:r>
      <w:r w:rsidRPr="00C379E8">
        <w:t xml:space="preserve">, January/February </w:t>
      </w:r>
      <w:r w:rsidRPr="00C379E8">
        <w:rPr>
          <w:rStyle w:val="StyleStyleBold12pt"/>
        </w:rPr>
        <w:t>2010</w:t>
      </w:r>
      <w:r w:rsidRPr="00C379E8">
        <w:t>, Foreign Affairs, “not so dire straits,” 89(1), EbscoHost, mm</w:t>
      </w:r>
    </w:p>
    <w:p w14:paraId="0A489ED9" w14:textId="77777777" w:rsidR="00AF1A76" w:rsidRPr="00C379E8" w:rsidRDefault="00AF1A76" w:rsidP="00AF1A76"/>
    <w:p w14:paraId="1F02B3BD" w14:textId="77777777" w:rsidR="00AF1A76" w:rsidRDefault="00AF1A76" w:rsidP="00AF1A76">
      <w:pPr>
        <w:rPr>
          <w:sz w:val="16"/>
        </w:rPr>
      </w:pPr>
      <w:r w:rsidRPr="00C379E8">
        <w:rPr>
          <w:sz w:val="16"/>
        </w:rPr>
        <w:t>THE UNITED STATES has played a crucial role in maintaining cross-strait peace and encouraging democracy in Taiwan since 1949. Today, the U.S. role in this process is nearing its end. U.S</w:t>
      </w:r>
      <w:r w:rsidRPr="00C379E8">
        <w:rPr>
          <w:rStyle w:val="StyleBoldUnderline"/>
        </w:rPr>
        <w:t>. policy toward a Finlandized Taiwan will have to be adjusted both strategically and diplomatically.</w:t>
      </w:r>
      <w:r w:rsidRPr="00C379E8">
        <w:rPr>
          <w:sz w:val="16"/>
        </w:rPr>
        <w:t xml:space="preserve"> </w:t>
      </w:r>
      <w:r w:rsidRPr="00C379E8">
        <w:rPr>
          <w:rStyle w:val="StyleBoldUnderline"/>
        </w:rPr>
        <w:t>Expanded official contacts with Taiwan will require consultations with Beijing</w:t>
      </w:r>
      <w:r w:rsidRPr="00C379E8">
        <w:rPr>
          <w:sz w:val="16"/>
        </w:rPr>
        <w:t xml:space="preserve">; </w:t>
      </w:r>
      <w:r w:rsidRPr="00C379E8">
        <w:rPr>
          <w:rStyle w:val="StyleBoldUnderline"/>
        </w:rPr>
        <w:t>the United States</w:t>
      </w:r>
      <w:r w:rsidRPr="00C379E8">
        <w:rPr>
          <w:sz w:val="16"/>
        </w:rPr>
        <w:t xml:space="preserve"> and its allies </w:t>
      </w:r>
      <w:r w:rsidRPr="00C379E8">
        <w:rPr>
          <w:rStyle w:val="StyleBoldUnderline"/>
        </w:rPr>
        <w:t>will have to refashion battle plans to exclude Taiwan</w:t>
      </w:r>
      <w:r w:rsidRPr="00C379E8">
        <w:rPr>
          <w:sz w:val="16"/>
        </w:rPr>
        <w:t xml:space="preserve">; </w:t>
      </w:r>
      <w:r w:rsidRPr="00C379E8">
        <w:rPr>
          <w:rStyle w:val="StyleBoldUnderline"/>
        </w:rPr>
        <w:t>Washington will have to support the new approach to cross-strait peace through its public diplomacy</w:t>
      </w:r>
      <w:r w:rsidRPr="00C379E8">
        <w:rPr>
          <w:sz w:val="16"/>
        </w:rPr>
        <w:t>; and U.S. intelligence agencies will have to be more careful about scrutinizing technology transfers to the island because the PRC's intelligence gathering on Taiwan will inevitably expand. Most important, Wash</w:t>
      </w:r>
      <w:r w:rsidRPr="00C379E8">
        <w:rPr>
          <w:rStyle w:val="StyleBoldUnderline"/>
        </w:rPr>
        <w:t>ington will have to significantly scale back its arms sales to Taipei</w:t>
      </w:r>
      <w:r w:rsidRPr="00C379E8">
        <w:rPr>
          <w:sz w:val="16"/>
        </w:rPr>
        <w:t>.</w:t>
      </w:r>
    </w:p>
    <w:p w14:paraId="45B62962" w14:textId="77777777" w:rsidR="00F16466" w:rsidRDefault="00F16466"/>
    <w:sectPr w:rsidR="00F16466" w:rsidSect="00C837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F51AB"/>
    <w:multiLevelType w:val="hybridMultilevel"/>
    <w:tmpl w:val="BF50F96C"/>
    <w:lvl w:ilvl="0" w:tplc="F99C87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7537C4"/>
    <w:multiLevelType w:val="hybridMultilevel"/>
    <w:tmpl w:val="45D43776"/>
    <w:lvl w:ilvl="0" w:tplc="35E63DFC">
      <w:start w:val="21"/>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57D4255"/>
    <w:multiLevelType w:val="hybridMultilevel"/>
    <w:tmpl w:val="E9F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9F57EB6"/>
    <w:multiLevelType w:val="hybridMultilevel"/>
    <w:tmpl w:val="3C424142"/>
    <w:lvl w:ilvl="0" w:tplc="1788FFBA">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1"/>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A76"/>
    <w:rsid w:val="00000DF2"/>
    <w:rsid w:val="0000284D"/>
    <w:rsid w:val="00003C96"/>
    <w:rsid w:val="00004D86"/>
    <w:rsid w:val="00005B2A"/>
    <w:rsid w:val="00005CB2"/>
    <w:rsid w:val="00005EFB"/>
    <w:rsid w:val="00006466"/>
    <w:rsid w:val="00006D6C"/>
    <w:rsid w:val="00006E5B"/>
    <w:rsid w:val="000072E3"/>
    <w:rsid w:val="00007658"/>
    <w:rsid w:val="00010922"/>
    <w:rsid w:val="000112A4"/>
    <w:rsid w:val="00011662"/>
    <w:rsid w:val="0001471D"/>
    <w:rsid w:val="00014AE3"/>
    <w:rsid w:val="00015658"/>
    <w:rsid w:val="00015F25"/>
    <w:rsid w:val="00016FC4"/>
    <w:rsid w:val="0002278B"/>
    <w:rsid w:val="00022EB7"/>
    <w:rsid w:val="0002339E"/>
    <w:rsid w:val="00023E31"/>
    <w:rsid w:val="000253EC"/>
    <w:rsid w:val="000267C9"/>
    <w:rsid w:val="00030231"/>
    <w:rsid w:val="00031D0F"/>
    <w:rsid w:val="00033572"/>
    <w:rsid w:val="00034161"/>
    <w:rsid w:val="00034BBE"/>
    <w:rsid w:val="00036726"/>
    <w:rsid w:val="000378AC"/>
    <w:rsid w:val="00041D7C"/>
    <w:rsid w:val="00041E0D"/>
    <w:rsid w:val="000426C0"/>
    <w:rsid w:val="00042948"/>
    <w:rsid w:val="000448D2"/>
    <w:rsid w:val="00045FE9"/>
    <w:rsid w:val="00046EC2"/>
    <w:rsid w:val="00047503"/>
    <w:rsid w:val="0005105F"/>
    <w:rsid w:val="0005370D"/>
    <w:rsid w:val="00056040"/>
    <w:rsid w:val="00056C5E"/>
    <w:rsid w:val="000606ED"/>
    <w:rsid w:val="00062F24"/>
    <w:rsid w:val="00063DE6"/>
    <w:rsid w:val="00063EA6"/>
    <w:rsid w:val="00064802"/>
    <w:rsid w:val="00064818"/>
    <w:rsid w:val="00064F77"/>
    <w:rsid w:val="000669CF"/>
    <w:rsid w:val="00070351"/>
    <w:rsid w:val="000704A5"/>
    <w:rsid w:val="00070A76"/>
    <w:rsid w:val="00074A05"/>
    <w:rsid w:val="000775D2"/>
    <w:rsid w:val="00077784"/>
    <w:rsid w:val="000818FA"/>
    <w:rsid w:val="00082283"/>
    <w:rsid w:val="00082F73"/>
    <w:rsid w:val="00083C9D"/>
    <w:rsid w:val="00085031"/>
    <w:rsid w:val="000861AE"/>
    <w:rsid w:val="00086AD8"/>
    <w:rsid w:val="00091618"/>
    <w:rsid w:val="00092920"/>
    <w:rsid w:val="00092F0A"/>
    <w:rsid w:val="00094120"/>
    <w:rsid w:val="00094A1F"/>
    <w:rsid w:val="00094B94"/>
    <w:rsid w:val="00094FB7"/>
    <w:rsid w:val="00095115"/>
    <w:rsid w:val="000953E6"/>
    <w:rsid w:val="000955DA"/>
    <w:rsid w:val="000966F2"/>
    <w:rsid w:val="000969C0"/>
    <w:rsid w:val="00096BDA"/>
    <w:rsid w:val="000975AB"/>
    <w:rsid w:val="0009784F"/>
    <w:rsid w:val="000978A4"/>
    <w:rsid w:val="000978E3"/>
    <w:rsid w:val="000A0634"/>
    <w:rsid w:val="000A1C94"/>
    <w:rsid w:val="000A1DA7"/>
    <w:rsid w:val="000A245E"/>
    <w:rsid w:val="000A302C"/>
    <w:rsid w:val="000A3ED0"/>
    <w:rsid w:val="000A4689"/>
    <w:rsid w:val="000A5305"/>
    <w:rsid w:val="000A5945"/>
    <w:rsid w:val="000A5AEF"/>
    <w:rsid w:val="000A61B4"/>
    <w:rsid w:val="000A6A46"/>
    <w:rsid w:val="000B0B87"/>
    <w:rsid w:val="000B2A06"/>
    <w:rsid w:val="000B4BAF"/>
    <w:rsid w:val="000B4CDB"/>
    <w:rsid w:val="000B672F"/>
    <w:rsid w:val="000C0344"/>
    <w:rsid w:val="000C0EC3"/>
    <w:rsid w:val="000C13FF"/>
    <w:rsid w:val="000C4BF6"/>
    <w:rsid w:val="000C5D60"/>
    <w:rsid w:val="000C69F5"/>
    <w:rsid w:val="000C7316"/>
    <w:rsid w:val="000D0300"/>
    <w:rsid w:val="000D1A9C"/>
    <w:rsid w:val="000D3036"/>
    <w:rsid w:val="000D3DAC"/>
    <w:rsid w:val="000D47D2"/>
    <w:rsid w:val="000D47DD"/>
    <w:rsid w:val="000D6BD0"/>
    <w:rsid w:val="000D74FF"/>
    <w:rsid w:val="000E0115"/>
    <w:rsid w:val="000E2B28"/>
    <w:rsid w:val="000E2FED"/>
    <w:rsid w:val="000E4958"/>
    <w:rsid w:val="000E6C63"/>
    <w:rsid w:val="000E7B93"/>
    <w:rsid w:val="000F0405"/>
    <w:rsid w:val="000F100B"/>
    <w:rsid w:val="000F221F"/>
    <w:rsid w:val="000F2A3A"/>
    <w:rsid w:val="000F3226"/>
    <w:rsid w:val="000F39D3"/>
    <w:rsid w:val="000F45E0"/>
    <w:rsid w:val="000F5716"/>
    <w:rsid w:val="000F5FE8"/>
    <w:rsid w:val="0010113C"/>
    <w:rsid w:val="001033F6"/>
    <w:rsid w:val="0010517F"/>
    <w:rsid w:val="0010537A"/>
    <w:rsid w:val="00105609"/>
    <w:rsid w:val="001056AD"/>
    <w:rsid w:val="00105FD6"/>
    <w:rsid w:val="00106CB9"/>
    <w:rsid w:val="00107389"/>
    <w:rsid w:val="001100F5"/>
    <w:rsid w:val="00113BE2"/>
    <w:rsid w:val="00115468"/>
    <w:rsid w:val="00116F84"/>
    <w:rsid w:val="00121FBF"/>
    <w:rsid w:val="00123100"/>
    <w:rsid w:val="001243B8"/>
    <w:rsid w:val="001262CB"/>
    <w:rsid w:val="00126398"/>
    <w:rsid w:val="001267DA"/>
    <w:rsid w:val="00131119"/>
    <w:rsid w:val="00131FAD"/>
    <w:rsid w:val="0013202E"/>
    <w:rsid w:val="00134B9A"/>
    <w:rsid w:val="00134C64"/>
    <w:rsid w:val="00135FD3"/>
    <w:rsid w:val="001367A0"/>
    <w:rsid w:val="00137C07"/>
    <w:rsid w:val="0014018F"/>
    <w:rsid w:val="00142092"/>
    <w:rsid w:val="00144511"/>
    <w:rsid w:val="001452B2"/>
    <w:rsid w:val="00145691"/>
    <w:rsid w:val="00145802"/>
    <w:rsid w:val="0014759D"/>
    <w:rsid w:val="00147906"/>
    <w:rsid w:val="001509F1"/>
    <w:rsid w:val="001514DF"/>
    <w:rsid w:val="00152161"/>
    <w:rsid w:val="00152276"/>
    <w:rsid w:val="00153571"/>
    <w:rsid w:val="00155BB2"/>
    <w:rsid w:val="001563CF"/>
    <w:rsid w:val="00161760"/>
    <w:rsid w:val="001621CB"/>
    <w:rsid w:val="001622F5"/>
    <w:rsid w:val="00163AC4"/>
    <w:rsid w:val="00163B9C"/>
    <w:rsid w:val="0016515D"/>
    <w:rsid w:val="001673AA"/>
    <w:rsid w:val="00170528"/>
    <w:rsid w:val="00170A66"/>
    <w:rsid w:val="001719E2"/>
    <w:rsid w:val="00172B7E"/>
    <w:rsid w:val="001755A1"/>
    <w:rsid w:val="00175736"/>
    <w:rsid w:val="00180266"/>
    <w:rsid w:val="001803D2"/>
    <w:rsid w:val="001816C6"/>
    <w:rsid w:val="00183C22"/>
    <w:rsid w:val="00183F8E"/>
    <w:rsid w:val="00184C7B"/>
    <w:rsid w:val="001859D6"/>
    <w:rsid w:val="0019000A"/>
    <w:rsid w:val="001902AF"/>
    <w:rsid w:val="0019170F"/>
    <w:rsid w:val="001937AA"/>
    <w:rsid w:val="001942F6"/>
    <w:rsid w:val="00194348"/>
    <w:rsid w:val="00195D5A"/>
    <w:rsid w:val="00195D97"/>
    <w:rsid w:val="00196720"/>
    <w:rsid w:val="001968E1"/>
    <w:rsid w:val="00196A83"/>
    <w:rsid w:val="001972B6"/>
    <w:rsid w:val="001A0800"/>
    <w:rsid w:val="001A120B"/>
    <w:rsid w:val="001A2A05"/>
    <w:rsid w:val="001A663D"/>
    <w:rsid w:val="001A68D9"/>
    <w:rsid w:val="001A6C9B"/>
    <w:rsid w:val="001A7984"/>
    <w:rsid w:val="001B0069"/>
    <w:rsid w:val="001B06F7"/>
    <w:rsid w:val="001B1D11"/>
    <w:rsid w:val="001B219B"/>
    <w:rsid w:val="001B242E"/>
    <w:rsid w:val="001B26FB"/>
    <w:rsid w:val="001B289D"/>
    <w:rsid w:val="001B2907"/>
    <w:rsid w:val="001B3F96"/>
    <w:rsid w:val="001B4D77"/>
    <w:rsid w:val="001B52EB"/>
    <w:rsid w:val="001B62C9"/>
    <w:rsid w:val="001B7E02"/>
    <w:rsid w:val="001C0D5F"/>
    <w:rsid w:val="001C1E3E"/>
    <w:rsid w:val="001C31AA"/>
    <w:rsid w:val="001C3286"/>
    <w:rsid w:val="001C3A58"/>
    <w:rsid w:val="001C3E7D"/>
    <w:rsid w:val="001C434C"/>
    <w:rsid w:val="001C47D5"/>
    <w:rsid w:val="001C50D2"/>
    <w:rsid w:val="001C67E5"/>
    <w:rsid w:val="001C72CA"/>
    <w:rsid w:val="001C7A52"/>
    <w:rsid w:val="001D018D"/>
    <w:rsid w:val="001D0660"/>
    <w:rsid w:val="001D0D4B"/>
    <w:rsid w:val="001D1A38"/>
    <w:rsid w:val="001D4831"/>
    <w:rsid w:val="001D661C"/>
    <w:rsid w:val="001E2378"/>
    <w:rsid w:val="001E257B"/>
    <w:rsid w:val="001E2F48"/>
    <w:rsid w:val="001E3F4A"/>
    <w:rsid w:val="001E42EA"/>
    <w:rsid w:val="001E4C53"/>
    <w:rsid w:val="001E5333"/>
    <w:rsid w:val="001E5567"/>
    <w:rsid w:val="001E595E"/>
    <w:rsid w:val="001E70DD"/>
    <w:rsid w:val="001E71D2"/>
    <w:rsid w:val="001F07B1"/>
    <w:rsid w:val="001F14C4"/>
    <w:rsid w:val="001F1BB7"/>
    <w:rsid w:val="001F2ABB"/>
    <w:rsid w:val="001F432F"/>
    <w:rsid w:val="001F461C"/>
    <w:rsid w:val="001F5329"/>
    <w:rsid w:val="001F5848"/>
    <w:rsid w:val="001F6038"/>
    <w:rsid w:val="001F6B23"/>
    <w:rsid w:val="001F7966"/>
    <w:rsid w:val="00203C5C"/>
    <w:rsid w:val="00203CF9"/>
    <w:rsid w:val="00204706"/>
    <w:rsid w:val="00204871"/>
    <w:rsid w:val="00205B15"/>
    <w:rsid w:val="00206847"/>
    <w:rsid w:val="00206EC6"/>
    <w:rsid w:val="002078D8"/>
    <w:rsid w:val="0021045C"/>
    <w:rsid w:val="00210F10"/>
    <w:rsid w:val="00212726"/>
    <w:rsid w:val="00212DD8"/>
    <w:rsid w:val="002134F5"/>
    <w:rsid w:val="00215A17"/>
    <w:rsid w:val="00216543"/>
    <w:rsid w:val="0021661B"/>
    <w:rsid w:val="002173C8"/>
    <w:rsid w:val="0022015F"/>
    <w:rsid w:val="002211FF"/>
    <w:rsid w:val="00221C37"/>
    <w:rsid w:val="00223564"/>
    <w:rsid w:val="00224580"/>
    <w:rsid w:val="00224C1E"/>
    <w:rsid w:val="00224FCD"/>
    <w:rsid w:val="00225DFB"/>
    <w:rsid w:val="00226F30"/>
    <w:rsid w:val="00227AC5"/>
    <w:rsid w:val="00227CF9"/>
    <w:rsid w:val="00231756"/>
    <w:rsid w:val="00231B9D"/>
    <w:rsid w:val="002333D7"/>
    <w:rsid w:val="00233EEC"/>
    <w:rsid w:val="00236CDC"/>
    <w:rsid w:val="0024076F"/>
    <w:rsid w:val="002409EA"/>
    <w:rsid w:val="00240A0F"/>
    <w:rsid w:val="00240EE9"/>
    <w:rsid w:val="00243E75"/>
    <w:rsid w:val="00244605"/>
    <w:rsid w:val="00244E8C"/>
    <w:rsid w:val="00245D82"/>
    <w:rsid w:val="002501F5"/>
    <w:rsid w:val="00250402"/>
    <w:rsid w:val="00250A31"/>
    <w:rsid w:val="00253032"/>
    <w:rsid w:val="00253A86"/>
    <w:rsid w:val="00253C70"/>
    <w:rsid w:val="00253E47"/>
    <w:rsid w:val="00254AE3"/>
    <w:rsid w:val="0025514B"/>
    <w:rsid w:val="002556F4"/>
    <w:rsid w:val="00256859"/>
    <w:rsid w:val="00256F55"/>
    <w:rsid w:val="00261403"/>
    <w:rsid w:val="002622D1"/>
    <w:rsid w:val="00263172"/>
    <w:rsid w:val="00263246"/>
    <w:rsid w:val="00263487"/>
    <w:rsid w:val="00263618"/>
    <w:rsid w:val="00263B14"/>
    <w:rsid w:val="0026439F"/>
    <w:rsid w:val="00264854"/>
    <w:rsid w:val="00271701"/>
    <w:rsid w:val="00274714"/>
    <w:rsid w:val="00275E42"/>
    <w:rsid w:val="002761CB"/>
    <w:rsid w:val="00276883"/>
    <w:rsid w:val="00277788"/>
    <w:rsid w:val="00277B62"/>
    <w:rsid w:val="00277C76"/>
    <w:rsid w:val="00277DE4"/>
    <w:rsid w:val="00280A1C"/>
    <w:rsid w:val="00280C3D"/>
    <w:rsid w:val="0028297E"/>
    <w:rsid w:val="00282EBC"/>
    <w:rsid w:val="00284FE9"/>
    <w:rsid w:val="0028504D"/>
    <w:rsid w:val="002862BC"/>
    <w:rsid w:val="002901F0"/>
    <w:rsid w:val="00293EAC"/>
    <w:rsid w:val="00294B94"/>
    <w:rsid w:val="002A1756"/>
    <w:rsid w:val="002A2FBD"/>
    <w:rsid w:val="002A3223"/>
    <w:rsid w:val="002A641C"/>
    <w:rsid w:val="002A7A30"/>
    <w:rsid w:val="002B0715"/>
    <w:rsid w:val="002B2542"/>
    <w:rsid w:val="002B2C80"/>
    <w:rsid w:val="002B32F0"/>
    <w:rsid w:val="002B3686"/>
    <w:rsid w:val="002B4922"/>
    <w:rsid w:val="002B4E27"/>
    <w:rsid w:val="002B5B08"/>
    <w:rsid w:val="002B7580"/>
    <w:rsid w:val="002B7800"/>
    <w:rsid w:val="002C2718"/>
    <w:rsid w:val="002C432A"/>
    <w:rsid w:val="002C47B9"/>
    <w:rsid w:val="002C64F3"/>
    <w:rsid w:val="002C7D84"/>
    <w:rsid w:val="002D21AD"/>
    <w:rsid w:val="002D2D1A"/>
    <w:rsid w:val="002D4356"/>
    <w:rsid w:val="002D7094"/>
    <w:rsid w:val="002D7371"/>
    <w:rsid w:val="002E03F3"/>
    <w:rsid w:val="002E1B02"/>
    <w:rsid w:val="002E2D69"/>
    <w:rsid w:val="002E4683"/>
    <w:rsid w:val="002E5CEF"/>
    <w:rsid w:val="002E79C3"/>
    <w:rsid w:val="002F182F"/>
    <w:rsid w:val="002F1A66"/>
    <w:rsid w:val="002F1D3D"/>
    <w:rsid w:val="002F24F9"/>
    <w:rsid w:val="002F4BA9"/>
    <w:rsid w:val="002F6F4A"/>
    <w:rsid w:val="003026E4"/>
    <w:rsid w:val="003029E3"/>
    <w:rsid w:val="00302DB4"/>
    <w:rsid w:val="00303BBB"/>
    <w:rsid w:val="003051CB"/>
    <w:rsid w:val="00306265"/>
    <w:rsid w:val="00307C08"/>
    <w:rsid w:val="00310513"/>
    <w:rsid w:val="00310EB5"/>
    <w:rsid w:val="00311740"/>
    <w:rsid w:val="00311B44"/>
    <w:rsid w:val="00312104"/>
    <w:rsid w:val="003130C5"/>
    <w:rsid w:val="00313CC9"/>
    <w:rsid w:val="003142B0"/>
    <w:rsid w:val="003152CB"/>
    <w:rsid w:val="00315773"/>
    <w:rsid w:val="00316D31"/>
    <w:rsid w:val="00320132"/>
    <w:rsid w:val="00321EFB"/>
    <w:rsid w:val="00322951"/>
    <w:rsid w:val="003242CA"/>
    <w:rsid w:val="003274B4"/>
    <w:rsid w:val="003278A3"/>
    <w:rsid w:val="00327F32"/>
    <w:rsid w:val="0033283C"/>
    <w:rsid w:val="003334C6"/>
    <w:rsid w:val="00334E53"/>
    <w:rsid w:val="00334FD6"/>
    <w:rsid w:val="00336BA6"/>
    <w:rsid w:val="003404C2"/>
    <w:rsid w:val="00341128"/>
    <w:rsid w:val="0034184C"/>
    <w:rsid w:val="00341F8A"/>
    <w:rsid w:val="00343949"/>
    <w:rsid w:val="00343FF0"/>
    <w:rsid w:val="00344D19"/>
    <w:rsid w:val="00345B9A"/>
    <w:rsid w:val="003460C8"/>
    <w:rsid w:val="0034735F"/>
    <w:rsid w:val="00350BC1"/>
    <w:rsid w:val="0035102C"/>
    <w:rsid w:val="003517D8"/>
    <w:rsid w:val="003530E8"/>
    <w:rsid w:val="00353820"/>
    <w:rsid w:val="00354F10"/>
    <w:rsid w:val="0035549E"/>
    <w:rsid w:val="003555D4"/>
    <w:rsid w:val="003557BA"/>
    <w:rsid w:val="00355BBB"/>
    <w:rsid w:val="00356DE2"/>
    <w:rsid w:val="00362100"/>
    <w:rsid w:val="00362C59"/>
    <w:rsid w:val="003633AE"/>
    <w:rsid w:val="003640E5"/>
    <w:rsid w:val="003648DF"/>
    <w:rsid w:val="00366B1E"/>
    <w:rsid w:val="00366EEA"/>
    <w:rsid w:val="00370D9B"/>
    <w:rsid w:val="00373744"/>
    <w:rsid w:val="00377511"/>
    <w:rsid w:val="00381696"/>
    <w:rsid w:val="00381829"/>
    <w:rsid w:val="003818D4"/>
    <w:rsid w:val="00382888"/>
    <w:rsid w:val="00383C2D"/>
    <w:rsid w:val="0038685F"/>
    <w:rsid w:val="003869EF"/>
    <w:rsid w:val="00386E4F"/>
    <w:rsid w:val="00387517"/>
    <w:rsid w:val="00387FAC"/>
    <w:rsid w:val="00390544"/>
    <w:rsid w:val="00391027"/>
    <w:rsid w:val="00395E84"/>
    <w:rsid w:val="003A0144"/>
    <w:rsid w:val="003A0546"/>
    <w:rsid w:val="003A13DB"/>
    <w:rsid w:val="003A2E2B"/>
    <w:rsid w:val="003A2E32"/>
    <w:rsid w:val="003A369C"/>
    <w:rsid w:val="003A3B01"/>
    <w:rsid w:val="003A464C"/>
    <w:rsid w:val="003A5E85"/>
    <w:rsid w:val="003A6330"/>
    <w:rsid w:val="003A6FA3"/>
    <w:rsid w:val="003A7B49"/>
    <w:rsid w:val="003A7D8D"/>
    <w:rsid w:val="003B271C"/>
    <w:rsid w:val="003B2D84"/>
    <w:rsid w:val="003B3A76"/>
    <w:rsid w:val="003B57FB"/>
    <w:rsid w:val="003B624B"/>
    <w:rsid w:val="003B708A"/>
    <w:rsid w:val="003C0350"/>
    <w:rsid w:val="003C0E29"/>
    <w:rsid w:val="003C12D7"/>
    <w:rsid w:val="003C164F"/>
    <w:rsid w:val="003C1B52"/>
    <w:rsid w:val="003C1C2D"/>
    <w:rsid w:val="003C4A4B"/>
    <w:rsid w:val="003C50CA"/>
    <w:rsid w:val="003C5A33"/>
    <w:rsid w:val="003C5ECD"/>
    <w:rsid w:val="003C64F2"/>
    <w:rsid w:val="003C6856"/>
    <w:rsid w:val="003C685E"/>
    <w:rsid w:val="003C6F0D"/>
    <w:rsid w:val="003C7A89"/>
    <w:rsid w:val="003D1376"/>
    <w:rsid w:val="003D21A2"/>
    <w:rsid w:val="003D3919"/>
    <w:rsid w:val="003D41A7"/>
    <w:rsid w:val="003D4A1C"/>
    <w:rsid w:val="003E0830"/>
    <w:rsid w:val="003E4B84"/>
    <w:rsid w:val="003E4D24"/>
    <w:rsid w:val="003E532C"/>
    <w:rsid w:val="003E55A9"/>
    <w:rsid w:val="003E5B33"/>
    <w:rsid w:val="003E6C49"/>
    <w:rsid w:val="003E6FCC"/>
    <w:rsid w:val="003E777F"/>
    <w:rsid w:val="003F207C"/>
    <w:rsid w:val="003F24C4"/>
    <w:rsid w:val="003F52B5"/>
    <w:rsid w:val="003F5CA2"/>
    <w:rsid w:val="003F6BC8"/>
    <w:rsid w:val="003F75AC"/>
    <w:rsid w:val="004015D6"/>
    <w:rsid w:val="00401C8D"/>
    <w:rsid w:val="00404E0E"/>
    <w:rsid w:val="00406B29"/>
    <w:rsid w:val="00407179"/>
    <w:rsid w:val="00410F72"/>
    <w:rsid w:val="004115B4"/>
    <w:rsid w:val="004120A9"/>
    <w:rsid w:val="00412215"/>
    <w:rsid w:val="00412D69"/>
    <w:rsid w:val="004131D1"/>
    <w:rsid w:val="00414872"/>
    <w:rsid w:val="00415AA6"/>
    <w:rsid w:val="00416970"/>
    <w:rsid w:val="0041758B"/>
    <w:rsid w:val="00420D12"/>
    <w:rsid w:val="0042157A"/>
    <w:rsid w:val="00423108"/>
    <w:rsid w:val="004231A9"/>
    <w:rsid w:val="00423881"/>
    <w:rsid w:val="00424350"/>
    <w:rsid w:val="00424618"/>
    <w:rsid w:val="00425CDB"/>
    <w:rsid w:val="0043054E"/>
    <w:rsid w:val="00431013"/>
    <w:rsid w:val="00431AAB"/>
    <w:rsid w:val="004331D5"/>
    <w:rsid w:val="00434268"/>
    <w:rsid w:val="00440AA0"/>
    <w:rsid w:val="00440E62"/>
    <w:rsid w:val="00440EDD"/>
    <w:rsid w:val="00441328"/>
    <w:rsid w:val="0044154D"/>
    <w:rsid w:val="00441FA4"/>
    <w:rsid w:val="00443D37"/>
    <w:rsid w:val="00444639"/>
    <w:rsid w:val="004446F2"/>
    <w:rsid w:val="00446140"/>
    <w:rsid w:val="00447313"/>
    <w:rsid w:val="0045032A"/>
    <w:rsid w:val="004505C6"/>
    <w:rsid w:val="00450E3F"/>
    <w:rsid w:val="00451CDE"/>
    <w:rsid w:val="00453D7C"/>
    <w:rsid w:val="0045502B"/>
    <w:rsid w:val="00455570"/>
    <w:rsid w:val="004557CC"/>
    <w:rsid w:val="00456AD6"/>
    <w:rsid w:val="004611F1"/>
    <w:rsid w:val="00463AC3"/>
    <w:rsid w:val="00463B66"/>
    <w:rsid w:val="00463E71"/>
    <w:rsid w:val="0046437A"/>
    <w:rsid w:val="00466F59"/>
    <w:rsid w:val="004710F5"/>
    <w:rsid w:val="00472623"/>
    <w:rsid w:val="004734E4"/>
    <w:rsid w:val="0047463F"/>
    <w:rsid w:val="00477D13"/>
    <w:rsid w:val="004806CC"/>
    <w:rsid w:val="00480F33"/>
    <w:rsid w:val="00481833"/>
    <w:rsid w:val="00481D06"/>
    <w:rsid w:val="00482D1C"/>
    <w:rsid w:val="00483213"/>
    <w:rsid w:val="004848F8"/>
    <w:rsid w:val="0048577A"/>
    <w:rsid w:val="004860DD"/>
    <w:rsid w:val="00486BD1"/>
    <w:rsid w:val="00486EC3"/>
    <w:rsid w:val="00492A22"/>
    <w:rsid w:val="004931A2"/>
    <w:rsid w:val="004953AD"/>
    <w:rsid w:val="0049648A"/>
    <w:rsid w:val="004A1BE9"/>
    <w:rsid w:val="004A1C5D"/>
    <w:rsid w:val="004A39C4"/>
    <w:rsid w:val="004A3E51"/>
    <w:rsid w:val="004A3EED"/>
    <w:rsid w:val="004B0076"/>
    <w:rsid w:val="004B00C7"/>
    <w:rsid w:val="004B38DE"/>
    <w:rsid w:val="004B56E2"/>
    <w:rsid w:val="004B70F2"/>
    <w:rsid w:val="004C10E9"/>
    <w:rsid w:val="004C412D"/>
    <w:rsid w:val="004C4F53"/>
    <w:rsid w:val="004C4F61"/>
    <w:rsid w:val="004C51FA"/>
    <w:rsid w:val="004D0072"/>
    <w:rsid w:val="004D28B7"/>
    <w:rsid w:val="004D3764"/>
    <w:rsid w:val="004D45CC"/>
    <w:rsid w:val="004D49F2"/>
    <w:rsid w:val="004D62A0"/>
    <w:rsid w:val="004D7EFD"/>
    <w:rsid w:val="004E0B47"/>
    <w:rsid w:val="004E0F07"/>
    <w:rsid w:val="004E1B8D"/>
    <w:rsid w:val="004E1C34"/>
    <w:rsid w:val="004E3D53"/>
    <w:rsid w:val="004E670B"/>
    <w:rsid w:val="004E6BB2"/>
    <w:rsid w:val="004F2E1C"/>
    <w:rsid w:val="004F7229"/>
    <w:rsid w:val="005003A2"/>
    <w:rsid w:val="00503017"/>
    <w:rsid w:val="00503381"/>
    <w:rsid w:val="00504F57"/>
    <w:rsid w:val="005069B9"/>
    <w:rsid w:val="005103F3"/>
    <w:rsid w:val="00511377"/>
    <w:rsid w:val="005122B7"/>
    <w:rsid w:val="0051535B"/>
    <w:rsid w:val="00517127"/>
    <w:rsid w:val="0052174C"/>
    <w:rsid w:val="00521DE2"/>
    <w:rsid w:val="00524C66"/>
    <w:rsid w:val="0052605E"/>
    <w:rsid w:val="00526511"/>
    <w:rsid w:val="00530097"/>
    <w:rsid w:val="00531032"/>
    <w:rsid w:val="00531167"/>
    <w:rsid w:val="005311F9"/>
    <w:rsid w:val="0053245E"/>
    <w:rsid w:val="005325A3"/>
    <w:rsid w:val="00534379"/>
    <w:rsid w:val="00534F5C"/>
    <w:rsid w:val="0053602E"/>
    <w:rsid w:val="00541F60"/>
    <w:rsid w:val="00543AED"/>
    <w:rsid w:val="005445DD"/>
    <w:rsid w:val="005457F1"/>
    <w:rsid w:val="00545CFC"/>
    <w:rsid w:val="00550493"/>
    <w:rsid w:val="00550648"/>
    <w:rsid w:val="00550D73"/>
    <w:rsid w:val="00551F3B"/>
    <w:rsid w:val="00552DFE"/>
    <w:rsid w:val="00553A51"/>
    <w:rsid w:val="0055485C"/>
    <w:rsid w:val="00555E67"/>
    <w:rsid w:val="00556DFF"/>
    <w:rsid w:val="00556E25"/>
    <w:rsid w:val="00561277"/>
    <w:rsid w:val="005613B2"/>
    <w:rsid w:val="00565588"/>
    <w:rsid w:val="00566C50"/>
    <w:rsid w:val="005709CA"/>
    <w:rsid w:val="005726C2"/>
    <w:rsid w:val="00573137"/>
    <w:rsid w:val="00573DA8"/>
    <w:rsid w:val="00574131"/>
    <w:rsid w:val="00574510"/>
    <w:rsid w:val="00574D0B"/>
    <w:rsid w:val="00574FA1"/>
    <w:rsid w:val="00576197"/>
    <w:rsid w:val="0057753E"/>
    <w:rsid w:val="00580D1E"/>
    <w:rsid w:val="00581B2F"/>
    <w:rsid w:val="00581B6C"/>
    <w:rsid w:val="005858DA"/>
    <w:rsid w:val="00586DCB"/>
    <w:rsid w:val="005877A6"/>
    <w:rsid w:val="00587FB6"/>
    <w:rsid w:val="00591618"/>
    <w:rsid w:val="00594B25"/>
    <w:rsid w:val="00594B57"/>
    <w:rsid w:val="00594B6E"/>
    <w:rsid w:val="0059517E"/>
    <w:rsid w:val="00596A5C"/>
    <w:rsid w:val="005A1925"/>
    <w:rsid w:val="005A4576"/>
    <w:rsid w:val="005A6326"/>
    <w:rsid w:val="005A64E5"/>
    <w:rsid w:val="005A70A4"/>
    <w:rsid w:val="005B0311"/>
    <w:rsid w:val="005B31B9"/>
    <w:rsid w:val="005B323C"/>
    <w:rsid w:val="005B481A"/>
    <w:rsid w:val="005B4DBF"/>
    <w:rsid w:val="005B5013"/>
    <w:rsid w:val="005B5169"/>
    <w:rsid w:val="005B5E72"/>
    <w:rsid w:val="005B6EC2"/>
    <w:rsid w:val="005B7DF5"/>
    <w:rsid w:val="005C013D"/>
    <w:rsid w:val="005C0DA1"/>
    <w:rsid w:val="005C1589"/>
    <w:rsid w:val="005C2F51"/>
    <w:rsid w:val="005C3731"/>
    <w:rsid w:val="005C3924"/>
    <w:rsid w:val="005C61A7"/>
    <w:rsid w:val="005C6D8C"/>
    <w:rsid w:val="005C7C58"/>
    <w:rsid w:val="005D0F7B"/>
    <w:rsid w:val="005D18F1"/>
    <w:rsid w:val="005D192B"/>
    <w:rsid w:val="005D2141"/>
    <w:rsid w:val="005D302E"/>
    <w:rsid w:val="005D50A9"/>
    <w:rsid w:val="005D59F8"/>
    <w:rsid w:val="005E02BA"/>
    <w:rsid w:val="005E3007"/>
    <w:rsid w:val="005E3BB8"/>
    <w:rsid w:val="005E56F0"/>
    <w:rsid w:val="005E7260"/>
    <w:rsid w:val="005F21A0"/>
    <w:rsid w:val="005F24CC"/>
    <w:rsid w:val="005F2EF2"/>
    <w:rsid w:val="005F615B"/>
    <w:rsid w:val="005F67DC"/>
    <w:rsid w:val="00600B39"/>
    <w:rsid w:val="00601ECD"/>
    <w:rsid w:val="00601FBD"/>
    <w:rsid w:val="00603B65"/>
    <w:rsid w:val="00605338"/>
    <w:rsid w:val="006070EE"/>
    <w:rsid w:val="006079C7"/>
    <w:rsid w:val="00611145"/>
    <w:rsid w:val="00613F7A"/>
    <w:rsid w:val="00614F0A"/>
    <w:rsid w:val="0061557E"/>
    <w:rsid w:val="0061761B"/>
    <w:rsid w:val="006177CC"/>
    <w:rsid w:val="00617CE7"/>
    <w:rsid w:val="00620B0F"/>
    <w:rsid w:val="006226BC"/>
    <w:rsid w:val="00624293"/>
    <w:rsid w:val="006257DE"/>
    <w:rsid w:val="00626AAB"/>
    <w:rsid w:val="006270AA"/>
    <w:rsid w:val="00627206"/>
    <w:rsid w:val="006314E5"/>
    <w:rsid w:val="00632C79"/>
    <w:rsid w:val="0063356A"/>
    <w:rsid w:val="00633E9A"/>
    <w:rsid w:val="0063632A"/>
    <w:rsid w:val="00641498"/>
    <w:rsid w:val="006415A4"/>
    <w:rsid w:val="006426B6"/>
    <w:rsid w:val="00642720"/>
    <w:rsid w:val="00642D71"/>
    <w:rsid w:val="00643390"/>
    <w:rsid w:val="00643C55"/>
    <w:rsid w:val="00646DE6"/>
    <w:rsid w:val="00650BC5"/>
    <w:rsid w:val="00650DBC"/>
    <w:rsid w:val="006528EF"/>
    <w:rsid w:val="006537E6"/>
    <w:rsid w:val="00655035"/>
    <w:rsid w:val="00655ED8"/>
    <w:rsid w:val="006564AB"/>
    <w:rsid w:val="00657638"/>
    <w:rsid w:val="006606A2"/>
    <w:rsid w:val="00660D47"/>
    <w:rsid w:val="0066250D"/>
    <w:rsid w:val="00662936"/>
    <w:rsid w:val="0067025D"/>
    <w:rsid w:val="00670523"/>
    <w:rsid w:val="006705B2"/>
    <w:rsid w:val="006757E3"/>
    <w:rsid w:val="00676490"/>
    <w:rsid w:val="00676AA8"/>
    <w:rsid w:val="00676DC2"/>
    <w:rsid w:val="00676F2C"/>
    <w:rsid w:val="00680688"/>
    <w:rsid w:val="00680E2D"/>
    <w:rsid w:val="006817B4"/>
    <w:rsid w:val="00681D48"/>
    <w:rsid w:val="00683405"/>
    <w:rsid w:val="00686F27"/>
    <w:rsid w:val="00687667"/>
    <w:rsid w:val="00690E67"/>
    <w:rsid w:val="0069378E"/>
    <w:rsid w:val="0069487C"/>
    <w:rsid w:val="00695C5C"/>
    <w:rsid w:val="00696120"/>
    <w:rsid w:val="006961BF"/>
    <w:rsid w:val="00697076"/>
    <w:rsid w:val="00697105"/>
    <w:rsid w:val="00697F02"/>
    <w:rsid w:val="006A095B"/>
    <w:rsid w:val="006A3C29"/>
    <w:rsid w:val="006A4A16"/>
    <w:rsid w:val="006A62EF"/>
    <w:rsid w:val="006A774F"/>
    <w:rsid w:val="006A7A59"/>
    <w:rsid w:val="006B027E"/>
    <w:rsid w:val="006B1678"/>
    <w:rsid w:val="006B2403"/>
    <w:rsid w:val="006B3B2F"/>
    <w:rsid w:val="006B5A45"/>
    <w:rsid w:val="006B5C72"/>
    <w:rsid w:val="006B5E88"/>
    <w:rsid w:val="006B7F56"/>
    <w:rsid w:val="006C110D"/>
    <w:rsid w:val="006C16BF"/>
    <w:rsid w:val="006C1B40"/>
    <w:rsid w:val="006C20C2"/>
    <w:rsid w:val="006C2E2F"/>
    <w:rsid w:val="006C2E66"/>
    <w:rsid w:val="006C31F6"/>
    <w:rsid w:val="006C3531"/>
    <w:rsid w:val="006C36A7"/>
    <w:rsid w:val="006C4600"/>
    <w:rsid w:val="006C4F78"/>
    <w:rsid w:val="006C59B1"/>
    <w:rsid w:val="006C7498"/>
    <w:rsid w:val="006C778D"/>
    <w:rsid w:val="006C7B5D"/>
    <w:rsid w:val="006D1B99"/>
    <w:rsid w:val="006D3987"/>
    <w:rsid w:val="006D5C88"/>
    <w:rsid w:val="006D6F6D"/>
    <w:rsid w:val="006D70F0"/>
    <w:rsid w:val="006D7126"/>
    <w:rsid w:val="006D7360"/>
    <w:rsid w:val="006E033C"/>
    <w:rsid w:val="006E2C99"/>
    <w:rsid w:val="006E35F2"/>
    <w:rsid w:val="006E5019"/>
    <w:rsid w:val="006E748A"/>
    <w:rsid w:val="006F22E7"/>
    <w:rsid w:val="006F3257"/>
    <w:rsid w:val="006F39E3"/>
    <w:rsid w:val="006F6DB1"/>
    <w:rsid w:val="007006E9"/>
    <w:rsid w:val="00700AF1"/>
    <w:rsid w:val="007010E0"/>
    <w:rsid w:val="007031EF"/>
    <w:rsid w:val="007050D3"/>
    <w:rsid w:val="00706134"/>
    <w:rsid w:val="007076D4"/>
    <w:rsid w:val="00707840"/>
    <w:rsid w:val="007139AA"/>
    <w:rsid w:val="00713ECF"/>
    <w:rsid w:val="00714BEC"/>
    <w:rsid w:val="00714CC8"/>
    <w:rsid w:val="00716E8A"/>
    <w:rsid w:val="0072092A"/>
    <w:rsid w:val="00724018"/>
    <w:rsid w:val="0072545C"/>
    <w:rsid w:val="00726BFD"/>
    <w:rsid w:val="00726E14"/>
    <w:rsid w:val="00726EC2"/>
    <w:rsid w:val="00726F5F"/>
    <w:rsid w:val="00731C86"/>
    <w:rsid w:val="00731FED"/>
    <w:rsid w:val="00733B42"/>
    <w:rsid w:val="00733DFB"/>
    <w:rsid w:val="00734561"/>
    <w:rsid w:val="00734BAD"/>
    <w:rsid w:val="00735FDA"/>
    <w:rsid w:val="007362E7"/>
    <w:rsid w:val="0073674E"/>
    <w:rsid w:val="00737342"/>
    <w:rsid w:val="0073796C"/>
    <w:rsid w:val="0074005A"/>
    <w:rsid w:val="00740498"/>
    <w:rsid w:val="00740E07"/>
    <w:rsid w:val="00740F36"/>
    <w:rsid w:val="0074127C"/>
    <w:rsid w:val="00741DD2"/>
    <w:rsid w:val="0074203F"/>
    <w:rsid w:val="007479FB"/>
    <w:rsid w:val="00747AC6"/>
    <w:rsid w:val="00751ABD"/>
    <w:rsid w:val="00751AC3"/>
    <w:rsid w:val="00751CA3"/>
    <w:rsid w:val="0075306D"/>
    <w:rsid w:val="007532B7"/>
    <w:rsid w:val="00760335"/>
    <w:rsid w:val="007603AD"/>
    <w:rsid w:val="00761989"/>
    <w:rsid w:val="00762B55"/>
    <w:rsid w:val="00763DAC"/>
    <w:rsid w:val="00763DBA"/>
    <w:rsid w:val="00764E00"/>
    <w:rsid w:val="00766278"/>
    <w:rsid w:val="0077115B"/>
    <w:rsid w:val="007724CF"/>
    <w:rsid w:val="0077361A"/>
    <w:rsid w:val="00773F03"/>
    <w:rsid w:val="00777CFC"/>
    <w:rsid w:val="007830BF"/>
    <w:rsid w:val="00783D2B"/>
    <w:rsid w:val="00784EBA"/>
    <w:rsid w:val="00784FDF"/>
    <w:rsid w:val="00785052"/>
    <w:rsid w:val="00787E58"/>
    <w:rsid w:val="00791DBD"/>
    <w:rsid w:val="00793FA9"/>
    <w:rsid w:val="007945AC"/>
    <w:rsid w:val="00794957"/>
    <w:rsid w:val="00794A29"/>
    <w:rsid w:val="007954A6"/>
    <w:rsid w:val="0079608F"/>
    <w:rsid w:val="00797456"/>
    <w:rsid w:val="00797B01"/>
    <w:rsid w:val="007A048A"/>
    <w:rsid w:val="007A0B7E"/>
    <w:rsid w:val="007A11BF"/>
    <w:rsid w:val="007A130B"/>
    <w:rsid w:val="007A3567"/>
    <w:rsid w:val="007A3794"/>
    <w:rsid w:val="007A6E78"/>
    <w:rsid w:val="007A734C"/>
    <w:rsid w:val="007B2145"/>
    <w:rsid w:val="007B46EF"/>
    <w:rsid w:val="007B4E29"/>
    <w:rsid w:val="007B6F70"/>
    <w:rsid w:val="007B716A"/>
    <w:rsid w:val="007B72E1"/>
    <w:rsid w:val="007B7EB4"/>
    <w:rsid w:val="007C0195"/>
    <w:rsid w:val="007C22B4"/>
    <w:rsid w:val="007C2773"/>
    <w:rsid w:val="007C3E7D"/>
    <w:rsid w:val="007C49AB"/>
    <w:rsid w:val="007C51FB"/>
    <w:rsid w:val="007C68F2"/>
    <w:rsid w:val="007D0B60"/>
    <w:rsid w:val="007D1778"/>
    <w:rsid w:val="007D1DA3"/>
    <w:rsid w:val="007D229B"/>
    <w:rsid w:val="007D718A"/>
    <w:rsid w:val="007E017D"/>
    <w:rsid w:val="007E0925"/>
    <w:rsid w:val="007E093B"/>
    <w:rsid w:val="007E1889"/>
    <w:rsid w:val="007E19B9"/>
    <w:rsid w:val="007E2058"/>
    <w:rsid w:val="007E236B"/>
    <w:rsid w:val="007E2B80"/>
    <w:rsid w:val="007E32E7"/>
    <w:rsid w:val="007E3E0C"/>
    <w:rsid w:val="007E424E"/>
    <w:rsid w:val="007E4AE5"/>
    <w:rsid w:val="007E4B59"/>
    <w:rsid w:val="007E5354"/>
    <w:rsid w:val="007E5B5B"/>
    <w:rsid w:val="007E7BF9"/>
    <w:rsid w:val="007F0A08"/>
    <w:rsid w:val="007F19C6"/>
    <w:rsid w:val="007F233A"/>
    <w:rsid w:val="007F243D"/>
    <w:rsid w:val="007F4A4D"/>
    <w:rsid w:val="0080097A"/>
    <w:rsid w:val="0080138D"/>
    <w:rsid w:val="00803C40"/>
    <w:rsid w:val="00804E51"/>
    <w:rsid w:val="00805428"/>
    <w:rsid w:val="0080671F"/>
    <w:rsid w:val="00807CC4"/>
    <w:rsid w:val="00810976"/>
    <w:rsid w:val="008120FB"/>
    <w:rsid w:val="0081383F"/>
    <w:rsid w:val="00813999"/>
    <w:rsid w:val="008155E8"/>
    <w:rsid w:val="0081588F"/>
    <w:rsid w:val="00816024"/>
    <w:rsid w:val="00820159"/>
    <w:rsid w:val="00821052"/>
    <w:rsid w:val="008216C6"/>
    <w:rsid w:val="00821FAA"/>
    <w:rsid w:val="0082317B"/>
    <w:rsid w:val="00823CF6"/>
    <w:rsid w:val="008253BA"/>
    <w:rsid w:val="00825D61"/>
    <w:rsid w:val="0082613D"/>
    <w:rsid w:val="00827351"/>
    <w:rsid w:val="00830017"/>
    <w:rsid w:val="00832633"/>
    <w:rsid w:val="00832D0F"/>
    <w:rsid w:val="00833DBC"/>
    <w:rsid w:val="0083472A"/>
    <w:rsid w:val="00835286"/>
    <w:rsid w:val="008353F6"/>
    <w:rsid w:val="00835CBD"/>
    <w:rsid w:val="00835F0C"/>
    <w:rsid w:val="0083678A"/>
    <w:rsid w:val="00836999"/>
    <w:rsid w:val="00836CC4"/>
    <w:rsid w:val="00840969"/>
    <w:rsid w:val="00840E91"/>
    <w:rsid w:val="0084326D"/>
    <w:rsid w:val="008463D9"/>
    <w:rsid w:val="00847C9A"/>
    <w:rsid w:val="00850936"/>
    <w:rsid w:val="00850E99"/>
    <w:rsid w:val="0085187A"/>
    <w:rsid w:val="00851C08"/>
    <w:rsid w:val="00852098"/>
    <w:rsid w:val="0085292A"/>
    <w:rsid w:val="00853895"/>
    <w:rsid w:val="00854D5B"/>
    <w:rsid w:val="0085553F"/>
    <w:rsid w:val="008555B0"/>
    <w:rsid w:val="00855BE4"/>
    <w:rsid w:val="00860224"/>
    <w:rsid w:val="0086029D"/>
    <w:rsid w:val="00860317"/>
    <w:rsid w:val="008610DE"/>
    <w:rsid w:val="00862267"/>
    <w:rsid w:val="008624EA"/>
    <w:rsid w:val="00864D5E"/>
    <w:rsid w:val="008663A0"/>
    <w:rsid w:val="00867300"/>
    <w:rsid w:val="00867618"/>
    <w:rsid w:val="00867821"/>
    <w:rsid w:val="00867A22"/>
    <w:rsid w:val="00867B0F"/>
    <w:rsid w:val="00867D1C"/>
    <w:rsid w:val="008719EB"/>
    <w:rsid w:val="0087366A"/>
    <w:rsid w:val="00874AD4"/>
    <w:rsid w:val="00874D84"/>
    <w:rsid w:val="00877932"/>
    <w:rsid w:val="00883384"/>
    <w:rsid w:val="008837DC"/>
    <w:rsid w:val="008851D7"/>
    <w:rsid w:val="0088529B"/>
    <w:rsid w:val="008853FF"/>
    <w:rsid w:val="008856DA"/>
    <w:rsid w:val="008858C1"/>
    <w:rsid w:val="00885A6D"/>
    <w:rsid w:val="00886252"/>
    <w:rsid w:val="00886800"/>
    <w:rsid w:val="008871ED"/>
    <w:rsid w:val="0088795D"/>
    <w:rsid w:val="00887D3B"/>
    <w:rsid w:val="0089042E"/>
    <w:rsid w:val="00892012"/>
    <w:rsid w:val="00892D60"/>
    <w:rsid w:val="00893E77"/>
    <w:rsid w:val="00893F2D"/>
    <w:rsid w:val="008964FB"/>
    <w:rsid w:val="00897B13"/>
    <w:rsid w:val="008A0A8B"/>
    <w:rsid w:val="008A2CF1"/>
    <w:rsid w:val="008A3661"/>
    <w:rsid w:val="008A522A"/>
    <w:rsid w:val="008A6A36"/>
    <w:rsid w:val="008B0454"/>
    <w:rsid w:val="008B34AC"/>
    <w:rsid w:val="008B559C"/>
    <w:rsid w:val="008B5E1B"/>
    <w:rsid w:val="008B6B0A"/>
    <w:rsid w:val="008B7096"/>
    <w:rsid w:val="008B7DBE"/>
    <w:rsid w:val="008C0100"/>
    <w:rsid w:val="008C0B54"/>
    <w:rsid w:val="008C0C3A"/>
    <w:rsid w:val="008C1468"/>
    <w:rsid w:val="008C238A"/>
    <w:rsid w:val="008C6722"/>
    <w:rsid w:val="008C74C9"/>
    <w:rsid w:val="008D00FE"/>
    <w:rsid w:val="008D047D"/>
    <w:rsid w:val="008D05EA"/>
    <w:rsid w:val="008D0975"/>
    <w:rsid w:val="008D100A"/>
    <w:rsid w:val="008D26B6"/>
    <w:rsid w:val="008D292E"/>
    <w:rsid w:val="008D2BAC"/>
    <w:rsid w:val="008D2DDA"/>
    <w:rsid w:val="008D2FA3"/>
    <w:rsid w:val="008D3B62"/>
    <w:rsid w:val="008D42B7"/>
    <w:rsid w:val="008D615E"/>
    <w:rsid w:val="008D62F2"/>
    <w:rsid w:val="008D77EC"/>
    <w:rsid w:val="008D77EE"/>
    <w:rsid w:val="008E0C09"/>
    <w:rsid w:val="008E145B"/>
    <w:rsid w:val="008E2DEA"/>
    <w:rsid w:val="008E31B3"/>
    <w:rsid w:val="008E3EAB"/>
    <w:rsid w:val="008E4830"/>
    <w:rsid w:val="008E5074"/>
    <w:rsid w:val="008E5681"/>
    <w:rsid w:val="008E7259"/>
    <w:rsid w:val="008F161B"/>
    <w:rsid w:val="008F1C41"/>
    <w:rsid w:val="008F1C6D"/>
    <w:rsid w:val="008F1DD3"/>
    <w:rsid w:val="008F2DE7"/>
    <w:rsid w:val="008F33ED"/>
    <w:rsid w:val="008F3BC3"/>
    <w:rsid w:val="008F55A8"/>
    <w:rsid w:val="008F7FCA"/>
    <w:rsid w:val="0090084B"/>
    <w:rsid w:val="00900B2C"/>
    <w:rsid w:val="009012AF"/>
    <w:rsid w:val="00901965"/>
    <w:rsid w:val="009022B8"/>
    <w:rsid w:val="00902B70"/>
    <w:rsid w:val="00902E1B"/>
    <w:rsid w:val="009034D5"/>
    <w:rsid w:val="009035EC"/>
    <w:rsid w:val="009039B6"/>
    <w:rsid w:val="00904CD4"/>
    <w:rsid w:val="009054E6"/>
    <w:rsid w:val="00905DF4"/>
    <w:rsid w:val="009066DC"/>
    <w:rsid w:val="009074FC"/>
    <w:rsid w:val="009109E4"/>
    <w:rsid w:val="00910B63"/>
    <w:rsid w:val="00911DC7"/>
    <w:rsid w:val="00912321"/>
    <w:rsid w:val="009129B3"/>
    <w:rsid w:val="009130DE"/>
    <w:rsid w:val="00913AC7"/>
    <w:rsid w:val="0091410D"/>
    <w:rsid w:val="00915D43"/>
    <w:rsid w:val="0091645E"/>
    <w:rsid w:val="009169C4"/>
    <w:rsid w:val="00917727"/>
    <w:rsid w:val="0092096F"/>
    <w:rsid w:val="00920F60"/>
    <w:rsid w:val="00923496"/>
    <w:rsid w:val="00924909"/>
    <w:rsid w:val="0092600E"/>
    <w:rsid w:val="0092734B"/>
    <w:rsid w:val="009273D3"/>
    <w:rsid w:val="0092794A"/>
    <w:rsid w:val="009340D7"/>
    <w:rsid w:val="009344ED"/>
    <w:rsid w:val="009374B4"/>
    <w:rsid w:val="00937F13"/>
    <w:rsid w:val="00941BF9"/>
    <w:rsid w:val="0094227A"/>
    <w:rsid w:val="0094230D"/>
    <w:rsid w:val="0094290F"/>
    <w:rsid w:val="009429F3"/>
    <w:rsid w:val="00942F72"/>
    <w:rsid w:val="0094454E"/>
    <w:rsid w:val="00944F6C"/>
    <w:rsid w:val="00945903"/>
    <w:rsid w:val="009469A5"/>
    <w:rsid w:val="00946B23"/>
    <w:rsid w:val="00950EBC"/>
    <w:rsid w:val="009518C0"/>
    <w:rsid w:val="00951F2A"/>
    <w:rsid w:val="0095256F"/>
    <w:rsid w:val="009527AD"/>
    <w:rsid w:val="00952CD5"/>
    <w:rsid w:val="00952DD1"/>
    <w:rsid w:val="00953E7D"/>
    <w:rsid w:val="00954AB0"/>
    <w:rsid w:val="00954E73"/>
    <w:rsid w:val="0095576A"/>
    <w:rsid w:val="00956A93"/>
    <w:rsid w:val="00956D4B"/>
    <w:rsid w:val="00956E09"/>
    <w:rsid w:val="009600D5"/>
    <w:rsid w:val="00963634"/>
    <w:rsid w:val="00963898"/>
    <w:rsid w:val="00963993"/>
    <w:rsid w:val="0096469F"/>
    <w:rsid w:val="00966C13"/>
    <w:rsid w:val="0096742C"/>
    <w:rsid w:val="009708E0"/>
    <w:rsid w:val="009709B1"/>
    <w:rsid w:val="00970FE9"/>
    <w:rsid w:val="009723A8"/>
    <w:rsid w:val="00973765"/>
    <w:rsid w:val="009761CB"/>
    <w:rsid w:val="00982A79"/>
    <w:rsid w:val="00983575"/>
    <w:rsid w:val="00984ECB"/>
    <w:rsid w:val="00987486"/>
    <w:rsid w:val="00987545"/>
    <w:rsid w:val="00990808"/>
    <w:rsid w:val="009942AA"/>
    <w:rsid w:val="0099452A"/>
    <w:rsid w:val="009946FE"/>
    <w:rsid w:val="009961A9"/>
    <w:rsid w:val="009A0F1B"/>
    <w:rsid w:val="009A1E5C"/>
    <w:rsid w:val="009A3BD5"/>
    <w:rsid w:val="009A509C"/>
    <w:rsid w:val="009A61D3"/>
    <w:rsid w:val="009A640E"/>
    <w:rsid w:val="009B0735"/>
    <w:rsid w:val="009B1CAC"/>
    <w:rsid w:val="009B3790"/>
    <w:rsid w:val="009B4102"/>
    <w:rsid w:val="009B48B3"/>
    <w:rsid w:val="009B5E04"/>
    <w:rsid w:val="009B7DBA"/>
    <w:rsid w:val="009C407B"/>
    <w:rsid w:val="009C41B4"/>
    <w:rsid w:val="009C57BB"/>
    <w:rsid w:val="009C5B46"/>
    <w:rsid w:val="009C5E2B"/>
    <w:rsid w:val="009C6777"/>
    <w:rsid w:val="009C7A7E"/>
    <w:rsid w:val="009C7ACF"/>
    <w:rsid w:val="009D011B"/>
    <w:rsid w:val="009D15C0"/>
    <w:rsid w:val="009D1DC4"/>
    <w:rsid w:val="009D2949"/>
    <w:rsid w:val="009D361D"/>
    <w:rsid w:val="009D6669"/>
    <w:rsid w:val="009D6F00"/>
    <w:rsid w:val="009D7900"/>
    <w:rsid w:val="009E1496"/>
    <w:rsid w:val="009E1923"/>
    <w:rsid w:val="009E23CF"/>
    <w:rsid w:val="009E5C6B"/>
    <w:rsid w:val="009E5CED"/>
    <w:rsid w:val="009E7000"/>
    <w:rsid w:val="009F12FE"/>
    <w:rsid w:val="009F18DF"/>
    <w:rsid w:val="009F2102"/>
    <w:rsid w:val="009F32B8"/>
    <w:rsid w:val="009F3917"/>
    <w:rsid w:val="009F427A"/>
    <w:rsid w:val="009F4DA2"/>
    <w:rsid w:val="00A01B41"/>
    <w:rsid w:val="00A027CB"/>
    <w:rsid w:val="00A03310"/>
    <w:rsid w:val="00A04DF9"/>
    <w:rsid w:val="00A060ED"/>
    <w:rsid w:val="00A064EA"/>
    <w:rsid w:val="00A10476"/>
    <w:rsid w:val="00A12848"/>
    <w:rsid w:val="00A12CCC"/>
    <w:rsid w:val="00A13908"/>
    <w:rsid w:val="00A1513B"/>
    <w:rsid w:val="00A15E33"/>
    <w:rsid w:val="00A1618C"/>
    <w:rsid w:val="00A16B62"/>
    <w:rsid w:val="00A17C8C"/>
    <w:rsid w:val="00A17FA7"/>
    <w:rsid w:val="00A21E91"/>
    <w:rsid w:val="00A24BE9"/>
    <w:rsid w:val="00A25D9B"/>
    <w:rsid w:val="00A27132"/>
    <w:rsid w:val="00A2769A"/>
    <w:rsid w:val="00A27929"/>
    <w:rsid w:val="00A27EFC"/>
    <w:rsid w:val="00A3220D"/>
    <w:rsid w:val="00A33C31"/>
    <w:rsid w:val="00A34915"/>
    <w:rsid w:val="00A35AC0"/>
    <w:rsid w:val="00A35FC9"/>
    <w:rsid w:val="00A41E35"/>
    <w:rsid w:val="00A422F0"/>
    <w:rsid w:val="00A426FB"/>
    <w:rsid w:val="00A44EAC"/>
    <w:rsid w:val="00A502A6"/>
    <w:rsid w:val="00A50582"/>
    <w:rsid w:val="00A50DA3"/>
    <w:rsid w:val="00A511AB"/>
    <w:rsid w:val="00A51200"/>
    <w:rsid w:val="00A5143F"/>
    <w:rsid w:val="00A527D9"/>
    <w:rsid w:val="00A54B0A"/>
    <w:rsid w:val="00A54C18"/>
    <w:rsid w:val="00A54F18"/>
    <w:rsid w:val="00A5509E"/>
    <w:rsid w:val="00A5583D"/>
    <w:rsid w:val="00A563C9"/>
    <w:rsid w:val="00A56586"/>
    <w:rsid w:val="00A56AB0"/>
    <w:rsid w:val="00A57152"/>
    <w:rsid w:val="00A578CA"/>
    <w:rsid w:val="00A57F86"/>
    <w:rsid w:val="00A61106"/>
    <w:rsid w:val="00A6194F"/>
    <w:rsid w:val="00A62195"/>
    <w:rsid w:val="00A63334"/>
    <w:rsid w:val="00A63D1B"/>
    <w:rsid w:val="00A6481D"/>
    <w:rsid w:val="00A65875"/>
    <w:rsid w:val="00A70047"/>
    <w:rsid w:val="00A70F2A"/>
    <w:rsid w:val="00A71249"/>
    <w:rsid w:val="00A72893"/>
    <w:rsid w:val="00A72CA2"/>
    <w:rsid w:val="00A7385B"/>
    <w:rsid w:val="00A76969"/>
    <w:rsid w:val="00A7798B"/>
    <w:rsid w:val="00A80F60"/>
    <w:rsid w:val="00A825C6"/>
    <w:rsid w:val="00A8284E"/>
    <w:rsid w:val="00A82E09"/>
    <w:rsid w:val="00A83CEF"/>
    <w:rsid w:val="00A84088"/>
    <w:rsid w:val="00A84F82"/>
    <w:rsid w:val="00A85F6A"/>
    <w:rsid w:val="00A87AE4"/>
    <w:rsid w:val="00A924B0"/>
    <w:rsid w:val="00A93ED2"/>
    <w:rsid w:val="00A95920"/>
    <w:rsid w:val="00A959D4"/>
    <w:rsid w:val="00AA2CCD"/>
    <w:rsid w:val="00AA2F24"/>
    <w:rsid w:val="00AA3031"/>
    <w:rsid w:val="00AA466F"/>
    <w:rsid w:val="00AA474D"/>
    <w:rsid w:val="00AA4981"/>
    <w:rsid w:val="00AA5681"/>
    <w:rsid w:val="00AA59E1"/>
    <w:rsid w:val="00AA5CEB"/>
    <w:rsid w:val="00AA6718"/>
    <w:rsid w:val="00AA6979"/>
    <w:rsid w:val="00AA737E"/>
    <w:rsid w:val="00AA7501"/>
    <w:rsid w:val="00AA7FBC"/>
    <w:rsid w:val="00AB0760"/>
    <w:rsid w:val="00AB1797"/>
    <w:rsid w:val="00AB2CCC"/>
    <w:rsid w:val="00AB5470"/>
    <w:rsid w:val="00AB7AD6"/>
    <w:rsid w:val="00AC1705"/>
    <w:rsid w:val="00AC213A"/>
    <w:rsid w:val="00AC23F7"/>
    <w:rsid w:val="00AC25D2"/>
    <w:rsid w:val="00AC2F12"/>
    <w:rsid w:val="00AC55BB"/>
    <w:rsid w:val="00AC5BD9"/>
    <w:rsid w:val="00AC5C03"/>
    <w:rsid w:val="00AC5F18"/>
    <w:rsid w:val="00AC6701"/>
    <w:rsid w:val="00AC78B7"/>
    <w:rsid w:val="00AD0A49"/>
    <w:rsid w:val="00AD1681"/>
    <w:rsid w:val="00AD1B0E"/>
    <w:rsid w:val="00AD2994"/>
    <w:rsid w:val="00AD56BB"/>
    <w:rsid w:val="00AD6967"/>
    <w:rsid w:val="00AD763C"/>
    <w:rsid w:val="00AD7F38"/>
    <w:rsid w:val="00AE0233"/>
    <w:rsid w:val="00AE23AA"/>
    <w:rsid w:val="00AE2B6D"/>
    <w:rsid w:val="00AE3F6F"/>
    <w:rsid w:val="00AE5C6C"/>
    <w:rsid w:val="00AE6DE5"/>
    <w:rsid w:val="00AF107E"/>
    <w:rsid w:val="00AF1750"/>
    <w:rsid w:val="00AF1A76"/>
    <w:rsid w:val="00AF1C0F"/>
    <w:rsid w:val="00AF1D20"/>
    <w:rsid w:val="00AF2103"/>
    <w:rsid w:val="00AF538D"/>
    <w:rsid w:val="00AF5948"/>
    <w:rsid w:val="00AF5A06"/>
    <w:rsid w:val="00AF659A"/>
    <w:rsid w:val="00AF666B"/>
    <w:rsid w:val="00AF71D7"/>
    <w:rsid w:val="00AF7F3F"/>
    <w:rsid w:val="00B00D2D"/>
    <w:rsid w:val="00B026B9"/>
    <w:rsid w:val="00B03354"/>
    <w:rsid w:val="00B044FC"/>
    <w:rsid w:val="00B068C8"/>
    <w:rsid w:val="00B07E6F"/>
    <w:rsid w:val="00B11D90"/>
    <w:rsid w:val="00B13DB6"/>
    <w:rsid w:val="00B1615A"/>
    <w:rsid w:val="00B1662C"/>
    <w:rsid w:val="00B168DB"/>
    <w:rsid w:val="00B175FB"/>
    <w:rsid w:val="00B17D26"/>
    <w:rsid w:val="00B209D5"/>
    <w:rsid w:val="00B23678"/>
    <w:rsid w:val="00B23908"/>
    <w:rsid w:val="00B255BB"/>
    <w:rsid w:val="00B25F73"/>
    <w:rsid w:val="00B275F9"/>
    <w:rsid w:val="00B27B01"/>
    <w:rsid w:val="00B3009F"/>
    <w:rsid w:val="00B30766"/>
    <w:rsid w:val="00B31192"/>
    <w:rsid w:val="00B320DD"/>
    <w:rsid w:val="00B341AD"/>
    <w:rsid w:val="00B3604D"/>
    <w:rsid w:val="00B369D4"/>
    <w:rsid w:val="00B4023B"/>
    <w:rsid w:val="00B409D2"/>
    <w:rsid w:val="00B40B73"/>
    <w:rsid w:val="00B40C52"/>
    <w:rsid w:val="00B41DF1"/>
    <w:rsid w:val="00B42651"/>
    <w:rsid w:val="00B42BC7"/>
    <w:rsid w:val="00B4607D"/>
    <w:rsid w:val="00B474D3"/>
    <w:rsid w:val="00B47560"/>
    <w:rsid w:val="00B47862"/>
    <w:rsid w:val="00B47C0D"/>
    <w:rsid w:val="00B50BB5"/>
    <w:rsid w:val="00B50D94"/>
    <w:rsid w:val="00B51CA0"/>
    <w:rsid w:val="00B52A12"/>
    <w:rsid w:val="00B5328A"/>
    <w:rsid w:val="00B54D58"/>
    <w:rsid w:val="00B55772"/>
    <w:rsid w:val="00B56E1C"/>
    <w:rsid w:val="00B57BA9"/>
    <w:rsid w:val="00B57CC2"/>
    <w:rsid w:val="00B6088A"/>
    <w:rsid w:val="00B618F4"/>
    <w:rsid w:val="00B62015"/>
    <w:rsid w:val="00B6216B"/>
    <w:rsid w:val="00B62300"/>
    <w:rsid w:val="00B63242"/>
    <w:rsid w:val="00B63511"/>
    <w:rsid w:val="00B635A0"/>
    <w:rsid w:val="00B65BF2"/>
    <w:rsid w:val="00B729C2"/>
    <w:rsid w:val="00B72C02"/>
    <w:rsid w:val="00B76BC9"/>
    <w:rsid w:val="00B77E0E"/>
    <w:rsid w:val="00B807C8"/>
    <w:rsid w:val="00B819AD"/>
    <w:rsid w:val="00B836A9"/>
    <w:rsid w:val="00B84A25"/>
    <w:rsid w:val="00B85575"/>
    <w:rsid w:val="00B85C51"/>
    <w:rsid w:val="00B85FA4"/>
    <w:rsid w:val="00B85FC6"/>
    <w:rsid w:val="00B86EBC"/>
    <w:rsid w:val="00B8750E"/>
    <w:rsid w:val="00B87C77"/>
    <w:rsid w:val="00B90575"/>
    <w:rsid w:val="00B93C84"/>
    <w:rsid w:val="00B94C58"/>
    <w:rsid w:val="00B953BE"/>
    <w:rsid w:val="00B962EC"/>
    <w:rsid w:val="00B964C2"/>
    <w:rsid w:val="00B97FC2"/>
    <w:rsid w:val="00BA041E"/>
    <w:rsid w:val="00BA256F"/>
    <w:rsid w:val="00BA2AAF"/>
    <w:rsid w:val="00BA2F54"/>
    <w:rsid w:val="00BA3B7E"/>
    <w:rsid w:val="00BA4329"/>
    <w:rsid w:val="00BA6D24"/>
    <w:rsid w:val="00BA7375"/>
    <w:rsid w:val="00BB561A"/>
    <w:rsid w:val="00BB5853"/>
    <w:rsid w:val="00BB5AF0"/>
    <w:rsid w:val="00BB650F"/>
    <w:rsid w:val="00BB6CBC"/>
    <w:rsid w:val="00BB7547"/>
    <w:rsid w:val="00BC1106"/>
    <w:rsid w:val="00BC15AC"/>
    <w:rsid w:val="00BC2F5A"/>
    <w:rsid w:val="00BC3088"/>
    <w:rsid w:val="00BC3208"/>
    <w:rsid w:val="00BC5748"/>
    <w:rsid w:val="00BC5832"/>
    <w:rsid w:val="00BC645C"/>
    <w:rsid w:val="00BC6564"/>
    <w:rsid w:val="00BD22A5"/>
    <w:rsid w:val="00BD2B92"/>
    <w:rsid w:val="00BD31E0"/>
    <w:rsid w:val="00BD3924"/>
    <w:rsid w:val="00BD478E"/>
    <w:rsid w:val="00BD57ED"/>
    <w:rsid w:val="00BD5FDB"/>
    <w:rsid w:val="00BD6CEF"/>
    <w:rsid w:val="00BE0469"/>
    <w:rsid w:val="00BE0C58"/>
    <w:rsid w:val="00BE13C3"/>
    <w:rsid w:val="00BE1810"/>
    <w:rsid w:val="00BE1CFC"/>
    <w:rsid w:val="00BE281B"/>
    <w:rsid w:val="00BE46AE"/>
    <w:rsid w:val="00BE4B67"/>
    <w:rsid w:val="00BE518A"/>
    <w:rsid w:val="00BF58B0"/>
    <w:rsid w:val="00BF6176"/>
    <w:rsid w:val="00BF7B23"/>
    <w:rsid w:val="00C0089F"/>
    <w:rsid w:val="00C00C08"/>
    <w:rsid w:val="00C02962"/>
    <w:rsid w:val="00C02C64"/>
    <w:rsid w:val="00C05B05"/>
    <w:rsid w:val="00C1066D"/>
    <w:rsid w:val="00C1164F"/>
    <w:rsid w:val="00C125B4"/>
    <w:rsid w:val="00C13EBE"/>
    <w:rsid w:val="00C16C45"/>
    <w:rsid w:val="00C17A1C"/>
    <w:rsid w:val="00C237FF"/>
    <w:rsid w:val="00C24543"/>
    <w:rsid w:val="00C254C8"/>
    <w:rsid w:val="00C257BB"/>
    <w:rsid w:val="00C3263D"/>
    <w:rsid w:val="00C32C1F"/>
    <w:rsid w:val="00C338B4"/>
    <w:rsid w:val="00C35AFD"/>
    <w:rsid w:val="00C3602B"/>
    <w:rsid w:val="00C36614"/>
    <w:rsid w:val="00C36CF8"/>
    <w:rsid w:val="00C37D88"/>
    <w:rsid w:val="00C4137A"/>
    <w:rsid w:val="00C42620"/>
    <w:rsid w:val="00C4293A"/>
    <w:rsid w:val="00C42B9F"/>
    <w:rsid w:val="00C469A6"/>
    <w:rsid w:val="00C46A72"/>
    <w:rsid w:val="00C46AAB"/>
    <w:rsid w:val="00C46B04"/>
    <w:rsid w:val="00C4775A"/>
    <w:rsid w:val="00C47AD3"/>
    <w:rsid w:val="00C50E71"/>
    <w:rsid w:val="00C514C2"/>
    <w:rsid w:val="00C53929"/>
    <w:rsid w:val="00C54BE9"/>
    <w:rsid w:val="00C55305"/>
    <w:rsid w:val="00C55893"/>
    <w:rsid w:val="00C5648D"/>
    <w:rsid w:val="00C565EF"/>
    <w:rsid w:val="00C5668B"/>
    <w:rsid w:val="00C57381"/>
    <w:rsid w:val="00C60CF5"/>
    <w:rsid w:val="00C614EF"/>
    <w:rsid w:val="00C61E16"/>
    <w:rsid w:val="00C624E9"/>
    <w:rsid w:val="00C62E44"/>
    <w:rsid w:val="00C6524D"/>
    <w:rsid w:val="00C6640E"/>
    <w:rsid w:val="00C67F8E"/>
    <w:rsid w:val="00C70843"/>
    <w:rsid w:val="00C71C7F"/>
    <w:rsid w:val="00C72AEF"/>
    <w:rsid w:val="00C7415D"/>
    <w:rsid w:val="00C74BE9"/>
    <w:rsid w:val="00C757A8"/>
    <w:rsid w:val="00C7633F"/>
    <w:rsid w:val="00C770CC"/>
    <w:rsid w:val="00C777DA"/>
    <w:rsid w:val="00C777FB"/>
    <w:rsid w:val="00C778DF"/>
    <w:rsid w:val="00C77F44"/>
    <w:rsid w:val="00C809AC"/>
    <w:rsid w:val="00C80E6D"/>
    <w:rsid w:val="00C816B7"/>
    <w:rsid w:val="00C825F4"/>
    <w:rsid w:val="00C8270C"/>
    <w:rsid w:val="00C82A40"/>
    <w:rsid w:val="00C83664"/>
    <w:rsid w:val="00C837B2"/>
    <w:rsid w:val="00C84902"/>
    <w:rsid w:val="00C84AC8"/>
    <w:rsid w:val="00C8556E"/>
    <w:rsid w:val="00C87E64"/>
    <w:rsid w:val="00C90FE4"/>
    <w:rsid w:val="00C915DE"/>
    <w:rsid w:val="00C9329C"/>
    <w:rsid w:val="00C93BF3"/>
    <w:rsid w:val="00CA30EA"/>
    <w:rsid w:val="00CA358C"/>
    <w:rsid w:val="00CA4E52"/>
    <w:rsid w:val="00CA6D84"/>
    <w:rsid w:val="00CA7363"/>
    <w:rsid w:val="00CB08D4"/>
    <w:rsid w:val="00CB0C6D"/>
    <w:rsid w:val="00CB299B"/>
    <w:rsid w:val="00CB2D86"/>
    <w:rsid w:val="00CB3E8F"/>
    <w:rsid w:val="00CB4292"/>
    <w:rsid w:val="00CB50A8"/>
    <w:rsid w:val="00CB5DC1"/>
    <w:rsid w:val="00CB747B"/>
    <w:rsid w:val="00CB791D"/>
    <w:rsid w:val="00CC1B8D"/>
    <w:rsid w:val="00CC2403"/>
    <w:rsid w:val="00CC2802"/>
    <w:rsid w:val="00CC2825"/>
    <w:rsid w:val="00CC3B8B"/>
    <w:rsid w:val="00CC3E2A"/>
    <w:rsid w:val="00CC48B0"/>
    <w:rsid w:val="00CC58B8"/>
    <w:rsid w:val="00CC7619"/>
    <w:rsid w:val="00CC76CA"/>
    <w:rsid w:val="00CD09ED"/>
    <w:rsid w:val="00CD4448"/>
    <w:rsid w:val="00CD6493"/>
    <w:rsid w:val="00CD74A5"/>
    <w:rsid w:val="00CE032F"/>
    <w:rsid w:val="00CE040E"/>
    <w:rsid w:val="00CE05D8"/>
    <w:rsid w:val="00CE0EC6"/>
    <w:rsid w:val="00CE1260"/>
    <w:rsid w:val="00CE2203"/>
    <w:rsid w:val="00CE3BC1"/>
    <w:rsid w:val="00CE3D1C"/>
    <w:rsid w:val="00CE5F56"/>
    <w:rsid w:val="00CE704D"/>
    <w:rsid w:val="00CE7E8E"/>
    <w:rsid w:val="00CF1CC1"/>
    <w:rsid w:val="00CF518F"/>
    <w:rsid w:val="00CF673F"/>
    <w:rsid w:val="00CF68F4"/>
    <w:rsid w:val="00D00BCC"/>
    <w:rsid w:val="00D01AB9"/>
    <w:rsid w:val="00D028D8"/>
    <w:rsid w:val="00D04B61"/>
    <w:rsid w:val="00D05DD5"/>
    <w:rsid w:val="00D06A8C"/>
    <w:rsid w:val="00D06E5D"/>
    <w:rsid w:val="00D073E8"/>
    <w:rsid w:val="00D07B97"/>
    <w:rsid w:val="00D11BC4"/>
    <w:rsid w:val="00D12740"/>
    <w:rsid w:val="00D1328C"/>
    <w:rsid w:val="00D136B2"/>
    <w:rsid w:val="00D13B31"/>
    <w:rsid w:val="00D13CCD"/>
    <w:rsid w:val="00D14A09"/>
    <w:rsid w:val="00D15274"/>
    <w:rsid w:val="00D16BF2"/>
    <w:rsid w:val="00D176ED"/>
    <w:rsid w:val="00D17C91"/>
    <w:rsid w:val="00D22478"/>
    <w:rsid w:val="00D2365B"/>
    <w:rsid w:val="00D25FB4"/>
    <w:rsid w:val="00D26829"/>
    <w:rsid w:val="00D319CF"/>
    <w:rsid w:val="00D33124"/>
    <w:rsid w:val="00D337D6"/>
    <w:rsid w:val="00D35FF9"/>
    <w:rsid w:val="00D37413"/>
    <w:rsid w:val="00D374E1"/>
    <w:rsid w:val="00D37B4F"/>
    <w:rsid w:val="00D405E0"/>
    <w:rsid w:val="00D40A73"/>
    <w:rsid w:val="00D4137C"/>
    <w:rsid w:val="00D415A9"/>
    <w:rsid w:val="00D42256"/>
    <w:rsid w:val="00D42353"/>
    <w:rsid w:val="00D427A7"/>
    <w:rsid w:val="00D43031"/>
    <w:rsid w:val="00D437B1"/>
    <w:rsid w:val="00D4406E"/>
    <w:rsid w:val="00D452F1"/>
    <w:rsid w:val="00D46D00"/>
    <w:rsid w:val="00D47795"/>
    <w:rsid w:val="00D52E39"/>
    <w:rsid w:val="00D52F38"/>
    <w:rsid w:val="00D5368D"/>
    <w:rsid w:val="00D53A46"/>
    <w:rsid w:val="00D54A99"/>
    <w:rsid w:val="00D56BEF"/>
    <w:rsid w:val="00D56FE9"/>
    <w:rsid w:val="00D640A2"/>
    <w:rsid w:val="00D6491A"/>
    <w:rsid w:val="00D65546"/>
    <w:rsid w:val="00D67FDE"/>
    <w:rsid w:val="00D704DB"/>
    <w:rsid w:val="00D70B77"/>
    <w:rsid w:val="00D70DA2"/>
    <w:rsid w:val="00D71BE2"/>
    <w:rsid w:val="00D73D13"/>
    <w:rsid w:val="00D74940"/>
    <w:rsid w:val="00D74D78"/>
    <w:rsid w:val="00D74DE2"/>
    <w:rsid w:val="00D76E3A"/>
    <w:rsid w:val="00D771A7"/>
    <w:rsid w:val="00D77990"/>
    <w:rsid w:val="00D77B04"/>
    <w:rsid w:val="00D77DEA"/>
    <w:rsid w:val="00D80896"/>
    <w:rsid w:val="00D815E1"/>
    <w:rsid w:val="00D81B68"/>
    <w:rsid w:val="00D81CDF"/>
    <w:rsid w:val="00D846AB"/>
    <w:rsid w:val="00D84DD0"/>
    <w:rsid w:val="00D8616B"/>
    <w:rsid w:val="00D8764B"/>
    <w:rsid w:val="00D920B9"/>
    <w:rsid w:val="00D92676"/>
    <w:rsid w:val="00D935E4"/>
    <w:rsid w:val="00D94C5A"/>
    <w:rsid w:val="00DA158E"/>
    <w:rsid w:val="00DA3B7D"/>
    <w:rsid w:val="00DA4A35"/>
    <w:rsid w:val="00DA5997"/>
    <w:rsid w:val="00DA5E93"/>
    <w:rsid w:val="00DA76A3"/>
    <w:rsid w:val="00DA7B82"/>
    <w:rsid w:val="00DB086F"/>
    <w:rsid w:val="00DB11B7"/>
    <w:rsid w:val="00DB1CE7"/>
    <w:rsid w:val="00DB2521"/>
    <w:rsid w:val="00DB31A0"/>
    <w:rsid w:val="00DB3493"/>
    <w:rsid w:val="00DB40C4"/>
    <w:rsid w:val="00DB7054"/>
    <w:rsid w:val="00DB7556"/>
    <w:rsid w:val="00DB77AC"/>
    <w:rsid w:val="00DC02EC"/>
    <w:rsid w:val="00DC09B3"/>
    <w:rsid w:val="00DC1C86"/>
    <w:rsid w:val="00DC2F2F"/>
    <w:rsid w:val="00DC4662"/>
    <w:rsid w:val="00DC5874"/>
    <w:rsid w:val="00DC5CA0"/>
    <w:rsid w:val="00DD060D"/>
    <w:rsid w:val="00DD1FA7"/>
    <w:rsid w:val="00DD24D5"/>
    <w:rsid w:val="00DD25DB"/>
    <w:rsid w:val="00DD4F6A"/>
    <w:rsid w:val="00DD54F3"/>
    <w:rsid w:val="00DD60FE"/>
    <w:rsid w:val="00DE02BA"/>
    <w:rsid w:val="00DE031C"/>
    <w:rsid w:val="00DE1BB4"/>
    <w:rsid w:val="00DE26B2"/>
    <w:rsid w:val="00DE30A8"/>
    <w:rsid w:val="00DE3608"/>
    <w:rsid w:val="00DE6EB0"/>
    <w:rsid w:val="00DF0075"/>
    <w:rsid w:val="00DF225C"/>
    <w:rsid w:val="00DF24DE"/>
    <w:rsid w:val="00DF25FE"/>
    <w:rsid w:val="00DF4C04"/>
    <w:rsid w:val="00DF4D27"/>
    <w:rsid w:val="00DF5C7A"/>
    <w:rsid w:val="00DF7ADB"/>
    <w:rsid w:val="00DF7CA0"/>
    <w:rsid w:val="00E00495"/>
    <w:rsid w:val="00E00905"/>
    <w:rsid w:val="00E011AF"/>
    <w:rsid w:val="00E01BE3"/>
    <w:rsid w:val="00E01E99"/>
    <w:rsid w:val="00E0209C"/>
    <w:rsid w:val="00E053C5"/>
    <w:rsid w:val="00E0685B"/>
    <w:rsid w:val="00E06E87"/>
    <w:rsid w:val="00E07BEF"/>
    <w:rsid w:val="00E10B65"/>
    <w:rsid w:val="00E11371"/>
    <w:rsid w:val="00E13AAB"/>
    <w:rsid w:val="00E159F9"/>
    <w:rsid w:val="00E15D0A"/>
    <w:rsid w:val="00E16146"/>
    <w:rsid w:val="00E17FB5"/>
    <w:rsid w:val="00E21279"/>
    <w:rsid w:val="00E226CE"/>
    <w:rsid w:val="00E2478F"/>
    <w:rsid w:val="00E24D4B"/>
    <w:rsid w:val="00E25F4F"/>
    <w:rsid w:val="00E27A25"/>
    <w:rsid w:val="00E27AB7"/>
    <w:rsid w:val="00E30AC7"/>
    <w:rsid w:val="00E33753"/>
    <w:rsid w:val="00E348F0"/>
    <w:rsid w:val="00E406C2"/>
    <w:rsid w:val="00E4132C"/>
    <w:rsid w:val="00E4144D"/>
    <w:rsid w:val="00E41AC3"/>
    <w:rsid w:val="00E424B0"/>
    <w:rsid w:val="00E434F6"/>
    <w:rsid w:val="00E439DF"/>
    <w:rsid w:val="00E43CCD"/>
    <w:rsid w:val="00E44831"/>
    <w:rsid w:val="00E45B19"/>
    <w:rsid w:val="00E46106"/>
    <w:rsid w:val="00E46950"/>
    <w:rsid w:val="00E470E9"/>
    <w:rsid w:val="00E51F67"/>
    <w:rsid w:val="00E5352B"/>
    <w:rsid w:val="00E54532"/>
    <w:rsid w:val="00E55318"/>
    <w:rsid w:val="00E55367"/>
    <w:rsid w:val="00E56098"/>
    <w:rsid w:val="00E563A8"/>
    <w:rsid w:val="00E60B45"/>
    <w:rsid w:val="00E61059"/>
    <w:rsid w:val="00E6586C"/>
    <w:rsid w:val="00E70D65"/>
    <w:rsid w:val="00E712DA"/>
    <w:rsid w:val="00E717ED"/>
    <w:rsid w:val="00E718BC"/>
    <w:rsid w:val="00E7367F"/>
    <w:rsid w:val="00E7692C"/>
    <w:rsid w:val="00E808E7"/>
    <w:rsid w:val="00E8162C"/>
    <w:rsid w:val="00E8473B"/>
    <w:rsid w:val="00E851AD"/>
    <w:rsid w:val="00E8691E"/>
    <w:rsid w:val="00E87139"/>
    <w:rsid w:val="00E9118D"/>
    <w:rsid w:val="00E9250D"/>
    <w:rsid w:val="00E92563"/>
    <w:rsid w:val="00E926E6"/>
    <w:rsid w:val="00E946BA"/>
    <w:rsid w:val="00E95665"/>
    <w:rsid w:val="00EA0098"/>
    <w:rsid w:val="00EA04F6"/>
    <w:rsid w:val="00EA17B5"/>
    <w:rsid w:val="00EA1FD7"/>
    <w:rsid w:val="00EA3B66"/>
    <w:rsid w:val="00EA401D"/>
    <w:rsid w:val="00EA697D"/>
    <w:rsid w:val="00EA6DFC"/>
    <w:rsid w:val="00EA70B4"/>
    <w:rsid w:val="00EB0EBA"/>
    <w:rsid w:val="00EB2959"/>
    <w:rsid w:val="00EB51E4"/>
    <w:rsid w:val="00EB6015"/>
    <w:rsid w:val="00EB6798"/>
    <w:rsid w:val="00EC1316"/>
    <w:rsid w:val="00EC15C7"/>
    <w:rsid w:val="00EC2DD1"/>
    <w:rsid w:val="00EC35F6"/>
    <w:rsid w:val="00EC4066"/>
    <w:rsid w:val="00EC4C2C"/>
    <w:rsid w:val="00EC5291"/>
    <w:rsid w:val="00EC5CC4"/>
    <w:rsid w:val="00ED2BA0"/>
    <w:rsid w:val="00ED4567"/>
    <w:rsid w:val="00ED46E0"/>
    <w:rsid w:val="00ED70F8"/>
    <w:rsid w:val="00ED77F7"/>
    <w:rsid w:val="00ED78EA"/>
    <w:rsid w:val="00EE48E6"/>
    <w:rsid w:val="00EE4F1B"/>
    <w:rsid w:val="00EE7368"/>
    <w:rsid w:val="00EF085E"/>
    <w:rsid w:val="00EF11DD"/>
    <w:rsid w:val="00EF3B26"/>
    <w:rsid w:val="00EF4E04"/>
    <w:rsid w:val="00EF527E"/>
    <w:rsid w:val="00EF6288"/>
    <w:rsid w:val="00EF7D01"/>
    <w:rsid w:val="00F011B4"/>
    <w:rsid w:val="00F01A5C"/>
    <w:rsid w:val="00F02641"/>
    <w:rsid w:val="00F0394D"/>
    <w:rsid w:val="00F052C7"/>
    <w:rsid w:val="00F056DD"/>
    <w:rsid w:val="00F05BAB"/>
    <w:rsid w:val="00F068DE"/>
    <w:rsid w:val="00F0746D"/>
    <w:rsid w:val="00F07CB2"/>
    <w:rsid w:val="00F1141A"/>
    <w:rsid w:val="00F11B20"/>
    <w:rsid w:val="00F1382D"/>
    <w:rsid w:val="00F14472"/>
    <w:rsid w:val="00F16466"/>
    <w:rsid w:val="00F176B6"/>
    <w:rsid w:val="00F20413"/>
    <w:rsid w:val="00F20B38"/>
    <w:rsid w:val="00F21C54"/>
    <w:rsid w:val="00F2536A"/>
    <w:rsid w:val="00F255CC"/>
    <w:rsid w:val="00F25A25"/>
    <w:rsid w:val="00F25AD7"/>
    <w:rsid w:val="00F277DA"/>
    <w:rsid w:val="00F324EA"/>
    <w:rsid w:val="00F32922"/>
    <w:rsid w:val="00F3323E"/>
    <w:rsid w:val="00F33B76"/>
    <w:rsid w:val="00F351C5"/>
    <w:rsid w:val="00F365EE"/>
    <w:rsid w:val="00F36FCB"/>
    <w:rsid w:val="00F40484"/>
    <w:rsid w:val="00F406FA"/>
    <w:rsid w:val="00F40949"/>
    <w:rsid w:val="00F409BC"/>
    <w:rsid w:val="00F41748"/>
    <w:rsid w:val="00F42397"/>
    <w:rsid w:val="00F4555B"/>
    <w:rsid w:val="00F45839"/>
    <w:rsid w:val="00F5238A"/>
    <w:rsid w:val="00F524EC"/>
    <w:rsid w:val="00F53178"/>
    <w:rsid w:val="00F53A79"/>
    <w:rsid w:val="00F5512A"/>
    <w:rsid w:val="00F57246"/>
    <w:rsid w:val="00F57759"/>
    <w:rsid w:val="00F57B0E"/>
    <w:rsid w:val="00F619FE"/>
    <w:rsid w:val="00F6456B"/>
    <w:rsid w:val="00F64D7E"/>
    <w:rsid w:val="00F66260"/>
    <w:rsid w:val="00F66748"/>
    <w:rsid w:val="00F715C8"/>
    <w:rsid w:val="00F722D3"/>
    <w:rsid w:val="00F72F2E"/>
    <w:rsid w:val="00F730B2"/>
    <w:rsid w:val="00F74856"/>
    <w:rsid w:val="00F74E1E"/>
    <w:rsid w:val="00F77558"/>
    <w:rsid w:val="00F77647"/>
    <w:rsid w:val="00F81000"/>
    <w:rsid w:val="00F81E79"/>
    <w:rsid w:val="00F82748"/>
    <w:rsid w:val="00F85546"/>
    <w:rsid w:val="00F85992"/>
    <w:rsid w:val="00F86818"/>
    <w:rsid w:val="00F901F2"/>
    <w:rsid w:val="00F90F4A"/>
    <w:rsid w:val="00F91C01"/>
    <w:rsid w:val="00F92077"/>
    <w:rsid w:val="00F92EE0"/>
    <w:rsid w:val="00F934E7"/>
    <w:rsid w:val="00F94787"/>
    <w:rsid w:val="00F95108"/>
    <w:rsid w:val="00F9721E"/>
    <w:rsid w:val="00F97B3A"/>
    <w:rsid w:val="00FA078C"/>
    <w:rsid w:val="00FA10FE"/>
    <w:rsid w:val="00FA185C"/>
    <w:rsid w:val="00FA2267"/>
    <w:rsid w:val="00FA2735"/>
    <w:rsid w:val="00FA61EB"/>
    <w:rsid w:val="00FB00BF"/>
    <w:rsid w:val="00FB2A21"/>
    <w:rsid w:val="00FB3868"/>
    <w:rsid w:val="00FB4BA0"/>
    <w:rsid w:val="00FB4F67"/>
    <w:rsid w:val="00FB67D1"/>
    <w:rsid w:val="00FC1083"/>
    <w:rsid w:val="00FC4A73"/>
    <w:rsid w:val="00FC62E1"/>
    <w:rsid w:val="00FC6FBE"/>
    <w:rsid w:val="00FC705A"/>
    <w:rsid w:val="00FD0428"/>
    <w:rsid w:val="00FD0B39"/>
    <w:rsid w:val="00FD2243"/>
    <w:rsid w:val="00FD563A"/>
    <w:rsid w:val="00FD6107"/>
    <w:rsid w:val="00FD7475"/>
    <w:rsid w:val="00FD7E6C"/>
    <w:rsid w:val="00FE20F8"/>
    <w:rsid w:val="00FE29BD"/>
    <w:rsid w:val="00FE3C30"/>
    <w:rsid w:val="00FE42EC"/>
    <w:rsid w:val="00FE5399"/>
    <w:rsid w:val="00FE5DB0"/>
    <w:rsid w:val="00FE73AD"/>
    <w:rsid w:val="00FE7AEA"/>
    <w:rsid w:val="00FE7E14"/>
    <w:rsid w:val="00FE7E3F"/>
    <w:rsid w:val="00FF03F2"/>
    <w:rsid w:val="00FF0A94"/>
    <w:rsid w:val="00FF1340"/>
    <w:rsid w:val="00FF3069"/>
    <w:rsid w:val="00FF31B8"/>
    <w:rsid w:val="00FF488F"/>
    <w:rsid w:val="00FF50C8"/>
    <w:rsid w:val="00FF5DF7"/>
    <w:rsid w:val="00FF5F6E"/>
    <w:rsid w:val="00FF7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B46A52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E5F56"/>
    <w:rPr>
      <w:rFonts w:ascii="Calibri" w:hAnsi="Calibri"/>
      <w:sz w:val="22"/>
    </w:rPr>
  </w:style>
  <w:style w:type="paragraph" w:styleId="Heading1">
    <w:name w:val="heading 1"/>
    <w:aliases w:val="Pocket"/>
    <w:basedOn w:val="Normal"/>
    <w:next w:val="Normal"/>
    <w:link w:val="Heading1Char"/>
    <w:uiPriority w:val="9"/>
    <w:qFormat/>
    <w:rsid w:val="00CE5F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E5F5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E5F5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CE5F5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E5F5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E5F5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E5F56"/>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9"/>
    <w:rsid w:val="00CE5F56"/>
    <w:rPr>
      <w:rFonts w:asciiTheme="majorHAnsi" w:eastAsiaTheme="majorEastAsia" w:hAnsiTheme="majorHAnsi" w:cstheme="majorBidi"/>
      <w:b/>
      <w:bCs/>
      <w:iCs/>
      <w:sz w:val="26"/>
    </w:rPr>
  </w:style>
  <w:style w:type="character" w:styleId="Hyperlink">
    <w:name w:val="Hyperlink"/>
    <w:aliases w:val="heading 1 (block title),Important,Read,Card Text,Internet Link,Analytic Text"/>
    <w:basedOn w:val="DefaultParagraphFont"/>
    <w:uiPriority w:val="99"/>
    <w:unhideWhenUsed/>
    <w:rsid w:val="00CE5F56"/>
    <w:rPr>
      <w:color w:val="0000FF" w:themeColor="hyperlink"/>
      <w:u w:val="single"/>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
    <w:basedOn w:val="DefaultParagraphFont"/>
    <w:link w:val="textbold"/>
    <w:uiPriority w:val="7"/>
    <w:qFormat/>
    <w:rsid w:val="00CE5F56"/>
    <w:rPr>
      <w:rFonts w:ascii="Calibri" w:hAnsi="Calibri"/>
      <w:b/>
      <w:i w:val="0"/>
      <w:iCs/>
      <w:sz w:val="22"/>
      <w:u w:val="single"/>
      <w:bdr w:val="single" w:sz="18" w:space="0" w:color="auto"/>
    </w:rPr>
  </w:style>
  <w:style w:type="paragraph" w:styleId="NoSpacing">
    <w:name w:val="No Spacing"/>
    <w:uiPriority w:val="1"/>
    <w:rsid w:val="00CE5F5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1"/>
    <w:qFormat/>
    <w:rsid w:val="00CE5F56"/>
    <w:rPr>
      <w:b/>
      <w:sz w:val="26"/>
      <w:u w:val="non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B,cite,8."/>
    <w:basedOn w:val="DefaultParagraphFont"/>
    <w:uiPriority w:val="1"/>
    <w:qFormat/>
    <w:rsid w:val="00CE5F56"/>
    <w:rPr>
      <w:b/>
      <w:sz w:val="22"/>
      <w:u w:val="single"/>
    </w:rPr>
  </w:style>
  <w:style w:type="paragraph" w:styleId="DocumentMap">
    <w:name w:val="Document Map"/>
    <w:basedOn w:val="Normal"/>
    <w:link w:val="DocumentMapChar"/>
    <w:uiPriority w:val="99"/>
    <w:semiHidden/>
    <w:unhideWhenUsed/>
    <w:rsid w:val="00CE5F56"/>
    <w:rPr>
      <w:rFonts w:ascii="Lucida Grande" w:hAnsi="Lucida Grande" w:cs="Lucida Grande"/>
    </w:rPr>
  </w:style>
  <w:style w:type="character" w:customStyle="1" w:styleId="DocumentMapChar">
    <w:name w:val="Document Map Char"/>
    <w:basedOn w:val="DefaultParagraphFont"/>
    <w:link w:val="DocumentMap"/>
    <w:uiPriority w:val="99"/>
    <w:semiHidden/>
    <w:rsid w:val="00CE5F56"/>
    <w:rPr>
      <w:rFonts w:ascii="Lucida Grande" w:hAnsi="Lucida Grande" w:cs="Lucida Grande"/>
      <w:sz w:val="22"/>
    </w:rPr>
  </w:style>
  <w:style w:type="paragraph" w:styleId="ListParagraph">
    <w:name w:val="List Paragraph"/>
    <w:basedOn w:val="Normal"/>
    <w:uiPriority w:val="34"/>
    <w:rsid w:val="00CE5F56"/>
    <w:pPr>
      <w:ind w:left="720"/>
      <w:contextualSpacing/>
    </w:pPr>
  </w:style>
  <w:style w:type="paragraph" w:styleId="Header">
    <w:name w:val="header"/>
    <w:basedOn w:val="Normal"/>
    <w:link w:val="HeaderChar"/>
    <w:uiPriority w:val="99"/>
    <w:unhideWhenUsed/>
    <w:rsid w:val="00CE5F56"/>
    <w:pPr>
      <w:tabs>
        <w:tab w:val="center" w:pos="4320"/>
        <w:tab w:val="right" w:pos="8640"/>
      </w:tabs>
    </w:pPr>
  </w:style>
  <w:style w:type="character" w:customStyle="1" w:styleId="HeaderChar">
    <w:name w:val="Header Char"/>
    <w:basedOn w:val="DefaultParagraphFont"/>
    <w:link w:val="Header"/>
    <w:uiPriority w:val="99"/>
    <w:rsid w:val="00CE5F56"/>
    <w:rPr>
      <w:rFonts w:ascii="Calibri" w:hAnsi="Calibri"/>
      <w:sz w:val="22"/>
    </w:rPr>
  </w:style>
  <w:style w:type="paragraph" w:styleId="Footer">
    <w:name w:val="footer"/>
    <w:basedOn w:val="Normal"/>
    <w:link w:val="FooterChar"/>
    <w:uiPriority w:val="99"/>
    <w:unhideWhenUsed/>
    <w:rsid w:val="00CE5F56"/>
    <w:pPr>
      <w:tabs>
        <w:tab w:val="center" w:pos="4320"/>
        <w:tab w:val="right" w:pos="8640"/>
      </w:tabs>
    </w:pPr>
  </w:style>
  <w:style w:type="character" w:customStyle="1" w:styleId="FooterChar">
    <w:name w:val="Footer Char"/>
    <w:basedOn w:val="DefaultParagraphFont"/>
    <w:link w:val="Footer"/>
    <w:uiPriority w:val="99"/>
    <w:rsid w:val="00CE5F56"/>
    <w:rPr>
      <w:rFonts w:ascii="Calibri" w:hAnsi="Calibri"/>
      <w:sz w:val="22"/>
    </w:rPr>
  </w:style>
  <w:style w:type="character" w:styleId="PageNumber">
    <w:name w:val="page number"/>
    <w:basedOn w:val="DefaultParagraphFont"/>
    <w:uiPriority w:val="99"/>
    <w:semiHidden/>
    <w:unhideWhenUsed/>
    <w:rsid w:val="00CE5F56"/>
  </w:style>
  <w:style w:type="paragraph" w:styleId="NormalWeb">
    <w:name w:val="Normal (Web)"/>
    <w:basedOn w:val="Normal"/>
    <w:uiPriority w:val="99"/>
    <w:unhideWhenUsed/>
    <w:rsid w:val="00AF1A76"/>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F1A76"/>
  </w:style>
  <w:style w:type="paragraph" w:customStyle="1" w:styleId="textbold">
    <w:name w:val="text bold"/>
    <w:basedOn w:val="Normal"/>
    <w:link w:val="Emphasis"/>
    <w:uiPriority w:val="7"/>
    <w:qFormat/>
    <w:rsid w:val="00AF1A76"/>
    <w:pPr>
      <w:widowControl w:val="0"/>
      <w:spacing w:after="160" w:line="259" w:lineRule="auto"/>
      <w:ind w:left="720"/>
      <w:jc w:val="both"/>
    </w:pPr>
    <w:rPr>
      <w:b/>
      <w:iCs/>
      <w:u w:val="single"/>
      <w:bdr w:val="single" w:sz="18" w:space="0" w:color="auto"/>
    </w:rPr>
  </w:style>
  <w:style w:type="paragraph" w:customStyle="1" w:styleId="card">
    <w:name w:val="card"/>
    <w:basedOn w:val="Normal"/>
    <w:next w:val="Normal"/>
    <w:link w:val="cardChar"/>
    <w:qFormat/>
    <w:rsid w:val="00AF1A76"/>
    <w:pPr>
      <w:ind w:left="288" w:right="288"/>
    </w:pPr>
    <w:rPr>
      <w:rFonts w:ascii="Times New Roman" w:eastAsia="Times New Roman" w:hAnsi="Times New Roman" w:cs="Times New Roman"/>
      <w:sz w:val="16"/>
    </w:rPr>
  </w:style>
  <w:style w:type="character" w:customStyle="1" w:styleId="cardChar">
    <w:name w:val="card Char"/>
    <w:link w:val="card"/>
    <w:rsid w:val="00AF1A76"/>
    <w:rPr>
      <w:rFonts w:ascii="Times New Roman" w:eastAsia="Times New Roman" w:hAnsi="Times New Roman" w:cs="Times New Roman"/>
      <w:sz w:val="16"/>
    </w:rPr>
  </w:style>
  <w:style w:type="paragraph" w:customStyle="1" w:styleId="UnderlineEmphasis">
    <w:name w:val="Underline + Emphasis"/>
    <w:basedOn w:val="Normal"/>
    <w:next w:val="Normal"/>
    <w:link w:val="UnderlineEmphasisChar"/>
    <w:uiPriority w:val="99"/>
    <w:qFormat/>
    <w:rsid w:val="00AF1A76"/>
    <w:pPr>
      <w:spacing w:after="160" w:line="259" w:lineRule="auto"/>
    </w:pPr>
    <w:rPr>
      <w:rFonts w:ascii="Times New Roman" w:eastAsia="Calibri" w:hAnsi="Times New Roman" w:cs="Times New Roman"/>
      <w:b/>
      <w:color w:val="000000" w:themeColor="text1"/>
      <w:sz w:val="18"/>
      <w:szCs w:val="22"/>
      <w:u w:val="single"/>
    </w:rPr>
  </w:style>
  <w:style w:type="character" w:customStyle="1" w:styleId="UnderlineChar">
    <w:name w:val="Underline Char"/>
    <w:basedOn w:val="DefaultParagraphFont"/>
    <w:uiPriority w:val="99"/>
    <w:rsid w:val="00AF1A76"/>
    <w:rPr>
      <w:rFonts w:ascii="Times New Roman" w:hAnsi="Times New Roman"/>
      <w:b/>
      <w:color w:val="000000" w:themeColor="text1"/>
      <w:sz w:val="20"/>
      <w:u w:val="single"/>
    </w:rPr>
  </w:style>
  <w:style w:type="character" w:customStyle="1" w:styleId="UnderlineEmphasisChar">
    <w:name w:val="Underline + Emphasis Char"/>
    <w:basedOn w:val="DefaultParagraphFont"/>
    <w:link w:val="UnderlineEmphasis"/>
    <w:uiPriority w:val="99"/>
    <w:rsid w:val="00AF1A76"/>
    <w:rPr>
      <w:rFonts w:ascii="Times New Roman" w:eastAsia="Calibri" w:hAnsi="Times New Roman" w:cs="Times New Roman"/>
      <w:b/>
      <w:color w:val="000000" w:themeColor="text1"/>
      <w:sz w:val="18"/>
      <w:szCs w:val="22"/>
      <w:u w:val="single"/>
    </w:rPr>
  </w:style>
  <w:style w:type="character" w:customStyle="1" w:styleId="underline">
    <w:name w:val="underline"/>
    <w:basedOn w:val="DefaultParagraphFont"/>
    <w:qFormat/>
    <w:rsid w:val="00AF1A76"/>
    <w:rPr>
      <w:u w:val="single"/>
    </w:rPr>
  </w:style>
  <w:style w:type="paragraph" w:customStyle="1" w:styleId="UnderlinedText">
    <w:name w:val="Underlined Text"/>
    <w:basedOn w:val="Normal"/>
    <w:rsid w:val="00AF1A76"/>
    <w:rPr>
      <w:rFonts w:ascii="Times New Roman" w:eastAsiaTheme="minorHAnsi" w:hAnsi="Times New Roman"/>
      <w:b/>
      <w:sz w:val="24"/>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E5F56"/>
    <w:rPr>
      <w:rFonts w:ascii="Calibri" w:hAnsi="Calibri"/>
      <w:sz w:val="22"/>
    </w:rPr>
  </w:style>
  <w:style w:type="paragraph" w:styleId="Heading1">
    <w:name w:val="heading 1"/>
    <w:aliases w:val="Pocket"/>
    <w:basedOn w:val="Normal"/>
    <w:next w:val="Normal"/>
    <w:link w:val="Heading1Char"/>
    <w:uiPriority w:val="9"/>
    <w:qFormat/>
    <w:rsid w:val="00CE5F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E5F5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E5F5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no read,small text,Big card,body,Normal Tag,Ch,No Spacing211,No Spacing12,No Spacing2111,No Spacing4,No Spacing11111,No Spacing21,No Spacing5"/>
    <w:basedOn w:val="Normal"/>
    <w:next w:val="Normal"/>
    <w:link w:val="Heading4Char"/>
    <w:uiPriority w:val="9"/>
    <w:unhideWhenUsed/>
    <w:qFormat/>
    <w:rsid w:val="00CE5F5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E5F5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E5F5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E5F56"/>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no read Char,small text Char,Big card Char,body Char,Normal Tag Char,Ch Char,No Spacing211 Char"/>
    <w:basedOn w:val="DefaultParagraphFont"/>
    <w:link w:val="Heading4"/>
    <w:uiPriority w:val="9"/>
    <w:rsid w:val="00CE5F56"/>
    <w:rPr>
      <w:rFonts w:asciiTheme="majorHAnsi" w:eastAsiaTheme="majorEastAsia" w:hAnsiTheme="majorHAnsi" w:cstheme="majorBidi"/>
      <w:b/>
      <w:bCs/>
      <w:iCs/>
      <w:sz w:val="26"/>
    </w:rPr>
  </w:style>
  <w:style w:type="character" w:styleId="Hyperlink">
    <w:name w:val="Hyperlink"/>
    <w:aliases w:val="heading 1 (block title),Important,Read,Card Text,Internet Link,Analytic Text"/>
    <w:basedOn w:val="DefaultParagraphFont"/>
    <w:uiPriority w:val="99"/>
    <w:unhideWhenUsed/>
    <w:rsid w:val="00CE5F56"/>
    <w:rPr>
      <w:color w:val="0000FF" w:themeColor="hyperlink"/>
      <w:u w:val="single"/>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
    <w:basedOn w:val="DefaultParagraphFont"/>
    <w:link w:val="textbold"/>
    <w:uiPriority w:val="7"/>
    <w:qFormat/>
    <w:rsid w:val="00CE5F56"/>
    <w:rPr>
      <w:rFonts w:ascii="Calibri" w:hAnsi="Calibri"/>
      <w:b/>
      <w:i w:val="0"/>
      <w:iCs/>
      <w:sz w:val="22"/>
      <w:u w:val="single"/>
      <w:bdr w:val="single" w:sz="18" w:space="0" w:color="auto"/>
    </w:rPr>
  </w:style>
  <w:style w:type="paragraph" w:styleId="NoSpacing">
    <w:name w:val="No Spacing"/>
    <w:uiPriority w:val="1"/>
    <w:rsid w:val="00CE5F5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1"/>
    <w:qFormat/>
    <w:rsid w:val="00CE5F56"/>
    <w:rPr>
      <w:b/>
      <w:sz w:val="26"/>
      <w:u w:val="non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B,cite,8."/>
    <w:basedOn w:val="DefaultParagraphFont"/>
    <w:uiPriority w:val="1"/>
    <w:qFormat/>
    <w:rsid w:val="00CE5F56"/>
    <w:rPr>
      <w:b/>
      <w:sz w:val="22"/>
      <w:u w:val="single"/>
    </w:rPr>
  </w:style>
  <w:style w:type="paragraph" w:styleId="DocumentMap">
    <w:name w:val="Document Map"/>
    <w:basedOn w:val="Normal"/>
    <w:link w:val="DocumentMapChar"/>
    <w:uiPriority w:val="99"/>
    <w:semiHidden/>
    <w:unhideWhenUsed/>
    <w:rsid w:val="00CE5F56"/>
    <w:rPr>
      <w:rFonts w:ascii="Lucida Grande" w:hAnsi="Lucida Grande" w:cs="Lucida Grande"/>
    </w:rPr>
  </w:style>
  <w:style w:type="character" w:customStyle="1" w:styleId="DocumentMapChar">
    <w:name w:val="Document Map Char"/>
    <w:basedOn w:val="DefaultParagraphFont"/>
    <w:link w:val="DocumentMap"/>
    <w:uiPriority w:val="99"/>
    <w:semiHidden/>
    <w:rsid w:val="00CE5F56"/>
    <w:rPr>
      <w:rFonts w:ascii="Lucida Grande" w:hAnsi="Lucida Grande" w:cs="Lucida Grande"/>
      <w:sz w:val="22"/>
    </w:rPr>
  </w:style>
  <w:style w:type="paragraph" w:styleId="ListParagraph">
    <w:name w:val="List Paragraph"/>
    <w:basedOn w:val="Normal"/>
    <w:uiPriority w:val="34"/>
    <w:rsid w:val="00CE5F56"/>
    <w:pPr>
      <w:ind w:left="720"/>
      <w:contextualSpacing/>
    </w:pPr>
  </w:style>
  <w:style w:type="paragraph" w:styleId="Header">
    <w:name w:val="header"/>
    <w:basedOn w:val="Normal"/>
    <w:link w:val="HeaderChar"/>
    <w:uiPriority w:val="99"/>
    <w:unhideWhenUsed/>
    <w:rsid w:val="00CE5F56"/>
    <w:pPr>
      <w:tabs>
        <w:tab w:val="center" w:pos="4320"/>
        <w:tab w:val="right" w:pos="8640"/>
      </w:tabs>
    </w:pPr>
  </w:style>
  <w:style w:type="character" w:customStyle="1" w:styleId="HeaderChar">
    <w:name w:val="Header Char"/>
    <w:basedOn w:val="DefaultParagraphFont"/>
    <w:link w:val="Header"/>
    <w:uiPriority w:val="99"/>
    <w:rsid w:val="00CE5F56"/>
    <w:rPr>
      <w:rFonts w:ascii="Calibri" w:hAnsi="Calibri"/>
      <w:sz w:val="22"/>
    </w:rPr>
  </w:style>
  <w:style w:type="paragraph" w:styleId="Footer">
    <w:name w:val="footer"/>
    <w:basedOn w:val="Normal"/>
    <w:link w:val="FooterChar"/>
    <w:uiPriority w:val="99"/>
    <w:unhideWhenUsed/>
    <w:rsid w:val="00CE5F56"/>
    <w:pPr>
      <w:tabs>
        <w:tab w:val="center" w:pos="4320"/>
        <w:tab w:val="right" w:pos="8640"/>
      </w:tabs>
    </w:pPr>
  </w:style>
  <w:style w:type="character" w:customStyle="1" w:styleId="FooterChar">
    <w:name w:val="Footer Char"/>
    <w:basedOn w:val="DefaultParagraphFont"/>
    <w:link w:val="Footer"/>
    <w:uiPriority w:val="99"/>
    <w:rsid w:val="00CE5F56"/>
    <w:rPr>
      <w:rFonts w:ascii="Calibri" w:hAnsi="Calibri"/>
      <w:sz w:val="22"/>
    </w:rPr>
  </w:style>
  <w:style w:type="character" w:styleId="PageNumber">
    <w:name w:val="page number"/>
    <w:basedOn w:val="DefaultParagraphFont"/>
    <w:uiPriority w:val="99"/>
    <w:semiHidden/>
    <w:unhideWhenUsed/>
    <w:rsid w:val="00CE5F56"/>
  </w:style>
  <w:style w:type="paragraph" w:styleId="NormalWeb">
    <w:name w:val="Normal (Web)"/>
    <w:basedOn w:val="Normal"/>
    <w:uiPriority w:val="99"/>
    <w:unhideWhenUsed/>
    <w:rsid w:val="00AF1A76"/>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F1A76"/>
  </w:style>
  <w:style w:type="paragraph" w:customStyle="1" w:styleId="textbold">
    <w:name w:val="text bold"/>
    <w:basedOn w:val="Normal"/>
    <w:link w:val="Emphasis"/>
    <w:uiPriority w:val="7"/>
    <w:qFormat/>
    <w:rsid w:val="00AF1A76"/>
    <w:pPr>
      <w:widowControl w:val="0"/>
      <w:spacing w:after="160" w:line="259" w:lineRule="auto"/>
      <w:ind w:left="720"/>
      <w:jc w:val="both"/>
    </w:pPr>
    <w:rPr>
      <w:b/>
      <w:iCs/>
      <w:u w:val="single"/>
      <w:bdr w:val="single" w:sz="18" w:space="0" w:color="auto"/>
    </w:rPr>
  </w:style>
  <w:style w:type="paragraph" w:customStyle="1" w:styleId="card">
    <w:name w:val="card"/>
    <w:basedOn w:val="Normal"/>
    <w:next w:val="Normal"/>
    <w:link w:val="cardChar"/>
    <w:qFormat/>
    <w:rsid w:val="00AF1A76"/>
    <w:pPr>
      <w:ind w:left="288" w:right="288"/>
    </w:pPr>
    <w:rPr>
      <w:rFonts w:ascii="Times New Roman" w:eastAsia="Times New Roman" w:hAnsi="Times New Roman" w:cs="Times New Roman"/>
      <w:sz w:val="16"/>
    </w:rPr>
  </w:style>
  <w:style w:type="character" w:customStyle="1" w:styleId="cardChar">
    <w:name w:val="card Char"/>
    <w:link w:val="card"/>
    <w:rsid w:val="00AF1A76"/>
    <w:rPr>
      <w:rFonts w:ascii="Times New Roman" w:eastAsia="Times New Roman" w:hAnsi="Times New Roman" w:cs="Times New Roman"/>
      <w:sz w:val="16"/>
    </w:rPr>
  </w:style>
  <w:style w:type="paragraph" w:customStyle="1" w:styleId="UnderlineEmphasis">
    <w:name w:val="Underline + Emphasis"/>
    <w:basedOn w:val="Normal"/>
    <w:next w:val="Normal"/>
    <w:link w:val="UnderlineEmphasisChar"/>
    <w:uiPriority w:val="99"/>
    <w:qFormat/>
    <w:rsid w:val="00AF1A76"/>
    <w:pPr>
      <w:spacing w:after="160" w:line="259" w:lineRule="auto"/>
    </w:pPr>
    <w:rPr>
      <w:rFonts w:ascii="Times New Roman" w:eastAsia="Calibri" w:hAnsi="Times New Roman" w:cs="Times New Roman"/>
      <w:b/>
      <w:color w:val="000000" w:themeColor="text1"/>
      <w:sz w:val="18"/>
      <w:szCs w:val="22"/>
      <w:u w:val="single"/>
    </w:rPr>
  </w:style>
  <w:style w:type="character" w:customStyle="1" w:styleId="UnderlineChar">
    <w:name w:val="Underline Char"/>
    <w:basedOn w:val="DefaultParagraphFont"/>
    <w:uiPriority w:val="99"/>
    <w:rsid w:val="00AF1A76"/>
    <w:rPr>
      <w:rFonts w:ascii="Times New Roman" w:hAnsi="Times New Roman"/>
      <w:b/>
      <w:color w:val="000000" w:themeColor="text1"/>
      <w:sz w:val="20"/>
      <w:u w:val="single"/>
    </w:rPr>
  </w:style>
  <w:style w:type="character" w:customStyle="1" w:styleId="UnderlineEmphasisChar">
    <w:name w:val="Underline + Emphasis Char"/>
    <w:basedOn w:val="DefaultParagraphFont"/>
    <w:link w:val="UnderlineEmphasis"/>
    <w:uiPriority w:val="99"/>
    <w:rsid w:val="00AF1A76"/>
    <w:rPr>
      <w:rFonts w:ascii="Times New Roman" w:eastAsia="Calibri" w:hAnsi="Times New Roman" w:cs="Times New Roman"/>
      <w:b/>
      <w:color w:val="000000" w:themeColor="text1"/>
      <w:sz w:val="18"/>
      <w:szCs w:val="22"/>
      <w:u w:val="single"/>
    </w:rPr>
  </w:style>
  <w:style w:type="character" w:customStyle="1" w:styleId="underline">
    <w:name w:val="underline"/>
    <w:basedOn w:val="DefaultParagraphFont"/>
    <w:qFormat/>
    <w:rsid w:val="00AF1A76"/>
    <w:rPr>
      <w:u w:val="single"/>
    </w:rPr>
  </w:style>
  <w:style w:type="paragraph" w:customStyle="1" w:styleId="UnderlinedText">
    <w:name w:val="Underlined Text"/>
    <w:basedOn w:val="Normal"/>
    <w:rsid w:val="00AF1A76"/>
    <w:rPr>
      <w:rFonts w:ascii="Times New Roman" w:eastAsiaTheme="minorHAnsi" w:hAnsi="Times New Roman"/>
      <w:b/>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urrey" TargetMode="External"/><Relationship Id="rId14" Type="http://schemas.openxmlformats.org/officeDocument/2006/relationships/hyperlink" Target="https://en.wikipedia.org/wiki/Timothy_Garton_Ash" TargetMode="External"/><Relationship Id="rId15" Type="http://schemas.openxmlformats.org/officeDocument/2006/relationships/hyperlink" Target="https://en.wikipedia.org/wiki/Sherborne_School" TargetMode="External"/><Relationship Id="rId16" Type="http://schemas.openxmlformats.org/officeDocument/2006/relationships/hyperlink" Target="https://en.wikipedia.org/wiki/Exeter_College,_Oxford" TargetMode="External"/><Relationship Id="rId17" Type="http://schemas.openxmlformats.org/officeDocument/2006/relationships/hyperlink" Target="https://en.wikipedia.org/wiki/Modern_History" TargetMode="External"/><Relationship Id="rId18" Type="http://schemas.openxmlformats.org/officeDocument/2006/relationships/hyperlink" Target="https://en.wikipedia.org/wiki/St_Antony%27s_College,_Oxford" TargetMode="External"/><Relationship Id="rId19" Type="http://schemas.openxmlformats.org/officeDocument/2006/relationships/hyperlink" Target="https://en.wikipedia.org/wiki/Berlin_Soviet_Zone" TargetMode="External"/><Relationship Id="rId63" Type="http://schemas.openxmlformats.org/officeDocument/2006/relationships/hyperlink" Target="http://thediplomat.com/2014/05/can-the-u-s-and-china-cooperate-to-fight-terrorism/" TargetMode="External"/><Relationship Id="rId64" Type="http://schemas.openxmlformats.org/officeDocument/2006/relationships/hyperlink" Target="https://www.whitehouse.gov/the-press-office/2014/11/11/us-china-joint-announcement-climate-change" TargetMode="External"/><Relationship Id="rId65" Type="http://schemas.openxmlformats.org/officeDocument/2006/relationships/hyperlink" Target="https://www.whitehouse.gov/the-press-office/2015/09/25/us-china-joint-presidential-statement-climate-change" TargetMode="External"/><Relationship Id="rId66" Type="http://schemas.openxmlformats.org/officeDocument/2006/relationships/hyperlink" Target="http://e360.yale.edu/feature/will_the_paris_climate_talks_be_too_little_and_too_late/2909/" TargetMode="External"/><Relationship Id="rId67" Type="http://schemas.openxmlformats.org/officeDocument/2006/relationships/hyperlink" Target="http://asiasociety.org/center-us-china-relations/common-challenge-collaborative-response-roadmap-us-china-cooperation-energy" TargetMode="External"/><Relationship Id="rId68" Type="http://schemas.openxmlformats.org/officeDocument/2006/relationships/hyperlink" Target="http://asiasociety.org/blog/asia/solving-climate-change-problem-rests-us-china-cooperation)" TargetMode="External"/><Relationship Id="rId69" Type="http://schemas.openxmlformats.org/officeDocument/2006/relationships/hyperlink" Target="http://asiasociety.org/northern-california/events/un-climate-summit-and-future-us-china-collaboration" TargetMode="External"/><Relationship Id="rId50" Type="http://schemas.openxmlformats.org/officeDocument/2006/relationships/hyperlink" Target="https://www.theguardian.com/us-news/george-bush" TargetMode="External"/><Relationship Id="rId51" Type="http://schemas.openxmlformats.org/officeDocument/2006/relationships/hyperlink" Target="https://www.theguardian.com/us-news/2015/sep/20/ben-carson-no-muslim-us-president-trump-obama" TargetMode="External"/><Relationship Id="rId52" Type="http://schemas.openxmlformats.org/officeDocument/2006/relationships/hyperlink" Target="https://www.theguardian.com/us-news/donaldtrump" TargetMode="External"/><Relationship Id="rId53" Type="http://schemas.openxmlformats.org/officeDocument/2006/relationships/hyperlink" Target="https://www.theguardian.com/us-news/hillary-clinton" TargetMode="External"/><Relationship Id="rId54" Type="http://schemas.openxmlformats.org/officeDocument/2006/relationships/hyperlink" Target="https://www.theguardian.com/business/2015/oct/05/tpp-or-not-tpp-whats-the-trans-pacific-partnership-and-should-we-support-it" TargetMode="External"/><Relationship Id="rId55" Type="http://schemas.openxmlformats.org/officeDocument/2006/relationships/hyperlink" Target="https://www.theguardian.com/us-news/bernie-sanders" TargetMode="External"/><Relationship Id="rId56" Type="http://schemas.openxmlformats.org/officeDocument/2006/relationships/hyperlink" Target="http://www.atlanticcouncil.org/images/publications/China-US_Cooperation_Key_to_the_Global_Future_WEB.pdf" TargetMode="External"/><Relationship Id="rId57" Type="http://schemas.openxmlformats.org/officeDocument/2006/relationships/hyperlink" Target="http://www.eastwest.ngo/profile/franz-stefan-gady" TargetMode="External"/><Relationship Id="rId58" Type="http://schemas.openxmlformats.org/officeDocument/2006/relationships/hyperlink" Target="http://www.eastwest.ngo/info/policy-innovation-blog" TargetMode="External"/><Relationship Id="rId59" Type="http://schemas.openxmlformats.org/officeDocument/2006/relationships/hyperlink" Target="http://thediplomat.com/2016/03/sino-us-cooperation-over-north-korea-is-now-more-important-than-ever/" TargetMode="External"/><Relationship Id="rId40" Type="http://schemas.openxmlformats.org/officeDocument/2006/relationships/hyperlink" Target="https://www.theguardian.com/world/xi-jinping" TargetMode="External"/><Relationship Id="rId41" Type="http://schemas.openxmlformats.org/officeDocument/2006/relationships/hyperlink" Target="https://www.theguardian.com/world/live/2015/sep/03/china-military-parade-to-commemorate-second-world-war-victory-live" TargetMode="External"/><Relationship Id="rId42" Type="http://schemas.openxmlformats.org/officeDocument/2006/relationships/hyperlink" Target="http://www.abc.net.au/news/2012-06-24/an-china-rams-phils-fishing-boat/4089334" TargetMode="External"/><Relationship Id="rId43" Type="http://schemas.openxmlformats.org/officeDocument/2006/relationships/hyperlink" Target="https://www.theguardian.com/world/2014/aug/23/chinese-fighter-jey-buzzed-us-patrol-aircraft-pentagon" TargetMode="External"/><Relationship Id="rId44" Type="http://schemas.openxmlformats.org/officeDocument/2006/relationships/hyperlink" Target="https://www.theguardian.com/world/2015/sep/02/chinese-naval-ships-bering-sea-alaska-coast" TargetMode="External"/><Relationship Id="rId45" Type="http://schemas.openxmlformats.org/officeDocument/2006/relationships/hyperlink" Target="https://www.theguardian.com/world/bashar-al-assad" TargetMode="External"/><Relationship Id="rId46" Type="http://schemas.openxmlformats.org/officeDocument/2006/relationships/hyperlink" Target="https://www.theguardian.com/world/china" TargetMode="External"/><Relationship Id="rId47" Type="http://schemas.openxmlformats.org/officeDocument/2006/relationships/hyperlink" Target="http://www.theguardian.com/profile/orville-schell" TargetMode="External"/><Relationship Id="rId48" Type="http://schemas.openxmlformats.org/officeDocument/2006/relationships/hyperlink" Target="https://www.theguardian.com/us-news/marco-rubio" TargetMode="External"/><Relationship Id="rId49" Type="http://schemas.openxmlformats.org/officeDocument/2006/relationships/hyperlink" Target="https://www.theguardian.com/us-news/jeb-bush"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huntingtonnews.net/14446" TargetMode="External"/><Relationship Id="rId7" Type="http://schemas.openxmlformats.org/officeDocument/2006/relationships/hyperlink" Target="http://belfercenter.hks.harvard.edu/files/glaser-us-china-jul15-final.pdf" TargetMode="External"/><Relationship Id="rId8" Type="http://schemas.openxmlformats.org/officeDocument/2006/relationships/hyperlink" Target="http://www.chinausfocus.com/foreign-policy/following-international-norms-and-laws/" TargetMode="External"/><Relationship Id="rId9" Type="http://schemas.openxmlformats.org/officeDocument/2006/relationships/hyperlink" Target="http://asiacenter.harvard.edu/files/asia-center/files/nathan_12-10-2014.pdf?m=1435075904" TargetMode="External"/><Relationship Id="rId30" Type="http://schemas.openxmlformats.org/officeDocument/2006/relationships/hyperlink" Target="https://en.wikipedia.org/wiki/University_of_Oxford" TargetMode="External"/><Relationship Id="rId31" Type="http://schemas.openxmlformats.org/officeDocument/2006/relationships/hyperlink" Target="https://en.wikipedia.org/wiki/Timothy_Garton_Ash" TargetMode="External"/><Relationship Id="rId32" Type="http://schemas.openxmlformats.org/officeDocument/2006/relationships/hyperlink" Target="https://en.wikipedia.org/wiki/The_Guardian" TargetMode="External"/><Relationship Id="rId33" Type="http://schemas.openxmlformats.org/officeDocument/2006/relationships/hyperlink" Target="https://en.wikipedia.org/wiki/New_York_Review_of_Books" TargetMode="External"/><Relationship Id="rId34" Type="http://schemas.openxmlformats.org/officeDocument/2006/relationships/hyperlink" Target="https://en.wikipedia.org/wiki/Time_Magazine" TargetMode="External"/><Relationship Id="rId35" Type="http://schemas.openxmlformats.org/officeDocument/2006/relationships/hyperlink" Target="https://www.theguardian.com/commentisfree/2015/oct/16/us-relations-china-war-america" TargetMode="External"/><Relationship Id="rId36" Type="http://schemas.openxmlformats.org/officeDocument/2006/relationships/hyperlink" Target="https://www.theguardian.com/us-news" TargetMode="External"/><Relationship Id="rId37" Type="http://schemas.openxmlformats.org/officeDocument/2006/relationships/hyperlink" Target="https://www.theguardian.com/world/china" TargetMode="External"/><Relationship Id="rId38" Type="http://schemas.openxmlformats.org/officeDocument/2006/relationships/hyperlink" Target="https://www.theguardian.com/world/isis" TargetMode="External"/><Relationship Id="rId39" Type="http://schemas.openxmlformats.org/officeDocument/2006/relationships/hyperlink" Target="https://www.theguardian.com/world/2015/jul/28/whats-behind-beijings-drive-control-south-china-sea-hainan" TargetMode="External"/><Relationship Id="rId80" Type="http://schemas.openxmlformats.org/officeDocument/2006/relationships/hyperlink" Target="http://www.cato.org/pub_display.php?pub_id=5133" TargetMode="External"/><Relationship Id="rId81" Type="http://schemas.openxmlformats.org/officeDocument/2006/relationships/fontTable" Target="fontTable.xml"/><Relationship Id="rId82" Type="http://schemas.openxmlformats.org/officeDocument/2006/relationships/theme" Target="theme/theme1.xml"/><Relationship Id="rId70" Type="http://schemas.openxmlformats.org/officeDocument/2006/relationships/hyperlink" Target="http://www.washingtonpost.com/blogs/wonkblog/wp/2013/06/14/global-warming-appears-to-have-slowed-lately-thats-no-reason-to-celebrate/" TargetMode="External"/><Relationship Id="rId71" Type="http://schemas.openxmlformats.org/officeDocument/2006/relationships/hyperlink" Target="http://www.ft.com/cms/s/0/5d992eea-2e6f-11e2-8f7a-00144feabdc0.html" TargetMode="External"/><Relationship Id="rId72" Type="http://schemas.openxmlformats.org/officeDocument/2006/relationships/hyperlink" Target="http://belfercenter.hks.harvard.edu/files/glaser-us-china-jul15-final.pdf" TargetMode="External"/><Relationship Id="rId20" Type="http://schemas.openxmlformats.org/officeDocument/2006/relationships/hyperlink" Target="https://en.wikipedia.org/wiki/Free_University_of_Berlin" TargetMode="External"/><Relationship Id="rId21" Type="http://schemas.openxmlformats.org/officeDocument/2006/relationships/hyperlink" Target="https://en.wikipedia.org/wiki/West_Berlin" TargetMode="External"/><Relationship Id="rId22" Type="http://schemas.openxmlformats.org/officeDocument/2006/relationships/hyperlink" Target="https://en.wikipedia.org/wiki/Humboldt_University_of_Berlin" TargetMode="External"/><Relationship Id="rId23" Type="http://schemas.openxmlformats.org/officeDocument/2006/relationships/hyperlink" Target="https://en.wikipedia.org/wiki/East_Berlin" TargetMode="External"/><Relationship Id="rId24" Type="http://schemas.openxmlformats.org/officeDocument/2006/relationships/hyperlink" Target="https://en.wikipedia.org/wiki/The_Spectator" TargetMode="External"/><Relationship Id="rId25" Type="http://schemas.openxmlformats.org/officeDocument/2006/relationships/hyperlink" Target="https://en.wikipedia.org/wiki/The_Independent" TargetMode="External"/><Relationship Id="rId26" Type="http://schemas.openxmlformats.org/officeDocument/2006/relationships/hyperlink" Target="https://en.wikipedia.org/wiki/St_Antony%27s_College,_Oxford" TargetMode="External"/><Relationship Id="rId27" Type="http://schemas.openxmlformats.org/officeDocument/2006/relationships/hyperlink" Target="https://en.wikipedia.org/wiki/Stanford_University" TargetMode="External"/><Relationship Id="rId28" Type="http://schemas.openxmlformats.org/officeDocument/2006/relationships/hyperlink" Target="https://en.wikipedia.org/wiki/Hoover_Institution" TargetMode="External"/><Relationship Id="rId29" Type="http://schemas.openxmlformats.org/officeDocument/2006/relationships/hyperlink" Target="https://en.wikipedia.org/wiki/Timothy_Garton_Ash" TargetMode="External"/><Relationship Id="rId73" Type="http://schemas.openxmlformats.org/officeDocument/2006/relationships/hyperlink" Target="http://www.china.org.cn/world/2009-10/23/content_18751921.htm" TargetMode="External"/><Relationship Id="rId74" Type="http://schemas.openxmlformats.org/officeDocument/2006/relationships/hyperlink" Target="https://www.foreignaffairs.com/search?qs=kenya" TargetMode="External"/><Relationship Id="rId75" Type="http://schemas.openxmlformats.org/officeDocument/2006/relationships/hyperlink" Target="https://www.foreignaffairs.com/search?qs=russia" TargetMode="External"/><Relationship Id="rId76" Type="http://schemas.openxmlformats.org/officeDocument/2006/relationships/hyperlink" Target="https://www.foreignaffairs.com/search?qs=thailand" TargetMode="External"/><Relationship Id="rId77" Type="http://schemas.openxmlformats.org/officeDocument/2006/relationships/hyperlink" Target="https://www.foreignaffairs.com/search?qs=turkey" TargetMode="External"/><Relationship Id="rId78" Type="http://schemas.openxmlformats.org/officeDocument/2006/relationships/hyperlink" Target="https://www.foreignaffairs.com/search?qs=china" TargetMode="External"/><Relationship Id="rId79" Type="http://schemas.openxmlformats.org/officeDocument/2006/relationships/hyperlink" Target="http://foreignpolicy.com/2016/03/03/its-time-to-abandon-the-pursuit-for-great-leaders-clinton-trump-sanders/" TargetMode="External"/><Relationship Id="rId60" Type="http://schemas.openxmlformats.org/officeDocument/2006/relationships/hyperlink" Target="https://www.fas.org/sgp/crs/nuke/RL31555.pdf" TargetMode="External"/><Relationship Id="rId61" Type="http://schemas.openxmlformats.org/officeDocument/2006/relationships/hyperlink" Target="https://csis-prod.s3.amazonaws.com/s3fs-public/legacy_files/files/publication/issuesinsights_vol14no11.pdf" TargetMode="External"/><Relationship Id="rId62" Type="http://schemas.openxmlformats.org/officeDocument/2006/relationships/hyperlink" Target="http://thediplomat.com/authors/shannon-tiezzi/" TargetMode="External"/><Relationship Id="rId10" Type="http://schemas.openxmlformats.org/officeDocument/2006/relationships/hyperlink" Target="http://www.atimes.com/atimes/China/NL18Ad01.html" TargetMode="External"/><Relationship Id="rId11" Type="http://schemas.openxmlformats.org/officeDocument/2006/relationships/hyperlink" Target="http://belfercenter.hks.harvard.edu/files/glaser-us-china-jul15-final.pdf" TargetMode="External"/><Relationship Id="rId12" Type="http://schemas.openxmlformats.org/officeDocument/2006/relationships/hyperlink" Target="https://en.wikipedia.org/wiki/St_Edmund%27s_School,_Hindhe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39</TotalTime>
  <Pages>63</Pages>
  <Words>79362</Words>
  <Characters>452370</Characters>
  <Application>Microsoft Macintosh Word</Application>
  <DocSecurity>0</DocSecurity>
  <Lines>3769</Lines>
  <Paragraphs>1061</Paragraphs>
  <ScaleCrop>false</ScaleCrop>
  <Company>Wichita State University</Company>
  <LinksUpToDate>false</LinksUpToDate>
  <CharactersWithSpaces>530671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5</cp:revision>
  <dcterms:created xsi:type="dcterms:W3CDTF">2016-06-29T01:24:00Z</dcterms:created>
  <dcterms:modified xsi:type="dcterms:W3CDTF">2016-07-04T17:17:00Z</dcterms:modified>
</cp:coreProperties>
</file>