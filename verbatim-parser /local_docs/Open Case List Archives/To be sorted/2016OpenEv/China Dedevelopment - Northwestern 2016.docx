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94C928" w14:textId="2E23E51D" w:rsidR="00F6155D" w:rsidRDefault="00B35BCD" w:rsidP="00F6155D">
      <w:pPr>
        <w:pStyle w:val="Heading1"/>
      </w:pPr>
      <w:r>
        <w:t>*NDI 6WA – China Dedevelopment*</w:t>
      </w:r>
      <w:bookmarkStart w:id="0" w:name="_GoBack"/>
      <w:bookmarkEnd w:id="0"/>
    </w:p>
    <w:p w14:paraId="17AF2C03" w14:textId="24984F12" w:rsidR="00C2436B" w:rsidRDefault="00C2436B" w:rsidP="00C2436B">
      <w:pPr>
        <w:pStyle w:val="Heading2"/>
      </w:pPr>
      <w:r>
        <w:t>Notes</w:t>
      </w:r>
    </w:p>
    <w:p w14:paraId="3638300E" w14:textId="353BEE40" w:rsidR="00C2436B" w:rsidRDefault="00C2436B" w:rsidP="00C2436B">
      <w:pPr>
        <w:pStyle w:val="Heading4"/>
      </w:pPr>
      <w:r>
        <w:t>This is the China De-Dev file</w:t>
      </w:r>
    </w:p>
    <w:p w14:paraId="5B7294EE" w14:textId="22C2CC82" w:rsidR="00C2436B" w:rsidRDefault="00C2436B" w:rsidP="00C2436B">
      <w:pPr>
        <w:pStyle w:val="Heading4"/>
      </w:pPr>
      <w:r>
        <w:t>The thesis of the impact turn is that a collapse of the Chinese economy now is more desirable than a collapse in the future</w:t>
      </w:r>
    </w:p>
    <w:p w14:paraId="509D655E" w14:textId="77777777" w:rsidR="00C2436B" w:rsidRDefault="00C2436B" w:rsidP="00C2436B">
      <w:pPr>
        <w:pStyle w:val="Heading4"/>
      </w:pPr>
      <w:r>
        <w:t>When reading this file there are two ways to think about it.</w:t>
      </w:r>
    </w:p>
    <w:p w14:paraId="002B9369" w14:textId="4288C85C" w:rsidR="00C2436B" w:rsidRDefault="00C2436B" w:rsidP="00C2436B">
      <w:pPr>
        <w:pStyle w:val="Heading4"/>
      </w:pPr>
      <w:r>
        <w:t xml:space="preserve">1. Chinese economic growth slowdown is good. With this scenario you do not need to win that a total collapse of China’s economy as a desirable instance but just that a slowing Chinese economy is a good thing. This is strategic because the </w:t>
      </w:r>
      <w:proofErr w:type="spellStart"/>
      <w:r>
        <w:t>aff</w:t>
      </w:r>
      <w:proofErr w:type="spellEnd"/>
      <w:r>
        <w:t xml:space="preserve"> can usually not find as strong impacts to just an economic slowdown but it also limits the potential for some impact turns</w:t>
      </w:r>
    </w:p>
    <w:p w14:paraId="527D8AD6" w14:textId="21B89DC1" w:rsidR="00C2436B" w:rsidRDefault="00C2436B" w:rsidP="00C2436B">
      <w:pPr>
        <w:pStyle w:val="Heading4"/>
      </w:pPr>
      <w:r>
        <w:t xml:space="preserve">2. Total collapse of the Chinese economic collapse is good. This is more of the classic de-dev argument that a total collapse of the economy in China will deter future conflicts. This opens the </w:t>
      </w:r>
      <w:proofErr w:type="spellStart"/>
      <w:r>
        <w:t>aff</w:t>
      </w:r>
      <w:proofErr w:type="spellEnd"/>
      <w:r>
        <w:t xml:space="preserve"> up to having some easier offense against the scenario but also allows for some much more interesting impact modules. </w:t>
      </w:r>
    </w:p>
    <w:p w14:paraId="147B43B2" w14:textId="78F770A1" w:rsidR="00C2436B" w:rsidRPr="00C2436B" w:rsidRDefault="00C2436B" w:rsidP="00C2436B">
      <w:pPr>
        <w:pStyle w:val="Heading4"/>
      </w:pPr>
      <w:r>
        <w:t xml:space="preserve">There is also a potential to read a reforms module in the block with this impact turn saying that Chinese </w:t>
      </w:r>
      <w:r w:rsidR="007E28AF">
        <w:t xml:space="preserve">economic growth right now is unsustainable but a small economic collapse now will lead to sustainable reforms to the Chinese economic system in the future. </w:t>
      </w:r>
    </w:p>
    <w:p w14:paraId="48F5F20D" w14:textId="77777777" w:rsidR="00F6155D" w:rsidRDefault="00F6155D" w:rsidP="00F6155D">
      <w:pPr>
        <w:pStyle w:val="Heading1"/>
      </w:pPr>
      <w:r>
        <w:t>Neg</w:t>
      </w:r>
    </w:p>
    <w:p w14:paraId="23E94747" w14:textId="09553562" w:rsidR="00F6155D" w:rsidRDefault="00F6155D" w:rsidP="005950A3">
      <w:pPr>
        <w:pStyle w:val="Heading2"/>
      </w:pPr>
      <w:r>
        <w:t>1nc</w:t>
      </w:r>
    </w:p>
    <w:p w14:paraId="476039A5" w14:textId="73AFA138" w:rsidR="00F6155D" w:rsidRDefault="00D47A2C" w:rsidP="00F6155D">
      <w:pPr>
        <w:pStyle w:val="Heading3"/>
      </w:pPr>
      <w:r>
        <w:t>1nc</w:t>
      </w:r>
      <w:r w:rsidR="007439F7">
        <w:t xml:space="preserve"> Warming </w:t>
      </w:r>
    </w:p>
    <w:p w14:paraId="46B55671" w14:textId="5089A9F4" w:rsidR="005A24C2" w:rsidRDefault="007439F7" w:rsidP="005A24C2">
      <w:pPr>
        <w:pStyle w:val="Heading4"/>
      </w:pPr>
      <w:r>
        <w:t xml:space="preserve">Chinese economic growth key to greenhouse gas emissions and collapses the environment </w:t>
      </w:r>
    </w:p>
    <w:p w14:paraId="35C2023F" w14:textId="77777777" w:rsidR="005A24C2" w:rsidRPr="00603A0A" w:rsidRDefault="005A24C2" w:rsidP="005A24C2">
      <w:proofErr w:type="spellStart"/>
      <w:r w:rsidRPr="00603A0A">
        <w:rPr>
          <w:sz w:val="16"/>
        </w:rPr>
        <w:t>Jin</w:t>
      </w:r>
      <w:proofErr w:type="spellEnd"/>
      <w:r w:rsidRPr="00603A0A">
        <w:rPr>
          <w:sz w:val="16"/>
        </w:rPr>
        <w:t xml:space="preserve"> </w:t>
      </w:r>
      <w:proofErr w:type="spellStart"/>
      <w:r w:rsidRPr="00603A0A">
        <w:rPr>
          <w:rStyle w:val="Style13ptBold"/>
        </w:rPr>
        <w:t>Xue</w:t>
      </w:r>
      <w:proofErr w:type="spellEnd"/>
      <w:r w:rsidRPr="00603A0A">
        <w:rPr>
          <w:rStyle w:val="Style13ptBold"/>
        </w:rPr>
        <w:t xml:space="preserve"> 12</w:t>
      </w:r>
      <w:r w:rsidRPr="00603A0A">
        <w:rPr>
          <w:sz w:val="16"/>
        </w:rPr>
        <w:t xml:space="preserve">, Urban Planning and Mobility @ Aalborg university, Finn </w:t>
      </w:r>
      <w:proofErr w:type="spellStart"/>
      <w:r w:rsidRPr="00603A0A">
        <w:rPr>
          <w:sz w:val="16"/>
        </w:rPr>
        <w:t>Arler</w:t>
      </w:r>
      <w:proofErr w:type="spellEnd"/>
      <w:r w:rsidRPr="00603A0A">
        <w:rPr>
          <w:sz w:val="16"/>
        </w:rPr>
        <w:t xml:space="preserve">, </w:t>
      </w:r>
      <w:proofErr w:type="spellStart"/>
      <w:r w:rsidRPr="00603A0A">
        <w:rPr>
          <w:sz w:val="16"/>
        </w:rPr>
        <w:t>Petter</w:t>
      </w:r>
      <w:proofErr w:type="spellEnd"/>
      <w:r w:rsidRPr="00603A0A">
        <w:rPr>
          <w:sz w:val="16"/>
        </w:rPr>
        <w:t xml:space="preserve"> </w:t>
      </w:r>
      <w:proofErr w:type="spellStart"/>
      <w:r w:rsidRPr="00603A0A">
        <w:rPr>
          <w:sz w:val="16"/>
        </w:rPr>
        <w:t>Næss</w:t>
      </w:r>
      <w:proofErr w:type="spellEnd"/>
      <w:r w:rsidRPr="00603A0A">
        <w:rPr>
          <w:sz w:val="16"/>
        </w:rPr>
        <w:t xml:space="preserve">, February 2012, “Is the </w:t>
      </w:r>
      <w:proofErr w:type="spellStart"/>
      <w:r w:rsidRPr="00603A0A">
        <w:rPr>
          <w:sz w:val="16"/>
        </w:rPr>
        <w:t>degrowth</w:t>
      </w:r>
      <w:proofErr w:type="spellEnd"/>
      <w:r w:rsidRPr="00603A0A">
        <w:rPr>
          <w:sz w:val="16"/>
        </w:rPr>
        <w:t xml:space="preserve"> debate relevant to China?”, http://link.springer.com/article/10.1007/s10668-011-9310-z#enumeration</w:t>
      </w:r>
    </w:p>
    <w:p w14:paraId="6EDCF284" w14:textId="77777777" w:rsidR="005A24C2" w:rsidRDefault="005A24C2" w:rsidP="005A24C2">
      <w:pPr>
        <w:rPr>
          <w:sz w:val="14"/>
        </w:rPr>
      </w:pPr>
      <w:r w:rsidRPr="00603A0A">
        <w:rPr>
          <w:sz w:val="14"/>
        </w:rPr>
        <w:t xml:space="preserve">However, </w:t>
      </w:r>
      <w:r w:rsidRPr="00603A0A">
        <w:rPr>
          <w:rStyle w:val="StyleUnderline"/>
        </w:rPr>
        <w:t>these principles are difficult to put into force</w:t>
      </w:r>
      <w:r w:rsidRPr="00603A0A">
        <w:rPr>
          <w:sz w:val="14"/>
        </w:rPr>
        <w:t xml:space="preserve">. In practice, </w:t>
      </w:r>
      <w:r w:rsidRPr="00603A0A">
        <w:rPr>
          <w:rStyle w:val="StyleUnderline"/>
        </w:rPr>
        <w:t>strong aspiration of economic growth has shifted the conception of the relationship between economic growth and environmental protection from coordinated development to priority of the economy at the local level</w:t>
      </w:r>
      <w:r w:rsidRPr="00603A0A">
        <w:rPr>
          <w:sz w:val="14"/>
        </w:rPr>
        <w:t xml:space="preserve"> (Liu and Diamond 2005). In practice, </w:t>
      </w:r>
      <w:r w:rsidRPr="00603A0A">
        <w:rPr>
          <w:rStyle w:val="Emphasis"/>
        </w:rPr>
        <w:t>environmental sustainability has a subordinated position compared with economic growth</w:t>
      </w:r>
      <w:r w:rsidRPr="00603A0A">
        <w:rPr>
          <w:sz w:val="14"/>
        </w:rPr>
        <w:t xml:space="preserve">. </w:t>
      </w:r>
      <w:r w:rsidRPr="00603A0A">
        <w:rPr>
          <w:rStyle w:val="Emphasis"/>
        </w:rPr>
        <w:t>This has led to failures in the environmental protection and accelerated environmental deterioration in the reform era</w:t>
      </w:r>
      <w:r w:rsidRPr="00603A0A">
        <w:rPr>
          <w:rStyle w:val="StyleUnderline"/>
        </w:rPr>
        <w:t>, even though some efforts have been made</w:t>
      </w:r>
      <w:r w:rsidRPr="00603A0A">
        <w:rPr>
          <w:sz w:val="14"/>
        </w:rPr>
        <w:t xml:space="preserve">. </w:t>
      </w:r>
      <w:r w:rsidRPr="00603A0A">
        <w:rPr>
          <w:rStyle w:val="StyleUnderline"/>
        </w:rPr>
        <w:t>Environmental complaints by citizens and environmental conflicts have rapidly increased during this period</w:t>
      </w:r>
      <w:r w:rsidRPr="00603A0A">
        <w:rPr>
          <w:sz w:val="14"/>
        </w:rPr>
        <w:t xml:space="preserve">. </w:t>
      </w:r>
      <w:r w:rsidRPr="00603A0A">
        <w:rPr>
          <w:rStyle w:val="StyleUnderline"/>
        </w:rPr>
        <w:t>The range</w:t>
      </w:r>
      <w:r w:rsidRPr="00603A0A">
        <w:rPr>
          <w:sz w:val="14"/>
        </w:rPr>
        <w:t xml:space="preserve"> of environmental problems confronting China </w:t>
      </w:r>
      <w:r w:rsidRPr="00603A0A">
        <w:rPr>
          <w:rStyle w:val="StyleUnderline"/>
        </w:rPr>
        <w:t>is wide</w:t>
      </w:r>
      <w:r w:rsidRPr="00603A0A">
        <w:rPr>
          <w:sz w:val="14"/>
        </w:rPr>
        <w:t>,</w:t>
      </w:r>
      <w:r w:rsidRPr="00603A0A">
        <w:rPr>
          <w:rStyle w:val="Emphasis"/>
        </w:rPr>
        <w:t xml:space="preserve"> including air pollution, water pollution, desertification, deforestation, biodiversity loss, soil erosion, cropland losses and, not the least, greenhouse gas emissions.</w:t>
      </w:r>
      <w:r w:rsidRPr="00603A0A">
        <w:rPr>
          <w:sz w:val="14"/>
        </w:rPr>
        <w:t xml:space="preserve"> Arguably, therefore, China’s challenges in environmental protection are more extensive than in the developed countries. </w:t>
      </w:r>
      <w:r w:rsidRPr="00603A0A">
        <w:rPr>
          <w:rStyle w:val="Emphasis"/>
        </w:rPr>
        <w:t>In spite of growing environmental awareness and the introduction of an increasing number of measures to promote environmental sustainability, economic growth in China still tends to coincide with escalating environmental impacts</w:t>
      </w:r>
      <w:r w:rsidRPr="00603A0A">
        <w:rPr>
          <w:sz w:val="14"/>
        </w:rPr>
        <w:t>.</w:t>
      </w:r>
    </w:p>
    <w:p w14:paraId="0272FFD6" w14:textId="77777777" w:rsidR="005A24C2" w:rsidRDefault="005A24C2" w:rsidP="005A24C2">
      <w:pPr>
        <w:pStyle w:val="Heading4"/>
      </w:pPr>
      <w:r>
        <w:t>Warming causes extinction---triggers tipping points and positive feedbacks which make the planet uninhabitable</w:t>
      </w:r>
    </w:p>
    <w:p w14:paraId="10CD60BA" w14:textId="77777777" w:rsidR="005A24C2" w:rsidRDefault="005A24C2" w:rsidP="005A24C2">
      <w:r>
        <w:t xml:space="preserve">Naomi </w:t>
      </w:r>
      <w:r w:rsidRPr="00716611">
        <w:rPr>
          <w:rStyle w:val="Style13ptBold"/>
        </w:rPr>
        <w:t>Klein 14</w:t>
      </w:r>
      <w:r>
        <w:t xml:space="preserve">, award-winning journalist, syndicated columnist, former Miliband Fellow at the London School of Economics, member of the board of directors of 350.org, </w:t>
      </w:r>
      <w:r>
        <w:rPr>
          <w:i/>
        </w:rPr>
        <w:t>This Changes Everything: Capitalism vs. the Climate</w:t>
      </w:r>
      <w:r>
        <w:t>, pp. 12-14</w:t>
      </w:r>
    </w:p>
    <w:p w14:paraId="32048AF4" w14:textId="77777777" w:rsidR="005A24C2" w:rsidRPr="00E14FF7" w:rsidRDefault="005A24C2" w:rsidP="005A24C2">
      <w:pPr>
        <w:rPr>
          <w:sz w:val="16"/>
        </w:rPr>
      </w:pPr>
      <w:r w:rsidRPr="00E14FF7">
        <w:rPr>
          <w:sz w:val="16"/>
        </w:rPr>
        <w:t>In a 2012 report, the World Bank laid out the gamble implied by that target. “</w:t>
      </w:r>
      <w:r w:rsidRPr="00E14FF7">
        <w:rPr>
          <w:rStyle w:val="StyleUnderline"/>
          <w:highlight w:val="yellow"/>
        </w:rPr>
        <w:t>As</w:t>
      </w:r>
      <w:r w:rsidRPr="00716611">
        <w:rPr>
          <w:rStyle w:val="StyleUnderline"/>
        </w:rPr>
        <w:t xml:space="preserve"> global </w:t>
      </w:r>
      <w:r w:rsidRPr="00E14FF7">
        <w:rPr>
          <w:rStyle w:val="StyleUnderline"/>
          <w:highlight w:val="yellow"/>
        </w:rPr>
        <w:t>warming approaches</w:t>
      </w:r>
      <w:r w:rsidRPr="00716611">
        <w:rPr>
          <w:rStyle w:val="StyleUnderline"/>
        </w:rPr>
        <w:t xml:space="preserve"> and exceeds </w:t>
      </w:r>
      <w:r w:rsidRPr="00E14FF7">
        <w:rPr>
          <w:rStyle w:val="StyleUnderline"/>
          <w:highlight w:val="yellow"/>
        </w:rPr>
        <w:t>2-degrees</w:t>
      </w:r>
      <w:r w:rsidRPr="00716611">
        <w:rPr>
          <w:rStyle w:val="StyleUnderline"/>
        </w:rPr>
        <w:t xml:space="preserve"> Celsius, </w:t>
      </w:r>
      <w:r w:rsidRPr="00E14FF7">
        <w:rPr>
          <w:rStyle w:val="StyleUnderline"/>
          <w:highlight w:val="yellow"/>
        </w:rPr>
        <w:t>there is a</w:t>
      </w:r>
      <w:r w:rsidRPr="00716611">
        <w:rPr>
          <w:rStyle w:val="StyleUnderline"/>
        </w:rPr>
        <w:t xml:space="preserve"> </w:t>
      </w:r>
      <w:r w:rsidRPr="00E14FF7">
        <w:rPr>
          <w:rStyle w:val="StyleUnderline"/>
          <w:highlight w:val="yellow"/>
        </w:rPr>
        <w:t>risk of</w:t>
      </w:r>
      <w:r w:rsidRPr="00716611">
        <w:rPr>
          <w:rStyle w:val="StyleUnderline"/>
        </w:rPr>
        <w:t xml:space="preserve"> triggering </w:t>
      </w:r>
      <w:r w:rsidRPr="00E14FF7">
        <w:rPr>
          <w:rStyle w:val="Emphasis"/>
          <w:highlight w:val="yellow"/>
        </w:rPr>
        <w:t>nonlinear tipping elements</w:t>
      </w:r>
      <w:r w:rsidRPr="00E14FF7">
        <w:rPr>
          <w:sz w:val="16"/>
        </w:rPr>
        <w:t xml:space="preserve">. </w:t>
      </w:r>
      <w:r w:rsidRPr="00716611">
        <w:rPr>
          <w:rStyle w:val="StyleUnderline"/>
        </w:rPr>
        <w:t>Examples include</w:t>
      </w:r>
      <w:r w:rsidRPr="00E14FF7">
        <w:rPr>
          <w:sz w:val="16"/>
        </w:rPr>
        <w:t xml:space="preserve"> the disintegration of the West Antarctic ice sheet leading to more rapid sea-level rise, or </w:t>
      </w:r>
      <w:r w:rsidRPr="00716611">
        <w:rPr>
          <w:rStyle w:val="StyleUnderline"/>
        </w:rPr>
        <w:t>large-scale Amazon dieback drastically affecting ecosystems, rivers, agriculture, energy production, and livelihoods</w:t>
      </w:r>
      <w:r w:rsidRPr="00E14FF7">
        <w:rPr>
          <w:sz w:val="16"/>
        </w:rPr>
        <w:t>. This would further add to 21</w:t>
      </w:r>
      <w:r w:rsidRPr="00E14FF7">
        <w:rPr>
          <w:sz w:val="16"/>
          <w:vertAlign w:val="superscript"/>
        </w:rPr>
        <w:t>st</w:t>
      </w:r>
      <w:r w:rsidRPr="00E14FF7">
        <w:rPr>
          <w:sz w:val="16"/>
        </w:rPr>
        <w:t>-century global warming and impact entire continents.” In other words, once we allow temperatures to climb past a certain point, where the mercury stops is not in our control.</w:t>
      </w:r>
      <w:r w:rsidRPr="00E14FF7">
        <w:rPr>
          <w:sz w:val="12"/>
        </w:rPr>
        <w:t>¶</w:t>
      </w:r>
      <w:r w:rsidRPr="00E14FF7">
        <w:rPr>
          <w:sz w:val="16"/>
        </w:rPr>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E14FF7">
        <w:rPr>
          <w:rStyle w:val="StyleUnderline"/>
          <w:highlight w:val="yellow"/>
        </w:rPr>
        <w:t xml:space="preserve">we’re on track to </w:t>
      </w:r>
      <w:r w:rsidRPr="007E3038">
        <w:rPr>
          <w:rStyle w:val="StyleUnderline"/>
          <w:highlight w:val="yellow"/>
        </w:rPr>
        <w:t>a</w:t>
      </w:r>
      <w:r w:rsidRPr="007E3038">
        <w:rPr>
          <w:rStyle w:val="StyleUnderline"/>
        </w:rPr>
        <w:t xml:space="preserve"> 4-C</w:t>
      </w:r>
      <w:r w:rsidRPr="003670DE">
        <w:rPr>
          <w:rStyle w:val="StyleUnderline"/>
        </w:rPr>
        <w:t xml:space="preserve"> warmer </w:t>
      </w:r>
      <w:r w:rsidRPr="00E14FF7">
        <w:rPr>
          <w:rStyle w:val="StyleUnderline"/>
          <w:highlight w:val="yellow"/>
        </w:rPr>
        <w:t>world</w:t>
      </w:r>
      <w:r w:rsidRPr="00E14FF7">
        <w:rPr>
          <w:sz w:val="16"/>
        </w:rPr>
        <w:t xml:space="preserve"> [by century’s end] </w:t>
      </w:r>
      <w:r w:rsidRPr="00E14FF7">
        <w:rPr>
          <w:rStyle w:val="StyleUnderline"/>
          <w:highlight w:val="yellow"/>
        </w:rPr>
        <w:t>marked by</w:t>
      </w:r>
      <w:r w:rsidRPr="003670DE">
        <w:rPr>
          <w:rStyle w:val="StyleUnderline"/>
        </w:rPr>
        <w:t xml:space="preserve"> </w:t>
      </w:r>
      <w:r w:rsidRPr="003670DE">
        <w:rPr>
          <w:rStyle w:val="Emphasis"/>
        </w:rPr>
        <w:t xml:space="preserve">extreme </w:t>
      </w:r>
      <w:r w:rsidRPr="00E14FF7">
        <w:rPr>
          <w:rStyle w:val="Emphasis"/>
          <w:highlight w:val="yellow"/>
        </w:rPr>
        <w:t>heat waves</w:t>
      </w:r>
      <w:r w:rsidRPr="003670DE">
        <w:rPr>
          <w:rStyle w:val="StyleUnderline"/>
        </w:rPr>
        <w:t xml:space="preserve">, </w:t>
      </w:r>
      <w:r w:rsidRPr="00E14FF7">
        <w:rPr>
          <w:rStyle w:val="Emphasis"/>
          <w:highlight w:val="yellow"/>
        </w:rPr>
        <w:t>declining</w:t>
      </w:r>
      <w:r w:rsidRPr="003670DE">
        <w:rPr>
          <w:rStyle w:val="Emphasis"/>
        </w:rPr>
        <w:t xml:space="preserve"> global </w:t>
      </w:r>
      <w:r w:rsidRPr="00E14FF7">
        <w:rPr>
          <w:rStyle w:val="Emphasis"/>
          <w:highlight w:val="yellow"/>
        </w:rPr>
        <w:t>food</w:t>
      </w:r>
      <w:r w:rsidRPr="003670DE">
        <w:rPr>
          <w:rStyle w:val="Emphasis"/>
        </w:rPr>
        <w:t xml:space="preserve"> stocks</w:t>
      </w:r>
      <w:r w:rsidRPr="003670DE">
        <w:rPr>
          <w:rStyle w:val="StyleUnderline"/>
        </w:rPr>
        <w:t xml:space="preserve">, </w:t>
      </w:r>
      <w:r w:rsidRPr="00E14FF7">
        <w:rPr>
          <w:rStyle w:val="Emphasis"/>
          <w:highlight w:val="yellow"/>
        </w:rPr>
        <w:t>loss of ecosystems</w:t>
      </w:r>
      <w:r w:rsidRPr="003670DE">
        <w:rPr>
          <w:rStyle w:val="StyleUnderline"/>
        </w:rPr>
        <w:t xml:space="preserve"> and biodiversity, </w:t>
      </w:r>
      <w:r w:rsidRPr="00E14FF7">
        <w:rPr>
          <w:rStyle w:val="StyleUnderline"/>
          <w:highlight w:val="yellow"/>
        </w:rPr>
        <w:t>and</w:t>
      </w:r>
      <w:r w:rsidRPr="003670DE">
        <w:rPr>
          <w:rStyle w:val="StyleUnderline"/>
        </w:rPr>
        <w:t xml:space="preserve"> </w:t>
      </w:r>
      <w:r w:rsidRPr="003670DE">
        <w:rPr>
          <w:rStyle w:val="Emphasis"/>
        </w:rPr>
        <w:t xml:space="preserve">life-threatening </w:t>
      </w:r>
      <w:r w:rsidRPr="00E14FF7">
        <w:rPr>
          <w:rStyle w:val="Emphasis"/>
          <w:highlight w:val="yellow"/>
        </w:rPr>
        <w:t>sea level rise</w:t>
      </w:r>
      <w:r w:rsidRPr="00E14FF7">
        <w:rPr>
          <w:sz w:val="16"/>
        </w:rPr>
        <w:t>.” And the report cautioned that, “</w:t>
      </w:r>
      <w:r w:rsidRPr="00E14FF7">
        <w:rPr>
          <w:rStyle w:val="StyleUnderline"/>
          <w:highlight w:val="yellow"/>
        </w:rPr>
        <w:t>there is</w:t>
      </w:r>
      <w:r w:rsidRPr="003670DE">
        <w:rPr>
          <w:rStyle w:val="StyleUnderline"/>
        </w:rPr>
        <w:t xml:space="preserve"> also </w:t>
      </w:r>
      <w:r w:rsidRPr="00E14FF7">
        <w:rPr>
          <w:rStyle w:val="Emphasis"/>
          <w:highlight w:val="yellow"/>
        </w:rPr>
        <w:t>no certainty that</w:t>
      </w:r>
      <w:r w:rsidRPr="003670DE">
        <w:rPr>
          <w:rStyle w:val="Emphasis"/>
        </w:rPr>
        <w:t xml:space="preserve"> </w:t>
      </w:r>
      <w:r w:rsidRPr="00E14FF7">
        <w:rPr>
          <w:rStyle w:val="Emphasis"/>
          <w:highlight w:val="yellow"/>
        </w:rPr>
        <w:t>adaptation</w:t>
      </w:r>
      <w:r w:rsidRPr="003670DE">
        <w:rPr>
          <w:rStyle w:val="Emphasis"/>
        </w:rPr>
        <w:t xml:space="preserve"> to a 4-C world </w:t>
      </w:r>
      <w:r w:rsidRPr="00E14FF7">
        <w:rPr>
          <w:rStyle w:val="Emphasis"/>
          <w:highlight w:val="yellow"/>
        </w:rPr>
        <w:t>is possible</w:t>
      </w:r>
      <w:r w:rsidRPr="00E14FF7">
        <w:rPr>
          <w:sz w:val="16"/>
        </w:rPr>
        <w:t xml:space="preserve">.” Kevin Anderson, former director (now deputy director) of the Tyndall Centre for Climate Change, which has quickly established itself as one of the U.K’s premier climate research institutions, is even blunter; he says </w:t>
      </w:r>
      <w:r w:rsidRPr="003670DE">
        <w:rPr>
          <w:rStyle w:val="StyleUnderline"/>
        </w:rPr>
        <w:t>4 degrees Celsius warming</w:t>
      </w:r>
      <w:r w:rsidRPr="00E14FF7">
        <w:rPr>
          <w:sz w:val="16"/>
        </w:rPr>
        <w:t>—7.2 degrees Fahrenheit—</w:t>
      </w:r>
      <w:r w:rsidRPr="003670DE">
        <w:rPr>
          <w:rStyle w:val="StyleUnderline"/>
        </w:rPr>
        <w:t>is “incompatible with an organized, equitable, and civilized global community</w:t>
      </w:r>
      <w:r w:rsidRPr="00E14FF7">
        <w:rPr>
          <w:sz w:val="16"/>
        </w:rPr>
        <w:t>.”</w:t>
      </w:r>
      <w:r w:rsidRPr="00E14FF7">
        <w:rPr>
          <w:sz w:val="12"/>
        </w:rPr>
        <w:t>¶</w:t>
      </w:r>
      <w:r w:rsidRPr="00E14FF7">
        <w:rPr>
          <w:sz w:val="16"/>
        </w:rPr>
        <w:t xml:space="preserve"> We don’t know exactly what a 4 degree Celsius world would look like, but even the best-case scenario is likely to be calamitous. </w:t>
      </w:r>
      <w:r w:rsidRPr="003670DE">
        <w:rPr>
          <w:rStyle w:val="StyleUnderline"/>
        </w:rPr>
        <w:t>Four degrees of warming could raise global sea levels by 1 or possibly even 2 meters by 2100</w:t>
      </w:r>
      <w:r w:rsidRPr="00E14FF7">
        <w:rPr>
          <w:sz w:val="16"/>
        </w:rPr>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E14FF7">
        <w:rPr>
          <w:sz w:val="12"/>
        </w:rPr>
        <w:t>¶</w:t>
      </w:r>
      <w:r w:rsidRPr="00E14FF7">
        <w:rPr>
          <w:sz w:val="16"/>
        </w:rPr>
        <w:t xml:space="preserve"> Meanwhile, </w:t>
      </w:r>
      <w:r w:rsidRPr="003670DE">
        <w:rPr>
          <w:rStyle w:val="StyleUnderline"/>
        </w:rPr>
        <w:t>brutal heat waves that can kill tens of thousands of people</w:t>
      </w:r>
      <w:r w:rsidRPr="00E14FF7">
        <w:rPr>
          <w:sz w:val="16"/>
        </w:rPr>
        <w:t xml:space="preserve">, even in wealthy countries, </w:t>
      </w:r>
      <w:r w:rsidRPr="003670DE">
        <w:rPr>
          <w:rStyle w:val="StyleUnderline"/>
        </w:rPr>
        <w:t>would become entirely unremarkable summer events on every continent but Antarctica</w:t>
      </w:r>
      <w:r w:rsidRPr="00E14FF7">
        <w:rPr>
          <w:sz w:val="16"/>
        </w:rPr>
        <w:t xml:space="preserve">. </w:t>
      </w:r>
      <w:r w:rsidRPr="003670DE">
        <w:rPr>
          <w:rStyle w:val="StyleUnderline"/>
        </w:rPr>
        <w:t xml:space="preserve">The </w:t>
      </w:r>
      <w:r w:rsidRPr="009B72FA">
        <w:rPr>
          <w:rStyle w:val="StyleUnderline"/>
          <w:highlight w:val="yellow"/>
        </w:rPr>
        <w:t>heat would</w:t>
      </w:r>
      <w:r w:rsidRPr="003670DE">
        <w:rPr>
          <w:rStyle w:val="StyleUnderline"/>
        </w:rPr>
        <w:t xml:space="preserve"> also </w:t>
      </w:r>
      <w:r w:rsidRPr="009B72FA">
        <w:rPr>
          <w:rStyle w:val="StyleUnderline"/>
          <w:highlight w:val="yellow"/>
        </w:rPr>
        <w:t xml:space="preserve">cause staple crops to suffer </w:t>
      </w:r>
      <w:r w:rsidRPr="009B72FA">
        <w:rPr>
          <w:rStyle w:val="Emphasis"/>
          <w:highlight w:val="yellow"/>
        </w:rPr>
        <w:t>dramatic</w:t>
      </w:r>
      <w:r w:rsidRPr="003670DE">
        <w:rPr>
          <w:rStyle w:val="Emphasis"/>
        </w:rPr>
        <w:t xml:space="preserve"> yield </w:t>
      </w:r>
      <w:r w:rsidRPr="009B72FA">
        <w:rPr>
          <w:rStyle w:val="Emphasis"/>
          <w:highlight w:val="yellow"/>
        </w:rPr>
        <w:t>losses</w:t>
      </w:r>
      <w:r w:rsidRPr="003670DE">
        <w:rPr>
          <w:rStyle w:val="StyleUnderline"/>
        </w:rPr>
        <w:t xml:space="preserve"> across the globe</w:t>
      </w:r>
      <w:r w:rsidRPr="00E14FF7">
        <w:rPr>
          <w:sz w:val="16"/>
        </w:rPr>
        <w:t xml:space="preserve"> (it is possible that Indian wheat and U.S. could plummet by as much as 60 percent), this at a time </w:t>
      </w:r>
      <w:r w:rsidRPr="009B72FA">
        <w:rPr>
          <w:rStyle w:val="StyleUnderline"/>
          <w:highlight w:val="yellow"/>
        </w:rPr>
        <w:t>when demand will be surging</w:t>
      </w:r>
      <w:r w:rsidRPr="009B72FA">
        <w:rPr>
          <w:rStyle w:val="StyleUnderline"/>
        </w:rPr>
        <w:t xml:space="preserve"> due</w:t>
      </w:r>
      <w:r w:rsidRPr="003670DE">
        <w:rPr>
          <w:rStyle w:val="StyleUnderline"/>
        </w:rPr>
        <w:t xml:space="preserve"> to population growth and a growing demand for meat</w:t>
      </w:r>
      <w:r w:rsidRPr="00E14FF7">
        <w:rPr>
          <w:sz w:val="16"/>
        </w:rPr>
        <w:t xml:space="preserve">. And since crops will be facing not just heat stress but also extreme events such as wide-ranging droughts, flooding, or pest outbreaks, the </w:t>
      </w:r>
      <w:r w:rsidRPr="003670DE">
        <w:rPr>
          <w:rStyle w:val="StyleUnderline"/>
        </w:rPr>
        <w:t>losses could easily turn out to be more severe than the models have predicted</w:t>
      </w:r>
      <w:r w:rsidRPr="00E14FF7">
        <w:rPr>
          <w:sz w:val="16"/>
        </w:rPr>
        <w:t xml:space="preserve">. </w:t>
      </w:r>
      <w:r w:rsidRPr="009B72FA">
        <w:rPr>
          <w:rStyle w:val="StyleUnderline"/>
        </w:rPr>
        <w:t>When</w:t>
      </w:r>
      <w:r w:rsidRPr="003670DE">
        <w:rPr>
          <w:rStyle w:val="StyleUnderline"/>
        </w:rPr>
        <w:t xml:space="preserve"> you </w:t>
      </w:r>
      <w:r w:rsidRPr="009B72FA">
        <w:rPr>
          <w:rStyle w:val="StyleUnderline"/>
          <w:highlight w:val="yellow"/>
        </w:rPr>
        <w:t>add</w:t>
      </w:r>
      <w:r w:rsidRPr="003670DE">
        <w:rPr>
          <w:rStyle w:val="StyleUnderline"/>
        </w:rPr>
        <w:t xml:space="preserve"> ruinous </w:t>
      </w:r>
      <w:r w:rsidRPr="009B72FA">
        <w:rPr>
          <w:rStyle w:val="StyleUnderline"/>
          <w:highlight w:val="yellow"/>
        </w:rPr>
        <w:t>hurricanes</w:t>
      </w:r>
      <w:r w:rsidRPr="003670DE">
        <w:rPr>
          <w:rStyle w:val="StyleUnderline"/>
        </w:rPr>
        <w:t xml:space="preserve">, raging </w:t>
      </w:r>
      <w:r w:rsidRPr="009B72FA">
        <w:rPr>
          <w:rStyle w:val="StyleUnderline"/>
          <w:highlight w:val="yellow"/>
        </w:rPr>
        <w:t xml:space="preserve">wildfires, fisheries </w:t>
      </w:r>
      <w:r w:rsidRPr="00A956A2">
        <w:rPr>
          <w:rStyle w:val="StyleUnderline"/>
          <w:highlight w:val="yellow"/>
        </w:rPr>
        <w:t>collapses</w:t>
      </w:r>
      <w:r w:rsidRPr="003670DE">
        <w:rPr>
          <w:rStyle w:val="StyleUnderline"/>
        </w:rPr>
        <w:t xml:space="preserve">, widespread </w:t>
      </w:r>
      <w:r w:rsidRPr="009B72FA">
        <w:rPr>
          <w:rStyle w:val="StyleUnderline"/>
          <w:highlight w:val="yellow"/>
        </w:rPr>
        <w:t>disruptions to water</w:t>
      </w:r>
      <w:r w:rsidRPr="009B72FA">
        <w:rPr>
          <w:rStyle w:val="StyleUnderline"/>
        </w:rPr>
        <w:t xml:space="preserve"> supplies, </w:t>
      </w:r>
      <w:r w:rsidRPr="009B72FA">
        <w:rPr>
          <w:rStyle w:val="StyleUnderline"/>
          <w:highlight w:val="yellow"/>
        </w:rPr>
        <w:t>extinctions, and</w:t>
      </w:r>
      <w:r w:rsidRPr="009B72FA">
        <w:rPr>
          <w:rStyle w:val="StyleUnderline"/>
        </w:rPr>
        <w:t xml:space="preserve"> globe-trotting </w:t>
      </w:r>
      <w:r w:rsidRPr="009B72FA">
        <w:rPr>
          <w:rStyle w:val="StyleUnderline"/>
          <w:highlight w:val="yellow"/>
        </w:rPr>
        <w:t>diseases</w:t>
      </w:r>
      <w:r w:rsidRPr="009B72FA">
        <w:rPr>
          <w:rStyle w:val="StyleUnderline"/>
        </w:rPr>
        <w:t xml:space="preserve"> to the mix, it indeed becomes difficult to imagine that a peaceful, ordered society</w:t>
      </w:r>
      <w:r w:rsidRPr="003670DE">
        <w:rPr>
          <w:rStyle w:val="StyleUnderline"/>
        </w:rPr>
        <w:t xml:space="preserve"> could be sustained</w:t>
      </w:r>
      <w:r w:rsidRPr="00E14FF7">
        <w:rPr>
          <w:sz w:val="16"/>
        </w:rPr>
        <w:t xml:space="preserve"> (that is, where such a thing exists in the first place).</w:t>
      </w:r>
      <w:r w:rsidRPr="00E14FF7">
        <w:rPr>
          <w:sz w:val="12"/>
        </w:rPr>
        <w:t>¶</w:t>
      </w:r>
      <w:r w:rsidRPr="00E14FF7">
        <w:rPr>
          <w:sz w:val="16"/>
        </w:rPr>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B3168C">
        <w:rPr>
          <w:rStyle w:val="StyleUnderline"/>
        </w:rPr>
        <w:t>4 degrees could bring about a number of extremely dangerous feedback loops</w:t>
      </w:r>
      <w:r w:rsidRPr="00E14FF7">
        <w:rPr>
          <w:sz w:val="16"/>
        </w:rPr>
        <w:t xml:space="preserve">—an Arctic that is regularly ice-free in September, for instance, or, according to one recent study, </w:t>
      </w:r>
      <w:r w:rsidRPr="00B3168C">
        <w:rPr>
          <w:rStyle w:val="StyleUnderline"/>
        </w:rPr>
        <w:t>global vegetation that is too saturated to act as a reliable “sink</w:t>
      </w:r>
      <w:r w:rsidRPr="00E14FF7">
        <w:rPr>
          <w:sz w:val="16"/>
        </w:rPr>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w:t>
      </w:r>
      <w:proofErr w:type="spellStart"/>
      <w:r w:rsidRPr="00E14FF7">
        <w:rPr>
          <w:sz w:val="16"/>
        </w:rPr>
        <w:t>Rignot</w:t>
      </w:r>
      <w:proofErr w:type="spellEnd"/>
      <w:r w:rsidRPr="00E14FF7">
        <w:rPr>
          <w:sz w:val="16"/>
        </w:rPr>
        <w:t xml:space="preserve"> “comes with a sea level rise between three and five </w:t>
      </w:r>
      <w:proofErr w:type="spellStart"/>
      <w:r w:rsidRPr="00E14FF7">
        <w:rPr>
          <w:sz w:val="16"/>
        </w:rPr>
        <w:t>metres</w:t>
      </w:r>
      <w:proofErr w:type="spellEnd"/>
      <w:r w:rsidRPr="00E14FF7">
        <w:rPr>
          <w:sz w:val="16"/>
        </w:rPr>
        <w:t xml:space="preserve">. Such an event will displace millions of people worldwide.” The disintegration, however, could unfold over centuries and there is still time for emission reductions to slow down the process and prevent the worst. </w:t>
      </w:r>
      <w:r w:rsidRPr="00E14FF7">
        <w:rPr>
          <w:sz w:val="12"/>
        </w:rPr>
        <w:t>¶</w:t>
      </w:r>
      <w:r w:rsidRPr="00E14FF7">
        <w:rPr>
          <w:sz w:val="16"/>
        </w:rPr>
        <w:t xml:space="preserve"> Much more frightening than any of this is the fact that </w:t>
      </w:r>
      <w:r w:rsidRPr="00B3168C">
        <w:rPr>
          <w:rStyle w:val="StyleUnderline"/>
        </w:rPr>
        <w:t xml:space="preserve">plenty of mainstream </w:t>
      </w:r>
      <w:r w:rsidRPr="009B72FA">
        <w:rPr>
          <w:rStyle w:val="StyleUnderline"/>
          <w:highlight w:val="yellow"/>
        </w:rPr>
        <w:t>analysts think that</w:t>
      </w:r>
      <w:r w:rsidRPr="00B3168C">
        <w:rPr>
          <w:rStyle w:val="StyleUnderline"/>
        </w:rPr>
        <w:t xml:space="preserve"> </w:t>
      </w:r>
      <w:r w:rsidRPr="00E14FF7">
        <w:rPr>
          <w:sz w:val="16"/>
        </w:rPr>
        <w:t xml:space="preserve">on our current emissions trajectory, </w:t>
      </w:r>
      <w:r w:rsidRPr="009B72FA">
        <w:rPr>
          <w:rStyle w:val="StyleUnderline"/>
          <w:highlight w:val="yellow"/>
        </w:rPr>
        <w:t>we are headed for</w:t>
      </w:r>
      <w:r w:rsidRPr="00B3168C">
        <w:rPr>
          <w:rStyle w:val="StyleUnderline"/>
        </w:rPr>
        <w:t xml:space="preserve"> </w:t>
      </w:r>
      <w:r w:rsidRPr="00B3168C">
        <w:rPr>
          <w:rStyle w:val="Emphasis"/>
        </w:rPr>
        <w:t xml:space="preserve">even </w:t>
      </w:r>
      <w:r w:rsidRPr="009B72FA">
        <w:rPr>
          <w:rStyle w:val="Emphasis"/>
          <w:highlight w:val="yellow"/>
        </w:rPr>
        <w:t>more than 4 degrees</w:t>
      </w:r>
      <w:r w:rsidRPr="00B3168C">
        <w:rPr>
          <w:rStyle w:val="StyleUnderline"/>
        </w:rPr>
        <w:t xml:space="preserve"> of warming</w:t>
      </w:r>
      <w:r w:rsidRPr="00E14FF7">
        <w:rPr>
          <w:sz w:val="16"/>
        </w:rPr>
        <w:t xml:space="preserve">. In 2011, the usually staid International Energy Agency (IEA) issued a report predicting that </w:t>
      </w:r>
      <w:r w:rsidRPr="00B3168C">
        <w:rPr>
          <w:rStyle w:val="StyleUnderline"/>
        </w:rPr>
        <w:t xml:space="preserve">we are actually on track for </w:t>
      </w:r>
      <w:r w:rsidRPr="009B72FA">
        <w:rPr>
          <w:rStyle w:val="StyleUnderline"/>
          <w:highlight w:val="yellow"/>
        </w:rPr>
        <w:t>6 degrees</w:t>
      </w:r>
      <w:r w:rsidRPr="00B3168C">
        <w:rPr>
          <w:rStyle w:val="StyleUnderline"/>
        </w:rPr>
        <w:t xml:space="preserve"> Celsius</w:t>
      </w:r>
      <w:r w:rsidRPr="00E14FF7">
        <w:rPr>
          <w:sz w:val="16"/>
        </w:rPr>
        <w:t xml:space="preserve">—10.8 degrees Fahrenheit—of warming. And as the IEA’s chief economist put it: “Everybody, even the school children, knows that </w:t>
      </w:r>
      <w:r w:rsidRPr="00B3168C">
        <w:rPr>
          <w:rStyle w:val="StyleUnderline"/>
        </w:rPr>
        <w:t xml:space="preserve">this </w:t>
      </w:r>
      <w:r w:rsidRPr="009B72FA">
        <w:rPr>
          <w:rStyle w:val="StyleUnderline"/>
          <w:highlight w:val="yellow"/>
        </w:rPr>
        <w:t>will have catastrophic implications</w:t>
      </w:r>
      <w:r w:rsidRPr="00B3168C">
        <w:rPr>
          <w:rStyle w:val="StyleUnderline"/>
        </w:rPr>
        <w:t xml:space="preserve"> for all of us</w:t>
      </w:r>
      <w:r w:rsidRPr="00E14FF7">
        <w:rPr>
          <w:sz w:val="16"/>
        </w:rPr>
        <w:t xml:space="preserve">.” (The evidence indicates that </w:t>
      </w:r>
      <w:r w:rsidRPr="00B3168C">
        <w:rPr>
          <w:rStyle w:val="StyleUnderline"/>
        </w:rPr>
        <w:t>6 degrees of warming is likely to set in motion several major tipping points</w:t>
      </w:r>
      <w:r w:rsidRPr="00E14FF7">
        <w:rPr>
          <w:sz w:val="16"/>
        </w:rPr>
        <w:t xml:space="preserve">—not only slower ones such as the aforementioned breakdown of the West Antarctic ice sheet, but possibly more abrupt ones, </w:t>
      </w:r>
      <w:r w:rsidRPr="009B72FA">
        <w:rPr>
          <w:rStyle w:val="StyleUnderline"/>
          <w:highlight w:val="yellow"/>
        </w:rPr>
        <w:t>like</w:t>
      </w:r>
      <w:r w:rsidRPr="00E14FF7">
        <w:rPr>
          <w:sz w:val="16"/>
        </w:rPr>
        <w:t xml:space="preserve"> </w:t>
      </w:r>
      <w:r w:rsidRPr="00B3168C">
        <w:rPr>
          <w:rStyle w:val="StyleUnderline"/>
        </w:rPr>
        <w:t xml:space="preserve">massive </w:t>
      </w:r>
      <w:r w:rsidRPr="009B72FA">
        <w:rPr>
          <w:rStyle w:val="StyleUnderline"/>
          <w:highlight w:val="yellow"/>
        </w:rPr>
        <w:t>releases of methane from</w:t>
      </w:r>
      <w:r w:rsidRPr="009B72FA">
        <w:rPr>
          <w:rStyle w:val="StyleUnderline"/>
        </w:rPr>
        <w:t xml:space="preserve"> Arctic</w:t>
      </w:r>
      <w:r w:rsidRPr="00B3168C">
        <w:rPr>
          <w:rStyle w:val="StyleUnderline"/>
        </w:rPr>
        <w:t xml:space="preserve"> </w:t>
      </w:r>
      <w:r w:rsidRPr="009B72FA">
        <w:rPr>
          <w:rStyle w:val="StyleUnderline"/>
          <w:highlight w:val="yellow"/>
        </w:rPr>
        <w:t>permafrost</w:t>
      </w:r>
      <w:r w:rsidRPr="00E14FF7">
        <w:rPr>
          <w:sz w:val="16"/>
        </w:rPr>
        <w:t>.) The accounting giant PricewaterhouseCoopers as also published a report warning businesses that we are headed for “4-C , or even 6-C” of warming.</w:t>
      </w:r>
      <w:r w:rsidRPr="00E14FF7">
        <w:rPr>
          <w:sz w:val="12"/>
        </w:rPr>
        <w:t>¶</w:t>
      </w:r>
      <w:r w:rsidRPr="00E14FF7">
        <w:rPr>
          <w:sz w:val="16"/>
        </w:rPr>
        <w:t xml:space="preserve"> These various projections are the equivalent of every alarm in your house going off simultaneously. And then every alarm on your street going off as well, one by one by one. They mean, quite simply, that </w:t>
      </w:r>
      <w:r w:rsidRPr="009B72FA">
        <w:rPr>
          <w:rStyle w:val="StyleUnderline"/>
          <w:highlight w:val="yellow"/>
        </w:rPr>
        <w:t xml:space="preserve">climate change has become an </w:t>
      </w:r>
      <w:r w:rsidRPr="009B72FA">
        <w:rPr>
          <w:rStyle w:val="Emphasis"/>
          <w:highlight w:val="yellow"/>
        </w:rPr>
        <w:t>existential crisis</w:t>
      </w:r>
      <w:r w:rsidRPr="00B3168C">
        <w:rPr>
          <w:rStyle w:val="Emphasis"/>
        </w:rPr>
        <w:t xml:space="preserve"> for the human species</w:t>
      </w:r>
      <w:r w:rsidRPr="00E14FF7">
        <w:rPr>
          <w:sz w:val="16"/>
        </w:rPr>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E14FF7">
        <w:rPr>
          <w:sz w:val="12"/>
        </w:rPr>
        <w:t>¶</w:t>
      </w:r>
      <w:r w:rsidRPr="00E14FF7">
        <w:rPr>
          <w:sz w:val="16"/>
        </w:rPr>
        <w:t xml:space="preserve"> As the Ohio State University climatologist Lonnie G. Thompson, a world-renowned specialist on glacier melt, explained in 2010, “</w:t>
      </w:r>
      <w:r w:rsidRPr="007E3038">
        <w:rPr>
          <w:rStyle w:val="StyleUnderline"/>
        </w:rPr>
        <w:t>Climatologists</w:t>
      </w:r>
      <w:r w:rsidRPr="007E3038">
        <w:rPr>
          <w:sz w:val="16"/>
        </w:rPr>
        <w:t xml:space="preserve">, like other scientists, </w:t>
      </w:r>
      <w:r w:rsidRPr="007E3038">
        <w:rPr>
          <w:rStyle w:val="StyleUnderline"/>
        </w:rPr>
        <w:t>tend to be a stolid group. We are not given to theatrical rantings</w:t>
      </w:r>
      <w:r w:rsidRPr="00E14FF7">
        <w:rPr>
          <w:sz w:val="16"/>
        </w:rPr>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7E3038">
        <w:rPr>
          <w:rStyle w:val="Emphasis"/>
        </w:rPr>
        <w:t>all of us</w:t>
      </w:r>
      <w:r w:rsidRPr="007E3038">
        <w:rPr>
          <w:sz w:val="16"/>
        </w:rPr>
        <w:t xml:space="preserve"> </w:t>
      </w:r>
      <w:r w:rsidRPr="007E3038">
        <w:rPr>
          <w:rStyle w:val="StyleUnderline"/>
        </w:rPr>
        <w:t xml:space="preserve">are now convinced that global warming poses a </w:t>
      </w:r>
      <w:r w:rsidRPr="007E3038">
        <w:rPr>
          <w:rStyle w:val="Emphasis"/>
        </w:rPr>
        <w:t>clear and present danger to civilization</w:t>
      </w:r>
      <w:r w:rsidRPr="007E3038">
        <w:rPr>
          <w:sz w:val="16"/>
        </w:rPr>
        <w:t>.”</w:t>
      </w:r>
    </w:p>
    <w:p w14:paraId="735372C7" w14:textId="77777777" w:rsidR="005A24C2" w:rsidRDefault="005A24C2" w:rsidP="005A24C2"/>
    <w:p w14:paraId="0AC08729" w14:textId="77777777" w:rsidR="00F6155D" w:rsidRDefault="00F6155D" w:rsidP="00F6155D">
      <w:pPr>
        <w:pStyle w:val="Heading2"/>
      </w:pPr>
      <w:r>
        <w:t>2nc Uniqueness</w:t>
      </w:r>
    </w:p>
    <w:p w14:paraId="170DE5B2" w14:textId="4B29CB88" w:rsidR="00F6155D" w:rsidRDefault="005950A3" w:rsidP="00F6155D">
      <w:pPr>
        <w:pStyle w:val="Heading3"/>
      </w:pPr>
      <w:r>
        <w:t>Top Level</w:t>
      </w:r>
    </w:p>
    <w:p w14:paraId="0B31A12E" w14:textId="77777777" w:rsidR="00F6155D" w:rsidRDefault="00F6155D" w:rsidP="00F6155D">
      <w:pPr>
        <w:pStyle w:val="Heading4"/>
      </w:pPr>
      <w:r>
        <w:t>Chinese collapse inevitable – now is key to weather the worst effects</w:t>
      </w:r>
    </w:p>
    <w:p w14:paraId="0A010814" w14:textId="77777777" w:rsidR="00F6155D" w:rsidRPr="00991793" w:rsidRDefault="00F6155D" w:rsidP="00F6155D">
      <w:pPr>
        <w:rPr>
          <w:sz w:val="16"/>
        </w:rPr>
      </w:pPr>
      <w:proofErr w:type="spellStart"/>
      <w:r w:rsidRPr="00991793">
        <w:rPr>
          <w:sz w:val="16"/>
        </w:rPr>
        <w:t>Prasenjit</w:t>
      </w:r>
      <w:proofErr w:type="spellEnd"/>
      <w:r w:rsidRPr="00991793">
        <w:rPr>
          <w:sz w:val="16"/>
        </w:rPr>
        <w:t xml:space="preserve"> </w:t>
      </w:r>
      <w:proofErr w:type="spellStart"/>
      <w:r w:rsidRPr="00991793">
        <w:rPr>
          <w:rStyle w:val="Style13ptBold"/>
        </w:rPr>
        <w:t>Basu</w:t>
      </w:r>
      <w:proofErr w:type="spellEnd"/>
      <w:r w:rsidRPr="00991793">
        <w:rPr>
          <w:rStyle w:val="Style13ptBold"/>
        </w:rPr>
        <w:t xml:space="preserve"> 14</w:t>
      </w:r>
      <w:r w:rsidRPr="00991793">
        <w:rPr>
          <w:sz w:val="16"/>
        </w:rPr>
        <w:t>, founder of RealEconomics.com, an independent economic research firm "China's crisis is coming – the only question is how big it will be", FT, 4/27/14, http://www.ft.com/intl/cms/s/0/f627e162-cc96-11e3-ab99-00144feabdc0.html~~#axzz3sGrYCaHu</w:t>
      </w:r>
    </w:p>
    <w:p w14:paraId="649F9ABD" w14:textId="77777777" w:rsidR="00F6155D" w:rsidRPr="00991793" w:rsidRDefault="00F6155D" w:rsidP="00F6155D">
      <w:pPr>
        <w:rPr>
          <w:sz w:val="14"/>
        </w:rPr>
      </w:pPr>
      <w:r w:rsidRPr="00FB7F14">
        <w:rPr>
          <w:rStyle w:val="Emphasis"/>
        </w:rPr>
        <w:t>A financial crisis in China has become inevitable. If it happens soon, its effects can be contained</w:t>
      </w:r>
      <w:r w:rsidRPr="00991793">
        <w:rPr>
          <w:sz w:val="14"/>
        </w:rPr>
        <w:t xml:space="preserve">. But, </w:t>
      </w:r>
      <w:r w:rsidRPr="00FB7F14">
        <w:rPr>
          <w:rStyle w:val="Emphasis"/>
        </w:rPr>
        <w:t>if policy makers use further doses of stimulus to postpone the day of reckoning, a severe collapse will become unavoidable within a few years.</w:t>
      </w:r>
      <w:r>
        <w:rPr>
          <w:rStyle w:val="Emphasis"/>
        </w:rPr>
        <w:t xml:space="preserve"> </w:t>
      </w:r>
      <w:r w:rsidRPr="00FB7F14">
        <w:rPr>
          <w:rStyle w:val="StyleUnderline"/>
        </w:rPr>
        <w:t>The country is in the middle of by far the largest monetary expansion in history</w:t>
      </w:r>
      <w:r w:rsidRPr="00991793">
        <w:rPr>
          <w:sz w:val="14"/>
        </w:rPr>
        <w:t xml:space="preserve">. On one widely used measure, M2, its money supply has tripled in the past six years, an expansion four times as large as that of the US over the same period. </w:t>
      </w:r>
      <w:r w:rsidRPr="00FB7F14">
        <w:rPr>
          <w:rStyle w:val="StyleUnderline"/>
        </w:rPr>
        <w:t xml:space="preserve">This unprecedented expansion is at least partly responsible for China’s extraordinary growth rate, which is now running up against </w:t>
      </w:r>
      <w:r w:rsidRPr="00FB7F14">
        <w:rPr>
          <w:rStyle w:val="Emphasis"/>
        </w:rPr>
        <w:t>a demographic constraint</w:t>
      </w:r>
      <w:r w:rsidRPr="00991793">
        <w:rPr>
          <w:sz w:val="14"/>
        </w:rPr>
        <w:t xml:space="preserve">. Last year, for the first time, </w:t>
      </w:r>
      <w:r w:rsidRPr="00FB7F14">
        <w:rPr>
          <w:rStyle w:val="Emphasis"/>
        </w:rPr>
        <w:t xml:space="preserve">the working-age population </w:t>
      </w:r>
      <w:r w:rsidRPr="00991793">
        <w:rPr>
          <w:rStyle w:val="Emphasis"/>
        </w:rPr>
        <w:t>declined</w:t>
      </w:r>
      <w:r w:rsidRPr="00991793">
        <w:rPr>
          <w:rStyle w:val="StyleUnderline"/>
        </w:rPr>
        <w:t>, a trend set to continue for the next two decades</w:t>
      </w:r>
      <w:r w:rsidRPr="00991793">
        <w:rPr>
          <w:sz w:val="14"/>
        </w:rPr>
        <w:t xml:space="preserve">. Unless the country can keep lifting the </w:t>
      </w:r>
      <w:proofErr w:type="spellStart"/>
      <w:r w:rsidRPr="00991793">
        <w:rPr>
          <w:sz w:val="14"/>
        </w:rPr>
        <w:t>labour</w:t>
      </w:r>
      <w:proofErr w:type="spellEnd"/>
      <w:r w:rsidRPr="00991793">
        <w:rPr>
          <w:sz w:val="14"/>
        </w:rPr>
        <w:t xml:space="preserve"> force participation rate (for example by getting more women into the workforce or persuading older people not to retire), </w:t>
      </w:r>
      <w:r w:rsidRPr="00991793">
        <w:rPr>
          <w:rStyle w:val="StyleUnderline"/>
        </w:rPr>
        <w:t xml:space="preserve">China will struggle to expand its </w:t>
      </w:r>
      <w:proofErr w:type="spellStart"/>
      <w:r w:rsidRPr="00991793">
        <w:rPr>
          <w:rStyle w:val="StyleUnderline"/>
        </w:rPr>
        <w:t>labour</w:t>
      </w:r>
      <w:proofErr w:type="spellEnd"/>
      <w:r w:rsidRPr="00991793">
        <w:rPr>
          <w:rStyle w:val="StyleUnderline"/>
        </w:rPr>
        <w:t xml:space="preserve"> force by even 1 per cent per year</w:t>
      </w:r>
      <w:r w:rsidRPr="00991793">
        <w:rPr>
          <w:sz w:val="14"/>
        </w:rPr>
        <w:t xml:space="preserve">. To sustain economic growth of more than 7 per cent, productivity would need to grow by 6-7 per cent a year across the entire economy. This would be a tall order in any country. In China, where the </w:t>
      </w:r>
      <w:proofErr w:type="spellStart"/>
      <w:r w:rsidRPr="00991793">
        <w:rPr>
          <w:sz w:val="14"/>
        </w:rPr>
        <w:t>labour-intensive</w:t>
      </w:r>
      <w:proofErr w:type="spellEnd"/>
      <w:r w:rsidRPr="00991793">
        <w:rPr>
          <w:sz w:val="14"/>
        </w:rPr>
        <w:t xml:space="preserve"> services and agriculture sectors make up half the economy, it is well-nigh impossible. </w:t>
      </w:r>
      <w:r w:rsidRPr="00991793">
        <w:rPr>
          <w:rStyle w:val="Emphasis"/>
        </w:rPr>
        <w:t>The country suffers from excess capacity in most industrial sectors</w:t>
      </w:r>
      <w:r w:rsidRPr="00991793">
        <w:rPr>
          <w:sz w:val="14"/>
        </w:rPr>
        <w:t xml:space="preserve">. Yet investment in fixed assets continues to grow at double-digit rates. The steel sector is a case in point. China has about 1bn </w:t>
      </w:r>
      <w:proofErr w:type="spellStart"/>
      <w:r w:rsidRPr="00991793">
        <w:rPr>
          <w:sz w:val="14"/>
        </w:rPr>
        <w:t>tonnes</w:t>
      </w:r>
      <w:proofErr w:type="spellEnd"/>
      <w:r w:rsidRPr="00991793">
        <w:rPr>
          <w:sz w:val="14"/>
        </w:rPr>
        <w:t xml:space="preserve"> of annual steel-production capacity; about a third of it sits idle. Consequently</w:t>
      </w:r>
      <w:r w:rsidRPr="00991793">
        <w:rPr>
          <w:rStyle w:val="StyleUnderline"/>
        </w:rPr>
        <w:t>, the growth statistics present a misleading figure. Output is being produced, sometimes even in the absence of any demand</w:t>
      </w:r>
      <w:r w:rsidRPr="00991793">
        <w:rPr>
          <w:sz w:val="14"/>
        </w:rPr>
        <w:t xml:space="preserve">. </w:t>
      </w:r>
      <w:r w:rsidRPr="00991793">
        <w:rPr>
          <w:rStyle w:val="StyleUnderline"/>
        </w:rPr>
        <w:t>A continuing burst of credit is needed to help fuel new capital spending to keep the factories busy – but that only adds to the stock of unused capital</w:t>
      </w:r>
      <w:r w:rsidRPr="00991793">
        <w:rPr>
          <w:sz w:val="14"/>
        </w:rPr>
        <w:t xml:space="preserve">. It is a similar story with property investment. </w:t>
      </w:r>
      <w:r w:rsidRPr="00991793">
        <w:rPr>
          <w:rStyle w:val="StyleUnderline"/>
        </w:rPr>
        <w:t>China is brimming with high-quality housing that is unaffordabl</w:t>
      </w:r>
      <w:r w:rsidRPr="00991793">
        <w:rPr>
          <w:sz w:val="14"/>
        </w:rPr>
        <w:t xml:space="preserve">e. Sharp price declines are needed to clear the market. That will involve severe pain for banks that participated in the monetary expansion. </w:t>
      </w:r>
      <w:r w:rsidRPr="00991793">
        <w:rPr>
          <w:rStyle w:val="StyleUnderline"/>
        </w:rPr>
        <w:t>Observers often cite China’s closed capital account as a blessing that will stave off capital flight. But one consequence is a huge and persistent balance of payments surplus. Foreign money flows into the country to pay for exported goods and investment</w:t>
      </w:r>
      <w:r w:rsidRPr="00991793">
        <w:rPr>
          <w:sz w:val="14"/>
        </w:rPr>
        <w:t xml:space="preserve">, and much less flows back out since there are few legal avenues for exit. China’s surplus over the past 10 years has been far larger than Japan’s was in the 1980s – the years when its disastrous asset price bubble was being inflated. This should have caused the currency to rise rapidly. But the renminbi has been pegged to the dollar for most of that period, accumulating a big pile of foreign reserves. Compounding it all, Chinese investors believe that none of the country’s banks or financial products will go bust because the government stands behind them all. This is partly the legacy of the banking rescue mounted a decade ago, when about 40 per cent of loans belonging to four big government-owned banks were transferred (at face value) to asset-management companies. </w:t>
      </w:r>
      <w:r w:rsidRPr="00991793">
        <w:rPr>
          <w:rStyle w:val="Emphasis"/>
        </w:rPr>
        <w:t>But the broader problem is the tendency of the party leadership to provide a policy stimulus every time growth dips.</w:t>
      </w:r>
      <w:r>
        <w:rPr>
          <w:rStyle w:val="Emphasis"/>
        </w:rPr>
        <w:t xml:space="preserve"> </w:t>
      </w:r>
      <w:r w:rsidRPr="00991793">
        <w:rPr>
          <w:rStyle w:val="StyleUnderline"/>
        </w:rPr>
        <w:t>Financial controls are gradually being relaxed. But the offshore market on which the renminbi is now allowed to trade is tiny – less than 5 per cent of the value of China’s foreign reserves. Opening the capital account fully is impossible</w:t>
      </w:r>
      <w:r w:rsidRPr="00991793">
        <w:rPr>
          <w:sz w:val="14"/>
        </w:rPr>
        <w:t xml:space="preserve">; it would result in large flows of funds and a loss of control that policy makers cannot countenance. In a country that already accounts for half of all capital-intensive production globally, and nearly a fifth of all US imports, the growth of manufacturing will inevitably slow. A thriving service sector could pick up some of the slack. But building more houses and railways is not the way to encourage it. </w:t>
      </w:r>
      <w:r w:rsidRPr="00991793">
        <w:rPr>
          <w:rStyle w:val="Emphasis"/>
        </w:rPr>
        <w:t>China’s economy is in an unbalanced state. It can stay that way for some time – but the longer it does, the worse the eventual outcome will be</w:t>
      </w:r>
      <w:r w:rsidRPr="00991793">
        <w:rPr>
          <w:sz w:val="14"/>
        </w:rPr>
        <w:t xml:space="preserve">. The industrial sector is already plagued by falling prices. To avert a wider deflationary spiral, </w:t>
      </w:r>
      <w:r w:rsidRPr="00991793">
        <w:rPr>
          <w:rStyle w:val="Emphasis"/>
        </w:rPr>
        <w:t>the country needs to wean itself off the false cure of perpetual policy stimulus</w:t>
      </w:r>
      <w:r w:rsidRPr="00991793">
        <w:rPr>
          <w:sz w:val="14"/>
        </w:rPr>
        <w:t>.</w:t>
      </w:r>
    </w:p>
    <w:p w14:paraId="5A003CB2" w14:textId="77777777" w:rsidR="00F6155D" w:rsidRDefault="00F6155D" w:rsidP="00F6155D">
      <w:pPr>
        <w:pStyle w:val="Heading4"/>
      </w:pPr>
      <w:r>
        <w:t>Decline in oil prices, stock market, and manufacturing capacity guarantee collapse</w:t>
      </w:r>
    </w:p>
    <w:p w14:paraId="5625520D" w14:textId="77777777" w:rsidR="00F6155D" w:rsidRPr="000B11B6" w:rsidRDefault="00F6155D" w:rsidP="00F6155D">
      <w:proofErr w:type="spellStart"/>
      <w:r w:rsidRPr="00AB323A">
        <w:rPr>
          <w:sz w:val="16"/>
        </w:rPr>
        <w:t>Trevir</w:t>
      </w:r>
      <w:proofErr w:type="spellEnd"/>
      <w:r w:rsidRPr="00AB323A">
        <w:rPr>
          <w:sz w:val="16"/>
        </w:rPr>
        <w:t xml:space="preserve"> </w:t>
      </w:r>
      <w:proofErr w:type="spellStart"/>
      <w:r w:rsidRPr="00AB323A">
        <w:rPr>
          <w:rStyle w:val="Style13ptBold"/>
        </w:rPr>
        <w:t>Nath</w:t>
      </w:r>
      <w:proofErr w:type="spellEnd"/>
      <w:r w:rsidRPr="00AB323A">
        <w:rPr>
          <w:rStyle w:val="Style13ptBold"/>
        </w:rPr>
        <w:t xml:space="preserve"> 15</w:t>
      </w:r>
      <w:r w:rsidRPr="00AB323A">
        <w:rPr>
          <w:sz w:val="16"/>
        </w:rPr>
        <w:t>, Bachelors in Economics &amp; Psychology, 9/15/15, “Is China's Economic Collapse Good For the U.S.?”, http://www.investopedia.com/articles/investing/091515/chinas-economic-collapse-good-us.asp</w:t>
      </w:r>
    </w:p>
    <w:p w14:paraId="70C9B14F" w14:textId="77777777" w:rsidR="00F6155D" w:rsidRDefault="00F6155D" w:rsidP="00F6155D">
      <w:pPr>
        <w:rPr>
          <w:rStyle w:val="StyleUnderline"/>
        </w:rPr>
      </w:pPr>
      <w:r w:rsidRPr="000B11B6">
        <w:rPr>
          <w:rStyle w:val="Emphasis"/>
        </w:rPr>
        <w:t>Is China Collapsing?</w:t>
      </w:r>
      <w:r>
        <w:rPr>
          <w:rStyle w:val="Emphasis"/>
        </w:rPr>
        <w:t xml:space="preserve"> </w:t>
      </w:r>
      <w:r w:rsidRPr="000B11B6">
        <w:rPr>
          <w:rStyle w:val="StyleUnderline"/>
        </w:rPr>
        <w:t>For the past 30 years, China has grown at a rate of 10% per year, with annual peaks of 13%. A large part of China’s rapid growth is owed to its 1970s economic reform.</w:t>
      </w:r>
      <w:r w:rsidRPr="000B11B6">
        <w:rPr>
          <w:sz w:val="14"/>
        </w:rPr>
        <w:t xml:space="preserve"> In 1978, after years of state control of all productive assets, </w:t>
      </w:r>
      <w:r w:rsidRPr="000B11B6">
        <w:rPr>
          <w:rStyle w:val="StyleUnderline"/>
        </w:rPr>
        <w:t>China started introducing market principles to stimulate its economy</w:t>
      </w:r>
      <w:r w:rsidRPr="000B11B6">
        <w:rPr>
          <w:sz w:val="14"/>
        </w:rPr>
        <w:t xml:space="preserve">. Over the following three decades, China encouraged the formation of rural enterprises and private businesses, liberalized foreign trade and investment and invested heavily in production. Although capital assets and accumulation have heavily influenced the nation’s growth, </w:t>
      </w:r>
      <w:r w:rsidRPr="000B11B6">
        <w:rPr>
          <w:rStyle w:val="StyleUnderline"/>
        </w:rPr>
        <w:t>China also has sustained a high level of productivity and worker efficiency, which continues to be the driving force of its economic success</w:t>
      </w:r>
      <w:r w:rsidRPr="000B11B6">
        <w:rPr>
          <w:sz w:val="14"/>
        </w:rPr>
        <w:t xml:space="preserve">. As a result, per capita income in China has quadrupled over the past 15 years. </w:t>
      </w:r>
      <w:r w:rsidRPr="000B11B6">
        <w:rPr>
          <w:rStyle w:val="Emphasis"/>
        </w:rPr>
        <w:t>However, it seems that even China's rapid growth couldn't last forever</w:t>
      </w:r>
      <w:r w:rsidRPr="000B11B6">
        <w:rPr>
          <w:sz w:val="14"/>
        </w:rPr>
        <w:t xml:space="preserve">. Over the past five years, </w:t>
      </w:r>
      <w:r w:rsidRPr="000B11B6">
        <w:rPr>
          <w:rStyle w:val="Emphasis"/>
        </w:rPr>
        <w:t>its growth has slowed</w:t>
      </w:r>
      <w:r w:rsidRPr="000B11B6">
        <w:rPr>
          <w:sz w:val="14"/>
        </w:rPr>
        <w:t xml:space="preserve"> to 7%. Still, to put this in perspective, the U.S. economy grew 3.7% in second-quarter 2015 while the IMF projects global growth at 3.1% over the course of 2015. Even having a slower rate of growth than prior years, China still outpaces a majority of countries, including many advanced economies. Regardless, </w:t>
      </w:r>
      <w:r w:rsidRPr="000B11B6">
        <w:rPr>
          <w:rStyle w:val="StyleUnderline"/>
        </w:rPr>
        <w:t xml:space="preserve">it has become a growing belief among some market analysts that </w:t>
      </w:r>
      <w:r w:rsidRPr="000B11B6">
        <w:rPr>
          <w:rStyle w:val="Emphasis"/>
        </w:rPr>
        <w:t>China is showing signs of a possible economic collapse</w:t>
      </w:r>
      <w:r w:rsidRPr="000B11B6">
        <w:rPr>
          <w:rStyle w:val="StyleUnderline"/>
        </w:rPr>
        <w:t xml:space="preserve">, pointing to recent events to substantiate their point. </w:t>
      </w:r>
      <w:r w:rsidRPr="000B11B6">
        <w:rPr>
          <w:sz w:val="14"/>
        </w:rPr>
        <w:t xml:space="preserve">Over the course of 2015, </w:t>
      </w:r>
      <w:r w:rsidRPr="000B11B6">
        <w:rPr>
          <w:rStyle w:val="Emphasis"/>
        </w:rPr>
        <w:t>China has suffered from sinking oil prices, a shrinking manufacturing sector, a devalued currency and a plummeting stock market</w:t>
      </w:r>
      <w:r w:rsidRPr="000B11B6">
        <w:rPr>
          <w:sz w:val="14"/>
        </w:rPr>
        <w:t xml:space="preserve">. For the latter, over August 2015, the </w:t>
      </w:r>
      <w:r w:rsidRPr="000B11B6">
        <w:rPr>
          <w:rStyle w:val="StyleUnderline"/>
        </w:rPr>
        <w:t>Nikkei 225</w:t>
      </w:r>
      <w:r w:rsidRPr="000B11B6">
        <w:rPr>
          <w:sz w:val="14"/>
        </w:rPr>
        <w:t xml:space="preserve"> (N225) index </w:t>
      </w:r>
      <w:r w:rsidRPr="000B11B6">
        <w:rPr>
          <w:rStyle w:val="StyleUnderline"/>
        </w:rPr>
        <w:t xml:space="preserve">declined almost 12%, </w:t>
      </w:r>
      <w:r w:rsidRPr="000B11B6">
        <w:rPr>
          <w:sz w:val="14"/>
        </w:rPr>
        <w:t xml:space="preserve">with a near 9% dive posted </w:t>
      </w:r>
      <w:r w:rsidRPr="000B11B6">
        <w:rPr>
          <w:rStyle w:val="StyleUnderline"/>
        </w:rPr>
        <w:t>on a single day</w:t>
      </w:r>
      <w:r w:rsidRPr="000B11B6">
        <w:rPr>
          <w:sz w:val="14"/>
        </w:rPr>
        <w:t xml:space="preserve">. The pain extends beyond the stock markets, however. </w:t>
      </w:r>
      <w:r w:rsidRPr="000B11B6">
        <w:rPr>
          <w:rStyle w:val="Emphasis"/>
        </w:rPr>
        <w:t>Oil prices, which have been declining for months, reached a six-year low in August</w:t>
      </w:r>
      <w:r w:rsidRPr="000B11B6">
        <w:rPr>
          <w:rStyle w:val="StyleUnderline"/>
        </w:rPr>
        <w:t>, which has had an impact on the Chinese stock exchange</w:t>
      </w:r>
      <w:r w:rsidRPr="000B11B6">
        <w:rPr>
          <w:sz w:val="14"/>
        </w:rPr>
        <w:t xml:space="preserve">. In turn, </w:t>
      </w:r>
      <w:r w:rsidRPr="000B11B6">
        <w:rPr>
          <w:rStyle w:val="Emphasis"/>
        </w:rPr>
        <w:t>losses in the Chinese stock market triggered global sell-offs and prompted China to devaluate the yuan</w:t>
      </w:r>
      <w:r w:rsidRPr="000B11B6">
        <w:rPr>
          <w:sz w:val="14"/>
        </w:rPr>
        <w:t xml:space="preserve">. (For more, read: What China Devaluating Its Currency Means to Investors.) Chinese demand for oil is further decelerating, which, to close the circle, is one of many pressures keeping global oil prices low. Adding to the slowdown, </w:t>
      </w:r>
      <w:r w:rsidRPr="000B11B6">
        <w:rPr>
          <w:rStyle w:val="Emphasis"/>
        </w:rPr>
        <w:t>Chinese manufacturing has declined to its lowest level in three years.</w:t>
      </w:r>
      <w:r w:rsidRPr="000B11B6">
        <w:rPr>
          <w:sz w:val="14"/>
        </w:rPr>
        <w:t xml:space="preserve"> The official purchasing manager’s index for August fell to 49.7, implying a contraction. </w:t>
      </w:r>
      <w:r w:rsidRPr="000B11B6">
        <w:rPr>
          <w:rStyle w:val="Emphasis"/>
        </w:rPr>
        <w:t>This chain of events is becoming a source of alarm for some global economists</w:t>
      </w:r>
      <w:r w:rsidRPr="000B11B6">
        <w:rPr>
          <w:sz w:val="14"/>
        </w:rPr>
        <w:t xml:space="preserve">. </w:t>
      </w:r>
      <w:r w:rsidRPr="000B11B6">
        <w:rPr>
          <w:rStyle w:val="StyleUnderline"/>
        </w:rPr>
        <w:t xml:space="preserve">Worries of a continued freefall in China have raised concerns whether a spillover effect </w:t>
      </w:r>
      <w:r w:rsidRPr="000B11B6">
        <w:rPr>
          <w:rStyle w:val="Emphasis"/>
        </w:rPr>
        <w:t>could hit the U.S. and the global markets</w:t>
      </w:r>
      <w:r w:rsidRPr="000B11B6">
        <w:rPr>
          <w:rStyle w:val="StyleUnderline"/>
        </w:rPr>
        <w:t>.</w:t>
      </w:r>
    </w:p>
    <w:p w14:paraId="04A415D2" w14:textId="77777777" w:rsidR="00F6155D" w:rsidRDefault="00F6155D" w:rsidP="00F6155D">
      <w:pPr>
        <w:pStyle w:val="Heading4"/>
      </w:pPr>
      <w:r>
        <w:t>Collapse inevitable absent reform––it only can get worse the longer we wait</w:t>
      </w:r>
    </w:p>
    <w:p w14:paraId="25E5BEFB" w14:textId="77777777" w:rsidR="00F6155D" w:rsidRPr="00880A3B" w:rsidRDefault="00F6155D" w:rsidP="00F6155D">
      <w:r w:rsidRPr="00880A3B">
        <w:rPr>
          <w:sz w:val="16"/>
        </w:rPr>
        <w:t xml:space="preserve">James </w:t>
      </w:r>
      <w:r w:rsidRPr="00880A3B">
        <w:rPr>
          <w:rStyle w:val="Style13ptBold"/>
        </w:rPr>
        <w:t>Stanley 16</w:t>
      </w:r>
      <w:r w:rsidRPr="00880A3B">
        <w:rPr>
          <w:sz w:val="16"/>
        </w:rPr>
        <w:t>, Currency Analyst, 1/26/16, “China: It’s Just a Matter of Time, and it May Have Already Begun”, https://www.dailyfx.com/forex/fundamental/daily_briefing/session_briefing/daily_fundamentals/2016/01/27/inside-China-just-a-matter-of-time.html</w:t>
      </w:r>
    </w:p>
    <w:p w14:paraId="79DC64AB" w14:textId="77777777" w:rsidR="00F6155D" w:rsidRDefault="00F6155D" w:rsidP="00F6155D">
      <w:pPr>
        <w:rPr>
          <w:sz w:val="14"/>
        </w:rPr>
      </w:pPr>
      <w:r w:rsidRPr="00880A3B">
        <w:rPr>
          <w:rStyle w:val="Emphasis"/>
        </w:rPr>
        <w:t>Recessions are a very normal part of the healthy operation of an economy.</w:t>
      </w:r>
      <w:r w:rsidRPr="00880A3B">
        <w:rPr>
          <w:sz w:val="14"/>
        </w:rPr>
        <w:t xml:space="preserve"> </w:t>
      </w:r>
      <w:r w:rsidRPr="00880A3B">
        <w:rPr>
          <w:rStyle w:val="StyleUnderline"/>
        </w:rPr>
        <w:t>But the hubris of man to think that the good can be had without having to deal with the bad has historically turned out to be a thought of folly.</w:t>
      </w:r>
      <w:r>
        <w:rPr>
          <w:rStyle w:val="StyleUnderline"/>
        </w:rPr>
        <w:t xml:space="preserve"> </w:t>
      </w:r>
      <w:r w:rsidRPr="00880A3B">
        <w:rPr>
          <w:rStyle w:val="StyleUnderline"/>
        </w:rPr>
        <w:t xml:space="preserve">Recessions do not mean death, or pain or anything larger as long as they’re managed properly. </w:t>
      </w:r>
      <w:r w:rsidRPr="00880A3B">
        <w:rPr>
          <w:rStyle w:val="Emphasis"/>
        </w:rPr>
        <w:t>But when recessions are managed by bringing on further risk</w:t>
      </w:r>
      <w:r w:rsidRPr="00880A3B">
        <w:rPr>
          <w:rStyle w:val="StyleUnderline"/>
        </w:rPr>
        <w:t xml:space="preserve"> </w:t>
      </w:r>
      <w:r w:rsidRPr="00880A3B">
        <w:rPr>
          <w:sz w:val="14"/>
        </w:rPr>
        <w:t xml:space="preserve">for regular, everyday-working people </w:t>
      </w:r>
      <w:r w:rsidRPr="00880A3B">
        <w:rPr>
          <w:rStyle w:val="Emphasis"/>
        </w:rPr>
        <w:t>that’s when we see the risk of upheaval in a populace</w:t>
      </w:r>
      <w:r w:rsidRPr="00880A3B">
        <w:rPr>
          <w:sz w:val="14"/>
        </w:rPr>
        <w:t xml:space="preserve">; and that’s relevant for any and every country in this world. </w:t>
      </w:r>
      <w:r w:rsidRPr="00880A3B">
        <w:rPr>
          <w:rStyle w:val="StyleUnderline"/>
        </w:rPr>
        <w:t>Politicians aren’t in the business of losing power, whether we’re talking about China, the United States or Europe</w:t>
      </w:r>
      <w:r w:rsidRPr="00880A3B">
        <w:rPr>
          <w:sz w:val="14"/>
        </w:rPr>
        <w:t xml:space="preserve">. For </w:t>
      </w:r>
      <w:r w:rsidRPr="00880A3B">
        <w:rPr>
          <w:rStyle w:val="StyleUnderline"/>
        </w:rPr>
        <w:t>the past six years we’ve seen most major economies on the planet earth make moves to try to avoid the inevitable</w:t>
      </w:r>
      <w:r w:rsidRPr="00880A3B">
        <w:rPr>
          <w:sz w:val="14"/>
        </w:rPr>
        <w:t xml:space="preserve">. </w:t>
      </w:r>
      <w:r w:rsidRPr="00880A3B">
        <w:rPr>
          <w:rStyle w:val="Emphasis"/>
        </w:rPr>
        <w:t>The further the pendulum gets pulled back, the harder the corresponding swing</w:t>
      </w:r>
      <w:r w:rsidRPr="00880A3B">
        <w:rPr>
          <w:sz w:val="14"/>
        </w:rPr>
        <w:t xml:space="preserve">. At this point, </w:t>
      </w:r>
      <w:r w:rsidRPr="00880A3B">
        <w:rPr>
          <w:rStyle w:val="Emphasis"/>
        </w:rPr>
        <w:t>it appears that pendulum is on its way back down, and the only real question is whether governments around the world are going to give this one more swing until the snowball becomes too large to manage.</w:t>
      </w:r>
      <w:r>
        <w:rPr>
          <w:rStyle w:val="Emphasis"/>
        </w:rPr>
        <w:t xml:space="preserve"> </w:t>
      </w:r>
      <w:r w:rsidRPr="00880A3B">
        <w:rPr>
          <w:rStyle w:val="Emphasis"/>
        </w:rPr>
        <w:t>The only thing that could reverse these prospects, long-term, would be another Plaza Accord or Bretton Woods-type of deal</w:t>
      </w:r>
      <w:r w:rsidRPr="00880A3B">
        <w:rPr>
          <w:sz w:val="14"/>
        </w:rPr>
        <w:t xml:space="preserve">, and that’s far too speculative and unlikely from here to even guestimate what might happen around such a scenario. We have a lot of history to be made before that type of prospect begins to seem likely. </w:t>
      </w:r>
      <w:r w:rsidRPr="00880A3B">
        <w:rPr>
          <w:rStyle w:val="StyleUnderline"/>
        </w:rPr>
        <w:t>Until then, buckle up</w:t>
      </w:r>
      <w:r w:rsidRPr="00880A3B">
        <w:rPr>
          <w:sz w:val="14"/>
        </w:rPr>
        <w:t>.</w:t>
      </w:r>
    </w:p>
    <w:p w14:paraId="170EEAE3" w14:textId="77777777" w:rsidR="00F6155D" w:rsidRDefault="00F6155D" w:rsidP="00F6155D">
      <w:pPr>
        <w:pStyle w:val="Heading4"/>
      </w:pPr>
      <w:r>
        <w:t>Collapse of the Chinese economy is inevitable––the sooner the better</w:t>
      </w:r>
    </w:p>
    <w:p w14:paraId="3255B632" w14:textId="77777777" w:rsidR="00F6155D" w:rsidRPr="00FC6CFB" w:rsidRDefault="00F6155D" w:rsidP="00F6155D">
      <w:r w:rsidRPr="00FC6CFB">
        <w:rPr>
          <w:sz w:val="16"/>
        </w:rPr>
        <w:t xml:space="preserve">Gordon G. </w:t>
      </w:r>
      <w:r w:rsidRPr="00FC6CFB">
        <w:rPr>
          <w:rStyle w:val="Style13ptBold"/>
        </w:rPr>
        <w:t>Chang 15</w:t>
      </w:r>
      <w:r w:rsidRPr="00FC6CFB">
        <w:rPr>
          <w:sz w:val="16"/>
        </w:rPr>
        <w:t>, lawyer, author, and television pundit, graduated from Cornell University, 12/29/15, “Will 2016 Bring the Collapse of China’s Economy?”, http://nationalinterest.org/feature/will-2016-bring-the-collapse-chinas-economy-14753?page=2</w:t>
      </w:r>
    </w:p>
    <w:p w14:paraId="1D3B6AB1" w14:textId="77777777" w:rsidR="00F6155D" w:rsidRDefault="00F6155D" w:rsidP="00F6155D">
      <w:pPr>
        <w:rPr>
          <w:rStyle w:val="Emphasis"/>
        </w:rPr>
      </w:pPr>
      <w:r w:rsidRPr="00137B5B">
        <w:rPr>
          <w:rStyle w:val="Emphasis"/>
        </w:rPr>
        <w:t>Stimulus</w:t>
      </w:r>
      <w:r w:rsidRPr="00FC6CFB">
        <w:rPr>
          <w:sz w:val="12"/>
        </w:rPr>
        <w:t xml:space="preserve">, at this late stage, </w:t>
      </w:r>
      <w:r w:rsidRPr="00137B5B">
        <w:rPr>
          <w:rStyle w:val="Emphasis"/>
        </w:rPr>
        <w:t>will go into unproductive investment just as it did after the last credit splurge</w:t>
      </w:r>
      <w:r w:rsidRPr="00FC6CFB">
        <w:rPr>
          <w:sz w:val="12"/>
        </w:rPr>
        <w:t xml:space="preserve">, which then-premier Wen </w:t>
      </w:r>
      <w:proofErr w:type="spellStart"/>
      <w:r w:rsidRPr="00FC6CFB">
        <w:rPr>
          <w:sz w:val="12"/>
        </w:rPr>
        <w:t>Jiabao</w:t>
      </w:r>
      <w:proofErr w:type="spellEnd"/>
      <w:r w:rsidRPr="00FC6CFB">
        <w:rPr>
          <w:sz w:val="12"/>
        </w:rPr>
        <w:t xml:space="preserve"> authorized at the end of 2008. And the problem has grown worse over time. In 2007, each dollar of new credit added 83 cents of output. By 2013, that figure had dropped to 17 cents, and now it is probably even less. </w:t>
      </w:r>
      <w:r w:rsidRPr="00137B5B">
        <w:rPr>
          <w:rStyle w:val="StyleUnderline"/>
        </w:rPr>
        <w:t>The efficiency of investment is important because new obligations must eventually be paid back</w:t>
      </w:r>
      <w:r w:rsidRPr="00FC6CFB">
        <w:rPr>
          <w:sz w:val="12"/>
        </w:rPr>
        <w:t xml:space="preserve">. So Beijing, in effect, is buying growth by making its critical debt problem even worse. Yes, building another “ghost city” creates gross domestic product during construction, but such a project just drags down the economy from the moment the workers pack up their tools. Second, </w:t>
      </w:r>
      <w:r w:rsidRPr="00137B5B">
        <w:rPr>
          <w:rStyle w:val="Emphasis"/>
        </w:rPr>
        <w:t>Beijing’s stimulus has not been working for more than a year.</w:t>
      </w:r>
      <w:r w:rsidRPr="00FC6CFB">
        <w:rPr>
          <w:sz w:val="12"/>
        </w:rPr>
        <w:t xml:space="preserve"> For instance, six reductions in benchmark interest rates since November of last year and five reductions of the bank reserve-requirement ratio since February have had no noticeable effect. </w:t>
      </w:r>
      <w:r w:rsidRPr="00137B5B">
        <w:rPr>
          <w:rStyle w:val="Emphasis"/>
        </w:rPr>
        <w:t>This monetary stimulus has been unproductive because there has been a lack of demand for money</w:t>
      </w:r>
      <w:r w:rsidRPr="00FC6CFB">
        <w:rPr>
          <w:sz w:val="12"/>
        </w:rPr>
        <w:t xml:space="preserve">. Central government technocrats have been busy creating cash—M2, the broad gauge of money supply, was up 13.5 percent in October and a 17-month high of 13.7 percent last month—but few see a need for it. So </w:t>
      </w:r>
      <w:r w:rsidRPr="00137B5B">
        <w:rPr>
          <w:rStyle w:val="Emphasis"/>
        </w:rPr>
        <w:t>creating money this year has not in fact resulted in growth</w:t>
      </w:r>
      <w:r w:rsidRPr="00FC6CFB">
        <w:rPr>
          <w:sz w:val="12"/>
        </w:rPr>
        <w:t xml:space="preserve">. </w:t>
      </w:r>
      <w:r w:rsidRPr="00137B5B">
        <w:rPr>
          <w:rStyle w:val="StyleUnderline"/>
        </w:rPr>
        <w:t xml:space="preserve">And the same can also be said for fiscal stimulus. Fiscal spending, a good measure of the government’s overall </w:t>
      </w:r>
      <w:proofErr w:type="spellStart"/>
      <w:r w:rsidRPr="00137B5B">
        <w:rPr>
          <w:rStyle w:val="StyleUnderline"/>
        </w:rPr>
        <w:t>stimulative</w:t>
      </w:r>
      <w:proofErr w:type="spellEnd"/>
      <w:r w:rsidRPr="00137B5B">
        <w:rPr>
          <w:rStyle w:val="StyleUnderline"/>
        </w:rPr>
        <w:t xml:space="preserve"> efforts, has accelerated as the year has progressed, now reaching fantastic numbers</w:t>
      </w:r>
      <w:r w:rsidRPr="00FC6CFB">
        <w:rPr>
          <w:sz w:val="12"/>
        </w:rPr>
        <w:t xml:space="preserve">, up 25.9 percent in August, 26.9 percent in September, 36.1 percent in October and 25.9 percent last month. For the first eleven months, such spending rose 18.9 percent while revenue increased only 8 percent. </w:t>
      </w:r>
      <w:r w:rsidRPr="00137B5B">
        <w:rPr>
          <w:rStyle w:val="Emphasis"/>
        </w:rPr>
        <w:t>Chinese officials can promise more fiscal and monetary stimulus, but it’s hard to see how any of the pump priming will change the downward momentum</w:t>
      </w:r>
      <w:r w:rsidRPr="00FC6CFB">
        <w:rPr>
          <w:sz w:val="12"/>
        </w:rPr>
        <w:t xml:space="preserve">. </w:t>
      </w:r>
      <w:r w:rsidRPr="00FC6CFB">
        <w:rPr>
          <w:rStyle w:val="StyleUnderline"/>
        </w:rPr>
        <w:t>The Chinese people have not been buying what their government has been saying about the economy</w:t>
      </w:r>
      <w:r w:rsidRPr="00FC6CFB">
        <w:rPr>
          <w:sz w:val="12"/>
        </w:rPr>
        <w:t xml:space="preserve">. How do we know this? </w:t>
      </w:r>
      <w:r w:rsidRPr="00FC6CFB">
        <w:rPr>
          <w:rStyle w:val="Emphasis"/>
        </w:rPr>
        <w:t>They have been taking their money out of the country as fast as they can</w:t>
      </w:r>
      <w:r w:rsidRPr="00FC6CFB">
        <w:rPr>
          <w:sz w:val="12"/>
        </w:rPr>
        <w:t xml:space="preserve">. In Q3, there was $460.6 billion of net capital outflow, as documented by Bloomberg. Bloomberg reports the outflow in October was $62 billion. Beijing was able to slow the flood that month by imposing informal capital controls on top of its official array of barriers. Last month, however, </w:t>
      </w:r>
      <w:r w:rsidRPr="00FC6CFB">
        <w:rPr>
          <w:rStyle w:val="StyleUnderline"/>
        </w:rPr>
        <w:t>the outflow appears to have picked up from October as foreign exchange reserves fell by an officially reported $87.2 billion</w:t>
      </w:r>
      <w:r w:rsidRPr="00FC6CFB">
        <w:rPr>
          <w:sz w:val="12"/>
        </w:rPr>
        <w:t xml:space="preserve">—and perhaps the decline was larger as Beijing has in the second half of the year been underreporting the reductions in its reserves. </w:t>
      </w:r>
      <w:r w:rsidRPr="00FC6CFB">
        <w:rPr>
          <w:rStyle w:val="Emphasis"/>
        </w:rPr>
        <w:t>No economy—not even one the size of China’s—can survive outflows of this dimension.</w:t>
      </w:r>
      <w:r>
        <w:rPr>
          <w:rStyle w:val="Emphasis"/>
        </w:rPr>
        <w:t xml:space="preserve"> </w:t>
      </w:r>
      <w:r w:rsidRPr="00FC6CFB">
        <w:rPr>
          <w:rStyle w:val="StyleUnderline"/>
        </w:rPr>
        <w:t xml:space="preserve">The Chinese economy </w:t>
      </w:r>
      <w:r w:rsidRPr="00FC6CFB">
        <w:rPr>
          <w:rStyle w:val="Emphasis"/>
        </w:rPr>
        <w:t>has never made sense</w:t>
      </w:r>
      <w:r w:rsidRPr="00FC6CFB">
        <w:rPr>
          <w:rStyle w:val="StyleUnderline"/>
        </w:rPr>
        <w:t>, but confidence, both inside and outside the country, held it together</w:t>
      </w:r>
      <w:r w:rsidRPr="00FC6CFB">
        <w:rPr>
          <w:sz w:val="12"/>
        </w:rPr>
        <w:t xml:space="preserve">. Now, </w:t>
      </w:r>
      <w:r w:rsidRPr="00FC6CFB">
        <w:rPr>
          <w:rStyle w:val="Emphasis"/>
        </w:rPr>
        <w:t>the confidence is disappearing fast</w:t>
      </w:r>
      <w:r w:rsidRPr="00FC6CFB">
        <w:rPr>
          <w:sz w:val="12"/>
        </w:rPr>
        <w:t xml:space="preserve">, and </w:t>
      </w:r>
      <w:r w:rsidRPr="00FC6CFB">
        <w:rPr>
          <w:rStyle w:val="StyleUnderline"/>
        </w:rPr>
        <w:t>Beijing does not know how to get it back, except by repackaging solutions that have not worked</w:t>
      </w:r>
      <w:r w:rsidRPr="00FC6CFB">
        <w:rPr>
          <w:sz w:val="12"/>
        </w:rPr>
        <w:t xml:space="preserve">. </w:t>
      </w:r>
      <w:r w:rsidRPr="00FC6CFB">
        <w:rPr>
          <w:rStyle w:val="Emphasis"/>
        </w:rPr>
        <w:t>China’s technocratic leaders cannot change the downward direction of their economy</w:t>
      </w:r>
      <w:r w:rsidRPr="00FC6CFB">
        <w:rPr>
          <w:sz w:val="12"/>
        </w:rPr>
        <w:t xml:space="preserve">. </w:t>
      </w:r>
      <w:r w:rsidRPr="00FC6CFB">
        <w:rPr>
          <w:rStyle w:val="Emphasis"/>
        </w:rPr>
        <w:t>The most they can do now is slow the rate of descent with policies that will likely make the ultimate reckoning even worse</w:t>
      </w:r>
    </w:p>
    <w:p w14:paraId="0B78C991" w14:textId="77777777" w:rsidR="00F6155D" w:rsidRDefault="00F6155D" w:rsidP="00F6155D">
      <w:pPr>
        <w:pStyle w:val="Heading4"/>
      </w:pPr>
      <w:r>
        <w:t>Debt implosion guarantees Chinese collapse–the transition can be managed</w:t>
      </w:r>
    </w:p>
    <w:p w14:paraId="33D97B2B" w14:textId="77777777" w:rsidR="00F6155D" w:rsidRPr="002A7A07" w:rsidRDefault="00F6155D" w:rsidP="00F6155D">
      <w:r w:rsidRPr="002A7A07">
        <w:rPr>
          <w:sz w:val="16"/>
        </w:rPr>
        <w:t xml:space="preserve">Jonathan </w:t>
      </w:r>
      <w:r w:rsidRPr="002A7A07">
        <w:rPr>
          <w:rStyle w:val="Style13ptBold"/>
        </w:rPr>
        <w:t>Russo 16</w:t>
      </w:r>
      <w:r w:rsidRPr="002A7A07">
        <w:rPr>
          <w:sz w:val="16"/>
        </w:rPr>
        <w:t>, writing about the Mid-East, domestic politics, and China for decades, 5/23/16, “President Xi’s Land Mine of Debt Is About to Explode”, http://observer.com/2016/05/president-xis-land-mine-of-debt-is-about-to-explode/</w:t>
      </w:r>
    </w:p>
    <w:p w14:paraId="39570301" w14:textId="77777777" w:rsidR="00F6155D" w:rsidRDefault="00F6155D" w:rsidP="00F6155D">
      <w:pPr>
        <w:rPr>
          <w:rStyle w:val="StyleUnderline"/>
        </w:rPr>
      </w:pPr>
      <w:r w:rsidRPr="002A7A07">
        <w:rPr>
          <w:sz w:val="14"/>
        </w:rPr>
        <w:t xml:space="preserve">Parallel to the coverage of the political unravelling is the coverage of the economic unravelling. While China ‘bears’ like </w:t>
      </w:r>
      <w:r w:rsidRPr="002A7A07">
        <w:rPr>
          <w:rStyle w:val="StyleUnderline"/>
        </w:rPr>
        <w:t xml:space="preserve">James </w:t>
      </w:r>
      <w:proofErr w:type="spellStart"/>
      <w:r w:rsidRPr="002A7A07">
        <w:rPr>
          <w:rStyle w:val="StyleUnderline"/>
        </w:rPr>
        <w:t>Chanos</w:t>
      </w:r>
      <w:proofErr w:type="spellEnd"/>
      <w:r w:rsidRPr="002A7A07">
        <w:rPr>
          <w:rStyle w:val="StyleUnderline"/>
        </w:rPr>
        <w:t xml:space="preserve"> and Gordon Chang have been predicting economic collapse for years, </w:t>
      </w:r>
      <w:r w:rsidRPr="002A7A07">
        <w:rPr>
          <w:rStyle w:val="Emphasis"/>
        </w:rPr>
        <w:t>never has there been this universal level of concern about the Chinese economy</w:t>
      </w:r>
      <w:r w:rsidRPr="002A7A07">
        <w:rPr>
          <w:sz w:val="14"/>
        </w:rPr>
        <w:t xml:space="preserve">. </w:t>
      </w:r>
      <w:r w:rsidRPr="002A7A07">
        <w:rPr>
          <w:rStyle w:val="StyleUnderline"/>
        </w:rPr>
        <w:t>Even the ratings agencies, like Moody’s, are negative</w:t>
      </w:r>
      <w:r w:rsidRPr="002A7A07">
        <w:rPr>
          <w:sz w:val="14"/>
        </w:rPr>
        <w:t xml:space="preserve">. </w:t>
      </w:r>
      <w:r w:rsidRPr="002A7A07">
        <w:rPr>
          <w:rStyle w:val="StyleUnderline"/>
        </w:rPr>
        <w:t xml:space="preserve">The Wall Street Journal, both the NY (Times) and Financial Times, Bloomberg and Forbes are all covering the story. </w:t>
      </w:r>
      <w:r w:rsidRPr="002A7A07">
        <w:rPr>
          <w:sz w:val="14"/>
        </w:rPr>
        <w:t xml:space="preserve">Private hedge fund reports (see Kyle Bass), predicting China’s economic collapse, circulate among the investing classes by email, the way Russian Samizdat reports in the 1970s circulated hand to hand. </w:t>
      </w:r>
      <w:r w:rsidRPr="002A7A07">
        <w:rPr>
          <w:rStyle w:val="StyleUnderline"/>
        </w:rPr>
        <w:t>The coup de grace however might be the Economist Magazine’s</w:t>
      </w:r>
      <w:r w:rsidRPr="002A7A07">
        <w:rPr>
          <w:sz w:val="14"/>
        </w:rPr>
        <w:t xml:space="preserve"> May 7 issue with its 13-page special </w:t>
      </w:r>
      <w:r w:rsidRPr="002A7A07">
        <w:rPr>
          <w:rStyle w:val="StyleUnderline"/>
        </w:rPr>
        <w:t>report on China’s land mine of debt and what happens when it blows up. It is must-reading for anyone with skin in the economy.</w:t>
      </w:r>
      <w:r>
        <w:rPr>
          <w:rStyle w:val="StyleUnderline"/>
        </w:rPr>
        <w:t xml:space="preserve"> </w:t>
      </w:r>
      <w:r w:rsidRPr="002A7A07">
        <w:rPr>
          <w:rStyle w:val="StyleUnderline"/>
        </w:rPr>
        <w:t>The explosion Xi prepares is already felt</w:t>
      </w:r>
      <w:r w:rsidRPr="002A7A07">
        <w:rPr>
          <w:sz w:val="14"/>
        </w:rPr>
        <w:t xml:space="preserve">. According to a top commodity producer quoted in the Financial Times about Chinese trade policy, “This is war. This is not trade.” American politicians, starting with Donald Trump, but quickly followed by Bernie Sanders and belatedly Hillary Clinton, are preparing their counter-attack strategies. </w:t>
      </w:r>
      <w:r w:rsidRPr="002A7A07">
        <w:rPr>
          <w:rStyle w:val="Emphasis"/>
        </w:rPr>
        <w:t>China’s number one export</w:t>
      </w:r>
      <w:r w:rsidRPr="002A7A07">
        <w:rPr>
          <w:sz w:val="14"/>
        </w:rPr>
        <w:t xml:space="preserve"> is not steel, electronics, textiles or toys… It </w:t>
      </w:r>
      <w:r w:rsidRPr="002A7A07">
        <w:rPr>
          <w:rStyle w:val="Emphasis"/>
        </w:rPr>
        <w:t>is deflation</w:t>
      </w:r>
      <w:r w:rsidRPr="002A7A07">
        <w:rPr>
          <w:sz w:val="14"/>
        </w:rPr>
        <w:t xml:space="preserve">. </w:t>
      </w:r>
      <w:r w:rsidRPr="002A7A07">
        <w:rPr>
          <w:rStyle w:val="StyleUnderline"/>
        </w:rPr>
        <w:t>China is dumping everything from finished steel to appliances. Just walk into Best Buy and you’ll see a wall of Chinese-made air conditioners priced so low it is clear no one is making money</w:t>
      </w:r>
      <w:r w:rsidRPr="002A7A07">
        <w:rPr>
          <w:sz w:val="14"/>
        </w:rPr>
        <w:t xml:space="preserve">. In fact, a good friend of mine, who is in the commodity business and visits China at least 12 times a year, said the air conditioner factories cannot pay their suppliers or truckers in cash. They’re paid with air conditioners. </w:t>
      </w:r>
      <w:r w:rsidRPr="002A7A07">
        <w:rPr>
          <w:rStyle w:val="StyleUnderline"/>
        </w:rPr>
        <w:t>This exporting of heavily subsidized commodities and manufactured goods buys Xi and China time</w:t>
      </w:r>
      <w:r w:rsidRPr="002A7A07">
        <w:rPr>
          <w:sz w:val="14"/>
        </w:rPr>
        <w:t xml:space="preserve">. Time to inject trillions of renminbi into China’s rust belt as he has just promised to do. No pesky fiscal conservatives in his congress to oppose an industry bailout. Xi is determined to ward off the social unrest that will follow the debt blow up. Political and economic analysis points to one thing: </w:t>
      </w:r>
      <w:r w:rsidRPr="002A7A07">
        <w:rPr>
          <w:rStyle w:val="Emphasis"/>
        </w:rPr>
        <w:t>China is in deep trouble</w:t>
      </w:r>
      <w:r w:rsidRPr="002A7A07">
        <w:rPr>
          <w:rStyle w:val="StyleUnderline"/>
        </w:rPr>
        <w:t>. Xi knows this better than anyone. He has access to all the true economic numbers on debt and credit from his ministries, not the ones published for the naive abroad.</w:t>
      </w:r>
      <w:r>
        <w:rPr>
          <w:rStyle w:val="StyleUnderline"/>
        </w:rPr>
        <w:t xml:space="preserve"> </w:t>
      </w:r>
      <w:r w:rsidRPr="002A7A07">
        <w:rPr>
          <w:sz w:val="14"/>
        </w:rPr>
        <w:t xml:space="preserve">For Xi it is June 22,1941—the day the Germans launched operation Barbarossa against the Russians. On that day, and forever after, Stalin was in total control of everything. The Russian nation needed an iron hand to unify and counterattack. There was no room for dissent, doubt, or questioning of Stalin’s plans. Xi is now China’s Stalin. The war may not be fought against an invading enemy, but it is a war for survival none-the-less. The debt levels, shadow banking, hidden money abroad, and the asset swindles are as destructive a force as any invading army. Worse, they are already inside China. They need not breech the border. </w:t>
      </w:r>
      <w:r w:rsidRPr="002A7A07">
        <w:rPr>
          <w:rStyle w:val="Emphasis"/>
        </w:rPr>
        <w:t>Xi has to save China from itself</w:t>
      </w:r>
      <w:r w:rsidRPr="002A7A07">
        <w:rPr>
          <w:sz w:val="14"/>
        </w:rPr>
        <w:t xml:space="preserve">, from the past mistakes that have kicked the planned-economy can down the road. </w:t>
      </w:r>
      <w:r w:rsidRPr="002A7A07">
        <w:rPr>
          <w:rStyle w:val="Emphasis"/>
        </w:rPr>
        <w:t>If his authoritarian stance sets China back in the eyes of the democratic world, it is of no consequence</w:t>
      </w:r>
      <w:r w:rsidRPr="002A7A07">
        <w:rPr>
          <w:sz w:val="14"/>
        </w:rPr>
        <w:t xml:space="preserve">. Xi’s audience is the hundreds of millions of Chinese who have relied on the Communist Party to raise their living standards. Not the writers of British editorials. Of one thing I am certain: </w:t>
      </w:r>
      <w:r w:rsidRPr="002A7A07">
        <w:rPr>
          <w:rStyle w:val="StyleUnderline"/>
        </w:rPr>
        <w:t xml:space="preserve">To hold back this tsunami of debt Xi will force his global trading partners to share his pain. </w:t>
      </w:r>
      <w:r w:rsidRPr="002A7A07">
        <w:rPr>
          <w:rStyle w:val="Emphasis"/>
        </w:rPr>
        <w:t>China will ramp up its export of deflation</w:t>
      </w:r>
      <w:r w:rsidRPr="002A7A07">
        <w:rPr>
          <w:sz w:val="14"/>
        </w:rPr>
        <w:t xml:space="preserve">. Prices of both industrial commodities and manufactured goods will continue to fall. Countries, from South Africa to Italy, will engage in trade wars in an effort to keep their citizens employed. Those put out on the street by a closed British steel mill or an American aluminum plant are not Xi’s concern. Another closed steel plant in Tangshan is. </w:t>
      </w:r>
      <w:r w:rsidRPr="002A7A07">
        <w:rPr>
          <w:rStyle w:val="StyleUnderline"/>
        </w:rPr>
        <w:t xml:space="preserve">When you understand Xi’s dilemma, you understand everything Xi does. He knows more about China’s problems than you. That’s why, </w:t>
      </w:r>
      <w:r w:rsidRPr="00797FC3">
        <w:rPr>
          <w:rStyle w:val="Emphasis"/>
        </w:rPr>
        <w:t>in an effort to survive the coming economic fallout</w:t>
      </w:r>
      <w:r w:rsidRPr="002A7A07">
        <w:rPr>
          <w:rStyle w:val="StyleUnderline"/>
        </w:rPr>
        <w:t xml:space="preserve">, </w:t>
      </w:r>
      <w:r w:rsidRPr="002A7A07">
        <w:rPr>
          <w:rStyle w:val="Emphasis"/>
        </w:rPr>
        <w:t>Xi must put in place a new political order</w:t>
      </w:r>
      <w:r w:rsidRPr="002A7A07">
        <w:rPr>
          <w:rStyle w:val="StyleUnderline"/>
        </w:rPr>
        <w:t xml:space="preserve">. </w:t>
      </w:r>
    </w:p>
    <w:p w14:paraId="5A1B03CB" w14:textId="77777777" w:rsidR="00F6155D" w:rsidRDefault="00F6155D" w:rsidP="00F6155D">
      <w:pPr>
        <w:pStyle w:val="Heading4"/>
      </w:pPr>
      <w:r>
        <w:t>China is on fragile footing––the next great recession will start in China</w:t>
      </w:r>
    </w:p>
    <w:p w14:paraId="596D790E" w14:textId="77777777" w:rsidR="00F6155D" w:rsidRPr="00C35A91" w:rsidRDefault="00F6155D" w:rsidP="00F6155D">
      <w:proofErr w:type="spellStart"/>
      <w:r w:rsidRPr="00C35A91">
        <w:rPr>
          <w:sz w:val="16"/>
        </w:rPr>
        <w:t>Ruchir</w:t>
      </w:r>
      <w:proofErr w:type="spellEnd"/>
      <w:r w:rsidRPr="00C35A91">
        <w:rPr>
          <w:sz w:val="16"/>
        </w:rPr>
        <w:t xml:space="preserve"> </w:t>
      </w:r>
      <w:r w:rsidRPr="00C35A91">
        <w:rPr>
          <w:rStyle w:val="Style13ptBold"/>
        </w:rPr>
        <w:t>Sharma 16</w:t>
      </w:r>
      <w:r w:rsidRPr="00C35A91">
        <w:rPr>
          <w:sz w:val="16"/>
        </w:rPr>
        <w:t>, the chief global strategist at Morgan Stanley Investment Management. This essay is adapted from the forthcoming “The Rise and Fall of Nations”, 6/3/16, “How China Fell Off the Miracle Path”, http://www.nytimes.com/2016/06/05/opinion/sunday/how-china-fell-off-the-miracle-path.html</w:t>
      </w:r>
    </w:p>
    <w:p w14:paraId="57CA0705" w14:textId="77777777" w:rsidR="00F6155D" w:rsidRDefault="00F6155D" w:rsidP="00F6155D">
      <w:pPr>
        <w:rPr>
          <w:rStyle w:val="StyleUnderline"/>
        </w:rPr>
      </w:pPr>
      <w:r w:rsidRPr="00C35A91">
        <w:rPr>
          <w:sz w:val="14"/>
        </w:rPr>
        <w:t xml:space="preserve">ON my recent trips to China, I keep looking for Beijing to snap back to reality, but in vain. </w:t>
      </w:r>
      <w:r w:rsidRPr="00C35A91">
        <w:rPr>
          <w:rStyle w:val="StyleUnderline"/>
        </w:rPr>
        <w:t xml:space="preserve">As the economy grows more unstable, </w:t>
      </w:r>
      <w:r w:rsidRPr="00C35A91">
        <w:rPr>
          <w:rStyle w:val="Emphasis"/>
        </w:rPr>
        <w:t>the authorities have tried to control the business cycle</w:t>
      </w:r>
      <w:r w:rsidRPr="00C35A91">
        <w:rPr>
          <w:rStyle w:val="StyleUnderline"/>
        </w:rPr>
        <w:t xml:space="preserve"> with an increasingly heavy hand that extends into its financial markets</w:t>
      </w:r>
      <w:r w:rsidRPr="00C35A91">
        <w:rPr>
          <w:sz w:val="14"/>
        </w:rPr>
        <w:t xml:space="preserve">. In late 2014, hoping to give its struggling companies a new lift, Beijing began to praise buying stocks as a patriotic act. Millions of ordinary Chinese signed up to play the market for the first time, many unaided by a high school degree, and started borrowing to buy shares as prices rose. When the bubble burst last June, Beijing did not let it implode, as it had in 2008. It ordered people not to sell or even to speak critically of stocks. </w:t>
      </w:r>
      <w:r w:rsidRPr="00C35A91">
        <w:rPr>
          <w:rStyle w:val="Emphasis"/>
        </w:rPr>
        <w:t>The market collapsed anyway.</w:t>
      </w:r>
      <w:r>
        <w:rPr>
          <w:rStyle w:val="Emphasis"/>
        </w:rPr>
        <w:t xml:space="preserve"> </w:t>
      </w:r>
      <w:r w:rsidRPr="00C35A91">
        <w:rPr>
          <w:sz w:val="14"/>
        </w:rPr>
        <w:t>Afterward</w:t>
      </w:r>
      <w:r w:rsidRPr="00C35A91">
        <w:rPr>
          <w:rStyle w:val="StyleUnderline"/>
        </w:rPr>
        <w:t xml:space="preserve"> the Davos crowd finally started to question whether Beijing could simply command its economy to grow</w:t>
      </w:r>
      <w:r w:rsidRPr="00C35A91">
        <w:rPr>
          <w:sz w:val="14"/>
        </w:rPr>
        <w:t xml:space="preserve">. It looked as if the lesson might be learned in China, too, but when I visited this April, </w:t>
      </w:r>
      <w:r w:rsidRPr="00C35A91">
        <w:rPr>
          <w:rStyle w:val="Emphasis"/>
        </w:rPr>
        <w:t>authorities had begun a new stimulus campaign, and debt was still growing three times faster than the economy</w:t>
      </w:r>
      <w:r w:rsidRPr="00C35A91">
        <w:rPr>
          <w:sz w:val="14"/>
        </w:rPr>
        <w:t xml:space="preserve">. Against this backdrop, residents spoke of dizzying price rises in Shanghai and Beijing real estate and in obscure markets like steel rebar futures. Their intention was to keep dancing until the borrowed money stopped flowing. </w:t>
      </w:r>
      <w:r w:rsidRPr="00C35A91">
        <w:rPr>
          <w:rStyle w:val="StyleUnderline"/>
        </w:rPr>
        <w:t>The sputtering global economy is one shock away from slipping into recession</w:t>
      </w:r>
      <w:r w:rsidRPr="00C35A91">
        <w:rPr>
          <w:sz w:val="14"/>
        </w:rPr>
        <w:t xml:space="preserve">. In the postwar period, </w:t>
      </w:r>
      <w:r w:rsidRPr="00C35A91">
        <w:rPr>
          <w:rStyle w:val="StyleUnderline"/>
        </w:rPr>
        <w:t xml:space="preserve">every previous global recession started with a downturn in the United States, </w:t>
      </w:r>
      <w:r w:rsidRPr="00C35A91">
        <w:rPr>
          <w:rStyle w:val="Emphasis"/>
        </w:rPr>
        <w:t>but the next one is likely to begin with a shock in China</w:t>
      </w:r>
      <w:r w:rsidRPr="00C35A91">
        <w:rPr>
          <w:rStyle w:val="StyleUnderline"/>
        </w:rPr>
        <w:t>.</w:t>
      </w:r>
      <w:r w:rsidRPr="00C35A91">
        <w:rPr>
          <w:sz w:val="14"/>
        </w:rPr>
        <w:t xml:space="preserve"> </w:t>
      </w:r>
      <w:r w:rsidRPr="00C35A91">
        <w:rPr>
          <w:rStyle w:val="StyleUnderline"/>
        </w:rPr>
        <w:t xml:space="preserve">Through heavy stimulus, China was the largest contributor to global growth this decade, but </w:t>
      </w:r>
      <w:r w:rsidRPr="00C35A91">
        <w:rPr>
          <w:rStyle w:val="Emphasis"/>
        </w:rPr>
        <w:t>it is fragile</w:t>
      </w:r>
      <w:r w:rsidRPr="00C35A91">
        <w:rPr>
          <w:sz w:val="14"/>
        </w:rPr>
        <w:t xml:space="preserve">. </w:t>
      </w:r>
      <w:r w:rsidRPr="00C35A91">
        <w:rPr>
          <w:rStyle w:val="StyleUnderline"/>
        </w:rPr>
        <w:t>China’s miracle growth period is over, and it now faces the curse of debt.</w:t>
      </w:r>
    </w:p>
    <w:p w14:paraId="7C7C2B19" w14:textId="77777777" w:rsidR="00F6155D" w:rsidRDefault="00F6155D" w:rsidP="00F6155D">
      <w:pPr>
        <w:pStyle w:val="Heading4"/>
      </w:pPr>
      <w:r>
        <w:t xml:space="preserve">Investor confidence guarantees collapse </w:t>
      </w:r>
    </w:p>
    <w:p w14:paraId="428E4795" w14:textId="77777777" w:rsidR="00F6155D" w:rsidRPr="006958E3" w:rsidRDefault="00F6155D" w:rsidP="00F6155D">
      <w:r w:rsidRPr="006958E3">
        <w:rPr>
          <w:rStyle w:val="Style13ptBold"/>
        </w:rPr>
        <w:t>Mead, 15</w:t>
      </w:r>
      <w:r>
        <w:t xml:space="preserve"> – James Clarke Chace Professor of Foreign Affairs and Humanities at Bard College and Professor of American foreign policy at Yale (Walter Russell, “China’s Three Bubbles”, The American Interest, 7/8/15, http://www.the-american-interest.com/2015/07/08/chinas-three-bubbles/)</w:t>
      </w:r>
    </w:p>
    <w:p w14:paraId="675CEF60" w14:textId="77777777" w:rsidR="00F6155D" w:rsidRPr="00C17F68" w:rsidRDefault="00F6155D" w:rsidP="00F6155D">
      <w:pPr>
        <w:rPr>
          <w:sz w:val="12"/>
        </w:rPr>
      </w:pPr>
      <w:r w:rsidRPr="006958E3">
        <w:rPr>
          <w:rStyle w:val="StyleUnderline"/>
        </w:rPr>
        <w:t>The sell-off</w:t>
      </w:r>
      <w:r>
        <w:rPr>
          <w:rStyle w:val="StyleUnderline"/>
        </w:rPr>
        <w:t xml:space="preserve"> </w:t>
      </w:r>
      <w:r w:rsidRPr="006958E3">
        <w:rPr>
          <w:rStyle w:val="StyleUnderline"/>
        </w:rPr>
        <w:t>in Chinese equities accelerated</w:t>
      </w:r>
      <w:r w:rsidRPr="00C17F68">
        <w:rPr>
          <w:sz w:val="12"/>
        </w:rPr>
        <w:t xml:space="preserve"> Wednesday </w:t>
      </w:r>
      <w:r w:rsidRPr="006958E3">
        <w:rPr>
          <w:rStyle w:val="StyleUnderline"/>
        </w:rPr>
        <w:t>as new government efforts to arrest falling stock prices proved ineffectual. Major indices closed down six to seven percent,</w:t>
      </w:r>
      <w:r w:rsidRPr="00C17F68">
        <w:rPr>
          <w:sz w:val="12"/>
        </w:rPr>
        <w:t xml:space="preserve"> with shares in 72 percent of companies now unable to be traded. </w:t>
      </w:r>
      <w:r w:rsidRPr="006958E3">
        <w:rPr>
          <w:rStyle w:val="StyleUnderline"/>
        </w:rPr>
        <w:t>Beijing’s efforts to force the market</w:t>
      </w:r>
      <w:r>
        <w:rPr>
          <w:rStyle w:val="StyleUnderline"/>
        </w:rPr>
        <w:t xml:space="preserve"> </w:t>
      </w:r>
      <w:r w:rsidRPr="006958E3">
        <w:rPr>
          <w:rStyle w:val="StyleUnderline"/>
        </w:rPr>
        <w:t>upward by pumping money into the stock of large state-owned companies are failing to reassure panicked investors</w:t>
      </w:r>
      <w:r w:rsidRPr="00C17F68">
        <w:rPr>
          <w:sz w:val="12"/>
        </w:rPr>
        <w:t xml:space="preserve">. As the market seizes up, the panic is spreading from margin traders to mutual fund holders. The WSJ reports: </w:t>
      </w:r>
      <w:r w:rsidRPr="00337057">
        <w:rPr>
          <w:rStyle w:val="StyleUnderline"/>
          <w:highlight w:val="yellow"/>
        </w:rPr>
        <w:t>Contagion from the plunge in</w:t>
      </w:r>
      <w:r w:rsidRPr="006958E3">
        <w:rPr>
          <w:rStyle w:val="StyleUnderline"/>
        </w:rPr>
        <w:t xml:space="preserve"> Chinese </w:t>
      </w:r>
      <w:r w:rsidRPr="00337057">
        <w:rPr>
          <w:rStyle w:val="StyleUnderline"/>
          <w:highlight w:val="yellow"/>
        </w:rPr>
        <w:t>stocks spread</w:t>
      </w:r>
      <w:r w:rsidRPr="00C17F68">
        <w:rPr>
          <w:sz w:val="12"/>
        </w:rPr>
        <w:t xml:space="preserve"> Wednesday </w:t>
      </w:r>
      <w:r w:rsidRPr="006958E3">
        <w:rPr>
          <w:rStyle w:val="StyleUnderline"/>
        </w:rPr>
        <w:t xml:space="preserve">in a sign investors within China and overseas are </w:t>
      </w:r>
      <w:r w:rsidRPr="00337057">
        <w:rPr>
          <w:rStyle w:val="Emphasis"/>
          <w:highlight w:val="yellow"/>
        </w:rPr>
        <w:t>losing confidence in Beijing’s ability to stem the slide in the country’s equity markets</w:t>
      </w:r>
      <w:r w:rsidRPr="006958E3">
        <w:rPr>
          <w:rStyle w:val="StyleUnderline"/>
        </w:rPr>
        <w:t xml:space="preserve"> a</w:t>
      </w:r>
      <w:r>
        <w:rPr>
          <w:rStyle w:val="StyleUnderline"/>
        </w:rPr>
        <w:t>nd manage its economic reforms.</w:t>
      </w:r>
      <w:r>
        <w:rPr>
          <w:u w:val="single"/>
        </w:rPr>
        <w:t xml:space="preserve"> </w:t>
      </w:r>
      <w:r w:rsidRPr="006958E3">
        <w:rPr>
          <w:rStyle w:val="StyleUnderline"/>
        </w:rPr>
        <w:t>Shares</w:t>
      </w:r>
      <w:r w:rsidRPr="00C17F68">
        <w:rPr>
          <w:sz w:val="12"/>
        </w:rPr>
        <w:t xml:space="preserve"> listed on the country’s main Shanghai market </w:t>
      </w:r>
      <w:r w:rsidRPr="006958E3">
        <w:rPr>
          <w:rStyle w:val="StyleUnderline"/>
        </w:rPr>
        <w:t>dropped 5.9%, deepening a slump that has seen the market fall by nearly a third since mid-June.</w:t>
      </w:r>
      <w:r>
        <w:rPr>
          <w:rStyle w:val="StyleUnderline"/>
        </w:rPr>
        <w:t xml:space="preserve"> </w:t>
      </w:r>
      <w:r w:rsidRPr="006958E3">
        <w:rPr>
          <w:rStyle w:val="StyleUnderline"/>
        </w:rPr>
        <w:t>The gloom is no longer confined to stocks. The yield on China’s benchmark government bonds rose sharply</w:t>
      </w:r>
      <w:r w:rsidRPr="00C17F68">
        <w:rPr>
          <w:sz w:val="12"/>
        </w:rPr>
        <w:t xml:space="preserve">, while investors unloaded billions worth of dollar-denominated debt issued by Chinese companies. China’s currency, </w:t>
      </w:r>
      <w:r w:rsidRPr="006958E3">
        <w:rPr>
          <w:rStyle w:val="StyleUnderline"/>
        </w:rPr>
        <w:t>the yuan, fell to a four-month low in offshore markets, while a global selloff in commodities continued, with oil down in early Asian trading and metals such as</w:t>
      </w:r>
      <w:r>
        <w:rPr>
          <w:rStyle w:val="StyleUnderline"/>
        </w:rPr>
        <w:t xml:space="preserve"> </w:t>
      </w:r>
      <w:r w:rsidRPr="006958E3">
        <w:rPr>
          <w:rStyle w:val="StyleUnderline"/>
        </w:rPr>
        <w:t>copper trading close to six-year lows.</w:t>
      </w:r>
      <w:r>
        <w:rPr>
          <w:rStyle w:val="StyleUnderline"/>
        </w:rPr>
        <w:t xml:space="preserve"> </w:t>
      </w:r>
      <w:r w:rsidRPr="00C17F68">
        <w:rPr>
          <w:sz w:val="12"/>
        </w:rPr>
        <w:t xml:space="preserve">We don’t know, and no one knows, what the Chinese market will do tomorrow or next week. </w:t>
      </w:r>
      <w:r w:rsidRPr="006958E3">
        <w:rPr>
          <w:rStyle w:val="StyleUnderline"/>
        </w:rPr>
        <w:t xml:space="preserve">This could be the Big One, </w:t>
      </w:r>
      <w:r w:rsidRPr="00337057">
        <w:rPr>
          <w:rStyle w:val="StyleUnderline"/>
          <w:highlight w:val="yellow"/>
        </w:rPr>
        <w:t>the correction that deflates</w:t>
      </w:r>
      <w:r>
        <w:rPr>
          <w:rStyle w:val="StyleUnderline"/>
          <w:highlight w:val="yellow"/>
        </w:rPr>
        <w:t xml:space="preserve"> </w:t>
      </w:r>
      <w:r w:rsidRPr="00337057">
        <w:rPr>
          <w:rStyle w:val="StyleUnderline"/>
          <w:highlight w:val="yellow"/>
        </w:rPr>
        <w:t>the whole huge China bubble</w:t>
      </w:r>
      <w:r w:rsidRPr="006958E3">
        <w:rPr>
          <w:rStyle w:val="StyleUnderline"/>
        </w:rPr>
        <w:t xml:space="preserve"> of overbuilt investment that has been accumulating for years and </w:t>
      </w:r>
      <w:r w:rsidRPr="00337057">
        <w:rPr>
          <w:rStyle w:val="StyleUnderline"/>
          <w:highlight w:val="yellow"/>
        </w:rPr>
        <w:t>will</w:t>
      </w:r>
      <w:r w:rsidRPr="006958E3">
        <w:rPr>
          <w:rStyle w:val="StyleUnderline"/>
        </w:rPr>
        <w:t xml:space="preserve">, after lots of pain, </w:t>
      </w:r>
      <w:r w:rsidRPr="00337057">
        <w:rPr>
          <w:rStyle w:val="Emphasis"/>
          <w:highlight w:val="yellow"/>
        </w:rPr>
        <w:t>put the Chinese economy on an ultimately sounder basis</w:t>
      </w:r>
      <w:r w:rsidRPr="006958E3">
        <w:rPr>
          <w:rStyle w:val="StyleUnderline"/>
        </w:rPr>
        <w:t>.</w:t>
      </w:r>
      <w:r w:rsidRPr="00C17F68">
        <w:rPr>
          <w:sz w:val="12"/>
        </w:rPr>
        <w:t xml:space="preserve"> Or it could be just another correction on the way up to a ceiling that hasn’t yet been reached. So this may or may not be the beginning of the major economic crisis that China is bound to experience at some point in the future. </w:t>
      </w:r>
      <w:r w:rsidRPr="00C17F68">
        <w:rPr>
          <w:sz w:val="12"/>
          <w:szCs w:val="16"/>
        </w:rPr>
        <w:t xml:space="preserve">Short of that, however, it is already a political crisis—the biggest challenge President Xi Jinping has faced since coming to power. The Chinese government plays a huge role in systematically managing the country’s economy, and it has staked its legitimacy on its ability to make the economy grow. Moreover, it has taken a very clear position on the stock market crash: this shouldn’t be happening and the government will make it stop. Therefore, the government’s failure to stabilize stock prices is going to be seen as a failure of official policy. Criticism of the stock market will turn into criticism of the political leadership, and it must be said that the political leadership hasn’t demonstrated great skill in the early days of the crisis. Premier Li has allowed himself to become identified with the efforts to stabilize the stock market. If those measures succeed, he looks like a hero. But after the latest rout, a lot of people in China don’t think the policies are working. </w:t>
      </w:r>
      <w:r w:rsidRPr="00C17F68">
        <w:rPr>
          <w:sz w:val="12"/>
        </w:rPr>
        <w:t>This is going to be a difficult one to ride out. China’s government claims to be able to deliver the benefits of growth along with the blessings of stability</w:t>
      </w:r>
      <w:r w:rsidRPr="006958E3">
        <w:rPr>
          <w:rStyle w:val="StyleUnderline"/>
        </w:rPr>
        <w:t>. To get growth, China has had to allow more and more market-based economic activity to take place. But in the interests of stability</w:t>
      </w:r>
      <w:r w:rsidRPr="00C17F68">
        <w:rPr>
          <w:sz w:val="12"/>
        </w:rPr>
        <w:t xml:space="preserve">, and to assure faster gains than an unmanaged free market might deliver, </w:t>
      </w:r>
      <w:r w:rsidRPr="006958E3">
        <w:rPr>
          <w:rStyle w:val="StyleUnderline"/>
        </w:rPr>
        <w:t>Chinese authorities have also interfered systemically in the economy.</w:t>
      </w:r>
      <w:r>
        <w:rPr>
          <w:rStyle w:val="StyleUnderline"/>
        </w:rPr>
        <w:t xml:space="preserve"> </w:t>
      </w:r>
      <w:r w:rsidRPr="006958E3">
        <w:rPr>
          <w:rStyle w:val="StyleUnderline"/>
        </w:rPr>
        <w:t xml:space="preserve">The </w:t>
      </w:r>
      <w:r w:rsidRPr="00CE5350">
        <w:rPr>
          <w:rStyle w:val="StyleUnderline"/>
          <w:highlight w:val="yellow"/>
        </w:rPr>
        <w:t>banking system</w:t>
      </w:r>
      <w:r w:rsidRPr="00C17F68">
        <w:rPr>
          <w:sz w:val="12"/>
        </w:rPr>
        <w:t xml:space="preserve">, in particular, </w:t>
      </w:r>
      <w:r w:rsidRPr="00CE5350">
        <w:rPr>
          <w:rStyle w:val="StyleUnderline"/>
          <w:highlight w:val="yellow"/>
        </w:rPr>
        <w:t>is</w:t>
      </w:r>
      <w:r w:rsidRPr="006958E3">
        <w:rPr>
          <w:rStyle w:val="StyleUnderline"/>
        </w:rPr>
        <w:t xml:space="preserve"> largely </w:t>
      </w:r>
      <w:r w:rsidRPr="00CE5350">
        <w:rPr>
          <w:rStyle w:val="StyleUnderline"/>
          <w:highlight w:val="yellow"/>
        </w:rPr>
        <w:t>politically driven</w:t>
      </w:r>
      <w:r w:rsidRPr="006958E3">
        <w:rPr>
          <w:rStyle w:val="StyleUnderline"/>
        </w:rPr>
        <w:t xml:space="preserve">. The </w:t>
      </w:r>
      <w:r w:rsidRPr="00CE5350">
        <w:rPr>
          <w:rStyle w:val="StyleUnderline"/>
          <w:highlight w:val="yellow"/>
        </w:rPr>
        <w:t>allocation of capital is not</w:t>
      </w:r>
      <w:r w:rsidRPr="006958E3">
        <w:rPr>
          <w:rStyle w:val="StyleUnderline"/>
        </w:rPr>
        <w:t xml:space="preserve"> very </w:t>
      </w:r>
      <w:r w:rsidRPr="00CE5350">
        <w:rPr>
          <w:rStyle w:val="StyleUnderline"/>
          <w:highlight w:val="yellow"/>
        </w:rPr>
        <w:t>efficient</w:t>
      </w:r>
      <w:r w:rsidRPr="00C17F68">
        <w:rPr>
          <w:sz w:val="12"/>
        </w:rPr>
        <w:t xml:space="preserve">, and many </w:t>
      </w:r>
      <w:r w:rsidRPr="006958E3">
        <w:rPr>
          <w:rStyle w:val="StyleUnderline"/>
        </w:rPr>
        <w:t xml:space="preserve">state-owned </w:t>
      </w:r>
      <w:r w:rsidRPr="00CE5350">
        <w:rPr>
          <w:rStyle w:val="StyleUnderline"/>
          <w:highlight w:val="yellow"/>
        </w:rPr>
        <w:t xml:space="preserve">companies have </w:t>
      </w:r>
      <w:r w:rsidRPr="00CE5350">
        <w:rPr>
          <w:rStyle w:val="StyleUnderline"/>
        </w:rPr>
        <w:t xml:space="preserve">long </w:t>
      </w:r>
      <w:r w:rsidRPr="00CE5350">
        <w:rPr>
          <w:rStyle w:val="StyleUnderline"/>
          <w:highlight w:val="yellow"/>
        </w:rPr>
        <w:t>been on life support</w:t>
      </w:r>
      <w:r w:rsidRPr="00C17F68">
        <w:rPr>
          <w:sz w:val="12"/>
        </w:rPr>
        <w:t xml:space="preserve">, with banks ordered to give them the credit they need. Moreover, </w:t>
      </w:r>
      <w:r w:rsidRPr="006958E3">
        <w:rPr>
          <w:rStyle w:val="StyleUnderline"/>
        </w:rPr>
        <w:t>local governments have systematically distorted real estate markets and become dependent for their financial health on a real estate and infrastructure bubble</w:t>
      </w:r>
      <w:r w:rsidRPr="00C17F68">
        <w:rPr>
          <w:sz w:val="12"/>
        </w:rPr>
        <w:t xml:space="preserve"> that must be seen to be believed. So </w:t>
      </w:r>
      <w:r w:rsidRPr="006958E3">
        <w:rPr>
          <w:rStyle w:val="StyleUnderline"/>
        </w:rPr>
        <w:t>China’s</w:t>
      </w:r>
      <w:r w:rsidRPr="00C17F68">
        <w:rPr>
          <w:sz w:val="12"/>
        </w:rPr>
        <w:t xml:space="preserve"> extraordinary </w:t>
      </w:r>
      <w:r w:rsidRPr="00646D6B">
        <w:rPr>
          <w:rStyle w:val="StyleUnderline"/>
          <w:highlight w:val="yellow"/>
        </w:rPr>
        <w:t>years</w:t>
      </w:r>
      <w:r>
        <w:rPr>
          <w:rStyle w:val="StyleUnderline"/>
          <w:highlight w:val="yellow"/>
        </w:rPr>
        <w:t xml:space="preserve"> </w:t>
      </w:r>
      <w:r w:rsidRPr="00646D6B">
        <w:rPr>
          <w:rStyle w:val="StyleUnderline"/>
          <w:highlight w:val="yellow"/>
        </w:rPr>
        <w:t>of lending and growth have</w:t>
      </w:r>
      <w:r>
        <w:rPr>
          <w:rStyle w:val="StyleUnderline"/>
        </w:rPr>
        <w:t xml:space="preserve"> </w:t>
      </w:r>
      <w:r w:rsidRPr="006958E3">
        <w:rPr>
          <w:rStyle w:val="StyleUnderline"/>
        </w:rPr>
        <w:t xml:space="preserve">surely </w:t>
      </w:r>
      <w:r w:rsidRPr="00646D6B">
        <w:rPr>
          <w:rStyle w:val="StyleUnderline"/>
          <w:highlight w:val="yellow"/>
        </w:rPr>
        <w:t>created an economic bubble</w:t>
      </w:r>
      <w:r w:rsidRPr="00C17F68">
        <w:rPr>
          <w:sz w:val="12"/>
        </w:rPr>
        <w:t xml:space="preserve">, but they have created two other bubbles as well. First, </w:t>
      </w:r>
      <w:r w:rsidRPr="006958E3">
        <w:rPr>
          <w:rStyle w:val="StyleUnderline"/>
        </w:rPr>
        <w:t>a political bubble based in the belief that China’s government techniques can defy the laws of economic gravity</w:t>
      </w:r>
      <w:r w:rsidRPr="00C17F68">
        <w:rPr>
          <w:sz w:val="12"/>
        </w:rPr>
        <w:t xml:space="preserve"> and create long-term, stable, above-market rates of growth in the developing world. </w:t>
      </w:r>
      <w:r w:rsidRPr="006958E3">
        <w:rPr>
          <w:rStyle w:val="StyleUnderline"/>
        </w:rPr>
        <w:t>Second, a geopolitical bubble based on the belief that China’s stellar economic record</w:t>
      </w:r>
      <w:r w:rsidRPr="00C17F68">
        <w:rPr>
          <w:sz w:val="12"/>
        </w:rPr>
        <w:t xml:space="preserve"> of the last few decades </w:t>
      </w:r>
      <w:r w:rsidRPr="006958E3">
        <w:rPr>
          <w:rStyle w:val="StyleUnderline"/>
        </w:rPr>
        <w:t xml:space="preserve">will continue indefinitely </w:t>
      </w:r>
      <w:r w:rsidRPr="00C17F68">
        <w:rPr>
          <w:sz w:val="12"/>
        </w:rPr>
        <w:t xml:space="preserve">into the future with immense consequences for the international order. That is, the country’s success has encouraged authoritarian regimes and technocrats all over the world to believe that markets can be managed long term, and that market forces can be indefinitely held at bay. China’s hothouse growth has been the wonder of the world. But </w:t>
      </w:r>
      <w:r w:rsidRPr="00646D6B">
        <w:rPr>
          <w:rStyle w:val="Emphasis"/>
          <w:highlight w:val="yellow"/>
        </w:rPr>
        <w:t>when the Big One comes, all three of the country’s bubbles are likely to burst</w:t>
      </w:r>
      <w:r w:rsidRPr="006958E3">
        <w:rPr>
          <w:rStyle w:val="Emphasis"/>
        </w:rPr>
        <w:t>.</w:t>
      </w:r>
      <w:r w:rsidRPr="00C17F68">
        <w:rPr>
          <w:sz w:val="12"/>
        </w:rPr>
        <w:t xml:space="preserve"> For China’s authorities, their stake in their current battle with the stock market is much greater than it might appear to outsiders. This isn’t just a crisis of China’s financial markets. It is a crisis of China’s political system and international strategy.</w:t>
      </w:r>
    </w:p>
    <w:p w14:paraId="73582451" w14:textId="77777777" w:rsidR="00F6155D" w:rsidRPr="00025484" w:rsidRDefault="00F6155D" w:rsidP="00F6155D">
      <w:pPr>
        <w:pStyle w:val="Heading4"/>
        <w:rPr>
          <w:rStyle w:val="Style13ptBold"/>
          <w:b/>
        </w:rPr>
      </w:pPr>
      <w:r w:rsidRPr="00025484">
        <w:rPr>
          <w:rStyle w:val="Style13ptBold"/>
        </w:rPr>
        <w:t>Long-term investments have limited returns – causes a debt bubble</w:t>
      </w:r>
    </w:p>
    <w:p w14:paraId="17762D97" w14:textId="77777777" w:rsidR="00F6155D" w:rsidRDefault="00F6155D" w:rsidP="00F6155D">
      <w:proofErr w:type="spellStart"/>
      <w:r w:rsidRPr="00D7576A">
        <w:rPr>
          <w:rStyle w:val="Style13ptBold"/>
        </w:rPr>
        <w:t>Shedlock</w:t>
      </w:r>
      <w:proofErr w:type="spellEnd"/>
      <w:r w:rsidRPr="00D7576A">
        <w:rPr>
          <w:rStyle w:val="Style13ptBold"/>
        </w:rPr>
        <w:t>, 14</w:t>
      </w:r>
      <w:r>
        <w:t xml:space="preserve"> – registered investment advisor representative for </w:t>
      </w:r>
      <w:proofErr w:type="spellStart"/>
      <w:r>
        <w:t>SitkaPacific</w:t>
      </w:r>
      <w:proofErr w:type="spellEnd"/>
      <w:r>
        <w:t xml:space="preserve"> Capital Management (Mike, “China Fooled the World (But It Cannot Last)”, Advisor Perspectives, 2/18/14, http://www.advisorperspectives.com/dshort/guest/Shedlock-140218-China-Fooled-the-World.php)</w:t>
      </w:r>
    </w:p>
    <w:p w14:paraId="2BBFBE91" w14:textId="77777777" w:rsidR="00F6155D" w:rsidRDefault="00F6155D" w:rsidP="00F6155D">
      <w:pPr>
        <w:rPr>
          <w:rStyle w:val="Emphasis"/>
        </w:rPr>
      </w:pPr>
      <w:r w:rsidRPr="00D7576A">
        <w:rPr>
          <w:rStyle w:val="StyleUnderline"/>
        </w:rPr>
        <w:t xml:space="preserve">Steen </w:t>
      </w:r>
      <w:proofErr w:type="spellStart"/>
      <w:r w:rsidRPr="00D7576A">
        <w:rPr>
          <w:rStyle w:val="StyleUnderline"/>
        </w:rPr>
        <w:t>Jakobsen</w:t>
      </w:r>
      <w:proofErr w:type="spellEnd"/>
      <w:r w:rsidRPr="00D7576A">
        <w:rPr>
          <w:rStyle w:val="StyleUnderline"/>
        </w:rPr>
        <w:t xml:space="preserve">, chief economist at </w:t>
      </w:r>
      <w:proofErr w:type="spellStart"/>
      <w:r w:rsidRPr="00D7576A">
        <w:rPr>
          <w:rStyle w:val="StyleUnderline"/>
        </w:rPr>
        <w:t>Saxo</w:t>
      </w:r>
      <w:proofErr w:type="spellEnd"/>
      <w:r w:rsidRPr="00D7576A">
        <w:rPr>
          <w:rStyle w:val="StyleUnderline"/>
        </w:rPr>
        <w:t xml:space="preserve"> Bank emailed</w:t>
      </w:r>
      <w:r w:rsidRPr="00C17F68">
        <w:rPr>
          <w:sz w:val="12"/>
        </w:rPr>
        <w:t xml:space="preserve"> a pair of interesting </w:t>
      </w:r>
      <w:r w:rsidRPr="00D7576A">
        <w:rPr>
          <w:rStyle w:val="StyleUnderline"/>
        </w:rPr>
        <w:t>links on the explosion of investment and debt in China</w:t>
      </w:r>
      <w:r w:rsidRPr="00C17F68">
        <w:rPr>
          <w:sz w:val="12"/>
        </w:rPr>
        <w:t xml:space="preserve">. </w:t>
      </w:r>
      <w:r w:rsidRPr="00C17F68">
        <w:rPr>
          <w:sz w:val="12"/>
          <w:szCs w:val="16"/>
        </w:rPr>
        <w:t xml:space="preserve">First consider the BBC report How China Fooled the World by Robert </w:t>
      </w:r>
      <w:proofErr w:type="spellStart"/>
      <w:r w:rsidRPr="00C17F68">
        <w:rPr>
          <w:sz w:val="12"/>
          <w:szCs w:val="16"/>
        </w:rPr>
        <w:t>Peston</w:t>
      </w:r>
      <w:proofErr w:type="spellEnd"/>
      <w:r w:rsidRPr="00C17F68">
        <w:rPr>
          <w:sz w:val="12"/>
          <w:szCs w:val="16"/>
        </w:rPr>
        <w:t xml:space="preserve">. </w:t>
      </w:r>
      <w:r w:rsidRPr="00C17F68">
        <w:rPr>
          <w:sz w:val="12"/>
        </w:rPr>
        <w:t xml:space="preserve">Robert </w:t>
      </w:r>
      <w:proofErr w:type="spellStart"/>
      <w:r w:rsidRPr="00C17F68">
        <w:rPr>
          <w:sz w:val="12"/>
        </w:rPr>
        <w:t>Peston</w:t>
      </w:r>
      <w:proofErr w:type="spellEnd"/>
      <w:r w:rsidRPr="00C17F68">
        <w:rPr>
          <w:sz w:val="12"/>
        </w:rPr>
        <w:t xml:space="preserve"> travels to China to investigate how </w:t>
      </w:r>
      <w:r w:rsidRPr="00D7576A">
        <w:rPr>
          <w:rStyle w:val="StyleUnderline"/>
        </w:rPr>
        <w:t xml:space="preserve">this mighty economic giant could actually be in serious trouble. </w:t>
      </w:r>
      <w:r w:rsidRPr="00C17F68">
        <w:rPr>
          <w:sz w:val="12"/>
        </w:rPr>
        <w:t xml:space="preserve">China is now the second largest economy in the world and for the last 30 years China's economy has been growing at an astonishing rate. While Britain has been in the grip of the worst recession in a generation, China's economic miracle has wowed the world. Now, for BBC Two's award-winning strand This World, </w:t>
      </w:r>
      <w:proofErr w:type="spellStart"/>
      <w:r w:rsidRPr="00C17F68">
        <w:rPr>
          <w:sz w:val="12"/>
        </w:rPr>
        <w:t>Peston</w:t>
      </w:r>
      <w:proofErr w:type="spellEnd"/>
      <w:r w:rsidRPr="00C17F68">
        <w:rPr>
          <w:sz w:val="12"/>
        </w:rPr>
        <w:t xml:space="preserve"> reveals what has actually happened inside China since the economic collapse in the west in 2008. It is a story of spending and investment on a scale never seen before in human history - 30 new airports, 26,000 miles of motorways and a new skyscraper every five days have been built in China in the last five years. But</w:t>
      </w:r>
      <w:r w:rsidRPr="00D7576A">
        <w:rPr>
          <w:rStyle w:val="StyleUnderline"/>
        </w:rPr>
        <w:t>, in a situation eerily reminiscent of what has happened in the west, the vast majority of it has been built on credit. This has now left the Chinese economy with huge debts and questions over whether much of t</w:t>
      </w:r>
      <w:r>
        <w:rPr>
          <w:rStyle w:val="StyleUnderline"/>
        </w:rPr>
        <w:t>he money can ever be paid back.</w:t>
      </w:r>
      <w:r>
        <w:rPr>
          <w:u w:val="single"/>
        </w:rPr>
        <w:t xml:space="preserve"> </w:t>
      </w:r>
      <w:r w:rsidRPr="00C17F68">
        <w:rPr>
          <w:sz w:val="12"/>
        </w:rPr>
        <w:t xml:space="preserve">Interviewing key players including the former American treasury secretary Henry Paulson, Lord Adair Turner, former chairman of the FSA, and Charlene Chu, a leading Chinese banking analyst, Robert </w:t>
      </w:r>
      <w:proofErr w:type="spellStart"/>
      <w:r w:rsidRPr="00C17F68">
        <w:rPr>
          <w:sz w:val="12"/>
        </w:rPr>
        <w:t>Peston</w:t>
      </w:r>
      <w:proofErr w:type="spellEnd"/>
      <w:r w:rsidRPr="00C17F68">
        <w:rPr>
          <w:sz w:val="12"/>
        </w:rPr>
        <w:t xml:space="preserve"> reveals how </w:t>
      </w:r>
      <w:r w:rsidRPr="00646D6B">
        <w:rPr>
          <w:rStyle w:val="StyleUnderline"/>
          <w:highlight w:val="yellow"/>
        </w:rPr>
        <w:t>China's</w:t>
      </w:r>
      <w:r w:rsidRPr="00646D6B">
        <w:rPr>
          <w:rStyle w:val="StyleUnderline"/>
        </w:rPr>
        <w:t xml:space="preserve"> extraordinary </w:t>
      </w:r>
      <w:r w:rsidRPr="00646D6B">
        <w:rPr>
          <w:rStyle w:val="StyleUnderline"/>
          <w:highlight w:val="yellow"/>
        </w:rPr>
        <w:t>spending has left the country with</w:t>
      </w:r>
      <w:r w:rsidRPr="00646D6B">
        <w:rPr>
          <w:rStyle w:val="StyleUnderline"/>
        </w:rPr>
        <w:t xml:space="preserve"> levels of </w:t>
      </w:r>
      <w:r w:rsidRPr="00646D6B">
        <w:rPr>
          <w:rStyle w:val="StyleUnderline"/>
          <w:highlight w:val="yellow"/>
        </w:rPr>
        <w:t>debt</w:t>
      </w:r>
      <w:r w:rsidRPr="00646D6B">
        <w:rPr>
          <w:rStyle w:val="StyleUnderline"/>
        </w:rPr>
        <w:t xml:space="preserve"> that many believe can </w:t>
      </w:r>
      <w:r w:rsidRPr="00646D6B">
        <w:rPr>
          <w:rStyle w:val="Emphasis"/>
        </w:rPr>
        <w:t>only end in an economic crash with untold consequences for us all.</w:t>
      </w:r>
      <w:r>
        <w:rPr>
          <w:b/>
          <w:iCs/>
          <w:u w:val="single"/>
        </w:rPr>
        <w:t xml:space="preserve"> </w:t>
      </w:r>
      <w:r w:rsidRPr="00C17F68">
        <w:rPr>
          <w:sz w:val="12"/>
          <w:szCs w:val="16"/>
        </w:rPr>
        <w:t xml:space="preserve">Will China Shake the World Again? In part two of the series by </w:t>
      </w:r>
      <w:proofErr w:type="spellStart"/>
      <w:r w:rsidRPr="00C17F68">
        <w:rPr>
          <w:sz w:val="12"/>
          <w:szCs w:val="16"/>
        </w:rPr>
        <w:t>Peston</w:t>
      </w:r>
      <w:proofErr w:type="spellEnd"/>
      <w:r w:rsidRPr="00C17F68">
        <w:rPr>
          <w:sz w:val="12"/>
          <w:szCs w:val="16"/>
        </w:rPr>
        <w:t xml:space="preserve"> (both links are promos for the BBC video that will play Tuesday), please consider Will China Shake the World Again? </w:t>
      </w:r>
      <w:r w:rsidRPr="00C17F68">
        <w:rPr>
          <w:sz w:val="12"/>
        </w:rPr>
        <w:t xml:space="preserve">Perhaps the big point of the film I have made, to be screened on Tuesday (How China Fooled the World, BBC2, 9pm) is that </w:t>
      </w:r>
      <w:r w:rsidRPr="00D7576A">
        <w:rPr>
          <w:rStyle w:val="StyleUnderline"/>
        </w:rPr>
        <w:t>the economic slowdown evident in China, coupled with</w:t>
      </w:r>
      <w:r w:rsidRPr="00C17F68">
        <w:rPr>
          <w:sz w:val="12"/>
        </w:rPr>
        <w:t xml:space="preserve"> recent manifestations of </w:t>
      </w:r>
      <w:r w:rsidRPr="00D7576A">
        <w:rPr>
          <w:rStyle w:val="StyleUnderline"/>
        </w:rPr>
        <w:t>tension in its financial markets, can be seen as the third wave of the global financial crisis which began in 2007-08</w:t>
      </w:r>
      <w:r w:rsidRPr="00C17F68">
        <w:rPr>
          <w:sz w:val="12"/>
        </w:rPr>
        <w:t xml:space="preserve"> (the first wave was the Wall Street and City debacle of 2007-08; the second was the </w:t>
      </w:r>
      <w:proofErr w:type="spellStart"/>
      <w:r w:rsidRPr="00C17F68">
        <w:rPr>
          <w:sz w:val="12"/>
        </w:rPr>
        <w:t>eurozone</w:t>
      </w:r>
      <w:proofErr w:type="spellEnd"/>
      <w:r w:rsidRPr="00C17F68">
        <w:rPr>
          <w:sz w:val="12"/>
        </w:rPr>
        <w:t xml:space="preserve"> crisis). </w:t>
      </w:r>
      <w:r w:rsidRPr="00C17F68">
        <w:rPr>
          <w:sz w:val="12"/>
          <w:szCs w:val="16"/>
        </w:rPr>
        <w:t xml:space="preserve">Why do I say that? Well in the autumn of 2008, after the collapse of Lehman, there was a sudden and dramatic shrinkage of world trade. And that was catastrophic for China, whose growth was largely generated by exporting to the rich West all that stuff we craved. When our economies went bust, we stopped buying - and almost overnight, factories turned off the power, all over China. I visited China at the time and witnessed mobs of poor migrant workers packing all their possessions, including infants, on their backs and heading back to their villages. It was alarming for the government, and threatened to smash the implicit contract between the ruling Communist Party and Chinese people - namely, that they give up their democratic rights in order to become richer. So with encouragement from the US government (we interviewed the then US Treasury Secretary, Hank Paulson), the Chinese government unleashed a stimulus </w:t>
      </w:r>
      <w:proofErr w:type="spellStart"/>
      <w:r w:rsidRPr="00C17F68">
        <w:rPr>
          <w:sz w:val="12"/>
          <w:szCs w:val="16"/>
        </w:rPr>
        <w:t>programme</w:t>
      </w:r>
      <w:proofErr w:type="spellEnd"/>
      <w:r w:rsidRPr="00C17F68">
        <w:rPr>
          <w:sz w:val="12"/>
          <w:szCs w:val="16"/>
        </w:rPr>
        <w:t xml:space="preserve"> of mammoth scale: £400bn of direct government spending, and an instruction to the state-owned banks to "open their wallets" and lend as if there were no tomorrow. Which, in one sense, worked. While the economies of much of the rich West and Japan stagnated, boom times returned to China - growth accelerated back to the remarkable 10% annual rate that the country had enjoyed for 30 years. </w:t>
      </w:r>
      <w:r w:rsidRPr="00C17F68">
        <w:rPr>
          <w:sz w:val="12"/>
        </w:rPr>
        <w:t xml:space="preserve">But </w:t>
      </w:r>
      <w:r w:rsidRPr="00D7576A">
        <w:rPr>
          <w:rStyle w:val="StyleUnderline"/>
        </w:rPr>
        <w:t xml:space="preserve">the sources of growth changed in an important way, and </w:t>
      </w:r>
      <w:r w:rsidRPr="00D7576A">
        <w:rPr>
          <w:rStyle w:val="Emphasis"/>
        </w:rPr>
        <w:t>wo</w:t>
      </w:r>
      <w:r>
        <w:rPr>
          <w:rStyle w:val="Emphasis"/>
        </w:rPr>
        <w:t>uld always have a limited life.</w:t>
      </w:r>
      <w:r>
        <w:rPr>
          <w:b/>
          <w:iCs/>
          <w:u w:val="single"/>
        </w:rPr>
        <w:t xml:space="preserve"> </w:t>
      </w:r>
      <w:r w:rsidRPr="00D7576A">
        <w:rPr>
          <w:rStyle w:val="StyleUnderline"/>
        </w:rPr>
        <w:t>Toxic investment</w:t>
      </w:r>
      <w:r>
        <w:rPr>
          <w:rStyle w:val="StyleUnderline"/>
        </w:rPr>
        <w:t xml:space="preserve"> </w:t>
      </w:r>
      <w:r w:rsidRPr="00C17F68">
        <w:rPr>
          <w:sz w:val="12"/>
          <w:szCs w:val="16"/>
        </w:rPr>
        <w:t xml:space="preserve">There are two ways of seeing this. </w:t>
      </w:r>
      <w:r w:rsidRPr="00C17F68">
        <w:rPr>
          <w:sz w:val="12"/>
        </w:rPr>
        <w:t xml:space="preserve">First, </w:t>
      </w:r>
      <w:r w:rsidRPr="00D7576A">
        <w:rPr>
          <w:rStyle w:val="StyleUnderline"/>
        </w:rPr>
        <w:t>even before the great stimulus, China was investing at a faster rate than alm</w:t>
      </w:r>
      <w:r>
        <w:rPr>
          <w:rStyle w:val="StyleUnderline"/>
        </w:rPr>
        <w:t>ost any big country in history.</w:t>
      </w:r>
      <w:r>
        <w:rPr>
          <w:u w:val="single"/>
        </w:rPr>
        <w:t xml:space="preserve"> </w:t>
      </w:r>
      <w:r w:rsidRPr="00C17F68">
        <w:rPr>
          <w:sz w:val="12"/>
          <w:szCs w:val="16"/>
        </w:rPr>
        <w:t xml:space="preserve">Before the crash, investment was the equivalent of about 40% of GDP, around three times the rate in most developed countries and significantly greater even than what Japan invested during its development phase - which preceded its bust of the early 1990s. After the crash, thanks to the stimulus and the unleashing of all that construction, investment surged to an unprecedented 50% of GDP, where it has more or less stayed. </w:t>
      </w:r>
      <w:r w:rsidRPr="00C17F68">
        <w:rPr>
          <w:sz w:val="12"/>
        </w:rPr>
        <w:t xml:space="preserve">Here is the thing: </w:t>
      </w:r>
      <w:r w:rsidRPr="00646D6B">
        <w:rPr>
          <w:rStyle w:val="StyleUnderline"/>
          <w:highlight w:val="yellow"/>
        </w:rPr>
        <w:t xml:space="preserve">when a big economy is investing at that pace to generate wealth and jobs, it is a racing certainty that </w:t>
      </w:r>
      <w:r w:rsidRPr="00646D6B">
        <w:rPr>
          <w:rStyle w:val="Emphasis"/>
          <w:highlight w:val="yellow"/>
        </w:rPr>
        <w:t>much of it will never generate an economic return</w:t>
      </w:r>
      <w:r w:rsidRPr="00D7576A">
        <w:rPr>
          <w:rStyle w:val="StyleUnderline"/>
        </w:rPr>
        <w:t>, that the investment is way beyond what rational decis</w:t>
      </w:r>
      <w:r>
        <w:rPr>
          <w:rStyle w:val="StyleUnderline"/>
        </w:rPr>
        <w:t>ion-making would have produced.</w:t>
      </w:r>
      <w:r>
        <w:rPr>
          <w:u w:val="single"/>
        </w:rPr>
        <w:t xml:space="preserve"> </w:t>
      </w:r>
      <w:r w:rsidRPr="00C17F68">
        <w:rPr>
          <w:sz w:val="12"/>
        </w:rPr>
        <w:t xml:space="preserve">But </w:t>
      </w:r>
      <w:r w:rsidRPr="00D7576A">
        <w:rPr>
          <w:rStyle w:val="StyleUnderline"/>
        </w:rPr>
        <w:t>what makes much of the spending and investment toxic is the way it was financed: there has been an explosion of lending. China's debts as a share of GDP have been rising at a very rapid rate of around 15% of GDP</w:t>
      </w:r>
      <w:r w:rsidRPr="00C17F68">
        <w:rPr>
          <w:sz w:val="12"/>
        </w:rPr>
        <w:t xml:space="preserve">, or national output, annually and have increased since 2008 from around 125% of GDP to 200%. </w:t>
      </w:r>
      <w:r w:rsidRPr="00C17F68">
        <w:rPr>
          <w:sz w:val="12"/>
          <w:szCs w:val="16"/>
        </w:rPr>
        <w:t xml:space="preserve">"Most people are aware we've had a credit boom in China but they don't know the scale. At the beginning of all of this in 2008, the Chinese banking sector was roughly $10 trillion in size. Right now it's in the order of $24 to $25 trillion. "That incremental increase of $14 to $15 trillion is the equivalent of the entire size of the US commercial banking sector, which took more than a century to build. So that means China will have replicated the entire US system in the span of half a decade." </w:t>
      </w:r>
      <w:r w:rsidRPr="00646D6B">
        <w:rPr>
          <w:rStyle w:val="StyleUnderline"/>
        </w:rPr>
        <w:t>There are no exceptions to the lessons of financial history</w:t>
      </w:r>
      <w:r w:rsidRPr="00646D6B">
        <w:rPr>
          <w:rStyle w:val="StyleUnderline"/>
          <w:highlight w:val="yellow"/>
        </w:rPr>
        <w:t xml:space="preserve">: lending at that rate leads to debtors unable to meet </w:t>
      </w:r>
      <w:r w:rsidRPr="00646D6B">
        <w:rPr>
          <w:rStyle w:val="StyleUnderline"/>
        </w:rPr>
        <w:t xml:space="preserve">their </w:t>
      </w:r>
      <w:r w:rsidRPr="00646D6B">
        <w:rPr>
          <w:rStyle w:val="StyleUnderline"/>
          <w:highlight w:val="yellow"/>
        </w:rPr>
        <w:t xml:space="preserve">obligations, </w:t>
      </w:r>
      <w:r w:rsidRPr="00646D6B">
        <w:rPr>
          <w:rStyle w:val="StyleUnderline"/>
        </w:rPr>
        <w:t xml:space="preserve">and to large </w:t>
      </w:r>
      <w:r w:rsidRPr="00646D6B">
        <w:rPr>
          <w:rStyle w:val="StyleUnderline"/>
          <w:highlight w:val="yellow"/>
        </w:rPr>
        <w:t>losses for creditors</w:t>
      </w:r>
      <w:r w:rsidRPr="00D7576A">
        <w:rPr>
          <w:rStyle w:val="StyleUnderline"/>
        </w:rPr>
        <w:t xml:space="preserve">; the </w:t>
      </w:r>
      <w:r w:rsidRPr="00646D6B">
        <w:rPr>
          <w:rStyle w:val="StyleUnderline"/>
          <w:highlight w:val="yellow"/>
        </w:rPr>
        <w:t xml:space="preserve">question is </w:t>
      </w:r>
      <w:r w:rsidRPr="00646D6B">
        <w:rPr>
          <w:rStyle w:val="Emphasis"/>
          <w:highlight w:val="yellow"/>
        </w:rPr>
        <w:t>not whether</w:t>
      </w:r>
      <w:r w:rsidRPr="00D7576A">
        <w:rPr>
          <w:rStyle w:val="Emphasis"/>
        </w:rPr>
        <w:t xml:space="preserve"> this will happen </w:t>
      </w:r>
      <w:r w:rsidRPr="00646D6B">
        <w:rPr>
          <w:rStyle w:val="Emphasis"/>
          <w:highlight w:val="yellow"/>
        </w:rPr>
        <w:t>but when</w:t>
      </w:r>
      <w:r w:rsidRPr="00D7576A">
        <w:rPr>
          <w:rStyle w:val="Emphasis"/>
        </w:rPr>
        <w:t>, and on what scale.</w:t>
      </w:r>
    </w:p>
    <w:p w14:paraId="75FE89CE" w14:textId="77777777" w:rsidR="00F6155D" w:rsidRDefault="00F6155D" w:rsidP="00F6155D">
      <w:pPr>
        <w:pStyle w:val="Heading4"/>
      </w:pPr>
      <w:r>
        <w:t xml:space="preserve">New government strategy – focuses on </w:t>
      </w:r>
      <w:r>
        <w:rPr>
          <w:u w:val="single"/>
        </w:rPr>
        <w:t>symptoms</w:t>
      </w:r>
      <w:r>
        <w:t xml:space="preserve"> rather than </w:t>
      </w:r>
      <w:r>
        <w:rPr>
          <w:u w:val="single"/>
        </w:rPr>
        <w:t>unsustainable stock speculation</w:t>
      </w:r>
    </w:p>
    <w:p w14:paraId="40F98877" w14:textId="77777777" w:rsidR="00F6155D" w:rsidRDefault="00F6155D" w:rsidP="00F6155D">
      <w:r w:rsidRPr="00025484">
        <w:rPr>
          <w:rStyle w:val="Style13ptBold"/>
        </w:rPr>
        <w:t>NYT, 15</w:t>
      </w:r>
      <w:r>
        <w:t xml:space="preserve"> – (“China’s Stock Crash Raises New Fears”, The New York Times, </w:t>
      </w:r>
      <w:proofErr w:type="spellStart"/>
      <w:r>
        <w:t>Editiorial</w:t>
      </w:r>
      <w:proofErr w:type="spellEnd"/>
      <w:r>
        <w:t xml:space="preserve"> Board, 7/9/15, http://www.nytimes.com/2015/07/10/opinion/chinas-stock-crash-highlights-need-for-financial-reforms.html)</w:t>
      </w:r>
    </w:p>
    <w:p w14:paraId="3FF514F9" w14:textId="77777777" w:rsidR="00F6155D" w:rsidRDefault="00F6155D" w:rsidP="00F6155D">
      <w:pPr>
        <w:rPr>
          <w:sz w:val="12"/>
        </w:rPr>
      </w:pPr>
      <w:r w:rsidRPr="00025484">
        <w:rPr>
          <w:rStyle w:val="StyleUnderline"/>
        </w:rPr>
        <w:t>The stock market crash in China is a test of President Xi</w:t>
      </w:r>
      <w:r w:rsidRPr="00C17F68">
        <w:rPr>
          <w:sz w:val="12"/>
        </w:rPr>
        <w:t xml:space="preserve"> Jinping’s </w:t>
      </w:r>
      <w:r w:rsidRPr="00025484">
        <w:rPr>
          <w:rStyle w:val="StyleUnderline"/>
        </w:rPr>
        <w:t>stated goal of reducing the government’s dominant role in the economy</w:t>
      </w:r>
      <w:r w:rsidRPr="00C17F68">
        <w:rPr>
          <w:sz w:val="12"/>
        </w:rPr>
        <w:t xml:space="preserve">. So far, his government has reverted to its traditional command-and-control approach to financial matters. From mid-2014 until early last month, China’s main stock exchange jumped about 150 percent as investors poured money into the market, especially into small, unproven companies. State-owned media raised confidence in the market even as the broader economy slowed. And </w:t>
      </w:r>
      <w:r w:rsidRPr="00646D6B">
        <w:rPr>
          <w:rStyle w:val="StyleUnderline"/>
          <w:highlight w:val="yellow"/>
        </w:rPr>
        <w:t xml:space="preserve">the government encouraged the frenzy </w:t>
      </w:r>
      <w:r w:rsidRPr="00646D6B">
        <w:rPr>
          <w:rStyle w:val="StyleUnderline"/>
        </w:rPr>
        <w:t xml:space="preserve">by </w:t>
      </w:r>
      <w:r w:rsidRPr="00646D6B">
        <w:rPr>
          <w:rStyle w:val="StyleUnderline"/>
          <w:highlight w:val="yellow"/>
        </w:rPr>
        <w:t>allowing investors to use borrowed money to buy stocks.</w:t>
      </w:r>
      <w:r w:rsidRPr="00025484">
        <w:rPr>
          <w:rStyle w:val="StyleUnderline"/>
        </w:rPr>
        <w:t xml:space="preserve"> In the second quarter</w:t>
      </w:r>
      <w:r w:rsidRPr="00C17F68">
        <w:rPr>
          <w:sz w:val="12"/>
        </w:rPr>
        <w:t xml:space="preserve"> of this year, about </w:t>
      </w:r>
      <w:r w:rsidRPr="00025484">
        <w:rPr>
          <w:rStyle w:val="StyleUnderline"/>
        </w:rPr>
        <w:t>8.8 percent of urban households in China owned stocks</w:t>
      </w:r>
      <w:r w:rsidRPr="00C17F68">
        <w:rPr>
          <w:sz w:val="12"/>
        </w:rPr>
        <w:t xml:space="preserve">, a big jump from 6.1 percent in the first quarter, according to a recent survey. </w:t>
      </w:r>
      <w:r w:rsidRPr="00025484">
        <w:rPr>
          <w:rStyle w:val="StyleUnderline"/>
        </w:rPr>
        <w:t xml:space="preserve">The boom turned into a bust in recent weeks. The CSI 300 stock index has fallen about 27 percent since early June. The </w:t>
      </w:r>
      <w:r w:rsidRPr="00646D6B">
        <w:rPr>
          <w:rStyle w:val="StyleUnderline"/>
          <w:highlight w:val="yellow"/>
        </w:rPr>
        <w:t>government</w:t>
      </w:r>
      <w:r w:rsidRPr="00C17F68">
        <w:rPr>
          <w:sz w:val="12"/>
        </w:rPr>
        <w:t xml:space="preserve"> has </w:t>
      </w:r>
      <w:r w:rsidRPr="00646D6B">
        <w:rPr>
          <w:rStyle w:val="StyleUnderline"/>
          <w:highlight w:val="yellow"/>
        </w:rPr>
        <w:t>responded by instructing securities firms</w:t>
      </w:r>
      <w:r w:rsidRPr="00025484">
        <w:rPr>
          <w:rStyle w:val="StyleUnderline"/>
        </w:rPr>
        <w:t xml:space="preserve"> </w:t>
      </w:r>
      <w:r w:rsidRPr="00C17F68">
        <w:rPr>
          <w:sz w:val="12"/>
        </w:rPr>
        <w:t xml:space="preserve">and state-owned companies </w:t>
      </w:r>
      <w:r w:rsidRPr="00646D6B">
        <w:rPr>
          <w:rStyle w:val="StyleUnderline"/>
          <w:highlight w:val="yellow"/>
        </w:rPr>
        <w:t>to buy the shares.</w:t>
      </w:r>
      <w:r w:rsidRPr="00025484">
        <w:rPr>
          <w:rStyle w:val="StyleUnderline"/>
        </w:rPr>
        <w:t xml:space="preserve"> It </w:t>
      </w:r>
      <w:r w:rsidRPr="00C17F68">
        <w:rPr>
          <w:sz w:val="12"/>
        </w:rPr>
        <w:t xml:space="preserve">also temporarily </w:t>
      </w:r>
      <w:r w:rsidRPr="006A0F89">
        <w:rPr>
          <w:rStyle w:val="StyleUnderline"/>
          <w:highlight w:val="yellow"/>
        </w:rPr>
        <w:t>banned new</w:t>
      </w:r>
      <w:r w:rsidRPr="00025484">
        <w:rPr>
          <w:rStyle w:val="StyleUnderline"/>
        </w:rPr>
        <w:t xml:space="preserve"> initial public </w:t>
      </w:r>
      <w:r w:rsidRPr="006A0F89">
        <w:rPr>
          <w:rStyle w:val="StyleUnderline"/>
          <w:highlight w:val="yellow"/>
        </w:rPr>
        <w:t>offerings</w:t>
      </w:r>
      <w:r w:rsidRPr="00025484">
        <w:rPr>
          <w:rStyle w:val="StyleUnderline"/>
        </w:rPr>
        <w:t xml:space="preserve"> and forbade investors who own more than 5 percent of a company’s shares from selling stock in those businesses</w:t>
      </w:r>
      <w:r w:rsidRPr="00C17F68">
        <w:rPr>
          <w:sz w:val="12"/>
        </w:rPr>
        <w:t xml:space="preserve">. And </w:t>
      </w:r>
      <w:r w:rsidRPr="00025484">
        <w:rPr>
          <w:rStyle w:val="StyleUnderline"/>
        </w:rPr>
        <w:t>trading was halted altogether in about a third of the companies on the</w:t>
      </w:r>
      <w:r w:rsidRPr="00C17F68">
        <w:rPr>
          <w:sz w:val="12"/>
        </w:rPr>
        <w:t xml:space="preserve"> Shanghai and Shenzhen </w:t>
      </w:r>
      <w:r>
        <w:rPr>
          <w:rStyle w:val="StyleUnderline"/>
        </w:rPr>
        <w:t>stock exchanges.</w:t>
      </w:r>
      <w:r>
        <w:rPr>
          <w:u w:val="single"/>
        </w:rPr>
        <w:t xml:space="preserve"> </w:t>
      </w:r>
      <w:r w:rsidRPr="00C17F68">
        <w:rPr>
          <w:sz w:val="12"/>
        </w:rPr>
        <w:t xml:space="preserve">Though the CSI index rebounded 6.4 percent on Thursday, </w:t>
      </w:r>
      <w:r w:rsidRPr="00025484">
        <w:rPr>
          <w:rStyle w:val="StyleUnderline"/>
        </w:rPr>
        <w:t xml:space="preserve">it’s far from clear that these interventions will halt the slide for long. Government efforts to prop up markets, without broader financial reforms, generally do little more than </w:t>
      </w:r>
      <w:r w:rsidRPr="00025484">
        <w:rPr>
          <w:rStyle w:val="Emphasis"/>
        </w:rPr>
        <w:t>delay the inevitable</w:t>
      </w:r>
      <w:r w:rsidRPr="00025484">
        <w:rPr>
          <w:rStyle w:val="StyleUnderline"/>
        </w:rPr>
        <w:t>. A stock market crash</w:t>
      </w:r>
      <w:r w:rsidRPr="00C17F68">
        <w:rPr>
          <w:sz w:val="12"/>
        </w:rPr>
        <w:t xml:space="preserve">, slow-motion or quick, </w:t>
      </w:r>
      <w:r w:rsidRPr="00025484">
        <w:rPr>
          <w:rStyle w:val="StyleUnderline"/>
        </w:rPr>
        <w:t>is likely to stir social unrest, which the Chinese government fears</w:t>
      </w:r>
      <w:r w:rsidRPr="00C17F68">
        <w:rPr>
          <w:sz w:val="12"/>
        </w:rPr>
        <w:t xml:space="preserve">. But </w:t>
      </w:r>
      <w:r w:rsidRPr="00025484">
        <w:rPr>
          <w:rStyle w:val="StyleUnderline"/>
        </w:rPr>
        <w:t xml:space="preserve">bailing out investors is likely to fuel </w:t>
      </w:r>
      <w:r w:rsidRPr="00025484">
        <w:rPr>
          <w:rStyle w:val="Emphasis"/>
        </w:rPr>
        <w:t>more speculation in stocks</w:t>
      </w:r>
      <w:r w:rsidRPr="00C17F68">
        <w:rPr>
          <w:sz w:val="12"/>
        </w:rPr>
        <w:t xml:space="preserve"> and other parts of the financial market.</w:t>
      </w:r>
    </w:p>
    <w:p w14:paraId="383262D5" w14:textId="77777777" w:rsidR="00F6155D" w:rsidRDefault="00F6155D" w:rsidP="00F6155D">
      <w:pPr>
        <w:pStyle w:val="Heading3"/>
      </w:pPr>
      <w:r>
        <w:t>Bubble Now</w:t>
      </w:r>
    </w:p>
    <w:p w14:paraId="00065F13" w14:textId="77777777" w:rsidR="00F6155D" w:rsidRDefault="00F6155D" w:rsidP="00F6155D">
      <w:pPr>
        <w:pStyle w:val="Heading4"/>
      </w:pPr>
      <w:r>
        <w:t>Chinese risking an economic bubble now– lack of innovation and new entrepreneurial strategies.</w:t>
      </w:r>
    </w:p>
    <w:p w14:paraId="0F79F947" w14:textId="77777777" w:rsidR="00F6155D" w:rsidRPr="00B30B18" w:rsidRDefault="00F6155D" w:rsidP="00F6155D">
      <w:pPr>
        <w:rPr>
          <w:rStyle w:val="Style13ptBold"/>
        </w:rPr>
      </w:pPr>
      <w:r>
        <w:rPr>
          <w:rStyle w:val="Style13ptBold"/>
        </w:rPr>
        <w:t xml:space="preserve">Spanish News 7/7/16 – (“Special Report: Bubble risk for China’s innovation driven economy,”  </w:t>
      </w:r>
      <w:r w:rsidRPr="00B30B18">
        <w:rPr>
          <w:rStyle w:val="Style13ptBold"/>
        </w:rPr>
        <w:t>http://spanishnewstoday.com/special-report-bubble-risk-for-china%C2%B4s-innovation-driven-economy_77116-a.html</w:t>
      </w:r>
      <w:r>
        <w:rPr>
          <w:rStyle w:val="Style13ptBold"/>
        </w:rPr>
        <w:t>)</w:t>
      </w:r>
    </w:p>
    <w:p w14:paraId="555CD410" w14:textId="77777777" w:rsidR="00F6155D" w:rsidRDefault="00F6155D" w:rsidP="00F6155D">
      <w:pPr>
        <w:rPr>
          <w:sz w:val="16"/>
        </w:rPr>
      </w:pPr>
      <w:r w:rsidRPr="003C5FEA">
        <w:rPr>
          <w:rStyle w:val="StyleUnderline"/>
        </w:rPr>
        <w:t>The Chinese government's call to</w:t>
      </w:r>
      <w:r w:rsidRPr="00B30B18">
        <w:rPr>
          <w:rStyle w:val="StyleUnderline"/>
          <w:sz w:val="12"/>
          <w:u w:val="none"/>
        </w:rPr>
        <w:t>∂</w:t>
      </w:r>
      <w:r w:rsidRPr="003C5FEA">
        <w:rPr>
          <w:rStyle w:val="StyleUnderline"/>
        </w:rPr>
        <w:t xml:space="preserve"> the nation to build an innovation-</w:t>
      </w:r>
      <w:r w:rsidRPr="00B30B18">
        <w:rPr>
          <w:rStyle w:val="StyleUnderline"/>
          <w:sz w:val="12"/>
          <w:u w:val="none"/>
        </w:rPr>
        <w:t>∂</w:t>
      </w:r>
      <w:r w:rsidRPr="003C5FEA">
        <w:rPr>
          <w:rStyle w:val="StyleUnderline"/>
        </w:rPr>
        <w:t xml:space="preserve"> driven economy from the top down</w:t>
      </w:r>
      <w:r w:rsidRPr="00B30B18">
        <w:rPr>
          <w:rStyle w:val="StyleUnderline"/>
          <w:sz w:val="12"/>
          <w:u w:val="none"/>
        </w:rPr>
        <w:t>∂</w:t>
      </w:r>
      <w:r w:rsidRPr="003C5FEA">
        <w:rPr>
          <w:rStyle w:val="StyleUnderline"/>
        </w:rPr>
        <w:t xml:space="preserve"> has sparked a rush by local</w:t>
      </w:r>
      <w:r w:rsidRPr="00B30B18">
        <w:rPr>
          <w:rStyle w:val="StyleUnderline"/>
          <w:sz w:val="12"/>
          <w:u w:val="none"/>
        </w:rPr>
        <w:t>∂</w:t>
      </w:r>
      <w:r w:rsidRPr="003C5FEA">
        <w:rPr>
          <w:rStyle w:val="StyleUnderline"/>
        </w:rPr>
        <w:t xml:space="preserve"> governments to construct new</w:t>
      </w:r>
      <w:r w:rsidRPr="00B30B18">
        <w:rPr>
          <w:rStyle w:val="StyleUnderline"/>
          <w:sz w:val="12"/>
          <w:u w:val="none"/>
        </w:rPr>
        <w:t>∂</w:t>
      </w:r>
      <w:r w:rsidRPr="003C5FEA">
        <w:rPr>
          <w:rStyle w:val="StyleUnderline"/>
        </w:rPr>
        <w:t xml:space="preserve"> buildings in the name of supporting</w:t>
      </w:r>
      <w:r w:rsidRPr="00B30B18">
        <w:rPr>
          <w:rStyle w:val="StyleUnderline"/>
          <w:sz w:val="12"/>
          <w:u w:val="none"/>
        </w:rPr>
        <w:t>∂</w:t>
      </w:r>
      <w:r w:rsidRPr="003C5FEA">
        <w:rPr>
          <w:rStyle w:val="StyleUnderline"/>
        </w:rPr>
        <w:t xml:space="preserve"> creativity.</w:t>
      </w:r>
      <w:r w:rsidRPr="00B30B18">
        <w:rPr>
          <w:rStyle w:val="StyleUnderline"/>
          <w:sz w:val="12"/>
          <w:u w:val="none"/>
        </w:rPr>
        <w:t>∂</w:t>
      </w:r>
      <w:r w:rsidRPr="00B30B18">
        <w:rPr>
          <w:sz w:val="16"/>
        </w:rPr>
        <w:t xml:space="preserve"> Innovation </w:t>
      </w:r>
      <w:proofErr w:type="spellStart"/>
      <w:r w:rsidRPr="00B30B18">
        <w:rPr>
          <w:sz w:val="16"/>
        </w:rPr>
        <w:t>centres</w:t>
      </w:r>
      <w:proofErr w:type="spellEnd"/>
      <w:r w:rsidRPr="00B30B18">
        <w:rPr>
          <w:sz w:val="16"/>
        </w:rPr>
        <w:t xml:space="preserve"> have been</w:t>
      </w:r>
      <w:r w:rsidRPr="00B30B18">
        <w:rPr>
          <w:sz w:val="12"/>
        </w:rPr>
        <w:t>∂</w:t>
      </w:r>
      <w:r w:rsidRPr="00B30B18">
        <w:rPr>
          <w:sz w:val="16"/>
        </w:rPr>
        <w:t xml:space="preserve"> popping up around the country and</w:t>
      </w:r>
      <w:r w:rsidRPr="00B30B18">
        <w:rPr>
          <w:sz w:val="12"/>
        </w:rPr>
        <w:t>∂</w:t>
      </w:r>
      <w:r w:rsidRPr="00B30B18">
        <w:rPr>
          <w:sz w:val="16"/>
        </w:rPr>
        <w:t xml:space="preserve"> are set to more than double to</w:t>
      </w:r>
      <w:r w:rsidRPr="00B30B18">
        <w:rPr>
          <w:sz w:val="12"/>
        </w:rPr>
        <w:t>∂</w:t>
      </w:r>
      <w:r w:rsidRPr="00B30B18">
        <w:rPr>
          <w:sz w:val="16"/>
        </w:rPr>
        <w:t xml:space="preserve"> nearly 5,000 in the next ﬁve years, according to internet research ﬁrm </w:t>
      </w:r>
      <w:proofErr w:type="spellStart"/>
      <w:r w:rsidRPr="00B30B18">
        <w:rPr>
          <w:sz w:val="16"/>
        </w:rPr>
        <w:t>iiMedia</w:t>
      </w:r>
      <w:proofErr w:type="spellEnd"/>
      <w:r w:rsidRPr="00B30B18">
        <w:rPr>
          <w:sz w:val="16"/>
        </w:rPr>
        <w:t>. The</w:t>
      </w:r>
      <w:r w:rsidRPr="00B30B18">
        <w:rPr>
          <w:sz w:val="12"/>
        </w:rPr>
        <w:t>∂</w:t>
      </w:r>
      <w:r w:rsidRPr="00B30B18">
        <w:rPr>
          <w:sz w:val="16"/>
        </w:rPr>
        <w:t xml:space="preserve"> only problem for local governments; </w:t>
      </w:r>
      <w:r w:rsidRPr="003C5FEA">
        <w:rPr>
          <w:rStyle w:val="StyleUnderline"/>
        </w:rPr>
        <w:t>entrepreneurs are not moving in.</w:t>
      </w:r>
      <w:r w:rsidRPr="00B30B18">
        <w:rPr>
          <w:rStyle w:val="StyleUnderline"/>
          <w:sz w:val="12"/>
          <w:u w:val="none"/>
        </w:rPr>
        <w:t>∂</w:t>
      </w:r>
      <w:r w:rsidRPr="003C5FEA">
        <w:rPr>
          <w:rStyle w:val="StyleUnderline"/>
        </w:rPr>
        <w:t xml:space="preserve"> </w:t>
      </w:r>
      <w:r w:rsidRPr="00B30B18">
        <w:rPr>
          <w:sz w:val="16"/>
        </w:rPr>
        <w:t xml:space="preserve">Many </w:t>
      </w:r>
      <w:proofErr w:type="spellStart"/>
      <w:r w:rsidRPr="00B30B18">
        <w:rPr>
          <w:sz w:val="16"/>
        </w:rPr>
        <w:t>centres</w:t>
      </w:r>
      <w:proofErr w:type="spellEnd"/>
      <w:r w:rsidRPr="00B30B18">
        <w:rPr>
          <w:sz w:val="16"/>
        </w:rPr>
        <w:t xml:space="preserve"> are in small Chinese cities or towns, not ideal locations for attracting</w:t>
      </w:r>
      <w:r w:rsidRPr="00B30B18">
        <w:rPr>
          <w:sz w:val="12"/>
        </w:rPr>
        <w:t>∂</w:t>
      </w:r>
      <w:r w:rsidRPr="00B30B18">
        <w:rPr>
          <w:sz w:val="16"/>
        </w:rPr>
        <w:t xml:space="preserve"> startups. There is no local market for their product, no local ecosystem of suppliers</w:t>
      </w:r>
      <w:r w:rsidRPr="00B30B18">
        <w:rPr>
          <w:sz w:val="12"/>
        </w:rPr>
        <w:t>∂</w:t>
      </w:r>
      <w:r w:rsidRPr="00B30B18">
        <w:rPr>
          <w:sz w:val="16"/>
        </w:rPr>
        <w:t xml:space="preserve"> and fellow entrepreneurs and </w:t>
      </w:r>
      <w:proofErr w:type="spellStart"/>
      <w:r w:rsidRPr="00B30B18">
        <w:rPr>
          <w:sz w:val="16"/>
        </w:rPr>
        <w:t>centres</w:t>
      </w:r>
      <w:proofErr w:type="spellEnd"/>
      <w:r w:rsidRPr="00B30B18">
        <w:rPr>
          <w:sz w:val="16"/>
        </w:rPr>
        <w:t xml:space="preserve"> generally provide only basic amenities, such as</w:t>
      </w:r>
      <w:r w:rsidRPr="00B30B18">
        <w:rPr>
          <w:sz w:val="12"/>
        </w:rPr>
        <w:t>∂</w:t>
      </w:r>
      <w:r w:rsidRPr="00B30B18">
        <w:rPr>
          <w:sz w:val="16"/>
        </w:rPr>
        <w:t xml:space="preserve"> a desk and a telephone. They lack the ﬁnancial, technical or marketing expertise that</w:t>
      </w:r>
      <w:r w:rsidRPr="00B30B18">
        <w:rPr>
          <w:sz w:val="12"/>
        </w:rPr>
        <w:t>∂</w:t>
      </w:r>
      <w:r w:rsidRPr="00B30B18">
        <w:rPr>
          <w:sz w:val="16"/>
        </w:rPr>
        <w:t xml:space="preserve"> many startups need.</w:t>
      </w:r>
      <w:r w:rsidRPr="00B30B18">
        <w:rPr>
          <w:sz w:val="12"/>
        </w:rPr>
        <w:t>∂</w:t>
      </w:r>
      <w:r w:rsidRPr="00B30B18">
        <w:rPr>
          <w:sz w:val="16"/>
        </w:rPr>
        <w:t xml:space="preserve"> Most incubators have occupancy rates of no more than 40 percent, </w:t>
      </w:r>
      <w:proofErr w:type="spellStart"/>
      <w:r w:rsidRPr="00B30B18">
        <w:rPr>
          <w:sz w:val="16"/>
        </w:rPr>
        <w:t>iiMedia</w:t>
      </w:r>
      <w:proofErr w:type="spellEnd"/>
      <w:r w:rsidRPr="00B30B18">
        <w:rPr>
          <w:sz w:val="16"/>
        </w:rPr>
        <w:t xml:space="preserve"> says.</w:t>
      </w:r>
      <w:r w:rsidRPr="00B30B18">
        <w:rPr>
          <w:sz w:val="12"/>
        </w:rPr>
        <w:t>∂</w:t>
      </w:r>
      <w:r w:rsidRPr="00B30B18">
        <w:rPr>
          <w:sz w:val="16"/>
        </w:rPr>
        <w:t xml:space="preserve"> The result: like steel mills, theme parks and housing before them, </w:t>
      </w:r>
      <w:r w:rsidRPr="003C5FEA">
        <w:rPr>
          <w:rStyle w:val="StyleUnderline"/>
        </w:rPr>
        <w:t>the country now</w:t>
      </w:r>
      <w:r w:rsidRPr="00B30B18">
        <w:rPr>
          <w:rStyle w:val="StyleUnderline"/>
          <w:sz w:val="12"/>
          <w:u w:val="none"/>
        </w:rPr>
        <w:t>∂</w:t>
      </w:r>
      <w:r w:rsidRPr="003C5FEA">
        <w:rPr>
          <w:rStyle w:val="StyleUnderline"/>
        </w:rPr>
        <w:t xml:space="preserve"> faces a glut of innovation </w:t>
      </w:r>
      <w:proofErr w:type="spellStart"/>
      <w:r w:rsidRPr="003C5FEA">
        <w:rPr>
          <w:rStyle w:val="StyleUnderline"/>
        </w:rPr>
        <w:t>centres</w:t>
      </w:r>
      <w:proofErr w:type="spellEnd"/>
      <w:r w:rsidRPr="003C5FEA">
        <w:rPr>
          <w:rStyle w:val="StyleUnderline"/>
        </w:rPr>
        <w:t xml:space="preserve"> as another top-down policy backﬁres to leave</w:t>
      </w:r>
      <w:r w:rsidRPr="00B30B18">
        <w:rPr>
          <w:rStyle w:val="StyleUnderline"/>
          <w:sz w:val="12"/>
          <w:u w:val="none"/>
        </w:rPr>
        <w:t>∂</w:t>
      </w:r>
      <w:r w:rsidRPr="003C5FEA">
        <w:rPr>
          <w:rStyle w:val="StyleUnderline"/>
        </w:rPr>
        <w:t xml:space="preserve"> white-elephant projects and a further buildup of debt.</w:t>
      </w:r>
      <w:r w:rsidRPr="00B30B18">
        <w:rPr>
          <w:rStyle w:val="StyleUnderline"/>
          <w:sz w:val="12"/>
          <w:u w:val="none"/>
        </w:rPr>
        <w:t>∂</w:t>
      </w:r>
      <w:r w:rsidRPr="00B30B18">
        <w:rPr>
          <w:sz w:val="16"/>
        </w:rPr>
        <w:t xml:space="preserve"> </w:t>
      </w:r>
      <w:r w:rsidRPr="003C5FEA">
        <w:rPr>
          <w:rStyle w:val="Emphasis"/>
        </w:rPr>
        <w:t>"The risk of a bubble is extremely large,"</w:t>
      </w:r>
      <w:r w:rsidRPr="00B30B18">
        <w:rPr>
          <w:sz w:val="16"/>
        </w:rPr>
        <w:t xml:space="preserve"> said Shi </w:t>
      </w:r>
      <w:proofErr w:type="spellStart"/>
      <w:r w:rsidRPr="00B30B18">
        <w:rPr>
          <w:sz w:val="16"/>
        </w:rPr>
        <w:t>Jiqiang</w:t>
      </w:r>
      <w:proofErr w:type="spellEnd"/>
      <w:r w:rsidRPr="00B30B18">
        <w:rPr>
          <w:sz w:val="16"/>
        </w:rPr>
        <w:t xml:space="preserve">, a partner at </w:t>
      </w:r>
      <w:proofErr w:type="spellStart"/>
      <w:r w:rsidRPr="00B30B18">
        <w:rPr>
          <w:sz w:val="16"/>
        </w:rPr>
        <w:t>Leilai</w:t>
      </w:r>
      <w:proofErr w:type="spellEnd"/>
      <w:r w:rsidRPr="00B30B18">
        <w:rPr>
          <w:sz w:val="12"/>
        </w:rPr>
        <w:t>∂</w:t>
      </w:r>
      <w:r w:rsidRPr="00B30B18">
        <w:rPr>
          <w:sz w:val="16"/>
        </w:rPr>
        <w:t xml:space="preserve"> Management, which runs day-to-day operations at a startup base in the city of</w:t>
      </w:r>
      <w:r w:rsidRPr="00B30B18">
        <w:rPr>
          <w:sz w:val="12"/>
        </w:rPr>
        <w:t>∂</w:t>
      </w:r>
      <w:r w:rsidRPr="00B30B18">
        <w:rPr>
          <w:sz w:val="16"/>
        </w:rPr>
        <w:t xml:space="preserve"> Tianjin, near Beijing.</w:t>
      </w:r>
      <w:r w:rsidRPr="00B30B18">
        <w:rPr>
          <w:sz w:val="12"/>
        </w:rPr>
        <w:t>∂</w:t>
      </w:r>
      <w:r w:rsidRPr="00B30B18">
        <w:rPr>
          <w:sz w:val="16"/>
        </w:rPr>
        <w:t xml:space="preserve"> "</w:t>
      </w:r>
      <w:r w:rsidRPr="003C5FEA">
        <w:rPr>
          <w:rStyle w:val="StyleUnderline"/>
        </w:rPr>
        <w:t>This is both a test for government and for the managers of startup spaces there</w:t>
      </w:r>
      <w:r w:rsidRPr="00B30B18">
        <w:rPr>
          <w:rStyle w:val="StyleUnderline"/>
          <w:sz w:val="12"/>
          <w:u w:val="none"/>
        </w:rPr>
        <w:t>∂</w:t>
      </w:r>
      <w:r w:rsidRPr="003C5FEA">
        <w:rPr>
          <w:rStyle w:val="StyleUnderline"/>
        </w:rPr>
        <w:t xml:space="preserve"> aren't enough entrepreneurs</w:t>
      </w:r>
      <w:r w:rsidRPr="00B30B18">
        <w:rPr>
          <w:sz w:val="16"/>
        </w:rPr>
        <w:t>."</w:t>
      </w:r>
      <w:r w:rsidRPr="00B30B18">
        <w:rPr>
          <w:sz w:val="12"/>
        </w:rPr>
        <w:t>∂</w:t>
      </w:r>
      <w:r w:rsidRPr="00B30B18">
        <w:rPr>
          <w:sz w:val="16"/>
        </w:rPr>
        <w:t xml:space="preserve"> China's Ministry of Industry and IT declined to comment and the state planning</w:t>
      </w:r>
      <w:r w:rsidRPr="00B30B18">
        <w:rPr>
          <w:sz w:val="12"/>
        </w:rPr>
        <w:t>∂</w:t>
      </w:r>
      <w:r w:rsidRPr="00B30B18">
        <w:rPr>
          <w:sz w:val="16"/>
        </w:rPr>
        <w:t xml:space="preserve"> agency, the National Development and Reform Commission, did not respond to a</w:t>
      </w:r>
      <w:r w:rsidRPr="00B30B18">
        <w:rPr>
          <w:sz w:val="12"/>
        </w:rPr>
        <w:t>∂</w:t>
      </w:r>
      <w:r w:rsidRPr="00B30B18">
        <w:rPr>
          <w:sz w:val="16"/>
        </w:rPr>
        <w:t xml:space="preserve"> request for comment.</w:t>
      </w:r>
      <w:r w:rsidRPr="00B30B18">
        <w:rPr>
          <w:sz w:val="12"/>
        </w:rPr>
        <w:t>∂</w:t>
      </w:r>
      <w:r w:rsidRPr="00B30B18">
        <w:rPr>
          <w:sz w:val="16"/>
        </w:rPr>
        <w:t xml:space="preserve"> </w:t>
      </w:r>
      <w:r w:rsidRPr="003C5FEA">
        <w:rPr>
          <w:rStyle w:val="StyleUnderline"/>
        </w:rPr>
        <w:t>Beijing argues its development model that worked so well for infrastructure and real</w:t>
      </w:r>
      <w:r w:rsidRPr="00B30B18">
        <w:rPr>
          <w:rStyle w:val="StyleUnderline"/>
          <w:sz w:val="12"/>
          <w:u w:val="none"/>
        </w:rPr>
        <w:t>∂</w:t>
      </w:r>
      <w:r w:rsidRPr="003C5FEA">
        <w:rPr>
          <w:rStyle w:val="StyleUnderline"/>
        </w:rPr>
        <w:t xml:space="preserve"> estate, powering the country through the global financial crisis, can build successful,</w:t>
      </w:r>
      <w:r w:rsidRPr="00B30B18">
        <w:rPr>
          <w:rStyle w:val="StyleUnderline"/>
          <w:sz w:val="12"/>
          <w:u w:val="none"/>
        </w:rPr>
        <w:t>∂</w:t>
      </w:r>
      <w:r w:rsidRPr="003C5FEA">
        <w:rPr>
          <w:rStyle w:val="StyleUnderline"/>
        </w:rPr>
        <w:t xml:space="preserve"> high-tech startups</w:t>
      </w:r>
      <w:r w:rsidRPr="00B30B18">
        <w:rPr>
          <w:sz w:val="16"/>
        </w:rPr>
        <w:t>.</w:t>
      </w:r>
      <w:r w:rsidRPr="00B30B18">
        <w:rPr>
          <w:sz w:val="12"/>
        </w:rPr>
        <w:t>∂</w:t>
      </w:r>
      <w:r w:rsidRPr="00B30B18">
        <w:rPr>
          <w:sz w:val="16"/>
        </w:rPr>
        <w:t xml:space="preserve"> With slogans such as "mass entrepreneurship" and "internet plus", Beijing has called</w:t>
      </w:r>
      <w:r w:rsidRPr="00B30B18">
        <w:rPr>
          <w:sz w:val="12"/>
        </w:rPr>
        <w:t>∂</w:t>
      </w:r>
      <w:r w:rsidRPr="00B30B18">
        <w:rPr>
          <w:sz w:val="16"/>
        </w:rPr>
        <w:t xml:space="preserve"> for innovation </w:t>
      </w:r>
      <w:proofErr w:type="spellStart"/>
      <w:r w:rsidRPr="00B30B18">
        <w:rPr>
          <w:sz w:val="16"/>
        </w:rPr>
        <w:t>centres</w:t>
      </w:r>
      <w:proofErr w:type="spellEnd"/>
      <w:r w:rsidRPr="00B30B18">
        <w:rPr>
          <w:sz w:val="16"/>
        </w:rPr>
        <w:t xml:space="preserve"> to be built all over the country, hoping to lay the groundwork</w:t>
      </w:r>
      <w:r w:rsidRPr="00B30B18">
        <w:rPr>
          <w:sz w:val="12"/>
        </w:rPr>
        <w:t>∂</w:t>
      </w:r>
      <w:r w:rsidRPr="00B30B18">
        <w:rPr>
          <w:sz w:val="16"/>
        </w:rPr>
        <w:t xml:space="preserve"> for the next Jack Ma - who founded e-commerce giant Alibaba - to emerge.</w:t>
      </w:r>
      <w:r w:rsidRPr="00B30B18">
        <w:rPr>
          <w:sz w:val="12"/>
        </w:rPr>
        <w:t>∂</w:t>
      </w:r>
      <w:r w:rsidRPr="00B30B18">
        <w:rPr>
          <w:sz w:val="16"/>
        </w:rPr>
        <w:t xml:space="preserve"> </w:t>
      </w:r>
      <w:r w:rsidRPr="003C5FEA">
        <w:rPr>
          <w:rStyle w:val="StyleUnderline"/>
        </w:rPr>
        <w:t>It has encouraged college students and even migrant workers to try their hand at</w:t>
      </w:r>
      <w:r w:rsidRPr="00B30B18">
        <w:rPr>
          <w:rStyle w:val="StyleUnderline"/>
          <w:sz w:val="12"/>
          <w:u w:val="none"/>
        </w:rPr>
        <w:t>∂</w:t>
      </w:r>
      <w:r w:rsidRPr="003C5FEA">
        <w:rPr>
          <w:rStyle w:val="StyleUnderline"/>
        </w:rPr>
        <w:t xml:space="preserve"> starting their own businesses to transform China into a high-tech economy less</w:t>
      </w:r>
      <w:r w:rsidRPr="00B30B18">
        <w:rPr>
          <w:rStyle w:val="StyleUnderline"/>
          <w:sz w:val="12"/>
          <w:u w:val="none"/>
        </w:rPr>
        <w:t>∂</w:t>
      </w:r>
      <w:r w:rsidRPr="003C5FEA">
        <w:rPr>
          <w:rStyle w:val="StyleUnderline"/>
        </w:rPr>
        <w:t xml:space="preserve"> reliant on basic manufacturing</w:t>
      </w:r>
      <w:r w:rsidRPr="00B30B18">
        <w:rPr>
          <w:sz w:val="16"/>
        </w:rPr>
        <w:t>.</w:t>
      </w:r>
      <w:r w:rsidRPr="00B30B18">
        <w:rPr>
          <w:sz w:val="12"/>
        </w:rPr>
        <w:t>∂</w:t>
      </w:r>
      <w:r w:rsidRPr="00B30B18">
        <w:rPr>
          <w:sz w:val="16"/>
        </w:rPr>
        <w:t xml:space="preserve"> Almost </w:t>
      </w:r>
      <w:r w:rsidRPr="003C5FEA">
        <w:rPr>
          <w:rStyle w:val="StyleUnderline"/>
        </w:rPr>
        <w:t xml:space="preserve">80 percent of the capital for the innovation </w:t>
      </w:r>
      <w:proofErr w:type="spellStart"/>
      <w:r w:rsidRPr="003C5FEA">
        <w:rPr>
          <w:rStyle w:val="StyleUnderline"/>
        </w:rPr>
        <w:t>centres</w:t>
      </w:r>
      <w:proofErr w:type="spellEnd"/>
      <w:r w:rsidRPr="003C5FEA">
        <w:rPr>
          <w:rStyle w:val="StyleUnderline"/>
        </w:rPr>
        <w:t xml:space="preserve"> springing up around the</w:t>
      </w:r>
      <w:r w:rsidRPr="00B30B18">
        <w:rPr>
          <w:rStyle w:val="StyleUnderline"/>
          <w:sz w:val="12"/>
          <w:u w:val="none"/>
        </w:rPr>
        <w:t>∂</w:t>
      </w:r>
      <w:r w:rsidRPr="003C5FEA">
        <w:rPr>
          <w:rStyle w:val="StyleUnderline"/>
        </w:rPr>
        <w:t xml:space="preserve"> country is coming from the government or universities</w:t>
      </w:r>
      <w:r w:rsidRPr="00B30B18">
        <w:rPr>
          <w:sz w:val="16"/>
        </w:rPr>
        <w:t>, which are state-backed in</w:t>
      </w:r>
      <w:r w:rsidRPr="00B30B18">
        <w:rPr>
          <w:sz w:val="12"/>
        </w:rPr>
        <w:t>∂</w:t>
      </w:r>
      <w:r w:rsidRPr="00B30B18">
        <w:rPr>
          <w:sz w:val="16"/>
        </w:rPr>
        <w:t xml:space="preserve"> China, or a combination of sources, </w:t>
      </w:r>
      <w:proofErr w:type="spellStart"/>
      <w:r w:rsidRPr="00B30B18">
        <w:rPr>
          <w:sz w:val="16"/>
        </w:rPr>
        <w:t>iiMedia</w:t>
      </w:r>
      <w:proofErr w:type="spellEnd"/>
      <w:r w:rsidRPr="00B30B18">
        <w:rPr>
          <w:sz w:val="16"/>
        </w:rPr>
        <w:t xml:space="preserve"> said.</w:t>
      </w:r>
      <w:r w:rsidRPr="00B30B18">
        <w:rPr>
          <w:sz w:val="12"/>
        </w:rPr>
        <w:t>∂</w:t>
      </w:r>
      <w:r w:rsidRPr="00B30B18">
        <w:rPr>
          <w:sz w:val="16"/>
        </w:rPr>
        <w:t xml:space="preserve"> "l n any sort of market, you want the experts making the decisions, not some</w:t>
      </w:r>
      <w:r w:rsidRPr="00B30B18">
        <w:rPr>
          <w:sz w:val="12"/>
        </w:rPr>
        <w:t>∂</w:t>
      </w:r>
      <w:r w:rsidRPr="00B30B18">
        <w:rPr>
          <w:sz w:val="16"/>
        </w:rPr>
        <w:t xml:space="preserve"> technocrat or bureaucrat," said William </w:t>
      </w:r>
      <w:proofErr w:type="spellStart"/>
      <w:r w:rsidRPr="00B30B18">
        <w:rPr>
          <w:sz w:val="16"/>
        </w:rPr>
        <w:t>Bao</w:t>
      </w:r>
      <w:proofErr w:type="spellEnd"/>
      <w:r w:rsidRPr="00B30B18">
        <w:rPr>
          <w:sz w:val="16"/>
        </w:rPr>
        <w:t xml:space="preserve"> Bean, investment partner at venture</w:t>
      </w:r>
      <w:r w:rsidRPr="00B30B18">
        <w:rPr>
          <w:sz w:val="12"/>
        </w:rPr>
        <w:t>∂</w:t>
      </w:r>
      <w:r w:rsidRPr="00B30B18">
        <w:rPr>
          <w:sz w:val="16"/>
        </w:rPr>
        <w:t xml:space="preserve"> capital fund SOS\./, which invests in startups. "You don't tend to see too many</w:t>
      </w:r>
      <w:r w:rsidRPr="00B30B18">
        <w:rPr>
          <w:sz w:val="12"/>
        </w:rPr>
        <w:t>∂</w:t>
      </w:r>
      <w:r w:rsidRPr="00B30B18">
        <w:rPr>
          <w:sz w:val="16"/>
        </w:rPr>
        <w:t xml:space="preserve"> successful companies come out of a government-based decision-making process."</w:t>
      </w:r>
      <w:r w:rsidRPr="00B30B18">
        <w:rPr>
          <w:sz w:val="12"/>
        </w:rPr>
        <w:t>∂</w:t>
      </w:r>
      <w:r w:rsidRPr="00B30B18">
        <w:rPr>
          <w:sz w:val="16"/>
        </w:rPr>
        <w:t xml:space="preserve"> OPEN FOR BUSINESS</w:t>
      </w:r>
      <w:r w:rsidRPr="00B30B18">
        <w:rPr>
          <w:sz w:val="12"/>
        </w:rPr>
        <w:t>∂</w:t>
      </w:r>
      <w:r w:rsidRPr="00B30B18">
        <w:rPr>
          <w:sz w:val="16"/>
        </w:rPr>
        <w:t xml:space="preserve"> The small town of </w:t>
      </w:r>
      <w:proofErr w:type="spellStart"/>
      <w:r w:rsidRPr="00B30B18">
        <w:rPr>
          <w:sz w:val="16"/>
        </w:rPr>
        <w:t>Shacheng</w:t>
      </w:r>
      <w:proofErr w:type="spellEnd"/>
      <w:r w:rsidRPr="00B30B18">
        <w:rPr>
          <w:sz w:val="16"/>
        </w:rPr>
        <w:t xml:space="preserve"> in </w:t>
      </w:r>
      <w:proofErr w:type="spellStart"/>
      <w:r w:rsidRPr="00B30B18">
        <w:rPr>
          <w:sz w:val="16"/>
        </w:rPr>
        <w:t>Huailai</w:t>
      </w:r>
      <w:proofErr w:type="spellEnd"/>
      <w:r w:rsidRPr="00B30B18">
        <w:rPr>
          <w:sz w:val="16"/>
        </w:rPr>
        <w:t xml:space="preserve"> county in northern Hebei province answered</w:t>
      </w:r>
      <w:r w:rsidRPr="00B30B18">
        <w:rPr>
          <w:sz w:val="12"/>
        </w:rPr>
        <w:t>∂</w:t>
      </w:r>
      <w:r w:rsidRPr="00B30B18">
        <w:rPr>
          <w:sz w:val="16"/>
        </w:rPr>
        <w:t xml:space="preserve"> Beijing's call for innovation by building two 25-storey adjoining towers - one for</w:t>
      </w:r>
      <w:r w:rsidRPr="00B30B18">
        <w:rPr>
          <w:sz w:val="12"/>
        </w:rPr>
        <w:t>∂</w:t>
      </w:r>
      <w:r w:rsidRPr="00B30B18">
        <w:rPr>
          <w:sz w:val="16"/>
        </w:rPr>
        <w:t xml:space="preserve"> ofﬁce space and the other as an innovation </w:t>
      </w:r>
      <w:proofErr w:type="spellStart"/>
      <w:r w:rsidRPr="00B30B18">
        <w:rPr>
          <w:sz w:val="16"/>
        </w:rPr>
        <w:t>centre</w:t>
      </w:r>
      <w:proofErr w:type="spellEnd"/>
      <w:r w:rsidRPr="00B30B18">
        <w:rPr>
          <w:sz w:val="16"/>
        </w:rPr>
        <w:t>.</w:t>
      </w:r>
      <w:r w:rsidRPr="00B30B18">
        <w:rPr>
          <w:sz w:val="12"/>
        </w:rPr>
        <w:t>∂</w:t>
      </w:r>
      <w:r w:rsidRPr="00B30B18">
        <w:rPr>
          <w:sz w:val="16"/>
        </w:rPr>
        <w:t xml:space="preserve"> However, the innovation </w:t>
      </w:r>
      <w:proofErr w:type="spellStart"/>
      <w:r w:rsidRPr="00B30B18">
        <w:rPr>
          <w:sz w:val="16"/>
        </w:rPr>
        <w:t>centre</w:t>
      </w:r>
      <w:proofErr w:type="spellEnd"/>
      <w:r w:rsidRPr="00B30B18">
        <w:rPr>
          <w:sz w:val="16"/>
        </w:rPr>
        <w:t>, offering desks and a period of free rent and utilities</w:t>
      </w:r>
      <w:r w:rsidRPr="00B30B18">
        <w:rPr>
          <w:sz w:val="12"/>
        </w:rPr>
        <w:t>∂</w:t>
      </w:r>
      <w:r w:rsidRPr="00B30B18">
        <w:rPr>
          <w:sz w:val="16"/>
        </w:rPr>
        <w:t xml:space="preserve"> to potential startups, is empty. The floors are littered with rubbish and dust.</w:t>
      </w:r>
      <w:r w:rsidRPr="00B30B18">
        <w:rPr>
          <w:sz w:val="12"/>
        </w:rPr>
        <w:t>∂</w:t>
      </w:r>
      <w:r w:rsidRPr="00B30B18">
        <w:rPr>
          <w:sz w:val="16"/>
        </w:rPr>
        <w:t xml:space="preserve"> </w:t>
      </w:r>
      <w:r w:rsidRPr="00B30B18">
        <w:rPr>
          <w:rStyle w:val="StyleUnderline"/>
        </w:rPr>
        <w:t>Like other towns in China's industrial heartland</w:t>
      </w:r>
      <w:r w:rsidRPr="00B30B18">
        <w:rPr>
          <w:sz w:val="16"/>
        </w:rPr>
        <w:t xml:space="preserve">, </w:t>
      </w:r>
      <w:proofErr w:type="spellStart"/>
      <w:r w:rsidRPr="00B30B18">
        <w:rPr>
          <w:sz w:val="16"/>
        </w:rPr>
        <w:t>Shacheng</w:t>
      </w:r>
      <w:proofErr w:type="spellEnd"/>
      <w:r w:rsidRPr="00B30B18">
        <w:rPr>
          <w:sz w:val="16"/>
        </w:rPr>
        <w:t xml:space="preserve"> </w:t>
      </w:r>
      <w:r w:rsidRPr="00B30B18">
        <w:rPr>
          <w:rStyle w:val="StyleUnderline"/>
        </w:rPr>
        <w:t>is feeling the brunt of</w:t>
      </w:r>
      <w:r w:rsidRPr="00B30B18">
        <w:rPr>
          <w:rStyle w:val="StyleUnderline"/>
          <w:sz w:val="12"/>
          <w:u w:val="none"/>
        </w:rPr>
        <w:t>∂</w:t>
      </w:r>
      <w:r w:rsidRPr="00B30B18">
        <w:rPr>
          <w:rStyle w:val="StyleUnderline"/>
        </w:rPr>
        <w:t xml:space="preserve"> Beijing's push to reduce massive industrial overcapacity</w:t>
      </w:r>
      <w:r w:rsidRPr="00B30B18">
        <w:rPr>
          <w:sz w:val="16"/>
        </w:rPr>
        <w:t>. Glass and cement factories,</w:t>
      </w:r>
      <w:r w:rsidRPr="00B30B18">
        <w:rPr>
          <w:sz w:val="12"/>
        </w:rPr>
        <w:t>∂</w:t>
      </w:r>
      <w:r w:rsidRPr="00B30B18">
        <w:rPr>
          <w:sz w:val="16"/>
        </w:rPr>
        <w:t xml:space="preserve"> and coal mines and steel mills have been shut down.</w:t>
      </w:r>
      <w:r w:rsidRPr="00B30B18">
        <w:rPr>
          <w:sz w:val="12"/>
        </w:rPr>
        <w:t>∂</w:t>
      </w:r>
      <w:r w:rsidRPr="00B30B18">
        <w:rPr>
          <w:sz w:val="16"/>
        </w:rPr>
        <w:t xml:space="preserve"> </w:t>
      </w:r>
      <w:r w:rsidRPr="00B30B18">
        <w:rPr>
          <w:rStyle w:val="StyleUnderline"/>
        </w:rPr>
        <w:t>The town offers few signs of the central government's innovation campaign</w:t>
      </w:r>
      <w:r w:rsidRPr="00B30B18">
        <w:rPr>
          <w:sz w:val="16"/>
        </w:rPr>
        <w:t>. Chinese</w:t>
      </w:r>
      <w:r w:rsidRPr="00B30B18">
        <w:rPr>
          <w:sz w:val="12"/>
        </w:rPr>
        <w:t>∂</w:t>
      </w:r>
      <w:r w:rsidRPr="00B30B18">
        <w:rPr>
          <w:sz w:val="16"/>
        </w:rPr>
        <w:t xml:space="preserve"> characters hanging on a fence in </w:t>
      </w:r>
      <w:proofErr w:type="spellStart"/>
      <w:r w:rsidRPr="00B30B18">
        <w:rPr>
          <w:sz w:val="16"/>
        </w:rPr>
        <w:t>Shacheng's</w:t>
      </w:r>
      <w:proofErr w:type="spellEnd"/>
      <w:r w:rsidRPr="00B30B18">
        <w:rPr>
          <w:sz w:val="16"/>
        </w:rPr>
        <w:t xml:space="preserve"> economic zone spell out "mass</w:t>
      </w:r>
      <w:r w:rsidRPr="00B30B18">
        <w:rPr>
          <w:sz w:val="12"/>
        </w:rPr>
        <w:t>∂</w:t>
      </w:r>
      <w:r w:rsidRPr="00B30B18">
        <w:rPr>
          <w:sz w:val="16"/>
        </w:rPr>
        <w:t xml:space="preserve"> entrepreneurship" but otherwise </w:t>
      </w:r>
      <w:r w:rsidRPr="00B30B18">
        <w:rPr>
          <w:rStyle w:val="StyleUnderline"/>
        </w:rPr>
        <w:t>local people said they had not seen any promotion</w:t>
      </w:r>
      <w:r w:rsidRPr="00B30B18">
        <w:rPr>
          <w:rStyle w:val="StyleUnderline"/>
          <w:sz w:val="12"/>
          <w:u w:val="none"/>
        </w:rPr>
        <w:t>∂</w:t>
      </w:r>
      <w:r w:rsidRPr="00B30B18">
        <w:rPr>
          <w:rStyle w:val="StyleUnderline"/>
        </w:rPr>
        <w:t xml:space="preserve"> of the innovation </w:t>
      </w:r>
      <w:proofErr w:type="spellStart"/>
      <w:r w:rsidRPr="00B30B18">
        <w:rPr>
          <w:rStyle w:val="StyleUnderline"/>
        </w:rPr>
        <w:t>centre</w:t>
      </w:r>
      <w:proofErr w:type="spellEnd"/>
      <w:r w:rsidRPr="00B30B18">
        <w:rPr>
          <w:rStyle w:val="StyleUnderline"/>
        </w:rPr>
        <w:t xml:space="preserve"> and they felt it was not targeted at them anyhow</w:t>
      </w:r>
      <w:r w:rsidRPr="00B30B18">
        <w:rPr>
          <w:sz w:val="16"/>
        </w:rPr>
        <w:t>.</w:t>
      </w:r>
      <w:r w:rsidRPr="00B30B18">
        <w:rPr>
          <w:sz w:val="12"/>
        </w:rPr>
        <w:t>∂</w:t>
      </w:r>
      <w:r w:rsidRPr="00B30B18">
        <w:rPr>
          <w:sz w:val="16"/>
        </w:rPr>
        <w:t xml:space="preserve"> Instead, they assumed it was designed to attract students and entrepreneurs from</w:t>
      </w:r>
      <w:r w:rsidRPr="00B30B18">
        <w:rPr>
          <w:sz w:val="12"/>
        </w:rPr>
        <w:t>∂</w:t>
      </w:r>
      <w:r w:rsidRPr="00B30B18">
        <w:rPr>
          <w:sz w:val="16"/>
        </w:rPr>
        <w:t xml:space="preserve"> Beijing, some four-hours away by train.</w:t>
      </w:r>
      <w:r w:rsidRPr="00B30B18">
        <w:rPr>
          <w:sz w:val="12"/>
        </w:rPr>
        <w:t>∂</w:t>
      </w:r>
      <w:r w:rsidRPr="00B30B18">
        <w:rPr>
          <w:sz w:val="16"/>
        </w:rPr>
        <w:t xml:space="preserve"> ''I wouldn't consider becoming an entrepreneur. You need money to do that. No, for</w:t>
      </w:r>
      <w:r w:rsidRPr="00B30B18">
        <w:rPr>
          <w:sz w:val="12"/>
        </w:rPr>
        <w:t>∂</w:t>
      </w:r>
      <w:r w:rsidRPr="00B30B18">
        <w:rPr>
          <w:sz w:val="16"/>
        </w:rPr>
        <w:t xml:space="preserve"> someone like me, I don't really have many options," said Liu Haiyang, 30, who runs a</w:t>
      </w:r>
      <w:r w:rsidRPr="00B30B18">
        <w:rPr>
          <w:sz w:val="12"/>
        </w:rPr>
        <w:t>∂</w:t>
      </w:r>
      <w:r w:rsidRPr="00B30B18">
        <w:rPr>
          <w:sz w:val="16"/>
        </w:rPr>
        <w:t xml:space="preserve"> shop next to the innovation </w:t>
      </w:r>
      <w:proofErr w:type="spellStart"/>
      <w:r w:rsidRPr="00B30B18">
        <w:rPr>
          <w:sz w:val="16"/>
        </w:rPr>
        <w:t>centre</w:t>
      </w:r>
      <w:proofErr w:type="spellEnd"/>
      <w:r w:rsidRPr="00B30B18">
        <w:rPr>
          <w:sz w:val="16"/>
        </w:rPr>
        <w:t>, selling bathroom ﬁttings.</w:t>
      </w:r>
      <w:r w:rsidRPr="00B30B18">
        <w:rPr>
          <w:sz w:val="12"/>
        </w:rPr>
        <w:t>∂</w:t>
      </w:r>
      <w:r w:rsidRPr="00B30B18">
        <w:rPr>
          <w:sz w:val="16"/>
        </w:rPr>
        <w:t xml:space="preserve"> </w:t>
      </w:r>
      <w:proofErr w:type="spellStart"/>
      <w:r w:rsidRPr="00B30B18">
        <w:rPr>
          <w:sz w:val="16"/>
        </w:rPr>
        <w:t>Shacheng's</w:t>
      </w:r>
      <w:proofErr w:type="spellEnd"/>
      <w:r w:rsidRPr="00B30B18">
        <w:rPr>
          <w:sz w:val="16"/>
        </w:rPr>
        <w:t xml:space="preserve"> local authority and the county economic planner declined to comment.</w:t>
      </w:r>
      <w:r w:rsidRPr="00B30B18">
        <w:rPr>
          <w:sz w:val="12"/>
        </w:rPr>
        <w:t>∂</w:t>
      </w:r>
      <w:r w:rsidRPr="00B30B18">
        <w:rPr>
          <w:sz w:val="16"/>
        </w:rPr>
        <w:t xml:space="preserve"> Residents said they hoped their economic fortunes would improve when a high-</w:t>
      </w:r>
      <w:r w:rsidRPr="00B30B18">
        <w:rPr>
          <w:sz w:val="12"/>
        </w:rPr>
        <w:t>∂</w:t>
      </w:r>
      <w:r w:rsidRPr="00B30B18">
        <w:rPr>
          <w:sz w:val="16"/>
        </w:rPr>
        <w:t xml:space="preserve"> speed rail link with Beijing, which will cut travel time to the capital down to half an</w:t>
      </w:r>
      <w:r w:rsidRPr="00B30B18">
        <w:rPr>
          <w:sz w:val="12"/>
        </w:rPr>
        <w:t>∂</w:t>
      </w:r>
      <w:r w:rsidRPr="00B30B18">
        <w:rPr>
          <w:sz w:val="16"/>
        </w:rPr>
        <w:t xml:space="preserve"> hour, is completed in 2019.</w:t>
      </w:r>
      <w:r w:rsidRPr="00B30B18">
        <w:rPr>
          <w:sz w:val="12"/>
        </w:rPr>
        <w:t>∂</w:t>
      </w:r>
      <w:r w:rsidRPr="00B30B18">
        <w:rPr>
          <w:sz w:val="16"/>
        </w:rPr>
        <w:t xml:space="preserve"> "The incubator is losing money," said a businessman with strong ties to the local</w:t>
      </w:r>
      <w:r w:rsidRPr="00B30B18">
        <w:rPr>
          <w:sz w:val="12"/>
        </w:rPr>
        <w:t>∂</w:t>
      </w:r>
      <w:r w:rsidRPr="00B30B18">
        <w:rPr>
          <w:sz w:val="16"/>
        </w:rPr>
        <w:t xml:space="preserve"> government, who spoke on condition of anonymity. "But </w:t>
      </w:r>
      <w:r w:rsidRPr="00B30B18">
        <w:rPr>
          <w:rStyle w:val="StyleUnderline"/>
        </w:rPr>
        <w:t>we're playing the long game,</w:t>
      </w:r>
      <w:r w:rsidRPr="00B30B18">
        <w:rPr>
          <w:rStyle w:val="StyleUnderline"/>
          <w:sz w:val="12"/>
          <w:u w:val="none"/>
        </w:rPr>
        <w:t>∂</w:t>
      </w:r>
      <w:r w:rsidRPr="00B30B18">
        <w:rPr>
          <w:rStyle w:val="StyleUnderline"/>
        </w:rPr>
        <w:t xml:space="preserve"> hoping this push will create companies that pay taxes and add jobs to the local</w:t>
      </w:r>
      <w:r w:rsidRPr="00B30B18">
        <w:rPr>
          <w:rStyle w:val="StyleUnderline"/>
          <w:sz w:val="12"/>
          <w:u w:val="none"/>
        </w:rPr>
        <w:t>∂</w:t>
      </w:r>
      <w:r w:rsidRPr="00B30B18">
        <w:rPr>
          <w:rStyle w:val="StyleUnderline"/>
        </w:rPr>
        <w:t xml:space="preserve"> economy</w:t>
      </w:r>
      <w:r w:rsidRPr="00B30B18">
        <w:rPr>
          <w:sz w:val="16"/>
        </w:rPr>
        <w:t>."</w:t>
      </w:r>
      <w:r w:rsidRPr="00B30B18">
        <w:rPr>
          <w:sz w:val="12"/>
        </w:rPr>
        <w:t>∂</w:t>
      </w:r>
      <w:r w:rsidRPr="00B30B18">
        <w:rPr>
          <w:sz w:val="16"/>
        </w:rPr>
        <w:t xml:space="preserve"> Elsewhere, some local governments have rebranded empty office space as</w:t>
      </w:r>
      <w:r w:rsidRPr="00B30B18">
        <w:rPr>
          <w:sz w:val="12"/>
        </w:rPr>
        <w:t>∂</w:t>
      </w:r>
      <w:r w:rsidRPr="00B30B18">
        <w:rPr>
          <w:sz w:val="16"/>
        </w:rPr>
        <w:t xml:space="preserve"> innovation </w:t>
      </w:r>
      <w:proofErr w:type="spellStart"/>
      <w:r w:rsidRPr="00B30B18">
        <w:rPr>
          <w:sz w:val="16"/>
        </w:rPr>
        <w:t>centres</w:t>
      </w:r>
      <w:proofErr w:type="spellEnd"/>
      <w:r w:rsidRPr="00B30B18">
        <w:rPr>
          <w:sz w:val="16"/>
        </w:rPr>
        <w:t xml:space="preserve">. At the new </w:t>
      </w:r>
      <w:proofErr w:type="spellStart"/>
      <w:r w:rsidRPr="00B30B18">
        <w:rPr>
          <w:sz w:val="16"/>
        </w:rPr>
        <w:t>Yujiapu</w:t>
      </w:r>
      <w:proofErr w:type="spellEnd"/>
      <w:r w:rsidRPr="00B30B18">
        <w:rPr>
          <w:sz w:val="16"/>
        </w:rPr>
        <w:t xml:space="preserve"> economic zone in Tianjin near Beijing, the</w:t>
      </w:r>
      <w:r w:rsidRPr="00B30B18">
        <w:rPr>
          <w:sz w:val="12"/>
        </w:rPr>
        <w:t>∂</w:t>
      </w:r>
      <w:r w:rsidRPr="00B30B18">
        <w:rPr>
          <w:sz w:val="16"/>
        </w:rPr>
        <w:t xml:space="preserve"> government has designated 5.5 square </w:t>
      </w:r>
      <w:proofErr w:type="spellStart"/>
      <w:r w:rsidRPr="00B30B18">
        <w:rPr>
          <w:sz w:val="16"/>
        </w:rPr>
        <w:t>kilometres</w:t>
      </w:r>
      <w:proofErr w:type="spellEnd"/>
      <w:r w:rsidRPr="00B30B18">
        <w:rPr>
          <w:sz w:val="16"/>
        </w:rPr>
        <w:t xml:space="preserve"> for 11 incubators with at least</w:t>
      </w:r>
      <w:r w:rsidRPr="00B30B18">
        <w:rPr>
          <w:sz w:val="12"/>
        </w:rPr>
        <w:t>∂</w:t>
      </w:r>
      <w:r w:rsidRPr="00B30B18">
        <w:rPr>
          <w:sz w:val="16"/>
        </w:rPr>
        <w:t xml:space="preserve"> four more on the way. The zone's ﬂagship incubator is only 30 percent occupied, an</w:t>
      </w:r>
      <w:r w:rsidRPr="00B30B18">
        <w:rPr>
          <w:sz w:val="12"/>
        </w:rPr>
        <w:t>∂</w:t>
      </w:r>
      <w:r w:rsidRPr="00B30B18">
        <w:rPr>
          <w:sz w:val="16"/>
        </w:rPr>
        <w:t xml:space="preserve"> administrative assistant said.</w:t>
      </w:r>
      <w:r w:rsidRPr="00B30B18">
        <w:rPr>
          <w:sz w:val="12"/>
        </w:rPr>
        <w:t>∂</w:t>
      </w:r>
      <w:r w:rsidRPr="00B30B18">
        <w:rPr>
          <w:sz w:val="16"/>
        </w:rPr>
        <w:t xml:space="preserve"> "All these office buildings have already been built," said Yang </w:t>
      </w:r>
      <w:proofErr w:type="spellStart"/>
      <w:r w:rsidRPr="00B30B18">
        <w:rPr>
          <w:sz w:val="16"/>
        </w:rPr>
        <w:t>Dehong</w:t>
      </w:r>
      <w:proofErr w:type="spellEnd"/>
      <w:r w:rsidRPr="00B30B18">
        <w:rPr>
          <w:sz w:val="16"/>
        </w:rPr>
        <w:t>, a local</w:t>
      </w:r>
      <w:r w:rsidRPr="00B30B18">
        <w:rPr>
          <w:sz w:val="12"/>
        </w:rPr>
        <w:t>∂</w:t>
      </w:r>
      <w:r w:rsidRPr="00B30B18">
        <w:rPr>
          <w:sz w:val="16"/>
        </w:rPr>
        <w:t xml:space="preserve"> government official. "We might as well use them, help startups reduce their costs,"</w:t>
      </w:r>
      <w:r w:rsidRPr="00B30B18">
        <w:rPr>
          <w:sz w:val="12"/>
        </w:rPr>
        <w:t>∂</w:t>
      </w:r>
      <w:r w:rsidRPr="00B30B18">
        <w:rPr>
          <w:sz w:val="16"/>
        </w:rPr>
        <w:t xml:space="preserve"> she said.</w:t>
      </w:r>
      <w:r w:rsidRPr="00B30B18">
        <w:rPr>
          <w:sz w:val="12"/>
        </w:rPr>
        <w:t>∂</w:t>
      </w:r>
      <w:r w:rsidRPr="00B30B18">
        <w:rPr>
          <w:sz w:val="16"/>
        </w:rPr>
        <w:t xml:space="preserve"> "All these ofﬁce buildings have already been built," said Yang </w:t>
      </w:r>
      <w:proofErr w:type="spellStart"/>
      <w:r w:rsidRPr="00B30B18">
        <w:rPr>
          <w:sz w:val="16"/>
        </w:rPr>
        <w:t>Dehong</w:t>
      </w:r>
      <w:proofErr w:type="spellEnd"/>
      <w:r w:rsidRPr="00B30B18">
        <w:rPr>
          <w:sz w:val="16"/>
        </w:rPr>
        <w:t>, a local</w:t>
      </w:r>
      <w:r w:rsidRPr="00B30B18">
        <w:rPr>
          <w:sz w:val="12"/>
        </w:rPr>
        <w:t>∂</w:t>
      </w:r>
      <w:r w:rsidRPr="00B30B18">
        <w:rPr>
          <w:sz w:val="16"/>
        </w:rPr>
        <w:t xml:space="preserve"> government ofﬁcial. "We might as well use them, help startups reduce their costs,"</w:t>
      </w:r>
      <w:r w:rsidRPr="00B30B18">
        <w:rPr>
          <w:sz w:val="12"/>
        </w:rPr>
        <w:t>∂</w:t>
      </w:r>
      <w:r w:rsidRPr="00B30B18">
        <w:rPr>
          <w:sz w:val="16"/>
        </w:rPr>
        <w:t xml:space="preserve"> she said.</w:t>
      </w:r>
      <w:r w:rsidRPr="00B30B18">
        <w:rPr>
          <w:sz w:val="12"/>
        </w:rPr>
        <w:t>∂</w:t>
      </w:r>
      <w:r w:rsidRPr="00B30B18">
        <w:rPr>
          <w:sz w:val="16"/>
        </w:rPr>
        <w:t xml:space="preserve"> "And ride the wave of this (innovation) policy," added Pei Lei, another government</w:t>
      </w:r>
      <w:r w:rsidRPr="00B30B18">
        <w:rPr>
          <w:sz w:val="12"/>
        </w:rPr>
        <w:t>∂</w:t>
      </w:r>
      <w:r w:rsidRPr="00B30B18">
        <w:rPr>
          <w:sz w:val="16"/>
        </w:rPr>
        <w:t xml:space="preserve"> ofﬁcial.</w:t>
      </w:r>
      <w:r w:rsidRPr="00B30B18">
        <w:rPr>
          <w:sz w:val="12"/>
        </w:rPr>
        <w:t>∂</w:t>
      </w:r>
      <w:r w:rsidRPr="00B30B18">
        <w:rPr>
          <w:sz w:val="16"/>
        </w:rPr>
        <w:t xml:space="preserve"> AGAI NST THE ODDS</w:t>
      </w:r>
      <w:r w:rsidRPr="00B30B18">
        <w:rPr>
          <w:sz w:val="12"/>
        </w:rPr>
        <w:t>∂</w:t>
      </w:r>
      <w:r w:rsidRPr="00B30B18">
        <w:rPr>
          <w:sz w:val="16"/>
        </w:rPr>
        <w:t xml:space="preserve"> </w:t>
      </w:r>
      <w:r w:rsidRPr="00B30B18">
        <w:rPr>
          <w:rStyle w:val="StyleUnderline"/>
        </w:rPr>
        <w:t xml:space="preserve">Venture capitalists say startups gravitate to where successful innovation </w:t>
      </w:r>
      <w:proofErr w:type="spellStart"/>
      <w:r w:rsidRPr="00B30B18">
        <w:rPr>
          <w:rStyle w:val="StyleUnderline"/>
        </w:rPr>
        <w:t>centres</w:t>
      </w:r>
      <w:proofErr w:type="spellEnd"/>
      <w:r w:rsidRPr="00B30B18">
        <w:rPr>
          <w:rStyle w:val="StyleUnderline"/>
        </w:rPr>
        <w:t xml:space="preserve"> are</w:t>
      </w:r>
      <w:r w:rsidRPr="00B30B18">
        <w:rPr>
          <w:rStyle w:val="StyleUnderline"/>
          <w:sz w:val="12"/>
          <w:u w:val="none"/>
        </w:rPr>
        <w:t>∂</w:t>
      </w:r>
      <w:r w:rsidRPr="00B30B18">
        <w:rPr>
          <w:rStyle w:val="StyleUnderline"/>
        </w:rPr>
        <w:t xml:space="preserve"> already up and running</w:t>
      </w:r>
      <w:r w:rsidRPr="00B30B18">
        <w:rPr>
          <w:sz w:val="16"/>
        </w:rPr>
        <w:t>, or where they can ﬁnd the right mix of a local market, talent,</w:t>
      </w:r>
      <w:r w:rsidRPr="00B30B18">
        <w:rPr>
          <w:sz w:val="12"/>
        </w:rPr>
        <w:t>∂</w:t>
      </w:r>
      <w:r w:rsidRPr="00B30B18">
        <w:rPr>
          <w:sz w:val="16"/>
        </w:rPr>
        <w:t xml:space="preserve"> expertise and fellow entrepreneurs.</w:t>
      </w:r>
      <w:r w:rsidRPr="00B30B18">
        <w:rPr>
          <w:sz w:val="12"/>
        </w:rPr>
        <w:t>∂</w:t>
      </w:r>
      <w:r w:rsidRPr="00B30B18">
        <w:rPr>
          <w:sz w:val="16"/>
        </w:rPr>
        <w:t xml:space="preserve"> That generally means the big cities, such as Zhuhai, Beijing, Guangzhou, Shanghai</w:t>
      </w:r>
      <w:r w:rsidRPr="00B30B18">
        <w:rPr>
          <w:sz w:val="12"/>
        </w:rPr>
        <w:t>∂</w:t>
      </w:r>
      <w:r w:rsidRPr="00B30B18">
        <w:rPr>
          <w:sz w:val="16"/>
        </w:rPr>
        <w:t xml:space="preserve"> and Shenzhen - the ﬁve cities that top the rankings for startups in China.</w:t>
      </w:r>
      <w:r w:rsidRPr="00B30B18">
        <w:rPr>
          <w:sz w:val="12"/>
        </w:rPr>
        <w:t>∂</w:t>
      </w:r>
      <w:r w:rsidRPr="00B30B18">
        <w:rPr>
          <w:sz w:val="16"/>
        </w:rPr>
        <w:t xml:space="preserve"> "The idea that you can predict location or the idea that every geography happens to</w:t>
      </w:r>
      <w:r w:rsidRPr="00B30B18">
        <w:rPr>
          <w:sz w:val="12"/>
        </w:rPr>
        <w:t>∂</w:t>
      </w:r>
      <w:r w:rsidRPr="00B30B18">
        <w:rPr>
          <w:sz w:val="16"/>
        </w:rPr>
        <w:t xml:space="preserve"> have this nascent </w:t>
      </w:r>
      <w:proofErr w:type="spellStart"/>
      <w:r w:rsidRPr="00B30B18">
        <w:rPr>
          <w:sz w:val="16"/>
        </w:rPr>
        <w:t>groupjust</w:t>
      </w:r>
      <w:proofErr w:type="spellEnd"/>
      <w:r w:rsidRPr="00B30B18">
        <w:rPr>
          <w:sz w:val="16"/>
        </w:rPr>
        <w:t xml:space="preserve"> waiting to be given capital to go create the next Alibaba,</w:t>
      </w:r>
      <w:r w:rsidRPr="00B30B18">
        <w:rPr>
          <w:sz w:val="12"/>
        </w:rPr>
        <w:t>∂</w:t>
      </w:r>
      <w:r w:rsidRPr="00B30B18">
        <w:rPr>
          <w:sz w:val="16"/>
        </w:rPr>
        <w:t xml:space="preserve"> is just not true," said Gary </w:t>
      </w:r>
      <w:proofErr w:type="spellStart"/>
      <w:r w:rsidRPr="00B30B18">
        <w:rPr>
          <w:sz w:val="16"/>
        </w:rPr>
        <w:t>Rieschel</w:t>
      </w:r>
      <w:proofErr w:type="spellEnd"/>
      <w:r w:rsidRPr="00B30B18">
        <w:rPr>
          <w:sz w:val="16"/>
        </w:rPr>
        <w:t xml:space="preserve">, founder of </w:t>
      </w:r>
      <w:proofErr w:type="spellStart"/>
      <w:r w:rsidRPr="00B30B18">
        <w:rPr>
          <w:sz w:val="16"/>
        </w:rPr>
        <w:t>Qiming</w:t>
      </w:r>
      <w:proofErr w:type="spellEnd"/>
      <w:r w:rsidRPr="00B30B18">
        <w:rPr>
          <w:sz w:val="16"/>
        </w:rPr>
        <w:t xml:space="preserve"> Venture Partners, a China-</w:t>
      </w:r>
      <w:r w:rsidRPr="00B30B18">
        <w:rPr>
          <w:sz w:val="12"/>
        </w:rPr>
        <w:t>∂</w:t>
      </w:r>
      <w:r w:rsidRPr="00B30B18">
        <w:rPr>
          <w:sz w:val="16"/>
        </w:rPr>
        <w:t xml:space="preserve"> based venture capital ﬁrm.</w:t>
      </w:r>
      <w:r w:rsidRPr="00B30B18">
        <w:rPr>
          <w:sz w:val="12"/>
        </w:rPr>
        <w:t>∂</w:t>
      </w:r>
      <w:r w:rsidRPr="00B30B18">
        <w:rPr>
          <w:sz w:val="16"/>
        </w:rPr>
        <w:t xml:space="preserve"> </w:t>
      </w:r>
      <w:r w:rsidRPr="00B30B18">
        <w:rPr>
          <w:rStyle w:val="StyleUnderline"/>
        </w:rPr>
        <w:t>Other more fundamental factors are holding back an entrepreneurial culture in</w:t>
      </w:r>
      <w:r w:rsidRPr="00B30B18">
        <w:rPr>
          <w:rStyle w:val="StyleUnderline"/>
          <w:sz w:val="12"/>
          <w:u w:val="none"/>
        </w:rPr>
        <w:t>∂</w:t>
      </w:r>
      <w:r w:rsidRPr="00B30B18">
        <w:rPr>
          <w:rStyle w:val="StyleUnderline"/>
        </w:rPr>
        <w:t xml:space="preserve"> China,</w:t>
      </w:r>
      <w:r w:rsidRPr="00B30B18">
        <w:rPr>
          <w:sz w:val="16"/>
        </w:rPr>
        <w:t xml:space="preserve"> startup experts say.</w:t>
      </w:r>
      <w:r w:rsidRPr="00B30B18">
        <w:rPr>
          <w:sz w:val="12"/>
        </w:rPr>
        <w:t>∂</w:t>
      </w:r>
      <w:r w:rsidRPr="00B30B18">
        <w:rPr>
          <w:sz w:val="16"/>
        </w:rPr>
        <w:t xml:space="preserve"> Even in towns with universities, </w:t>
      </w:r>
      <w:r w:rsidRPr="00B30B18">
        <w:rPr>
          <w:rStyle w:val="StyleUnderline"/>
        </w:rPr>
        <w:t>young Chinese are often pressured by their parents</w:t>
      </w:r>
      <w:r w:rsidRPr="00B30B18">
        <w:rPr>
          <w:rStyle w:val="StyleUnderline"/>
          <w:sz w:val="12"/>
          <w:u w:val="none"/>
        </w:rPr>
        <w:t>∂</w:t>
      </w:r>
      <w:r w:rsidRPr="00B30B18">
        <w:rPr>
          <w:rStyle w:val="StyleUnderline"/>
        </w:rPr>
        <w:t xml:space="preserve"> to ﬁnd a job considered more steady, such as in government or with a private</w:t>
      </w:r>
      <w:r w:rsidRPr="00B30B18">
        <w:rPr>
          <w:rStyle w:val="StyleUnderline"/>
          <w:sz w:val="12"/>
          <w:u w:val="none"/>
        </w:rPr>
        <w:t>∂</w:t>
      </w:r>
      <w:r w:rsidRPr="00B30B18">
        <w:rPr>
          <w:rStyle w:val="StyleUnderline"/>
        </w:rPr>
        <w:t xml:space="preserve"> company</w:t>
      </w:r>
      <w:r w:rsidRPr="00B30B18">
        <w:rPr>
          <w:sz w:val="16"/>
        </w:rPr>
        <w:t xml:space="preserve">. </w:t>
      </w:r>
      <w:r w:rsidRPr="00B30B18">
        <w:rPr>
          <w:rStyle w:val="StyleUnderline"/>
        </w:rPr>
        <w:t>Starting your own business is seen as too high risk</w:t>
      </w:r>
      <w:r w:rsidRPr="00B30B18">
        <w:rPr>
          <w:sz w:val="16"/>
        </w:rPr>
        <w:t>.</w:t>
      </w:r>
      <w:r w:rsidRPr="00B30B18">
        <w:rPr>
          <w:sz w:val="12"/>
        </w:rPr>
        <w:t>∂</w:t>
      </w:r>
      <w:r w:rsidRPr="00B30B18">
        <w:rPr>
          <w:sz w:val="16"/>
        </w:rPr>
        <w:t xml:space="preserve"> The Chinese education system, which largely focuses on rote learning, also crimps</w:t>
      </w:r>
      <w:r w:rsidRPr="00B30B18">
        <w:rPr>
          <w:sz w:val="12"/>
        </w:rPr>
        <w:t>∂</w:t>
      </w:r>
      <w:r w:rsidRPr="00B30B18">
        <w:rPr>
          <w:sz w:val="16"/>
        </w:rPr>
        <w:t xml:space="preserve"> the development of creative thinkers, said Bo </w:t>
      </w:r>
      <w:proofErr w:type="spellStart"/>
      <w:r w:rsidRPr="00B30B18">
        <w:rPr>
          <w:sz w:val="16"/>
        </w:rPr>
        <w:t>Yiqun</w:t>
      </w:r>
      <w:proofErr w:type="spellEnd"/>
      <w:r w:rsidRPr="00B30B18">
        <w:rPr>
          <w:sz w:val="16"/>
        </w:rPr>
        <w:t>, chief executive of a privately</w:t>
      </w:r>
      <w:r w:rsidRPr="00B30B18">
        <w:rPr>
          <w:sz w:val="12"/>
        </w:rPr>
        <w:t>∂</w:t>
      </w:r>
      <w:r w:rsidRPr="00B30B18">
        <w:rPr>
          <w:sz w:val="16"/>
        </w:rPr>
        <w:t xml:space="preserve"> run co-working space in Beijing with 85 percent occupancy.</w:t>
      </w:r>
      <w:r w:rsidRPr="00B30B18">
        <w:rPr>
          <w:sz w:val="12"/>
        </w:rPr>
        <w:t>∂</w:t>
      </w:r>
      <w:r w:rsidRPr="00B30B18">
        <w:rPr>
          <w:sz w:val="16"/>
        </w:rPr>
        <w:t xml:space="preserve"> </w:t>
      </w:r>
      <w:r w:rsidRPr="00B30B18">
        <w:rPr>
          <w:rStyle w:val="StyleUnderline"/>
        </w:rPr>
        <w:t xml:space="preserve">"l </w:t>
      </w:r>
      <w:proofErr w:type="spellStart"/>
      <w:r w:rsidRPr="00B30B18">
        <w:rPr>
          <w:rStyle w:val="StyleUnderline"/>
        </w:rPr>
        <w:t>nnovation</w:t>
      </w:r>
      <w:proofErr w:type="spellEnd"/>
      <w:r w:rsidRPr="00B30B18">
        <w:rPr>
          <w:rStyle w:val="StyleUnderline"/>
        </w:rPr>
        <w:t xml:space="preserve"> is related to education,"</w:t>
      </w:r>
      <w:r w:rsidRPr="00B30B18">
        <w:rPr>
          <w:sz w:val="16"/>
        </w:rPr>
        <w:t xml:space="preserve"> Bo said. " </w:t>
      </w:r>
      <w:r w:rsidRPr="00B30B18">
        <w:rPr>
          <w:rStyle w:val="StyleUnderline"/>
        </w:rPr>
        <w:t>If education levels don't rise, we can't</w:t>
      </w:r>
      <w:r w:rsidRPr="00B30B18">
        <w:rPr>
          <w:rStyle w:val="StyleUnderline"/>
          <w:sz w:val="12"/>
          <w:u w:val="none"/>
        </w:rPr>
        <w:t>∂</w:t>
      </w:r>
      <w:r w:rsidRPr="00B30B18">
        <w:rPr>
          <w:rStyle w:val="StyleUnderline"/>
        </w:rPr>
        <w:t xml:space="preserve"> expect innovation to catch up that fast."</w:t>
      </w:r>
      <w:r w:rsidRPr="00B30B18">
        <w:rPr>
          <w:rStyle w:val="StyleUnderline"/>
          <w:sz w:val="12"/>
          <w:u w:val="none"/>
        </w:rPr>
        <w:t>∂</w:t>
      </w:r>
      <w:r w:rsidRPr="00B30B18">
        <w:rPr>
          <w:sz w:val="16"/>
        </w:rPr>
        <w:t xml:space="preserve"> Even if all those factors were in place, </w:t>
      </w:r>
      <w:r w:rsidRPr="00B30B18">
        <w:rPr>
          <w:rStyle w:val="StyleUnderline"/>
        </w:rPr>
        <w:t>government efforts would have more chance</w:t>
      </w:r>
      <w:r w:rsidRPr="00B30B18">
        <w:rPr>
          <w:rStyle w:val="StyleUnderline"/>
          <w:sz w:val="12"/>
          <w:u w:val="none"/>
        </w:rPr>
        <w:t>∂</w:t>
      </w:r>
      <w:r w:rsidRPr="00B30B18">
        <w:rPr>
          <w:rStyle w:val="StyleUnderline"/>
        </w:rPr>
        <w:t xml:space="preserve"> of success if officials teamed up with former entrepreneurs or venture capitalists</w:t>
      </w:r>
      <w:r w:rsidRPr="00B30B18">
        <w:rPr>
          <w:rStyle w:val="StyleUnderline"/>
          <w:sz w:val="12"/>
          <w:u w:val="none"/>
        </w:rPr>
        <w:t>∂</w:t>
      </w:r>
      <w:r w:rsidRPr="00B30B18">
        <w:rPr>
          <w:rStyle w:val="StyleUnderline"/>
        </w:rPr>
        <w:t xml:space="preserve"> with money at stak</w:t>
      </w:r>
      <w:r w:rsidRPr="00B30B18">
        <w:rPr>
          <w:sz w:val="16"/>
        </w:rPr>
        <w:t xml:space="preserve">e, </w:t>
      </w:r>
      <w:proofErr w:type="spellStart"/>
      <w:r w:rsidRPr="00B30B18">
        <w:rPr>
          <w:sz w:val="16"/>
        </w:rPr>
        <w:t>Chinaccelerator's</w:t>
      </w:r>
      <w:proofErr w:type="spellEnd"/>
      <w:r w:rsidRPr="00B30B18">
        <w:rPr>
          <w:sz w:val="16"/>
        </w:rPr>
        <w:t xml:space="preserve"> </w:t>
      </w:r>
      <w:proofErr w:type="spellStart"/>
      <w:r w:rsidRPr="00B30B18">
        <w:rPr>
          <w:sz w:val="16"/>
        </w:rPr>
        <w:t>Bao</w:t>
      </w:r>
      <w:proofErr w:type="spellEnd"/>
      <w:r w:rsidRPr="00B30B18">
        <w:rPr>
          <w:sz w:val="16"/>
        </w:rPr>
        <w:t xml:space="preserve"> said.</w:t>
      </w:r>
      <w:r w:rsidRPr="00B30B18">
        <w:rPr>
          <w:sz w:val="12"/>
        </w:rPr>
        <w:t>∂</w:t>
      </w:r>
      <w:r w:rsidRPr="00B30B18">
        <w:rPr>
          <w:sz w:val="16"/>
        </w:rPr>
        <w:t xml:space="preserve"> "Where it's not worked the world over, as well as in China, is where the governments</w:t>
      </w:r>
      <w:r w:rsidRPr="00B30B18">
        <w:rPr>
          <w:sz w:val="12"/>
        </w:rPr>
        <w:t>∂</w:t>
      </w:r>
      <w:r w:rsidRPr="00B30B18">
        <w:rPr>
          <w:sz w:val="16"/>
        </w:rPr>
        <w:t xml:space="preserve"> themselves are making the investment decisions," he said. Reuters</w:t>
      </w:r>
    </w:p>
    <w:p w14:paraId="654044F1" w14:textId="77777777" w:rsidR="00F6155D" w:rsidRPr="00D736A6" w:rsidRDefault="00F6155D" w:rsidP="00F6155D">
      <w:pPr>
        <w:pStyle w:val="Heading4"/>
      </w:pPr>
      <w:r w:rsidRPr="00D736A6">
        <w:t>Chinese bubble coming now – only a matter of time until it bursts.</w:t>
      </w:r>
    </w:p>
    <w:p w14:paraId="6DA1C516" w14:textId="77777777" w:rsidR="00F6155D" w:rsidRPr="00D736A6" w:rsidRDefault="00F6155D" w:rsidP="00F6155D">
      <w:pPr>
        <w:rPr>
          <w:rStyle w:val="Style13ptBold"/>
          <w:b w:val="0"/>
        </w:rPr>
      </w:pPr>
      <w:proofErr w:type="spellStart"/>
      <w:r w:rsidRPr="00D736A6">
        <w:rPr>
          <w:rStyle w:val="Style13ptBold"/>
          <w:szCs w:val="26"/>
        </w:rPr>
        <w:t>Gula</w:t>
      </w:r>
      <w:proofErr w:type="spellEnd"/>
      <w:r w:rsidRPr="00D736A6">
        <w:rPr>
          <w:rStyle w:val="Style13ptBold"/>
          <w:szCs w:val="26"/>
        </w:rPr>
        <w:t xml:space="preserve"> 5/23/16</w:t>
      </w:r>
      <w:r>
        <w:rPr>
          <w:rStyle w:val="Style13ptBold"/>
        </w:rPr>
        <w:t xml:space="preserve"> - </w:t>
      </w:r>
      <w:r w:rsidRPr="00D736A6">
        <w:rPr>
          <w:rStyle w:val="Style13ptBold"/>
          <w:b w:val="0"/>
        </w:rPr>
        <w:t>Wall Street Daily's Chief Income Analyst (Alan, “China’s Monstrous Bubble Capital,” http://www.wallstreetdaily.com/2016/05/23/china-real-estate-housing-bubble/)</w:t>
      </w:r>
    </w:p>
    <w:p w14:paraId="7212E0A3" w14:textId="77777777" w:rsidR="00F6155D" w:rsidRPr="00B85625" w:rsidRDefault="00F6155D" w:rsidP="00F6155D">
      <w:r w:rsidRPr="00D736A6">
        <w:rPr>
          <w:sz w:val="16"/>
        </w:rPr>
        <w:t>The casino and gaming industry in Macau—China’s gambling mecca—dwarfs that of Las Vegas, Nevada.</w:t>
      </w:r>
      <w:r w:rsidRPr="00D736A6">
        <w:rPr>
          <w:sz w:val="12"/>
        </w:rPr>
        <w:t>∂</w:t>
      </w:r>
      <w:r w:rsidRPr="00D736A6">
        <w:rPr>
          <w:sz w:val="16"/>
        </w:rPr>
        <w:t xml:space="preserve"> Macau, however, isn’t the speculation capital of China, despite its love of betting. That honor belongs to another city…</w:t>
      </w:r>
      <w:r w:rsidRPr="00D736A6">
        <w:rPr>
          <w:sz w:val="12"/>
        </w:rPr>
        <w:t>∂</w:t>
      </w:r>
      <w:r w:rsidRPr="00D736A6">
        <w:rPr>
          <w:sz w:val="16"/>
        </w:rPr>
        <w:t xml:space="preserve"> Shenzhen is located just north of Hong Kong and has a population of over 10 million people.</w:t>
      </w:r>
      <w:r w:rsidRPr="00D736A6">
        <w:rPr>
          <w:sz w:val="12"/>
        </w:rPr>
        <w:t>∂</w:t>
      </w:r>
      <w:r w:rsidRPr="00D736A6">
        <w:rPr>
          <w:sz w:val="16"/>
        </w:rPr>
        <w:t xml:space="preserve"> The city is a major manufacturing and technology hub, home to the second-tallest building in all of China, and boasts one of the highest-volume container ports in the world.</w:t>
      </w:r>
      <w:r w:rsidRPr="00D736A6">
        <w:rPr>
          <w:sz w:val="12"/>
        </w:rPr>
        <w:t>∂</w:t>
      </w:r>
      <w:r w:rsidRPr="00D736A6">
        <w:rPr>
          <w:sz w:val="16"/>
        </w:rPr>
        <w:t xml:space="preserve"> In June 2015, I examined how </w:t>
      </w:r>
      <w:r w:rsidRPr="003753C4">
        <w:rPr>
          <w:rStyle w:val="StyleUnderline"/>
        </w:rPr>
        <w:t>the Shenzhen Stock Exchange</w:t>
      </w:r>
      <w:r w:rsidRPr="00D736A6">
        <w:rPr>
          <w:sz w:val="16"/>
        </w:rPr>
        <w:t xml:space="preserve"> (SSE) </w:t>
      </w:r>
      <w:r w:rsidRPr="003753C4">
        <w:rPr>
          <w:rStyle w:val="StyleUnderline"/>
        </w:rPr>
        <w:t>was in the latter stages of a historic stock market mania.</w:t>
      </w:r>
      <w:r w:rsidRPr="00D736A6">
        <w:rPr>
          <w:sz w:val="16"/>
        </w:rPr>
        <w:t xml:space="preserve"> </w:t>
      </w:r>
      <w:r w:rsidRPr="00D736A6">
        <w:rPr>
          <w:rStyle w:val="StyleUnderline"/>
        </w:rPr>
        <w:t>The Shenzhen equity bubble was</w:t>
      </w:r>
      <w:r w:rsidRPr="00D736A6">
        <w:rPr>
          <w:sz w:val="16"/>
        </w:rPr>
        <w:t xml:space="preserve">, by some measures, </w:t>
      </w:r>
      <w:r w:rsidRPr="00D736A6">
        <w:rPr>
          <w:rStyle w:val="StyleUnderline"/>
        </w:rPr>
        <w:t>even more egregious than the U.S. technology stock bubble back in 2000.</w:t>
      </w:r>
      <w:r w:rsidRPr="00D736A6">
        <w:rPr>
          <w:rStyle w:val="StyleUnderline"/>
          <w:sz w:val="12"/>
          <w:u w:val="none"/>
        </w:rPr>
        <w:t>∂</w:t>
      </w:r>
      <w:r w:rsidRPr="00D736A6">
        <w:rPr>
          <w:sz w:val="16"/>
        </w:rPr>
        <w:t xml:space="preserve"> Valuations have retreated somewhat, although the market cap weighted average price-to-earnings ratio on the SSE is still around 95 times. In other words, </w:t>
      </w:r>
      <w:r w:rsidRPr="00D736A6">
        <w:rPr>
          <w:rStyle w:val="StyleUnderline"/>
        </w:rPr>
        <w:t>valuations are only obscene now – rather than ludicrous as they were in mid-2015.</w:t>
      </w:r>
      <w:r w:rsidRPr="00D736A6">
        <w:rPr>
          <w:rStyle w:val="StyleUnderline"/>
          <w:sz w:val="12"/>
          <w:u w:val="none"/>
        </w:rPr>
        <w:t>∂</w:t>
      </w:r>
      <w:r w:rsidRPr="00D736A6">
        <w:rPr>
          <w:sz w:val="16"/>
        </w:rPr>
        <w:t xml:space="preserve"> But, if a bursting stock market bubble wasn’t enough to contend with, now Shenzhen has an even bigger problem.</w:t>
      </w:r>
      <w:r w:rsidRPr="00D736A6">
        <w:rPr>
          <w:sz w:val="12"/>
        </w:rPr>
        <w:t>∂</w:t>
      </w:r>
      <w:r w:rsidRPr="00D736A6">
        <w:rPr>
          <w:sz w:val="16"/>
        </w:rPr>
        <w:t xml:space="preserve"> Top-Tier Mania</w:t>
      </w:r>
      <w:r w:rsidRPr="00D736A6">
        <w:rPr>
          <w:sz w:val="12"/>
        </w:rPr>
        <w:t>∂</w:t>
      </w:r>
      <w:r w:rsidRPr="00D736A6">
        <w:rPr>
          <w:sz w:val="16"/>
        </w:rPr>
        <w:t xml:space="preserve"> In China’s major cities, the real estate markets are on fire.</w:t>
      </w:r>
      <w:r w:rsidRPr="00D736A6">
        <w:rPr>
          <w:sz w:val="12"/>
        </w:rPr>
        <w:t>∂</w:t>
      </w:r>
      <w:r w:rsidRPr="00D736A6">
        <w:rPr>
          <w:sz w:val="16"/>
        </w:rPr>
        <w:t xml:space="preserve"> Charted below are the average sales price increases for Shanghai, Beijing, and Shenzhen real estate since the beginning of 2010: </w:t>
      </w:r>
      <w:r w:rsidRPr="00D736A6">
        <w:rPr>
          <w:rStyle w:val="StyleUnderline"/>
        </w:rPr>
        <w:t>China bulls would argue that rising real estate prices are healthy because they reflect a mass migration from the rural areas into cities, facilitated by job opportunities and increased incomes.</w:t>
      </w:r>
      <w:r w:rsidRPr="00D736A6">
        <w:rPr>
          <w:sz w:val="12"/>
        </w:rPr>
        <w:t>∂</w:t>
      </w:r>
      <w:r w:rsidRPr="00D736A6">
        <w:rPr>
          <w:sz w:val="16"/>
        </w:rPr>
        <w:t xml:space="preserve"> However, </w:t>
      </w:r>
      <w:r w:rsidRPr="00D736A6">
        <w:rPr>
          <w:rStyle w:val="Emphasis"/>
        </w:rPr>
        <w:t>this narrative is highly suspect.</w:t>
      </w:r>
      <w:r w:rsidRPr="00D736A6">
        <w:rPr>
          <w:rStyle w:val="Emphasis"/>
          <w:b w:val="0"/>
          <w:sz w:val="12"/>
          <w:u w:val="none"/>
        </w:rPr>
        <w:t>∂</w:t>
      </w:r>
      <w:r w:rsidRPr="00D736A6">
        <w:rPr>
          <w:sz w:val="16"/>
        </w:rPr>
        <w:t xml:space="preserve"> As you can see in the chart, re</w:t>
      </w:r>
      <w:r w:rsidRPr="00D736A6">
        <w:rPr>
          <w:rStyle w:val="StyleUnderline"/>
        </w:rPr>
        <w:t xml:space="preserve">al estate prices were basically unchanged from the beginning of 2010 until the end of 2013. </w:t>
      </w:r>
      <w:r w:rsidRPr="00D736A6">
        <w:rPr>
          <w:sz w:val="16"/>
        </w:rPr>
        <w:t>Keep in mind that Chinese economic growth subsequently slowed.</w:t>
      </w:r>
      <w:r w:rsidRPr="00D736A6">
        <w:rPr>
          <w:sz w:val="12"/>
        </w:rPr>
        <w:t>∂</w:t>
      </w:r>
      <w:r w:rsidRPr="00D736A6">
        <w:rPr>
          <w:sz w:val="16"/>
        </w:rPr>
        <w:t xml:space="preserve"> Then, </w:t>
      </w:r>
      <w:r w:rsidRPr="00D736A6">
        <w:rPr>
          <w:rStyle w:val="StyleUnderline"/>
        </w:rPr>
        <w:t>in early 2015, real estate prices started to skyrocket in tandem with the Chinese stock markets.</w:t>
      </w:r>
      <w:r w:rsidRPr="00D736A6">
        <w:rPr>
          <w:rStyle w:val="StyleUnderline"/>
          <w:sz w:val="12"/>
          <w:u w:val="none"/>
        </w:rPr>
        <w:t>∂</w:t>
      </w:r>
      <w:r w:rsidRPr="00D736A6">
        <w:rPr>
          <w:sz w:val="16"/>
        </w:rPr>
        <w:t xml:space="preserve"> In less than 18 months, prices in Shenzhen have risen by over 75%. </w:t>
      </w:r>
      <w:r w:rsidRPr="00D736A6">
        <w:rPr>
          <w:rStyle w:val="StyleUnderline"/>
        </w:rPr>
        <w:t>This rapid ascent is a speculative mania rather than simply a supply-demand imbalance.</w:t>
      </w:r>
      <w:r w:rsidRPr="00D736A6">
        <w:rPr>
          <w:rStyle w:val="StyleUnderline"/>
          <w:sz w:val="12"/>
          <w:u w:val="none"/>
        </w:rPr>
        <w:t>∂</w:t>
      </w:r>
      <w:r w:rsidRPr="00D736A6">
        <w:rPr>
          <w:sz w:val="16"/>
        </w:rPr>
        <w:t xml:space="preserve"> </w:t>
      </w:r>
      <w:r w:rsidRPr="00D736A6">
        <w:rPr>
          <w:rStyle w:val="StyleUnderline"/>
        </w:rPr>
        <w:t xml:space="preserve">There are </w:t>
      </w:r>
      <w:r w:rsidRPr="00D736A6">
        <w:rPr>
          <w:sz w:val="16"/>
        </w:rPr>
        <w:t xml:space="preserve">even </w:t>
      </w:r>
      <w:r w:rsidRPr="00D736A6">
        <w:rPr>
          <w:rStyle w:val="StyleUnderline"/>
        </w:rPr>
        <w:t>reports of lenders helping buyers circumvent minimum down-payment requirements</w:t>
      </w:r>
      <w:r w:rsidRPr="00D736A6">
        <w:rPr>
          <w:sz w:val="16"/>
        </w:rPr>
        <w:t xml:space="preserve">. After all, </w:t>
      </w:r>
      <w:r w:rsidRPr="00D736A6">
        <w:rPr>
          <w:rStyle w:val="Emphasis"/>
        </w:rPr>
        <w:t>it wouldn’t be a proper housing bubble without buyers putting zero money down</w:t>
      </w:r>
      <w:r w:rsidRPr="00D736A6">
        <w:rPr>
          <w:sz w:val="16"/>
        </w:rPr>
        <w:t>, would it?</w:t>
      </w:r>
      <w:r w:rsidRPr="00D736A6">
        <w:rPr>
          <w:sz w:val="12"/>
        </w:rPr>
        <w:t>∂</w:t>
      </w:r>
      <w:r w:rsidRPr="00D736A6">
        <w:rPr>
          <w:sz w:val="16"/>
        </w:rPr>
        <w:t xml:space="preserve"> Interestingly, the spectacular price gains are largely limited to China’s top cities. Prices elsewhere have languished due to a glut of supply.</w:t>
      </w:r>
      <w:r w:rsidRPr="00D736A6">
        <w:rPr>
          <w:sz w:val="12"/>
        </w:rPr>
        <w:t>∂</w:t>
      </w:r>
      <w:r w:rsidRPr="00D736A6">
        <w:rPr>
          <w:sz w:val="16"/>
        </w:rPr>
        <w:t xml:space="preserve"> </w:t>
      </w:r>
      <w:r w:rsidRPr="00D736A6">
        <w:rPr>
          <w:rStyle w:val="StyleUnderline"/>
        </w:rPr>
        <w:t>At the end of 2015, the equivalent of 719 million square meters of housing inventory remained unsold in China,</w:t>
      </w:r>
      <w:r w:rsidRPr="00D736A6">
        <w:rPr>
          <w:sz w:val="16"/>
        </w:rPr>
        <w:t xml:space="preserve"> the vast majority of which stood in third- and fourth-tier cities. At 30 square meters of living space per capita, that’s enough to house around 24 million people.</w:t>
      </w:r>
      <w:r w:rsidRPr="00D736A6">
        <w:rPr>
          <w:sz w:val="12"/>
        </w:rPr>
        <w:t>∂</w:t>
      </w:r>
      <w:r w:rsidRPr="00D736A6">
        <w:rPr>
          <w:sz w:val="16"/>
        </w:rPr>
        <w:t xml:space="preserve"> </w:t>
      </w:r>
      <w:r w:rsidRPr="00D736A6">
        <w:rPr>
          <w:rStyle w:val="StyleUnderline"/>
        </w:rPr>
        <w:t>Why live in a cheaper, less-populous city, when you could live in a larger metropolis and benefit from relentless home price increases, right?</w:t>
      </w:r>
      <w:r w:rsidRPr="00D736A6">
        <w:rPr>
          <w:sz w:val="16"/>
        </w:rPr>
        <w:t xml:space="preserve"> You could even flip apartments in your spare time to supplement your income. </w:t>
      </w:r>
      <w:r w:rsidRPr="00D736A6">
        <w:rPr>
          <w:rStyle w:val="StyleUnderline"/>
        </w:rPr>
        <w:t>This is the collective mindset in ebullient housing markets.</w:t>
      </w:r>
      <w:r w:rsidRPr="00D736A6">
        <w:rPr>
          <w:rStyle w:val="StyleUnderline"/>
          <w:sz w:val="12"/>
          <w:u w:val="none"/>
        </w:rPr>
        <w:t>∂</w:t>
      </w:r>
      <w:r w:rsidRPr="00D736A6">
        <w:rPr>
          <w:sz w:val="16"/>
        </w:rPr>
        <w:t xml:space="preserve"> Bubble Machine</w:t>
      </w:r>
      <w:r w:rsidRPr="00D736A6">
        <w:rPr>
          <w:sz w:val="12"/>
        </w:rPr>
        <w:t>∂</w:t>
      </w:r>
      <w:r w:rsidRPr="00D736A6">
        <w:rPr>
          <w:sz w:val="16"/>
        </w:rPr>
        <w:t xml:space="preserve"> Despite surplus inventory, </w:t>
      </w:r>
      <w:r w:rsidRPr="00D736A6">
        <w:rPr>
          <w:rStyle w:val="StyleUnderline"/>
        </w:rPr>
        <w:t>the over-construction continues outside the major cities because the country is attempting to achieve the government’s gross domestic product</w:t>
      </w:r>
      <w:r w:rsidRPr="00D736A6">
        <w:rPr>
          <w:sz w:val="16"/>
        </w:rPr>
        <w:t xml:space="preserve"> (GDP) </w:t>
      </w:r>
      <w:r w:rsidRPr="00D736A6">
        <w:rPr>
          <w:rStyle w:val="StyleUnderline"/>
        </w:rPr>
        <w:t>targets</w:t>
      </w:r>
      <w:r w:rsidRPr="00D736A6">
        <w:rPr>
          <w:sz w:val="16"/>
        </w:rPr>
        <w:t>. And the credit expansion fueling this over-building increases the money supply.</w:t>
      </w:r>
      <w:r w:rsidRPr="00D736A6">
        <w:rPr>
          <w:sz w:val="12"/>
        </w:rPr>
        <w:t>∂</w:t>
      </w:r>
      <w:r w:rsidRPr="00D736A6">
        <w:rPr>
          <w:sz w:val="16"/>
        </w:rPr>
        <w:t xml:space="preserve"> Since China’s capital account isn’t open, the money sloshing around from the credit expansion can’t easily escape. So </w:t>
      </w:r>
      <w:r w:rsidRPr="00D736A6">
        <w:rPr>
          <w:rStyle w:val="StyleUnderline"/>
        </w:rPr>
        <w:t>hot money inflates domestic financial assets</w:t>
      </w:r>
      <w:r w:rsidRPr="00D736A6">
        <w:rPr>
          <w:sz w:val="16"/>
        </w:rPr>
        <w:t xml:space="preserve"> (such as stocks) </w:t>
      </w:r>
      <w:r w:rsidRPr="00D736A6">
        <w:rPr>
          <w:rStyle w:val="StyleUnderline"/>
        </w:rPr>
        <w:t>as well as real assets</w:t>
      </w:r>
      <w:r w:rsidRPr="00D736A6">
        <w:rPr>
          <w:sz w:val="16"/>
        </w:rPr>
        <w:t xml:space="preserve"> (like housing in big cities).</w:t>
      </w:r>
      <w:r w:rsidRPr="00D736A6">
        <w:rPr>
          <w:sz w:val="12"/>
        </w:rPr>
        <w:t>∂</w:t>
      </w:r>
      <w:r w:rsidRPr="00D736A6">
        <w:rPr>
          <w:sz w:val="16"/>
        </w:rPr>
        <w:t xml:space="preserve"> </w:t>
      </w:r>
      <w:r w:rsidRPr="00D736A6">
        <w:rPr>
          <w:rStyle w:val="Emphasis"/>
        </w:rPr>
        <w:t>Shenzhen just happens to be the bubble capital of a bubble economy.</w:t>
      </w:r>
      <w:r w:rsidRPr="00D736A6">
        <w:rPr>
          <w:rStyle w:val="Emphasis"/>
          <w:b w:val="0"/>
          <w:sz w:val="12"/>
          <w:u w:val="none"/>
        </w:rPr>
        <w:t>∂</w:t>
      </w:r>
      <w:r w:rsidRPr="00D736A6">
        <w:rPr>
          <w:sz w:val="16"/>
        </w:rPr>
        <w:t xml:space="preserve"> Furthermore, </w:t>
      </w:r>
      <w:r w:rsidRPr="00D736A6">
        <w:rPr>
          <w:rStyle w:val="StyleUnderline"/>
        </w:rPr>
        <w:t>the timing of China’s upper-tier real estate mania is unfortunate due to some stiff demographic headwinds.</w:t>
      </w:r>
      <w:r w:rsidRPr="00D736A6">
        <w:rPr>
          <w:rStyle w:val="StyleUnderline"/>
          <w:sz w:val="12"/>
          <w:u w:val="none"/>
        </w:rPr>
        <w:t>∂</w:t>
      </w:r>
      <w:r w:rsidRPr="00D736A6">
        <w:rPr>
          <w:sz w:val="16"/>
        </w:rPr>
        <w:t xml:space="preserve"> According to the United Nations’ Population Division, China’s total population of 20 to 39 year olds has already peaked, and is projected to decline by 10% over the next decade. With this age cohort on the decline, the pool of potential first-time homebuyers is shrinking.</w:t>
      </w:r>
      <w:r w:rsidRPr="00D736A6">
        <w:rPr>
          <w:sz w:val="12"/>
        </w:rPr>
        <w:t>∂</w:t>
      </w:r>
      <w:r w:rsidRPr="00D736A6">
        <w:rPr>
          <w:sz w:val="16"/>
        </w:rPr>
        <w:t xml:space="preserve"> </w:t>
      </w:r>
      <w:r w:rsidRPr="00D736A6">
        <w:rPr>
          <w:rStyle w:val="StyleUnderline"/>
        </w:rPr>
        <w:t>Between bursting equity bubbles, nascent property bubbles, housing gluts, and poor demographics, China’s central planners will continue to have their hands full.</w:t>
      </w:r>
      <w:r w:rsidRPr="00D736A6">
        <w:rPr>
          <w:rStyle w:val="StyleUnderline"/>
          <w:sz w:val="12"/>
          <w:u w:val="none"/>
        </w:rPr>
        <w:t>∂</w:t>
      </w:r>
      <w:r w:rsidRPr="00D736A6">
        <w:rPr>
          <w:sz w:val="16"/>
        </w:rPr>
        <w:t xml:space="preserve"> It’s no wonder that the People’s Bank of China has cut benchmark lending rates and lowered banks’ reserve requirement ratios numerous times in the past couple of years. Obviously, the easing will need to continue</w:t>
      </w:r>
    </w:p>
    <w:p w14:paraId="5940D2F6" w14:textId="77777777" w:rsidR="00F6155D" w:rsidRDefault="00F6155D" w:rsidP="00F6155D">
      <w:pPr>
        <w:pStyle w:val="Heading3"/>
      </w:pPr>
      <w:r>
        <w:t>AT//Author Indicts</w:t>
      </w:r>
    </w:p>
    <w:p w14:paraId="26EA0A0D" w14:textId="77777777" w:rsidR="00F6155D" w:rsidRDefault="00F6155D" w:rsidP="00F6155D">
      <w:pPr>
        <w:pStyle w:val="Heading4"/>
      </w:pPr>
      <w:r>
        <w:t>Be skeptical about their evidence––recent economic signs show that the system is becoming increasingly volatile––it’s a matter of when not if</w:t>
      </w:r>
    </w:p>
    <w:p w14:paraId="7B9050A9" w14:textId="77777777" w:rsidR="00F6155D" w:rsidRPr="00F832EF" w:rsidRDefault="00F6155D" w:rsidP="00F6155D">
      <w:r w:rsidRPr="00F832EF">
        <w:rPr>
          <w:sz w:val="16"/>
        </w:rPr>
        <w:t xml:space="preserve">Gaurav S. </w:t>
      </w:r>
      <w:proofErr w:type="spellStart"/>
      <w:r w:rsidRPr="00F832EF">
        <w:rPr>
          <w:rStyle w:val="Style13ptBold"/>
        </w:rPr>
        <w:t>Iyer</w:t>
      </w:r>
      <w:proofErr w:type="spellEnd"/>
      <w:r w:rsidRPr="00F832EF">
        <w:rPr>
          <w:rStyle w:val="Style13ptBold"/>
        </w:rPr>
        <w:t xml:space="preserve"> 16</w:t>
      </w:r>
      <w:r w:rsidRPr="00F832EF">
        <w:rPr>
          <w:sz w:val="16"/>
        </w:rPr>
        <w:t>, research analyst and editor at Lombardi Financial. He currently writes for Profit Confidential where he focuses on macroeconomics and capital markets, 5/30/16, “Chinese Yuan: The Latest Sign We’re Nearing a China Economic Collapse”, http://www.profitconfidential.com/economy/chinese-yuan-the-latest-sign-were-nearing-a-china-economic-collapse/</w:t>
      </w:r>
    </w:p>
    <w:p w14:paraId="6A736F95" w14:textId="77777777" w:rsidR="00F6155D" w:rsidRDefault="00F6155D" w:rsidP="00F6155D">
      <w:pPr>
        <w:rPr>
          <w:sz w:val="12"/>
        </w:rPr>
      </w:pPr>
      <w:r w:rsidRPr="00F832EF">
        <w:rPr>
          <w:rStyle w:val="StyleUnderline"/>
        </w:rPr>
        <w:t>The People’s Bank of China made a desperate move last Wednesday by forcing the Chinese yuan to a five-year low against the U.S. dollar</w:t>
      </w:r>
      <w:r w:rsidRPr="00F832EF">
        <w:rPr>
          <w:sz w:val="12"/>
        </w:rPr>
        <w:t>. I</w:t>
      </w:r>
      <w:r w:rsidRPr="00F832EF">
        <w:rPr>
          <w:rStyle w:val="Emphasis"/>
        </w:rPr>
        <w:t>t was basically an admission that China’s economic collapse is just around the corner.</w:t>
      </w:r>
      <w:r w:rsidRPr="00F832EF">
        <w:rPr>
          <w:sz w:val="12"/>
        </w:rPr>
        <w:t xml:space="preserve"> (Source: “China Fixes Yuan at Five-Year Low Against Dollar,” The Wall Street Journal, May 25, 2016.) </w:t>
      </w:r>
      <w:r w:rsidRPr="00F832EF">
        <w:rPr>
          <w:rStyle w:val="StyleUnderline"/>
        </w:rPr>
        <w:t>This should hardly come as a surprise</w:t>
      </w:r>
      <w:r w:rsidRPr="00F832EF">
        <w:rPr>
          <w:sz w:val="12"/>
        </w:rPr>
        <w:t xml:space="preserve">. </w:t>
      </w:r>
      <w:r w:rsidRPr="00F832EF">
        <w:rPr>
          <w:rStyle w:val="StyleUnderline"/>
        </w:rPr>
        <w:t xml:space="preserve">The impending collapse was </w:t>
      </w:r>
      <w:r w:rsidRPr="00F832EF">
        <w:rPr>
          <w:rStyle w:val="Emphasis"/>
        </w:rPr>
        <w:t>foreshadowed by a stock market crash</w:t>
      </w:r>
      <w:r w:rsidRPr="00F832EF">
        <w:rPr>
          <w:rStyle w:val="StyleUnderline"/>
        </w:rPr>
        <w:t xml:space="preserve"> last June</w:t>
      </w:r>
      <w:r w:rsidRPr="00F832EF">
        <w:rPr>
          <w:sz w:val="12"/>
        </w:rPr>
        <w:t xml:space="preserve">, </w:t>
      </w:r>
      <w:r w:rsidRPr="00F832EF">
        <w:rPr>
          <w:rStyle w:val="StyleUnderline"/>
        </w:rPr>
        <w:t xml:space="preserve">followed by repeat performances in August and January. After that, exports fell dramatically and </w:t>
      </w:r>
      <w:r w:rsidRPr="00F832EF">
        <w:rPr>
          <w:rStyle w:val="Emphasis"/>
        </w:rPr>
        <w:t>economic growth slowed significantly</w:t>
      </w:r>
      <w:r w:rsidRPr="00F832EF">
        <w:rPr>
          <w:rStyle w:val="StyleUnderline"/>
        </w:rPr>
        <w:t>.</w:t>
      </w:r>
      <w:r>
        <w:rPr>
          <w:rStyle w:val="StyleUnderline"/>
        </w:rPr>
        <w:t xml:space="preserve"> </w:t>
      </w:r>
      <w:r w:rsidRPr="00F832EF">
        <w:rPr>
          <w:rStyle w:val="StyleUnderline"/>
        </w:rPr>
        <w:t xml:space="preserve">Chinese authorities have tried to slow the excessive amount of debt held by Chinese corporations, but </w:t>
      </w:r>
      <w:r w:rsidRPr="00F832EF">
        <w:rPr>
          <w:rStyle w:val="Emphasis"/>
        </w:rPr>
        <w:t>it is too little too late. An economic collapse is at hand.</w:t>
      </w:r>
      <w:r w:rsidRPr="00F832EF">
        <w:rPr>
          <w:sz w:val="12"/>
        </w:rPr>
        <w:t xml:space="preserve"> </w:t>
      </w:r>
      <w:r w:rsidRPr="00F832EF">
        <w:rPr>
          <w:rStyle w:val="StyleUnderline"/>
        </w:rPr>
        <w:t>That much became obvious</w:t>
      </w:r>
      <w:r w:rsidRPr="00F832EF">
        <w:rPr>
          <w:sz w:val="12"/>
        </w:rPr>
        <w:t xml:space="preserve"> this week </w:t>
      </w:r>
      <w:r w:rsidRPr="00F832EF">
        <w:rPr>
          <w:rStyle w:val="StyleUnderline"/>
        </w:rPr>
        <w:t>when China deflated its currency to try and stimulate the economy.</w:t>
      </w:r>
      <w:r w:rsidRPr="00F832EF">
        <w:rPr>
          <w:sz w:val="12"/>
        </w:rPr>
        <w:t xml:space="preserve"> </w:t>
      </w:r>
      <w:r w:rsidRPr="00F832EF">
        <w:rPr>
          <w:rStyle w:val="Emphasis"/>
        </w:rPr>
        <w:t>Not only will China’s tactics fail, but they could also actually deepen the country’s financial crisis.</w:t>
      </w:r>
      <w:r>
        <w:rPr>
          <w:rStyle w:val="Emphasis"/>
        </w:rPr>
        <w:t xml:space="preserve"> </w:t>
      </w:r>
      <w:r w:rsidRPr="00F832EF">
        <w:rPr>
          <w:sz w:val="12"/>
        </w:rPr>
        <w:t xml:space="preserve">How so, you ask? The first thing you need to understand is how China controls its currency. There are technically two versions of the Chinese yuan, the onshore yuan and the offshore yuan. The onshore yuan is controlled under the tight fist of the Communist Party. It isn’t allowed to sway more than two percent from a target set by the central bank. The central bank lowered the onshore yuan because it is scared an economic collapse could throw the entire world into recession. It’s a reasonable fear. </w:t>
      </w:r>
      <w:r w:rsidRPr="00F832EF">
        <w:rPr>
          <w:rStyle w:val="StyleUnderline"/>
        </w:rPr>
        <w:t>China’s expansion kept the global economy alive after the financial crisis</w:t>
      </w:r>
      <w:r w:rsidRPr="00F832EF">
        <w:rPr>
          <w:sz w:val="12"/>
        </w:rPr>
        <w:t xml:space="preserve">. </w:t>
      </w:r>
      <w:r w:rsidRPr="00F832EF">
        <w:rPr>
          <w:rStyle w:val="StyleUnderline"/>
        </w:rPr>
        <w:t xml:space="preserve">Now it’s on the brink of a real estate crash that could make 2008 look like a warm-up act. That scenario </w:t>
      </w:r>
      <w:r w:rsidRPr="00F832EF">
        <w:rPr>
          <w:rStyle w:val="Emphasis"/>
        </w:rPr>
        <w:t>is not a “what if” scenario</w:t>
      </w:r>
      <w:r w:rsidRPr="00F832EF">
        <w:rPr>
          <w:rStyle w:val="StyleUnderline"/>
        </w:rPr>
        <w:t>—</w:t>
      </w:r>
      <w:r w:rsidRPr="00F832EF">
        <w:rPr>
          <w:rStyle w:val="Emphasis"/>
        </w:rPr>
        <w:t xml:space="preserve">it’s a real, </w:t>
      </w:r>
      <w:r w:rsidRPr="00F832EF">
        <w:rPr>
          <w:sz w:val="12"/>
        </w:rPr>
        <w:t>and horrifying</w:t>
      </w:r>
      <w:r w:rsidRPr="00F832EF">
        <w:rPr>
          <w:rStyle w:val="Emphasis"/>
        </w:rPr>
        <w:t>, possibility</w:t>
      </w:r>
      <w:r w:rsidRPr="00F832EF">
        <w:rPr>
          <w:rStyle w:val="StyleUnderline"/>
        </w:rPr>
        <w:t>.</w:t>
      </w:r>
      <w:r>
        <w:rPr>
          <w:rStyle w:val="StyleUnderline"/>
        </w:rPr>
        <w:t xml:space="preserve"> </w:t>
      </w:r>
      <w:r w:rsidRPr="00F832EF">
        <w:rPr>
          <w:sz w:val="12"/>
        </w:rPr>
        <w:t xml:space="preserve">Think about it: </w:t>
      </w:r>
      <w:r w:rsidRPr="00F832EF">
        <w:rPr>
          <w:rStyle w:val="StyleUnderline"/>
        </w:rPr>
        <w:t xml:space="preserve">the United States had a </w:t>
      </w:r>
      <w:r w:rsidRPr="00F832EF">
        <w:rPr>
          <w:rStyle w:val="Emphasis"/>
        </w:rPr>
        <w:t>housing bubble when real estate took up five percent of our economy, but China is way past that point</w:t>
      </w:r>
      <w:r w:rsidRPr="00F832EF">
        <w:rPr>
          <w:rStyle w:val="StyleUnderline"/>
        </w:rPr>
        <w:t>. Housing is 15% of China’s gross domestic product.</w:t>
      </w:r>
      <w:r>
        <w:rPr>
          <w:rStyle w:val="StyleUnderline"/>
        </w:rPr>
        <w:t xml:space="preserve"> </w:t>
      </w:r>
      <w:r w:rsidRPr="00F832EF">
        <w:rPr>
          <w:rStyle w:val="StyleUnderline"/>
        </w:rPr>
        <w:t>The country has problems we can barely imagine</w:t>
      </w:r>
      <w:r w:rsidRPr="00F832EF">
        <w:rPr>
          <w:sz w:val="12"/>
        </w:rPr>
        <w:t xml:space="preserve">. It’s widely known that China has whole cities where buildings are left empty. There is no one to lease them out! </w:t>
      </w:r>
      <w:r w:rsidRPr="00F832EF">
        <w:rPr>
          <w:rStyle w:val="StyleUnderline"/>
        </w:rPr>
        <w:t>They were simply built to stimulate the economy and that isn’t real growth. It’s as hollow as China’s promise to free up its currency.</w:t>
      </w:r>
      <w:r>
        <w:rPr>
          <w:rStyle w:val="StyleUnderline"/>
        </w:rPr>
        <w:t xml:space="preserve"> </w:t>
      </w:r>
      <w:r w:rsidRPr="00F832EF">
        <w:rPr>
          <w:sz w:val="12"/>
        </w:rPr>
        <w:t xml:space="preserve">And that’s supposedly what the offshore yuan is for. It is China’s signal to the rest of the world to say, hey, we’re open, we’re embracing free markets, so come trade with us. But the second any transparency threatens China’s growth…the country manipulates its offshore currency. </w:t>
      </w:r>
      <w:r w:rsidRPr="00F832EF">
        <w:rPr>
          <w:rStyle w:val="Emphasis"/>
        </w:rPr>
        <w:t>Lowering the yuan to a five-year low shows how panicked the Chinese government truly is</w:t>
      </w:r>
      <w:r w:rsidRPr="00F832EF">
        <w:rPr>
          <w:sz w:val="12"/>
        </w:rPr>
        <w:t xml:space="preserve">. China is deathly afraid of seeing its economy crash and burn, so it tries to wrest back the control it promised to give up. </w:t>
      </w:r>
      <w:r w:rsidRPr="00F832EF">
        <w:rPr>
          <w:rStyle w:val="Emphasis"/>
        </w:rPr>
        <w:t>A China economic collapse may not be that far off</w:t>
      </w:r>
      <w:r w:rsidRPr="00F832EF">
        <w:rPr>
          <w:sz w:val="12"/>
        </w:rPr>
        <w:t>.</w:t>
      </w:r>
    </w:p>
    <w:p w14:paraId="163806FE" w14:textId="7E70F591" w:rsidR="00CF35A4" w:rsidRDefault="00CF35A4" w:rsidP="00CF35A4">
      <w:pPr>
        <w:pStyle w:val="Heading2"/>
      </w:pPr>
      <w:r>
        <w:t xml:space="preserve">XT-Warming </w:t>
      </w:r>
    </w:p>
    <w:p w14:paraId="604CA9B2" w14:textId="77777777" w:rsidR="00CF35A4" w:rsidRDefault="00CF35A4" w:rsidP="00CF35A4">
      <w:pPr>
        <w:pStyle w:val="Heading3"/>
      </w:pPr>
      <w:r>
        <w:t>Warming</w:t>
      </w:r>
    </w:p>
    <w:p w14:paraId="7816EB33" w14:textId="77777777" w:rsidR="00CF35A4" w:rsidRDefault="00CF35A4" w:rsidP="00CF35A4">
      <w:pPr>
        <w:pStyle w:val="Heading4"/>
      </w:pPr>
      <w:r>
        <w:t xml:space="preserve">Economic </w:t>
      </w:r>
      <w:proofErr w:type="spellStart"/>
      <w:r>
        <w:t>slow down</w:t>
      </w:r>
      <w:proofErr w:type="spellEnd"/>
      <w:r>
        <w:t xml:space="preserve"> solves warming – forces transition to environmentally friendly policies and outweighs their government action internal links.</w:t>
      </w:r>
    </w:p>
    <w:p w14:paraId="224A060E" w14:textId="77777777" w:rsidR="00CF35A4" w:rsidRPr="008146FB" w:rsidRDefault="00CF35A4" w:rsidP="00CF35A4">
      <w:pPr>
        <w:rPr>
          <w:rStyle w:val="Style13ptBold"/>
          <w:b w:val="0"/>
        </w:rPr>
      </w:pPr>
      <w:r w:rsidRPr="008146FB">
        <w:rPr>
          <w:rStyle w:val="Style13ptBold"/>
          <w:szCs w:val="26"/>
        </w:rPr>
        <w:t>Keating ’15</w:t>
      </w:r>
      <w:r>
        <w:rPr>
          <w:rStyle w:val="Style13ptBold"/>
        </w:rPr>
        <w:t xml:space="preserve"> – </w:t>
      </w:r>
      <w:r w:rsidRPr="008146FB">
        <w:rPr>
          <w:rStyle w:val="Style13ptBold"/>
          <w:b w:val="0"/>
        </w:rPr>
        <w:t>staff writer at Slate focusing on international affairs (Joshua, August 25, “The Bad News for China’s Economy Could Be Good News for the Climate,” http://www.slate.com/blogs/the_slatest/2015/08/25/the_bad_news_for_china_s_economy_could_be_good_news_for_the_climate.html)</w:t>
      </w:r>
    </w:p>
    <w:p w14:paraId="0CD70AC0" w14:textId="77777777" w:rsidR="00CF35A4" w:rsidRDefault="00CF35A4" w:rsidP="00CF35A4">
      <w:pPr>
        <w:rPr>
          <w:sz w:val="16"/>
        </w:rPr>
      </w:pPr>
      <w:r w:rsidRPr="001E4DAE">
        <w:rPr>
          <w:rStyle w:val="StyleUnderline"/>
        </w:rPr>
        <w:t xml:space="preserve">If there’s a silver lining to the smoggy gray cloud hanging over the Chinese economy </w:t>
      </w:r>
      <w:r w:rsidRPr="001E4DAE">
        <w:rPr>
          <w:sz w:val="16"/>
        </w:rPr>
        <w:t xml:space="preserve">this week, it’s </w:t>
      </w:r>
      <w:r w:rsidRPr="001E4DAE">
        <w:rPr>
          <w:rStyle w:val="Emphasis"/>
        </w:rPr>
        <w:t>that the country’s slowing economic activity could be good for the environment</w:t>
      </w:r>
      <w:r w:rsidRPr="001E4DAE">
        <w:rPr>
          <w:sz w:val="16"/>
        </w:rPr>
        <w:t>. China has been focused on reducing emissions: Under a landmark agreement signed with the United States last November, it pledged to peak its emissions by 2030. And under the commitment it has put forward ahead of the U.N. climate talks in Paris in December</w:t>
      </w:r>
      <w:r w:rsidRPr="001E4DAE">
        <w:rPr>
          <w:rStyle w:val="StyleUnderline"/>
        </w:rPr>
        <w:t>, it has pledged to increase the share of non–fossil fuels in its energy mix to 20 percent by the same year and reduce its carbon intensity</w:t>
      </w:r>
      <w:r w:rsidRPr="001E4DAE">
        <w:rPr>
          <w:sz w:val="16"/>
        </w:rPr>
        <w:t xml:space="preserve">—the amount of CO2 emitted per unit of GDP—by 60 percent to 65 percent below 2005 levels. But </w:t>
      </w:r>
      <w:r w:rsidRPr="001E4DAE">
        <w:rPr>
          <w:rStyle w:val="Emphasis"/>
        </w:rPr>
        <w:t>economic conditions may play as much of a role in its emissions reduction over the next few years as government policy.</w:t>
      </w:r>
      <w:r w:rsidRPr="008146FB">
        <w:rPr>
          <w:rStyle w:val="Emphasis"/>
          <w:sz w:val="12"/>
        </w:rPr>
        <w:t xml:space="preserve">∂ </w:t>
      </w:r>
      <w:r w:rsidRPr="001E4DAE">
        <w:rPr>
          <w:sz w:val="16"/>
        </w:rPr>
        <w:t xml:space="preserve">As the Wall Street Journal reported last month, </w:t>
      </w:r>
      <w:r w:rsidRPr="001E4DAE">
        <w:rPr>
          <w:rStyle w:val="StyleUnderline"/>
        </w:rPr>
        <w:t>the “war on pollution” d</w:t>
      </w:r>
      <w:r w:rsidRPr="001E4DAE">
        <w:rPr>
          <w:sz w:val="16"/>
        </w:rPr>
        <w:t xml:space="preserve">eclared by Xi Jinping’s government in response to public outrage over notoriously polluted air, water, and soil </w:t>
      </w:r>
      <w:r w:rsidRPr="001E4DAE">
        <w:rPr>
          <w:rStyle w:val="StyleUnderline"/>
        </w:rPr>
        <w:t>has been aided by the bleak state of the country’s heavy industries</w:t>
      </w:r>
      <w:r w:rsidRPr="001E4DAE">
        <w:rPr>
          <w:sz w:val="16"/>
        </w:rPr>
        <w:t>. Particulate levels in Beijing are finally falling, and the capital has been blessed with unusual stretches of blue-sky days, in part thanks to the government’s crackdown on coal-fired power plants, but also because factories all around Beijing are shutting down.</w:t>
      </w:r>
      <w:r w:rsidRPr="008146FB">
        <w:rPr>
          <w:sz w:val="12"/>
        </w:rPr>
        <w:t xml:space="preserve">∂ </w:t>
      </w:r>
      <w:r w:rsidRPr="001E4DAE">
        <w:rPr>
          <w:rStyle w:val="StyleUnderline"/>
        </w:rPr>
        <w:t>China’s coal use</w:t>
      </w:r>
      <w:r w:rsidRPr="001E4DAE">
        <w:rPr>
          <w:sz w:val="16"/>
        </w:rPr>
        <w:t>—alone one of the major drivers of climate change—</w:t>
      </w:r>
      <w:r w:rsidRPr="001E4DAE">
        <w:rPr>
          <w:rStyle w:val="StyleUnderline"/>
        </w:rPr>
        <w:t xml:space="preserve">fell for the first time in a century </w:t>
      </w:r>
      <w:r w:rsidRPr="001E4DAE">
        <w:t>last year</w:t>
      </w:r>
      <w:r w:rsidRPr="001E4DAE">
        <w:rPr>
          <w:sz w:val="16"/>
        </w:rPr>
        <w:t xml:space="preserve">, and environmentalists have begun to tentatively hope that it has permanently peaked years ahead of schedule. </w:t>
      </w:r>
      <w:r w:rsidRPr="001E4DAE">
        <w:rPr>
          <w:rStyle w:val="StyleUnderline"/>
        </w:rPr>
        <w:t>Government environmental policies may have played some role in that, but so has an overall slowdown in heavy industry that has also impacted imports of rubber, iron ore, and other materials</w:t>
      </w:r>
      <w:r w:rsidRPr="001E4DAE">
        <w:rPr>
          <w:sz w:val="16"/>
        </w:rPr>
        <w:t xml:space="preserve">. According to the International Energy Agency, </w:t>
      </w:r>
      <w:r w:rsidRPr="001E4DAE">
        <w:rPr>
          <w:rStyle w:val="Emphasis"/>
        </w:rPr>
        <w:t>the slowdown in the Chinese economy</w:t>
      </w:r>
      <w:r w:rsidRPr="001E4DAE">
        <w:rPr>
          <w:sz w:val="16"/>
        </w:rPr>
        <w:t xml:space="preserve">, and the corresponding reduction in coal </w:t>
      </w:r>
      <w:r w:rsidRPr="001E4DAE">
        <w:t>use</w:t>
      </w:r>
      <w:r w:rsidRPr="001E4DAE">
        <w:rPr>
          <w:rStyle w:val="Emphasis"/>
        </w:rPr>
        <w:t>, is the main reason why global emissions remained flat in 2014 despite the global economy growing</w:t>
      </w:r>
      <w:r w:rsidRPr="001E4DAE">
        <w:rPr>
          <w:sz w:val="16"/>
        </w:rPr>
        <w:t xml:space="preserve"> by 3 percent.</w:t>
      </w:r>
    </w:p>
    <w:p w14:paraId="30C41C0D" w14:textId="77777777" w:rsidR="00CF35A4" w:rsidRDefault="00CF35A4" w:rsidP="00CF35A4">
      <w:pPr>
        <w:rPr>
          <w:sz w:val="16"/>
        </w:rPr>
      </w:pPr>
    </w:p>
    <w:p w14:paraId="6E74F051" w14:textId="77777777" w:rsidR="00CF35A4" w:rsidRPr="00B85625" w:rsidRDefault="00CF35A4" w:rsidP="00CF35A4"/>
    <w:p w14:paraId="17344C37" w14:textId="77777777" w:rsidR="00CF35A4" w:rsidRPr="008F37B8" w:rsidRDefault="00CF35A4" w:rsidP="00CF35A4">
      <w:pPr>
        <w:pStyle w:val="Heading4"/>
        <w:rPr>
          <w:lang w:bidi="en-US"/>
        </w:rPr>
      </w:pPr>
      <w:r w:rsidRPr="008F37B8">
        <w:rPr>
          <w:lang w:bidi="en-US"/>
        </w:rPr>
        <w:t>Chinese growth is the key driver behind warming – causes human extinction</w:t>
      </w:r>
    </w:p>
    <w:p w14:paraId="4C5C85F7" w14:textId="77777777" w:rsidR="00CF35A4" w:rsidRDefault="00CF35A4" w:rsidP="00CF35A4">
      <w:pPr>
        <w:rPr>
          <w:lang w:bidi="en-US"/>
        </w:rPr>
      </w:pPr>
      <w:proofErr w:type="spellStart"/>
      <w:r w:rsidRPr="008F37B8">
        <w:rPr>
          <w:b/>
          <w:lang w:bidi="en-US"/>
        </w:rPr>
        <w:t>Smecker</w:t>
      </w:r>
      <w:proofErr w:type="spellEnd"/>
      <w:r w:rsidRPr="008F37B8">
        <w:rPr>
          <w:b/>
          <w:lang w:bidi="en-US"/>
        </w:rPr>
        <w:t xml:space="preserve"> 09</w:t>
      </w:r>
      <w:r>
        <w:rPr>
          <w:lang w:bidi="en-US"/>
        </w:rPr>
        <w:t xml:space="preserve"> [Frank Joseph, “What China’s Economic Growth Means for the Global Ecology,” </w:t>
      </w:r>
      <w:proofErr w:type="spellStart"/>
      <w:r>
        <w:rPr>
          <w:lang w:bidi="en-US"/>
        </w:rPr>
        <w:t>DissidentVoice</w:t>
      </w:r>
      <w:proofErr w:type="spellEnd"/>
      <w:r>
        <w:rPr>
          <w:lang w:bidi="en-US"/>
        </w:rPr>
        <w:t xml:space="preserve">, 5-23, </w:t>
      </w:r>
      <w:r w:rsidRPr="008F37B8">
        <w:rPr>
          <w:lang w:bidi="en-US"/>
        </w:rPr>
        <w:t>http://dissidentvoice.org/2009/05/what-china%E2%80%99s-economic-growth-means-for-the-global-ecology/</w:t>
      </w:r>
      <w:r>
        <w:rPr>
          <w:lang w:bidi="en-US"/>
        </w:rPr>
        <w:t>]</w:t>
      </w:r>
    </w:p>
    <w:p w14:paraId="148C201C" w14:textId="77777777" w:rsidR="00CF35A4" w:rsidRDefault="00CF35A4" w:rsidP="00CF35A4">
      <w:pPr>
        <w:rPr>
          <w:sz w:val="16"/>
          <w:lang w:bidi="en-US"/>
        </w:rPr>
      </w:pPr>
      <w:r w:rsidRPr="00E56E53">
        <w:rPr>
          <w:highlight w:val="green"/>
          <w:u w:val="single"/>
          <w:lang w:bidi="en-US"/>
        </w:rPr>
        <w:t>There is no red light</w:t>
      </w:r>
      <w:r w:rsidRPr="008F37B8">
        <w:rPr>
          <w:sz w:val="16"/>
          <w:lang w:bidi="en-US"/>
        </w:rPr>
        <w:t xml:space="preserve"> in sight </w:t>
      </w:r>
      <w:r w:rsidRPr="00E56E53">
        <w:rPr>
          <w:highlight w:val="green"/>
          <w:u w:val="single"/>
          <w:lang w:bidi="en-US"/>
        </w:rPr>
        <w:t>for China’s</w:t>
      </w:r>
      <w:r w:rsidRPr="008F37B8">
        <w:rPr>
          <w:sz w:val="16"/>
          <w:lang w:bidi="en-US"/>
        </w:rPr>
        <w:t xml:space="preserve"> transnational-fueled </w:t>
      </w:r>
      <w:r w:rsidRPr="00E56E53">
        <w:rPr>
          <w:highlight w:val="green"/>
          <w:u w:val="single"/>
          <w:lang w:bidi="en-US"/>
        </w:rPr>
        <w:t>economy. It is</w:t>
      </w:r>
      <w:r w:rsidRPr="008F37B8">
        <w:rPr>
          <w:u w:val="single"/>
          <w:lang w:bidi="en-US"/>
        </w:rPr>
        <w:t xml:space="preserve"> near </w:t>
      </w:r>
      <w:r w:rsidRPr="00E56E53">
        <w:rPr>
          <w:highlight w:val="green"/>
          <w:u w:val="single"/>
          <w:lang w:bidi="en-US"/>
        </w:rPr>
        <w:t>impossible to expect growth to slow down</w:t>
      </w:r>
      <w:r w:rsidRPr="008F37B8">
        <w:rPr>
          <w:u w:val="single"/>
          <w:lang w:bidi="en-US"/>
        </w:rPr>
        <w:t xml:space="preserve"> enough </w:t>
      </w:r>
      <w:r w:rsidRPr="00E56E53">
        <w:rPr>
          <w:highlight w:val="green"/>
          <w:u w:val="single"/>
          <w:lang w:bidi="en-US"/>
        </w:rPr>
        <w:t>before China reaches emissions levels that</w:t>
      </w:r>
      <w:r w:rsidRPr="008F37B8">
        <w:rPr>
          <w:u w:val="single"/>
          <w:lang w:bidi="en-US"/>
        </w:rPr>
        <w:t xml:space="preserve"> are predicted to </w:t>
      </w:r>
      <w:r w:rsidRPr="00E56E53">
        <w:rPr>
          <w:b/>
          <w:highlight w:val="green"/>
          <w:u w:val="single"/>
          <w:lang w:bidi="en-US"/>
        </w:rPr>
        <w:t>throw the</w:t>
      </w:r>
      <w:r w:rsidRPr="008F37B8">
        <w:rPr>
          <w:u w:val="single"/>
          <w:lang w:bidi="en-US"/>
        </w:rPr>
        <w:t xml:space="preserve"> </w:t>
      </w:r>
      <w:r w:rsidRPr="008F37B8">
        <w:rPr>
          <w:b/>
          <w:u w:val="single"/>
          <w:lang w:bidi="en-US"/>
        </w:rPr>
        <w:t xml:space="preserve">planet’s </w:t>
      </w:r>
      <w:r w:rsidRPr="00E56E53">
        <w:rPr>
          <w:b/>
          <w:highlight w:val="green"/>
          <w:u w:val="single"/>
          <w:lang w:bidi="en-US"/>
        </w:rPr>
        <w:t>biosphere into an unrecognizable state</w:t>
      </w:r>
      <w:r w:rsidRPr="008F37B8">
        <w:rPr>
          <w:sz w:val="16"/>
          <w:lang w:bidi="en-US"/>
        </w:rPr>
        <w:t xml:space="preserve">. Meanwhile, a 2007 report issued from the Netherlands Environmental Assessment Agency stated that </w:t>
      </w:r>
      <w:r w:rsidRPr="00E56E53">
        <w:rPr>
          <w:highlight w:val="green"/>
          <w:u w:val="single"/>
          <w:lang w:bidi="en-US"/>
        </w:rPr>
        <w:t>China</w:t>
      </w:r>
      <w:r w:rsidRPr="008F37B8">
        <w:rPr>
          <w:u w:val="single"/>
          <w:lang w:bidi="en-US"/>
        </w:rPr>
        <w:t xml:space="preserve"> has already </w:t>
      </w:r>
      <w:r w:rsidRPr="00E56E53">
        <w:rPr>
          <w:highlight w:val="green"/>
          <w:u w:val="single"/>
          <w:lang w:bidi="en-US"/>
        </w:rPr>
        <w:t>outdistanced the U.S.</w:t>
      </w:r>
      <w:r w:rsidRPr="008F37B8">
        <w:rPr>
          <w:u w:val="single"/>
          <w:lang w:bidi="en-US"/>
        </w:rPr>
        <w:t xml:space="preserve"> as the world’s largest contributor of CO2 emissions</w:t>
      </w:r>
      <w:r w:rsidRPr="008F37B8">
        <w:rPr>
          <w:sz w:val="16"/>
          <w:lang w:bidi="en-US"/>
        </w:rPr>
        <w:t xml:space="preserve">. Gerhard </w:t>
      </w:r>
      <w:proofErr w:type="spellStart"/>
      <w:r w:rsidRPr="008F37B8">
        <w:rPr>
          <w:sz w:val="16"/>
          <w:lang w:bidi="en-US"/>
        </w:rPr>
        <w:t>Berz</w:t>
      </w:r>
      <w:proofErr w:type="spellEnd"/>
      <w:r w:rsidRPr="008F37B8">
        <w:rPr>
          <w:sz w:val="16"/>
          <w:lang w:bidi="en-US"/>
        </w:rPr>
        <w:t xml:space="preserve">, </w:t>
      </w:r>
      <w:r w:rsidRPr="008F37B8">
        <w:rPr>
          <w:u w:val="single"/>
          <w:lang w:bidi="en-US"/>
        </w:rPr>
        <w:t xml:space="preserve">chief of Munich </w:t>
      </w:r>
      <w:proofErr w:type="spellStart"/>
      <w:r w:rsidRPr="008F37B8">
        <w:rPr>
          <w:u w:val="single"/>
          <w:lang w:bidi="en-US"/>
        </w:rPr>
        <w:t>Re’s</w:t>
      </w:r>
      <w:proofErr w:type="spellEnd"/>
      <w:r w:rsidRPr="008F37B8">
        <w:rPr>
          <w:u w:val="single"/>
          <w:lang w:bidi="en-US"/>
        </w:rPr>
        <w:t xml:space="preserve"> geoscience research group also stated, “</w:t>
      </w:r>
      <w:r w:rsidRPr="008F37B8">
        <w:rPr>
          <w:b/>
          <w:u w:val="single"/>
          <w:lang w:bidi="en-US"/>
        </w:rPr>
        <w:t xml:space="preserve">The </w:t>
      </w:r>
      <w:r w:rsidRPr="00E56E53">
        <w:rPr>
          <w:b/>
          <w:highlight w:val="green"/>
          <w:u w:val="single"/>
          <w:lang w:bidi="en-US"/>
        </w:rPr>
        <w:t>effects</w:t>
      </w:r>
      <w:r w:rsidRPr="008F37B8">
        <w:rPr>
          <w:b/>
          <w:u w:val="single"/>
          <w:lang w:bidi="en-US"/>
        </w:rPr>
        <w:t xml:space="preserve"> of China’s decisions </w:t>
      </w:r>
      <w:r w:rsidRPr="00E56E53">
        <w:rPr>
          <w:b/>
          <w:highlight w:val="green"/>
          <w:u w:val="single"/>
          <w:lang w:bidi="en-US"/>
        </w:rPr>
        <w:t>will be felt worldwide</w:t>
      </w:r>
      <w:r w:rsidRPr="008F37B8">
        <w:rPr>
          <w:u w:val="single"/>
          <w:lang w:bidi="en-US"/>
        </w:rPr>
        <w:t xml:space="preserve">. Within the foreseeable future, the </w:t>
      </w:r>
      <w:r w:rsidRPr="00E56E53">
        <w:rPr>
          <w:highlight w:val="green"/>
          <w:u w:val="single"/>
          <w:lang w:bidi="en-US"/>
        </w:rPr>
        <w:t>global trend may</w:t>
      </w:r>
      <w:r w:rsidRPr="008F37B8">
        <w:rPr>
          <w:u w:val="single"/>
          <w:lang w:bidi="en-US"/>
        </w:rPr>
        <w:t xml:space="preserve"> well </w:t>
      </w:r>
      <w:r w:rsidRPr="00E56E53">
        <w:rPr>
          <w:highlight w:val="green"/>
          <w:u w:val="single"/>
          <w:lang w:bidi="en-US"/>
        </w:rPr>
        <w:t>lead to extreme climate conditions</w:t>
      </w:r>
      <w:r w:rsidRPr="008F37B8">
        <w:rPr>
          <w:u w:val="single"/>
          <w:lang w:bidi="en-US"/>
        </w:rPr>
        <w:t xml:space="preserve"> the likes of which have not yet been experienced by man</w:t>
      </w:r>
      <w:r w:rsidRPr="008F37B8">
        <w:rPr>
          <w:sz w:val="16"/>
          <w:lang w:bidi="en-US"/>
        </w:rPr>
        <w:t xml:space="preserve">.”9 </w:t>
      </w:r>
      <w:r w:rsidRPr="008F37B8">
        <w:rPr>
          <w:u w:val="single"/>
          <w:lang w:bidi="en-US"/>
        </w:rPr>
        <w:t>Without curtailing emissions</w:t>
      </w:r>
      <w:r w:rsidRPr="008F37B8">
        <w:rPr>
          <w:sz w:val="16"/>
          <w:lang w:bidi="en-US"/>
        </w:rPr>
        <w:t xml:space="preserve"> drastically within the next couple of years, </w:t>
      </w:r>
      <w:r w:rsidRPr="008F37B8">
        <w:rPr>
          <w:u w:val="single"/>
          <w:lang w:bidi="en-US"/>
        </w:rPr>
        <w:t>global warming won’t only be irreversible but amplified</w:t>
      </w:r>
      <w:r w:rsidRPr="008F37B8">
        <w:rPr>
          <w:sz w:val="16"/>
          <w:lang w:bidi="en-US"/>
        </w:rPr>
        <w:t xml:space="preserve">, and the melting of the planet’s ice will continue to increase at faster rates. </w:t>
      </w:r>
      <w:r w:rsidRPr="00E56E53">
        <w:rPr>
          <w:u w:val="single"/>
          <w:lang w:bidi="en-US"/>
        </w:rPr>
        <w:t>Rapidity</w:t>
      </w:r>
      <w:r w:rsidRPr="008F37B8">
        <w:rPr>
          <w:u w:val="single"/>
          <w:lang w:bidi="en-US"/>
        </w:rPr>
        <w:t xml:space="preserve"> in glacial </w:t>
      </w:r>
      <w:r w:rsidRPr="00E56E53">
        <w:rPr>
          <w:highlight w:val="green"/>
          <w:u w:val="single"/>
          <w:lang w:bidi="en-US"/>
        </w:rPr>
        <w:t>meltdown will result in higher sea levels</w:t>
      </w:r>
      <w:r w:rsidRPr="008F37B8">
        <w:rPr>
          <w:u w:val="single"/>
          <w:lang w:bidi="en-US"/>
        </w:rPr>
        <w:t xml:space="preserve"> </w:t>
      </w:r>
      <w:r w:rsidRPr="008F37B8">
        <w:rPr>
          <w:sz w:val="16"/>
          <w:lang w:bidi="en-US"/>
        </w:rPr>
        <w:t xml:space="preserve">and stronger hurricanes, undulating coastal cities globally. Currently, the Association of British Insurers claims that up to 1.2 million properties are in harm’s way within Britain’s inland floodplain, and that insurance claims stemming from weather damage has exceeded $3 billion some years and may emerge as the leading agent of property damage in the country.9 Nevertheless, that money must benefit someone (i.e. insurance companies), giving a boost to GDP somewhere, but </w:t>
      </w:r>
      <w:proofErr w:type="spellStart"/>
      <w:r w:rsidRPr="008F37B8">
        <w:rPr>
          <w:sz w:val="16"/>
          <w:lang w:bidi="en-US"/>
        </w:rPr>
        <w:t>knockin</w:t>
      </w:r>
      <w:proofErr w:type="spellEnd"/>
      <w:r w:rsidRPr="008F37B8">
        <w:rPr>
          <w:sz w:val="16"/>
          <w:lang w:bidi="en-US"/>
        </w:rPr>
        <w:t xml:space="preserve">’ a blow to the quality of life for the inhabitants of the affected areas. Desertification is also on the rise. Although China is losing much of its countryside to the Gobi Desert each year, Africa is getting hit hard and will fare worse if the global economy picks back up. Projections show that by 2025, two thirds of arable land in Africa will be swallowed up by desertification resulting in population displacement, not due to Africa’s own emissions, but directly on account of the industrialized/developing countries. </w:t>
      </w:r>
      <w:r w:rsidRPr="008F37B8">
        <w:rPr>
          <w:u w:val="single"/>
          <w:lang w:bidi="en-US"/>
        </w:rPr>
        <w:t>Chinese multinational corporations have spread their wings</w:t>
      </w:r>
      <w:r w:rsidRPr="008F37B8">
        <w:rPr>
          <w:sz w:val="16"/>
          <w:lang w:bidi="en-US"/>
        </w:rPr>
        <w:t xml:space="preserve"> as well, maximizing their occupation in Africa, Latin America, </w:t>
      </w:r>
      <w:r w:rsidRPr="008F37B8">
        <w:rPr>
          <w:u w:val="single"/>
          <w:lang w:bidi="en-US"/>
        </w:rPr>
        <w:t>and</w:t>
      </w:r>
      <w:r w:rsidRPr="008F37B8">
        <w:rPr>
          <w:sz w:val="16"/>
          <w:lang w:bidi="en-US"/>
        </w:rPr>
        <w:t xml:space="preserve"> Southeast Asia, </w:t>
      </w:r>
      <w:r w:rsidRPr="008F37B8">
        <w:rPr>
          <w:u w:val="single"/>
          <w:lang w:bidi="en-US"/>
        </w:rPr>
        <w:t xml:space="preserve">in search of resources to further fuel China’s economy, and are ravishing their regions in the process. China’s timber imports have more than tripled </w:t>
      </w:r>
      <w:r w:rsidRPr="008F37B8">
        <w:rPr>
          <w:sz w:val="16"/>
          <w:lang w:bidi="en-US"/>
        </w:rPr>
        <w:t xml:space="preserve">over the last ten years, and China’s demand for lumber will most likely increase by 33 percent in the following five years – China is the largest importer in the world of illegally logged timber, </w:t>
      </w:r>
      <w:r w:rsidRPr="008F37B8">
        <w:rPr>
          <w:u w:val="single"/>
          <w:lang w:bidi="en-US"/>
        </w:rPr>
        <w:t>50 percent</w:t>
      </w:r>
      <w:r w:rsidRPr="008F37B8">
        <w:rPr>
          <w:sz w:val="16"/>
          <w:lang w:bidi="en-US"/>
        </w:rPr>
        <w:t xml:space="preserve"> of its lumber imports </w:t>
      </w:r>
      <w:r w:rsidRPr="008F37B8">
        <w:rPr>
          <w:u w:val="single"/>
          <w:lang w:bidi="en-US"/>
        </w:rPr>
        <w:t>stem from illegal operations</w:t>
      </w:r>
      <w:r w:rsidRPr="008F37B8">
        <w:rPr>
          <w:sz w:val="16"/>
          <w:lang w:bidi="en-US"/>
        </w:rPr>
        <w:t xml:space="preserve">.6 At what costs will China, as an emerging economy, continue its rapacious extraction of resources before they decide enough is enough? Clearly, exhausting its own resources didn’t give any forethought to slow down. And with the precipitous rise of myriad private enterprises stockpiling remunerative gains as the result of climate-change induced disasters, who will have a voice loud enough for the world to hear and acknowledge: slow down! Alongside desert sprawl and watershed depletion there will be a decline in food and crop yields. So far, record world prices for almost all staple foods have led to an 18 percent food cost inflation in China; and according to the U.N. Environmental Program, the planet’s water, land, air, plants, animals and fish stocks are in “inexorable decline.”11 Constant perturbations to ecosystems will eventually trigger a response on a scale unimaginable, considering the tightly woven interrelations life’s complex natural communities have with each other. </w:t>
      </w:r>
      <w:r w:rsidRPr="00E56E53">
        <w:rPr>
          <w:highlight w:val="green"/>
          <w:u w:val="single"/>
          <w:lang w:bidi="en-US"/>
        </w:rPr>
        <w:t xml:space="preserve">To approach </w:t>
      </w:r>
      <w:r w:rsidRPr="00E56E53">
        <w:rPr>
          <w:b/>
          <w:highlight w:val="green"/>
          <w:u w:val="single"/>
          <w:lang w:bidi="en-US"/>
        </w:rPr>
        <w:t>species endangerment, land degradation, water/air pollution, as well as industrial growth at the expense of the surrounding environments</w:t>
      </w:r>
      <w:r w:rsidRPr="008F37B8">
        <w:rPr>
          <w:u w:val="single"/>
          <w:lang w:bidi="en-US"/>
        </w:rPr>
        <w:t xml:space="preserve"> without dire and heartfelt concern to halt economic exigency, </w:t>
      </w:r>
      <w:r w:rsidRPr="00E56E53">
        <w:rPr>
          <w:b/>
          <w:sz w:val="24"/>
          <w:highlight w:val="green"/>
          <w:u w:val="single"/>
          <w:lang w:bidi="en-US"/>
        </w:rPr>
        <w:t>is suicide</w:t>
      </w:r>
      <w:r w:rsidRPr="008F37B8">
        <w:rPr>
          <w:sz w:val="16"/>
          <w:lang w:bidi="en-US"/>
        </w:rPr>
        <w:t>.</w:t>
      </w:r>
    </w:p>
    <w:p w14:paraId="5EB8A1AB" w14:textId="77777777" w:rsidR="00CF35A4" w:rsidRDefault="00CF35A4" w:rsidP="00CF35A4">
      <w:pPr>
        <w:rPr>
          <w:lang w:bidi="en-US"/>
        </w:rPr>
      </w:pPr>
    </w:p>
    <w:p w14:paraId="6C1F129B" w14:textId="77777777" w:rsidR="00CF35A4" w:rsidRPr="00A91F7A" w:rsidRDefault="00CF35A4" w:rsidP="00CF35A4">
      <w:pPr>
        <w:pStyle w:val="Heading4"/>
      </w:pPr>
      <w:r w:rsidRPr="00A91F7A">
        <w:t>Chinese economic growth causes major warming – undermines efforts elsewhere</w:t>
      </w:r>
    </w:p>
    <w:p w14:paraId="7F19BD50" w14:textId="77777777" w:rsidR="00CF35A4" w:rsidRPr="00A91F7A" w:rsidRDefault="00CF35A4" w:rsidP="00CF35A4">
      <w:r w:rsidRPr="00A91F7A">
        <w:rPr>
          <w:b/>
        </w:rPr>
        <w:t>Brownstein 05</w:t>
      </w:r>
      <w:r w:rsidRPr="00A91F7A">
        <w:t xml:space="preserve"> [Ronald Brownstein, The Los Angeles Times, 7/4/05 “China May Fuel Global Risks if US Fails to Push Conservation http://www.truthout.org/cgi-bin/artman/exec/view.cgi/34/12413#1]</w:t>
      </w:r>
    </w:p>
    <w:p w14:paraId="1980B3C1" w14:textId="77777777" w:rsidR="00CF35A4" w:rsidRDefault="00CF35A4" w:rsidP="00CF35A4">
      <w:pPr>
        <w:rPr>
          <w:sz w:val="16"/>
        </w:rPr>
      </w:pPr>
      <w:r w:rsidRPr="00A91F7A">
        <w:rPr>
          <w:sz w:val="16"/>
        </w:rPr>
        <w:t xml:space="preserve">But the energy and environmental ramifications may justify far more concern. </w:t>
      </w:r>
      <w:r w:rsidRPr="00A91F7A">
        <w:rPr>
          <w:u w:val="single"/>
        </w:rPr>
        <w:t>The acquisition attempt</w:t>
      </w:r>
      <w:r w:rsidRPr="00A91F7A">
        <w:rPr>
          <w:sz w:val="16"/>
        </w:rPr>
        <w:t xml:space="preserve">, which the Unocal board is studying, suggests </w:t>
      </w:r>
      <w:r w:rsidRPr="00A91F7A">
        <w:rPr>
          <w:u w:val="single"/>
        </w:rPr>
        <w:t>that China is anticipating enormous increases in its consumption of fossil fuels</w:t>
      </w:r>
      <w:r w:rsidRPr="00A91F7A">
        <w:rPr>
          <w:sz w:val="16"/>
        </w:rPr>
        <w:t xml:space="preserve">. </w:t>
      </w:r>
      <w:r w:rsidRPr="00A91F7A">
        <w:rPr>
          <w:u w:val="single"/>
        </w:rPr>
        <w:t>The direct result for the United States and other nations could be a threatening rise in the carbon dioxide emissions associated with global warming, as well as higher gas prices</w:t>
      </w:r>
      <w:r w:rsidRPr="00A91F7A">
        <w:rPr>
          <w:sz w:val="16"/>
        </w:rPr>
        <w:t xml:space="preserve"> at the pump. "The more their demand, the higher oil and gas prices are going to go here," says Michael R. Wessel, a member of the congressionally chartered U.S.-China Economic and Security Review Commission. "All people have to do is look at the $2.50 a gallon for gas they spend on their summer vacation to realize that the China problem is here to stay." Chinese demand isn't the only cause of rising gas prices, of course. </w:t>
      </w:r>
      <w:r w:rsidRPr="00A6119D">
        <w:rPr>
          <w:highlight w:val="green"/>
          <w:u w:val="single"/>
        </w:rPr>
        <w:t>China</w:t>
      </w:r>
      <w:r w:rsidRPr="00A91F7A">
        <w:rPr>
          <w:sz w:val="16"/>
        </w:rPr>
        <w:t xml:space="preserve"> uses far less energy per person than the United States or other Western nations. But it </w:t>
      </w:r>
      <w:r w:rsidRPr="00A6119D">
        <w:rPr>
          <w:highlight w:val="green"/>
          <w:u w:val="single"/>
        </w:rPr>
        <w:t>is</w:t>
      </w:r>
      <w:r w:rsidRPr="00A91F7A">
        <w:rPr>
          <w:u w:val="single"/>
        </w:rPr>
        <w:t xml:space="preserve"> much </w:t>
      </w:r>
      <w:r w:rsidRPr="00A6119D">
        <w:rPr>
          <w:highlight w:val="green"/>
          <w:u w:val="single"/>
        </w:rPr>
        <w:t>less efficient in</w:t>
      </w:r>
      <w:r w:rsidRPr="00A91F7A">
        <w:rPr>
          <w:u w:val="single"/>
        </w:rPr>
        <w:t xml:space="preserve"> its </w:t>
      </w:r>
      <w:r w:rsidRPr="00A6119D">
        <w:rPr>
          <w:highlight w:val="green"/>
          <w:u w:val="single"/>
        </w:rPr>
        <w:t>energy use</w:t>
      </w:r>
      <w:r w:rsidRPr="00A91F7A">
        <w:rPr>
          <w:u w:val="single"/>
        </w:rPr>
        <w:t xml:space="preserve"> than major industrialized nations, partly </w:t>
      </w:r>
      <w:r w:rsidRPr="00A6119D">
        <w:rPr>
          <w:highlight w:val="green"/>
          <w:u w:val="single"/>
        </w:rPr>
        <w:t>because it relies</w:t>
      </w:r>
      <w:r w:rsidRPr="00A91F7A">
        <w:rPr>
          <w:u w:val="single"/>
        </w:rPr>
        <w:t xml:space="preserve"> so </w:t>
      </w:r>
      <w:r w:rsidRPr="00A6119D">
        <w:rPr>
          <w:highlight w:val="green"/>
          <w:u w:val="single"/>
        </w:rPr>
        <w:t>heavily on coal</w:t>
      </w:r>
      <w:r w:rsidRPr="00A91F7A">
        <w:rPr>
          <w:u w:val="single"/>
        </w:rPr>
        <w:t xml:space="preserve"> to generate electric power.</w:t>
      </w:r>
      <w:r w:rsidRPr="00A91F7A">
        <w:rPr>
          <w:sz w:val="16"/>
        </w:rPr>
        <w:t xml:space="preserve"> </w:t>
      </w:r>
      <w:r w:rsidRPr="00A91F7A">
        <w:rPr>
          <w:u w:val="single"/>
        </w:rPr>
        <w:t>China</w:t>
      </w:r>
      <w:r w:rsidRPr="00A91F7A">
        <w:rPr>
          <w:sz w:val="16"/>
        </w:rPr>
        <w:t xml:space="preserve"> requires about three times as much energy as the United States to produce $1 in economic output. It emits </w:t>
      </w:r>
      <w:r w:rsidRPr="00A6119D">
        <w:rPr>
          <w:highlight w:val="green"/>
          <w:u w:val="single"/>
        </w:rPr>
        <w:t>nearly four times as much carbon</w:t>
      </w:r>
      <w:r w:rsidRPr="00A91F7A">
        <w:rPr>
          <w:u w:val="single"/>
        </w:rPr>
        <w:t xml:space="preserve"> dioxide </w:t>
      </w:r>
      <w:r w:rsidRPr="00A6119D">
        <w:rPr>
          <w:highlight w:val="green"/>
          <w:u w:val="single"/>
        </w:rPr>
        <w:t>per dollar</w:t>
      </w:r>
      <w:r w:rsidRPr="00A91F7A">
        <w:rPr>
          <w:u w:val="single"/>
        </w:rPr>
        <w:t xml:space="preserve"> of economic activity </w:t>
      </w:r>
      <w:r w:rsidRPr="00A6119D">
        <w:rPr>
          <w:highlight w:val="green"/>
          <w:u w:val="single"/>
        </w:rPr>
        <w:t>as the United States</w:t>
      </w:r>
      <w:r w:rsidRPr="00A6119D">
        <w:rPr>
          <w:sz w:val="16"/>
          <w:highlight w:val="green"/>
        </w:rPr>
        <w:t xml:space="preserve">. </w:t>
      </w:r>
      <w:r w:rsidRPr="00A6119D">
        <w:rPr>
          <w:highlight w:val="green"/>
          <w:u w:val="single"/>
        </w:rPr>
        <w:t>That means</w:t>
      </w:r>
      <w:r w:rsidRPr="00A91F7A">
        <w:rPr>
          <w:u w:val="single"/>
        </w:rPr>
        <w:t xml:space="preserve"> that </w:t>
      </w:r>
      <w:r w:rsidRPr="00A6119D">
        <w:rPr>
          <w:highlight w:val="green"/>
          <w:u w:val="single"/>
        </w:rPr>
        <w:t>as China's</w:t>
      </w:r>
      <w:r w:rsidRPr="00A91F7A">
        <w:rPr>
          <w:u w:val="single"/>
        </w:rPr>
        <w:t xml:space="preserve"> rapid economic </w:t>
      </w:r>
      <w:r w:rsidRPr="00A6119D">
        <w:rPr>
          <w:highlight w:val="green"/>
          <w:u w:val="single"/>
        </w:rPr>
        <w:t>growth continues, its</w:t>
      </w:r>
      <w:r w:rsidRPr="00A91F7A">
        <w:rPr>
          <w:u w:val="single"/>
        </w:rPr>
        <w:t xml:space="preserve"> demand for energy and its </w:t>
      </w:r>
      <w:r w:rsidRPr="00A6119D">
        <w:rPr>
          <w:highlight w:val="green"/>
          <w:u w:val="single"/>
        </w:rPr>
        <w:t>contribution to global warming will skyrocket</w:t>
      </w:r>
      <w:r w:rsidRPr="00A6119D">
        <w:rPr>
          <w:sz w:val="16"/>
          <w:highlight w:val="green"/>
        </w:rPr>
        <w:t>.</w:t>
      </w:r>
      <w:r w:rsidRPr="00A91F7A">
        <w:rPr>
          <w:sz w:val="16"/>
        </w:rPr>
        <w:t xml:space="preserve"> </w:t>
      </w:r>
      <w:r w:rsidRPr="00A91F7A">
        <w:rPr>
          <w:u w:val="single"/>
        </w:rPr>
        <w:t>China consumes 40% as much energy as the United States.</w:t>
      </w:r>
      <w:r w:rsidRPr="00A91F7A">
        <w:rPr>
          <w:sz w:val="16"/>
        </w:rPr>
        <w:t xml:space="preserve"> The U.S. Energy Information Administration, the government's source for energy statistics, projects that </w:t>
      </w:r>
      <w:r w:rsidRPr="00A91F7A">
        <w:rPr>
          <w:u w:val="single"/>
        </w:rPr>
        <w:t>over the next 20 years, that ratio will rise to two-thirds.</w:t>
      </w:r>
      <w:r w:rsidRPr="00A91F7A">
        <w:rPr>
          <w:sz w:val="16"/>
        </w:rPr>
        <w:t xml:space="preserve"> China has moved past Japan into second place (behind the United States) among the world's largest oil importers. With new cars flooding China's roads, the agency projects that through 2025, the country's oil consumption will increase 2½ times faster per year than the average for the industrialized Western nations. The Chinese are feeling the environmental implications of these trends first, with heavy traffic and thick pollution in their major cities. But China's energy use could affect people around the world by accelerating global warming. China was exempted from reductions required by the Kyoto Protocol on global warming because it was classified as a developing country. But if </w:t>
      </w:r>
      <w:r w:rsidRPr="00A6119D">
        <w:rPr>
          <w:highlight w:val="green"/>
          <w:u w:val="single"/>
        </w:rPr>
        <w:t>China can't reduce</w:t>
      </w:r>
      <w:r w:rsidRPr="00A91F7A">
        <w:rPr>
          <w:u w:val="single"/>
        </w:rPr>
        <w:t xml:space="preserve"> the growth of its </w:t>
      </w:r>
      <w:r w:rsidRPr="00A6119D">
        <w:rPr>
          <w:highlight w:val="green"/>
          <w:u w:val="single"/>
        </w:rPr>
        <w:t>carbon emissions, it could overwhelm efforts to control them elsewhere</w:t>
      </w:r>
      <w:r w:rsidRPr="00A91F7A">
        <w:rPr>
          <w:sz w:val="16"/>
        </w:rPr>
        <w:t xml:space="preserve">. The Energy Information Administration forecasts that </w:t>
      </w:r>
      <w:r w:rsidRPr="00A91F7A">
        <w:rPr>
          <w:u w:val="single"/>
        </w:rPr>
        <w:t>from 1990 through 2025, China's total carbon emissions will rise more than the combined increase for the United States, Western Europe and Japan</w:t>
      </w:r>
      <w:r>
        <w:rPr>
          <w:sz w:val="16"/>
        </w:rPr>
        <w:t>.</w:t>
      </w:r>
    </w:p>
    <w:p w14:paraId="797CB92B" w14:textId="77777777" w:rsidR="00CF35A4" w:rsidRDefault="00CF35A4" w:rsidP="00CF35A4">
      <w:pPr>
        <w:rPr>
          <w:sz w:val="14"/>
        </w:rPr>
      </w:pPr>
    </w:p>
    <w:p w14:paraId="40D8A074" w14:textId="77777777" w:rsidR="00CF35A4" w:rsidRDefault="00CF35A4" w:rsidP="00CF35A4">
      <w:pPr>
        <w:pStyle w:val="Heading4"/>
      </w:pPr>
      <w:r>
        <w:t xml:space="preserve">Chinese economic slowdown and transition away from export economy solves warming. </w:t>
      </w:r>
    </w:p>
    <w:p w14:paraId="51906977" w14:textId="77777777" w:rsidR="00CF35A4" w:rsidRPr="00A52B22" w:rsidRDefault="00CF35A4" w:rsidP="00CF35A4">
      <w:pPr>
        <w:rPr>
          <w:rStyle w:val="Style13ptBold"/>
        </w:rPr>
      </w:pPr>
      <w:r w:rsidRPr="00A52B22">
        <w:rPr>
          <w:rStyle w:val="Style13ptBold"/>
          <w:szCs w:val="26"/>
        </w:rPr>
        <w:t>Margolis ’15</w:t>
      </w:r>
      <w:r>
        <w:rPr>
          <w:rStyle w:val="Style13ptBold"/>
        </w:rPr>
        <w:t xml:space="preserve"> – </w:t>
      </w:r>
      <w:r w:rsidRPr="00A52B22">
        <w:rPr>
          <w:rStyle w:val="Style13ptBold"/>
          <w:b w:val="0"/>
        </w:rPr>
        <w:t>reporter for PRI’s the World (Jason, December 2, “How China’s slowing economy could help battle climate change,” http://www.pri.org/stories/2015-12-02/how-china-s-slowing-economy-could-help-battle-climate-change)</w:t>
      </w:r>
    </w:p>
    <w:p w14:paraId="2C2AE694" w14:textId="77777777" w:rsidR="00CF35A4" w:rsidRDefault="00CF35A4" w:rsidP="00CF35A4">
      <w:pPr>
        <w:rPr>
          <w:sz w:val="16"/>
        </w:rPr>
      </w:pPr>
      <w:r w:rsidRPr="00A52B22">
        <w:rPr>
          <w:sz w:val="16"/>
        </w:rPr>
        <w:t>When economic historians look back on the first 15 years of the 21st century, here’s the headline: China built a lot of stuff and most everyone else bought that stuff.</w:t>
      </w:r>
      <w:r w:rsidRPr="00A52B22">
        <w:rPr>
          <w:sz w:val="12"/>
        </w:rPr>
        <w:t>∂</w:t>
      </w:r>
      <w:r w:rsidRPr="00A52B22">
        <w:rPr>
          <w:sz w:val="16"/>
        </w:rPr>
        <w:t xml:space="preserve"> Last summer though, that model looked like it was crashing to a halt. The Shanghai Stock Exchange plunged sharply, pulling down markets across the globe and creating a panic among investors.</w:t>
      </w:r>
      <w:r w:rsidRPr="00A52B22">
        <w:rPr>
          <w:sz w:val="12"/>
        </w:rPr>
        <w:t>∂</w:t>
      </w:r>
      <w:r w:rsidRPr="00A52B22">
        <w:rPr>
          <w:sz w:val="16"/>
        </w:rPr>
        <w:t xml:space="preserve"> It was stunning and scary to many, but </w:t>
      </w:r>
      <w:r w:rsidRPr="005A1F4D">
        <w:rPr>
          <w:rStyle w:val="StyleUnderline"/>
        </w:rPr>
        <w:t>economists who follow China’s economic growth weren’t caught off guard.</w:t>
      </w:r>
      <w:r w:rsidRPr="00A52B22">
        <w:rPr>
          <w:sz w:val="12"/>
        </w:rPr>
        <w:t>∂</w:t>
      </w:r>
      <w:r w:rsidRPr="00A52B22">
        <w:rPr>
          <w:sz w:val="16"/>
        </w:rPr>
        <w:t xml:space="preserve"> “</w:t>
      </w:r>
      <w:r w:rsidRPr="005A1F4D">
        <w:rPr>
          <w:rStyle w:val="StyleUnderline"/>
        </w:rPr>
        <w:t>We always knew that was not going to be sustainable for the very long term,</w:t>
      </w:r>
      <w:r w:rsidRPr="00A52B22">
        <w:rPr>
          <w:sz w:val="16"/>
        </w:rPr>
        <w:t>” says Robert Kahn, a senior fellow for international economics with the Council on Foreign Relations.</w:t>
      </w:r>
      <w:r w:rsidRPr="00A52B22">
        <w:rPr>
          <w:sz w:val="12"/>
        </w:rPr>
        <w:t>∂</w:t>
      </w:r>
      <w:r w:rsidRPr="00A52B22">
        <w:rPr>
          <w:sz w:val="16"/>
        </w:rPr>
        <w:t xml:space="preserve"> China’s economy had been growing by 10, 12, even 14 percent in recent years. Over the next few years, Kahn expects China to grow at closer to 5 or 6 percent annually, similar to forecasts from the International Monetary Fund.</w:t>
      </w:r>
      <w:r w:rsidRPr="00A52B22">
        <w:rPr>
          <w:sz w:val="12"/>
        </w:rPr>
        <w:t>∂</w:t>
      </w:r>
      <w:r w:rsidRPr="00A52B22">
        <w:rPr>
          <w:sz w:val="16"/>
        </w:rPr>
        <w:t xml:space="preserve"> “Now to you and me, that’s still a very good number,” says Kahn. </w:t>
      </w:r>
      <w:r w:rsidRPr="00A52B22">
        <w:rPr>
          <w:sz w:val="12"/>
        </w:rPr>
        <w:t>∂</w:t>
      </w:r>
      <w:r w:rsidRPr="00A52B22">
        <w:rPr>
          <w:sz w:val="16"/>
        </w:rPr>
        <w:t xml:space="preserve"> Many </w:t>
      </w:r>
      <w:r w:rsidRPr="005A1F4D">
        <w:rPr>
          <w:rStyle w:val="StyleUnderline"/>
        </w:rPr>
        <w:t>environmentalists also say it’s a better number for the planet.</w:t>
      </w:r>
      <w:r w:rsidRPr="00A52B22">
        <w:rPr>
          <w:sz w:val="12"/>
        </w:rPr>
        <w:t>∂</w:t>
      </w:r>
      <w:r w:rsidRPr="00A52B22">
        <w:rPr>
          <w:sz w:val="16"/>
        </w:rPr>
        <w:t xml:space="preserve"> “The take-make-waste model that we have at the moment in our economy — you manufacture something, you throw it away in landfill — it's not going to be what’s going to work for the rest of this century. It can’t be, because we're running out resources and it will result in dangerous climate change,” says Jamie </w:t>
      </w:r>
      <w:proofErr w:type="spellStart"/>
      <w:r w:rsidRPr="00A52B22">
        <w:rPr>
          <w:sz w:val="16"/>
        </w:rPr>
        <w:t>Plotnek</w:t>
      </w:r>
      <w:proofErr w:type="spellEnd"/>
      <w:r w:rsidRPr="00A52B22">
        <w:rPr>
          <w:sz w:val="16"/>
        </w:rPr>
        <w:t xml:space="preserve"> with The Carbon Trust, a London-based organization that helps governments and businesses transition to a low-carbon economy. </w:t>
      </w:r>
      <w:r w:rsidRPr="00A52B22">
        <w:rPr>
          <w:sz w:val="12"/>
        </w:rPr>
        <w:t>∂</w:t>
      </w:r>
      <w:r w:rsidRPr="00A52B22">
        <w:rPr>
          <w:sz w:val="16"/>
        </w:rPr>
        <w:t xml:space="preserve"> </w:t>
      </w:r>
      <w:r w:rsidRPr="005A1F4D">
        <w:rPr>
          <w:rStyle w:val="Emphasis"/>
        </w:rPr>
        <w:t>Climate change has been made more dangerous by how China builds things for the rest of the world.</w:t>
      </w:r>
      <w:r w:rsidRPr="00A52B22">
        <w:rPr>
          <w:rStyle w:val="Emphasis"/>
          <w:b w:val="0"/>
          <w:sz w:val="12"/>
          <w:u w:val="none"/>
        </w:rPr>
        <w:t>∂</w:t>
      </w:r>
      <w:r w:rsidRPr="005A1F4D">
        <w:rPr>
          <w:rStyle w:val="Emphasis"/>
          <w:sz w:val="12"/>
        </w:rPr>
        <w:t xml:space="preserve"> </w:t>
      </w:r>
      <w:r w:rsidRPr="00A52B22">
        <w:rPr>
          <w:sz w:val="16"/>
        </w:rPr>
        <w:t>A team of researchers recently quantified the environmental costs — the carbon dioxide emissions — in manufacturing 15 products in China.</w:t>
      </w:r>
      <w:r w:rsidRPr="00A52B22">
        <w:rPr>
          <w:sz w:val="12"/>
        </w:rPr>
        <w:t>∂</w:t>
      </w:r>
      <w:r w:rsidRPr="00A52B22">
        <w:rPr>
          <w:sz w:val="16"/>
        </w:rPr>
        <w:t xml:space="preserve"> “And what we show, the </w:t>
      </w:r>
      <w:r w:rsidRPr="005A1F4D">
        <w:rPr>
          <w:rStyle w:val="StyleUnderline"/>
        </w:rPr>
        <w:t>difference between making them in Europe and China is large,</w:t>
      </w:r>
      <w:r w:rsidRPr="00A52B22">
        <w:rPr>
          <w:sz w:val="16"/>
        </w:rPr>
        <w:t xml:space="preserve">” says Laura Diaz </w:t>
      </w:r>
      <w:proofErr w:type="spellStart"/>
      <w:r w:rsidRPr="00A52B22">
        <w:rPr>
          <w:sz w:val="16"/>
        </w:rPr>
        <w:t>Anadon</w:t>
      </w:r>
      <w:proofErr w:type="spellEnd"/>
      <w:r w:rsidRPr="00A52B22">
        <w:rPr>
          <w:sz w:val="16"/>
        </w:rPr>
        <w:t>, an assistant professor of public policy at Harvard’s Kennedy School of Government and visiting senior lecturer at the University College, London.</w:t>
      </w:r>
      <w:r w:rsidRPr="00A52B22">
        <w:rPr>
          <w:sz w:val="12"/>
        </w:rPr>
        <w:t>∂</w:t>
      </w:r>
      <w:r w:rsidRPr="00A52B22">
        <w:rPr>
          <w:sz w:val="16"/>
        </w:rPr>
        <w:t xml:space="preserve"> “So on average, </w:t>
      </w:r>
      <w:r w:rsidRPr="005A1F4D">
        <w:rPr>
          <w:rStyle w:val="Emphasis"/>
        </w:rPr>
        <w:t>emissions per unit mass of each product are 4.4 times greater in China than if you make them in the EU</w:t>
      </w:r>
      <w:r w:rsidRPr="00A52B22">
        <w:rPr>
          <w:sz w:val="16"/>
        </w:rPr>
        <w:t>.”</w:t>
      </w:r>
      <w:r w:rsidRPr="00A52B22">
        <w:rPr>
          <w:sz w:val="12"/>
        </w:rPr>
        <w:t>∂</w:t>
      </w:r>
      <w:r w:rsidRPr="00A52B22">
        <w:rPr>
          <w:sz w:val="16"/>
        </w:rPr>
        <w:t xml:space="preserve"> There are a few key reasons for this. First, </w:t>
      </w:r>
      <w:r w:rsidRPr="005A1F4D">
        <w:rPr>
          <w:rStyle w:val="StyleUnderline"/>
        </w:rPr>
        <w:t xml:space="preserve">China relies heavily on coal as its primary energy source, which produces a lot of greenhouse gasses. </w:t>
      </w:r>
      <w:r w:rsidRPr="00A52B22">
        <w:rPr>
          <w:sz w:val="16"/>
        </w:rPr>
        <w:t xml:space="preserve">(China is committing to reducing its reliance on that fuel source.) Second, </w:t>
      </w:r>
      <w:proofErr w:type="spellStart"/>
      <w:r w:rsidRPr="00A52B22">
        <w:rPr>
          <w:sz w:val="16"/>
        </w:rPr>
        <w:t>Anadon</w:t>
      </w:r>
      <w:proofErr w:type="spellEnd"/>
      <w:r w:rsidRPr="00A52B22">
        <w:rPr>
          <w:sz w:val="16"/>
        </w:rPr>
        <w:t xml:space="preserve"> says </w:t>
      </w:r>
      <w:r w:rsidRPr="005A1F4D">
        <w:rPr>
          <w:rStyle w:val="StyleUnderline"/>
        </w:rPr>
        <w:t>China tends to use equipment that is less energy efficient.</w:t>
      </w:r>
      <w:r w:rsidRPr="00A52B22">
        <w:rPr>
          <w:rStyle w:val="StyleUnderline"/>
          <w:sz w:val="12"/>
          <w:u w:val="none"/>
        </w:rPr>
        <w:t>∂</w:t>
      </w:r>
      <w:r w:rsidRPr="00A52B22">
        <w:rPr>
          <w:sz w:val="16"/>
        </w:rPr>
        <w:t xml:space="preserve"> Now, it would be easy at this point for an environmentalist to say, OK, I’ll just buy less stuff made in China. Easier said than done. Consider your refrigerator — there’s a lot of parts making it go. </w:t>
      </w:r>
      <w:proofErr w:type="spellStart"/>
      <w:r w:rsidRPr="00A52B22">
        <w:rPr>
          <w:sz w:val="16"/>
        </w:rPr>
        <w:t>Anadon’s</w:t>
      </w:r>
      <w:proofErr w:type="spellEnd"/>
      <w:r w:rsidRPr="00A52B22">
        <w:rPr>
          <w:sz w:val="16"/>
        </w:rPr>
        <w:t xml:space="preserve"> research focuses on the parts inside made from copper, steel, and iron, the early part of the supply chain.</w:t>
      </w:r>
      <w:r w:rsidRPr="00A52B22">
        <w:rPr>
          <w:sz w:val="12"/>
        </w:rPr>
        <w:t>∂</w:t>
      </w:r>
      <w:r w:rsidRPr="00A52B22">
        <w:rPr>
          <w:sz w:val="16"/>
        </w:rPr>
        <w:t xml:space="preserve"> “In terms of the consumer, I think it is actually quite hard to know what you should buy,” says </w:t>
      </w:r>
      <w:proofErr w:type="spellStart"/>
      <w:r w:rsidRPr="00A52B22">
        <w:rPr>
          <w:sz w:val="16"/>
        </w:rPr>
        <w:t>Anadon</w:t>
      </w:r>
      <w:proofErr w:type="spellEnd"/>
      <w:r w:rsidRPr="00A52B22">
        <w:rPr>
          <w:sz w:val="16"/>
        </w:rPr>
        <w:t>. “If you were able to find out, this is made from copper made in China, or something like this, than you would know that this product has a component that has a very high carbon intensity.”</w:t>
      </w:r>
      <w:r w:rsidRPr="00A52B22">
        <w:rPr>
          <w:sz w:val="12"/>
        </w:rPr>
        <w:t>∂</w:t>
      </w:r>
      <w:r w:rsidRPr="00A52B22">
        <w:rPr>
          <w:sz w:val="16"/>
        </w:rPr>
        <w:t xml:space="preserve"> “It’s an incredibly difficult question for most consumers,” says Jamie </w:t>
      </w:r>
      <w:proofErr w:type="spellStart"/>
      <w:r w:rsidRPr="00A52B22">
        <w:rPr>
          <w:sz w:val="16"/>
        </w:rPr>
        <w:t>Plotnek</w:t>
      </w:r>
      <w:proofErr w:type="spellEnd"/>
      <w:r w:rsidRPr="00A52B22">
        <w:rPr>
          <w:sz w:val="16"/>
        </w:rPr>
        <w:t xml:space="preserve"> with The Carbon Trust.</w:t>
      </w:r>
      <w:r w:rsidRPr="00A52B22">
        <w:rPr>
          <w:sz w:val="12"/>
        </w:rPr>
        <w:t>∂</w:t>
      </w:r>
      <w:r w:rsidRPr="00A52B22">
        <w:rPr>
          <w:sz w:val="16"/>
        </w:rPr>
        <w:t xml:space="preserve"> He says consumers can minimize their carbon footprint by doing things like buying a smaller car, rather than an SUV. But with most products it’s really up to manufacturers to build smarter. </w:t>
      </w:r>
      <w:r w:rsidRPr="00A52B22">
        <w:rPr>
          <w:sz w:val="12"/>
        </w:rPr>
        <w:t>∂</w:t>
      </w:r>
      <w:r w:rsidRPr="00A52B22">
        <w:rPr>
          <w:sz w:val="16"/>
        </w:rPr>
        <w:t xml:space="preserve"> “And that might involve, for example, a more circular approach to manufacturing where companies will design products that are supposed to be remanufactured,” says </w:t>
      </w:r>
      <w:proofErr w:type="spellStart"/>
      <w:r w:rsidRPr="00A52B22">
        <w:rPr>
          <w:sz w:val="16"/>
        </w:rPr>
        <w:t>Plotnek</w:t>
      </w:r>
      <w:proofErr w:type="spellEnd"/>
      <w:r w:rsidRPr="00A52B22">
        <w:rPr>
          <w:sz w:val="16"/>
        </w:rPr>
        <w:t>.</w:t>
      </w:r>
      <w:r w:rsidRPr="00A52B22">
        <w:rPr>
          <w:sz w:val="12"/>
        </w:rPr>
        <w:t>∂</w:t>
      </w:r>
      <w:r w:rsidRPr="00A52B22">
        <w:rPr>
          <w:sz w:val="16"/>
        </w:rPr>
        <w:t xml:space="preserve"> “You’re already seeing this now where companies, particularly in the automotive industry, are looking at remanufacturing engines and gear boxes. Then you don’t need to extract the same metals again. You can extract the economic value from that waste so actually it can be better for those companies.”</w:t>
      </w:r>
      <w:r w:rsidRPr="00A52B22">
        <w:rPr>
          <w:sz w:val="12"/>
        </w:rPr>
        <w:t>∂</w:t>
      </w:r>
      <w:r w:rsidRPr="00A52B22">
        <w:rPr>
          <w:sz w:val="16"/>
        </w:rPr>
        <w:t xml:space="preserve"> Besides manufacturing smarter, </w:t>
      </w:r>
      <w:r w:rsidRPr="005A1F4D">
        <w:rPr>
          <w:rStyle w:val="StyleUnderline"/>
        </w:rPr>
        <w:t>China may also be moving toward manufacturing less, transitioning to a different type of economy.</w:t>
      </w:r>
      <w:r w:rsidRPr="00A52B22">
        <w:rPr>
          <w:rStyle w:val="StyleUnderline"/>
          <w:sz w:val="12"/>
          <w:u w:val="none"/>
        </w:rPr>
        <w:t>∂</w:t>
      </w:r>
      <w:r w:rsidRPr="00A52B22">
        <w:rPr>
          <w:sz w:val="16"/>
        </w:rPr>
        <w:t xml:space="preserve"> “</w:t>
      </w:r>
      <w:r w:rsidRPr="005A1F4D">
        <w:rPr>
          <w:rStyle w:val="StyleUnderline"/>
        </w:rPr>
        <w:t>That transition, or what we’ve been calling a rebalancing, meant shifting away from a manufacturing-driven model to one that was more consumer based, more oriented towards retail and financial services and the like</w:t>
      </w:r>
      <w:r w:rsidRPr="00A52B22">
        <w:rPr>
          <w:sz w:val="16"/>
        </w:rPr>
        <w:t>,” says Robert Kahn.</w:t>
      </w:r>
      <w:r w:rsidRPr="00A52B22">
        <w:rPr>
          <w:sz w:val="12"/>
        </w:rPr>
        <w:t>∂</w:t>
      </w:r>
      <w:r w:rsidRPr="00A52B22">
        <w:rPr>
          <w:sz w:val="16"/>
        </w:rPr>
        <w:t xml:space="preserve"> Kahn says this transition should take 5 to 7 years and will also reverberate to countries that supply China’s raw materials, places like Brazil and Australia. The climate crisis is also forcing these countries to rethink how their economies grow.</w:t>
      </w:r>
      <w:r w:rsidRPr="00A52B22">
        <w:rPr>
          <w:sz w:val="12"/>
        </w:rPr>
        <w:t>∂</w:t>
      </w:r>
      <w:r w:rsidRPr="00A52B22">
        <w:rPr>
          <w:sz w:val="16"/>
        </w:rPr>
        <w:t xml:space="preserve"> Add it all up and the headlines about the next phase of globalization could read very differently.</w:t>
      </w:r>
    </w:p>
    <w:p w14:paraId="04DC8845" w14:textId="77777777" w:rsidR="00CF35A4" w:rsidRDefault="00CF35A4" w:rsidP="00CF35A4">
      <w:pPr>
        <w:pStyle w:val="Heading4"/>
      </w:pPr>
      <w:r>
        <w:t xml:space="preserve">Chinese </w:t>
      </w:r>
      <w:proofErr w:type="spellStart"/>
      <w:r>
        <w:t>degrowth</w:t>
      </w:r>
      <w:proofErr w:type="spellEnd"/>
      <w:r>
        <w:t xml:space="preserve"> key to solve warming – technology and reorientation of consumption patterns are insufficient – only market reforms with China’s central political power are sufficient</w:t>
      </w:r>
    </w:p>
    <w:p w14:paraId="1B648401" w14:textId="77777777" w:rsidR="00CF35A4" w:rsidRPr="00791089" w:rsidRDefault="00CF35A4" w:rsidP="00CF35A4">
      <w:proofErr w:type="spellStart"/>
      <w:r w:rsidRPr="00603A0A">
        <w:rPr>
          <w:sz w:val="16"/>
        </w:rPr>
        <w:t>Jin</w:t>
      </w:r>
      <w:proofErr w:type="spellEnd"/>
      <w:r w:rsidRPr="00603A0A">
        <w:rPr>
          <w:sz w:val="16"/>
        </w:rPr>
        <w:t xml:space="preserve"> </w:t>
      </w:r>
      <w:proofErr w:type="spellStart"/>
      <w:r w:rsidRPr="00603A0A">
        <w:rPr>
          <w:rStyle w:val="Style13ptBold"/>
        </w:rPr>
        <w:t>Xue</w:t>
      </w:r>
      <w:proofErr w:type="spellEnd"/>
      <w:r w:rsidRPr="00603A0A">
        <w:rPr>
          <w:rStyle w:val="Style13ptBold"/>
        </w:rPr>
        <w:t xml:space="preserve"> 12</w:t>
      </w:r>
      <w:r w:rsidRPr="00603A0A">
        <w:rPr>
          <w:sz w:val="16"/>
        </w:rPr>
        <w:t xml:space="preserve">, Urban Planning and Mobility @ Aalborg university, Finn </w:t>
      </w:r>
      <w:proofErr w:type="spellStart"/>
      <w:r w:rsidRPr="00603A0A">
        <w:rPr>
          <w:sz w:val="16"/>
        </w:rPr>
        <w:t>Arler</w:t>
      </w:r>
      <w:proofErr w:type="spellEnd"/>
      <w:r w:rsidRPr="00603A0A">
        <w:rPr>
          <w:sz w:val="16"/>
        </w:rPr>
        <w:t xml:space="preserve">, </w:t>
      </w:r>
      <w:proofErr w:type="spellStart"/>
      <w:r w:rsidRPr="00603A0A">
        <w:rPr>
          <w:sz w:val="16"/>
        </w:rPr>
        <w:t>Petter</w:t>
      </w:r>
      <w:proofErr w:type="spellEnd"/>
      <w:r w:rsidRPr="00603A0A">
        <w:rPr>
          <w:sz w:val="16"/>
        </w:rPr>
        <w:t xml:space="preserve"> </w:t>
      </w:r>
      <w:proofErr w:type="spellStart"/>
      <w:r w:rsidRPr="00603A0A">
        <w:rPr>
          <w:sz w:val="16"/>
        </w:rPr>
        <w:t>Næss</w:t>
      </w:r>
      <w:proofErr w:type="spellEnd"/>
      <w:r w:rsidRPr="00603A0A">
        <w:rPr>
          <w:sz w:val="16"/>
        </w:rPr>
        <w:t xml:space="preserve">, February 2012, “Is the </w:t>
      </w:r>
      <w:proofErr w:type="spellStart"/>
      <w:r w:rsidRPr="00603A0A">
        <w:rPr>
          <w:sz w:val="16"/>
        </w:rPr>
        <w:t>degrowth</w:t>
      </w:r>
      <w:proofErr w:type="spellEnd"/>
      <w:r w:rsidRPr="00603A0A">
        <w:rPr>
          <w:sz w:val="16"/>
        </w:rPr>
        <w:t xml:space="preserve"> debate relevant to China?”, http://link.springer.com/article/10.1007/s10668-011-9310-z#enumeration</w:t>
      </w:r>
    </w:p>
    <w:p w14:paraId="7A28D208" w14:textId="77777777" w:rsidR="00CF35A4" w:rsidRPr="00FF2905" w:rsidRDefault="00CF35A4" w:rsidP="00CF35A4">
      <w:pPr>
        <w:rPr>
          <w:sz w:val="16"/>
        </w:rPr>
      </w:pPr>
      <w:r w:rsidRPr="00FF2905">
        <w:rPr>
          <w:sz w:val="16"/>
        </w:rPr>
        <w:t xml:space="preserve">The </w:t>
      </w:r>
      <w:r w:rsidRPr="00FF2905">
        <w:rPr>
          <w:rStyle w:val="StyleUnderline"/>
        </w:rPr>
        <w:t>present patterns of resource consumption in the rich Western countries are environmentally unsustainable</w:t>
      </w:r>
      <w:r w:rsidRPr="00FF2905">
        <w:rPr>
          <w:sz w:val="16"/>
        </w:rPr>
        <w:t xml:space="preserve">, particularly if they are imitated by the rest of the soon to be 9 billion inhabitants of the globe. As discussed in Sect. 2, </w:t>
      </w:r>
      <w:proofErr w:type="spellStart"/>
      <w:r w:rsidRPr="00FF2905">
        <w:rPr>
          <w:rStyle w:val="Emphasis"/>
        </w:rPr>
        <w:t>degrowth</w:t>
      </w:r>
      <w:proofErr w:type="spellEnd"/>
      <w:r w:rsidRPr="00FF2905">
        <w:rPr>
          <w:rStyle w:val="Emphasis"/>
        </w:rPr>
        <w:t xml:space="preserve"> proponents consider technological improvements and changes in the patterns of consumption insufficient to reduce the resource consumption of rich Western countries down to an ecologically sustainable level as long as the volume of production and consumption continues to grow</w:t>
      </w:r>
      <w:r w:rsidRPr="00FF2905">
        <w:rPr>
          <w:sz w:val="16"/>
        </w:rPr>
        <w:t>. Hence, they call for shrinking the volume of the economy.</w:t>
      </w:r>
      <w:r w:rsidRPr="00FF2905">
        <w:rPr>
          <w:sz w:val="12"/>
        </w:rPr>
        <w:t>∂</w:t>
      </w:r>
      <w:r w:rsidRPr="00FF2905">
        <w:rPr>
          <w:sz w:val="16"/>
        </w:rPr>
        <w:t xml:space="preserve"> We have seen in the previous section that within a few decades, </w:t>
      </w:r>
      <w:r w:rsidRPr="00FF2905">
        <w:rPr>
          <w:rStyle w:val="StyleUnderline"/>
        </w:rPr>
        <w:t>the resource consumption in China may reach levels comparable with the present level in the rich Western countries</w:t>
      </w:r>
      <w:r w:rsidRPr="00FF2905">
        <w:rPr>
          <w:sz w:val="16"/>
        </w:rPr>
        <w:t xml:space="preserve">. If the call for </w:t>
      </w:r>
      <w:proofErr w:type="spellStart"/>
      <w:r w:rsidRPr="00FF2905">
        <w:rPr>
          <w:sz w:val="16"/>
        </w:rPr>
        <w:t>degrowth</w:t>
      </w:r>
      <w:proofErr w:type="spellEnd"/>
      <w:r w:rsidRPr="00FF2905">
        <w:rPr>
          <w:sz w:val="16"/>
        </w:rPr>
        <w:t xml:space="preserve"> makes sense in a contemporary Western context, it will also be relevant to China within few decades. The social tensions and inequalities resulting from China’s present growth trajectory are additional reasons for this. But </w:t>
      </w:r>
      <w:r w:rsidRPr="00FF2905">
        <w:rPr>
          <w:rStyle w:val="StyleUnderline"/>
        </w:rPr>
        <w:t xml:space="preserve">how can </w:t>
      </w:r>
      <w:proofErr w:type="spellStart"/>
      <w:r w:rsidRPr="00FF2905">
        <w:rPr>
          <w:rStyle w:val="StyleUnderline"/>
        </w:rPr>
        <w:t>degrowth</w:t>
      </w:r>
      <w:proofErr w:type="spellEnd"/>
      <w:r w:rsidRPr="00FF2905">
        <w:rPr>
          <w:rStyle w:val="StyleUnderline"/>
        </w:rPr>
        <w:t xml:space="preserve"> be achieved in a country geared strongly at growth?</w:t>
      </w:r>
      <w:r w:rsidRPr="00FF2905">
        <w:rPr>
          <w:sz w:val="16"/>
        </w:rPr>
        <w:t xml:space="preserve"> This question has been addressed to a much lesser extent than the question of whether growth should continue. Some debaters seem to rely heavily on lifestyle changes toward “voluntary simplicity,” often depicted as a result of awareness-raising and deliberations in decentralized eco-communities. However, </w:t>
      </w:r>
      <w:r w:rsidRPr="00FF2905">
        <w:rPr>
          <w:rStyle w:val="StyleUnderline"/>
        </w:rPr>
        <w:t>if the surrounding society is one where strong economic agents try to persuade the population to consume more through intensive advertising, there is a risk that voluntary simplicity will remain a marginal phenomenon.</w:t>
      </w:r>
      <w:r w:rsidRPr="00FF2905">
        <w:rPr>
          <w:rStyle w:val="StyleUnderline"/>
          <w:sz w:val="12"/>
          <w:u w:val="none"/>
        </w:rPr>
        <w:t>∂</w:t>
      </w:r>
      <w:r w:rsidRPr="00FF2905">
        <w:rPr>
          <w:sz w:val="16"/>
        </w:rPr>
        <w:t xml:space="preserve"> </w:t>
      </w:r>
      <w:r w:rsidRPr="00FF2905">
        <w:rPr>
          <w:rStyle w:val="StyleUnderline"/>
        </w:rPr>
        <w:t>There is reason to believe that market mechanisms cannot secure environmental sustainability when left on their own</w:t>
      </w:r>
      <w:r w:rsidRPr="00FF2905">
        <w:rPr>
          <w:sz w:val="16"/>
        </w:rPr>
        <w:t xml:space="preserve"> (Daly et al. 1989). The volume of the economy as well as the distribution of wealth is the parameters that need to be determined exogenously (outside the system) in order to solve allocation problems efficiently. These issues should be subject to political regulation. Authors like Daly and Cobb insist that the regulations necessary to obtain a steady-state do not rule out continuation of capitalist market economic measures. However, </w:t>
      </w:r>
      <w:r w:rsidRPr="00FF2905">
        <w:rPr>
          <w:rStyle w:val="StyleUnderline"/>
        </w:rPr>
        <w:t>unless various kinds of voluntary restraints make it possible to reduce resource consumption radically over the coming decades, the need for regulations to control the volume of the economy as well as the distribution of wealth may turn out to be so extensive that the room for market measures will be more limited</w:t>
      </w:r>
      <w:r w:rsidRPr="00FF2905">
        <w:rPr>
          <w:sz w:val="16"/>
        </w:rPr>
        <w:t xml:space="preserve"> than Daly and Cobb expect (</w:t>
      </w:r>
      <w:proofErr w:type="spellStart"/>
      <w:r w:rsidRPr="00FF2905">
        <w:rPr>
          <w:sz w:val="16"/>
        </w:rPr>
        <w:t>Næss</w:t>
      </w:r>
      <w:proofErr w:type="spellEnd"/>
      <w:r w:rsidRPr="00FF2905">
        <w:rPr>
          <w:sz w:val="16"/>
        </w:rPr>
        <w:t xml:space="preserve"> 2006; </w:t>
      </w:r>
      <w:proofErr w:type="spellStart"/>
      <w:r w:rsidRPr="00FF2905">
        <w:rPr>
          <w:sz w:val="16"/>
        </w:rPr>
        <w:t>Næss</w:t>
      </w:r>
      <w:proofErr w:type="spellEnd"/>
      <w:r w:rsidRPr="00FF2905">
        <w:rPr>
          <w:sz w:val="16"/>
        </w:rPr>
        <w:t xml:space="preserve"> and </w:t>
      </w:r>
      <w:proofErr w:type="spellStart"/>
      <w:r w:rsidRPr="00FF2905">
        <w:rPr>
          <w:sz w:val="16"/>
        </w:rPr>
        <w:t>Høyer</w:t>
      </w:r>
      <w:proofErr w:type="spellEnd"/>
      <w:r w:rsidRPr="00FF2905">
        <w:rPr>
          <w:sz w:val="16"/>
        </w:rPr>
        <w:t xml:space="preserve"> 2009).</w:t>
      </w:r>
      <w:r w:rsidRPr="00FF2905">
        <w:rPr>
          <w:sz w:val="12"/>
        </w:rPr>
        <w:t>∂</w:t>
      </w:r>
      <w:r w:rsidRPr="00FF2905">
        <w:rPr>
          <w:sz w:val="16"/>
        </w:rPr>
        <w:t xml:space="preserve"> In this case, </w:t>
      </w:r>
      <w:r w:rsidRPr="00FF2905">
        <w:rPr>
          <w:rStyle w:val="Emphasis"/>
        </w:rPr>
        <w:t xml:space="preserve">China’s long tradition for central political power may give it certain advantages in relation to growth control and </w:t>
      </w:r>
      <w:proofErr w:type="spellStart"/>
      <w:r w:rsidRPr="00FF2905">
        <w:rPr>
          <w:rStyle w:val="Emphasis"/>
        </w:rPr>
        <w:t>degrowth</w:t>
      </w:r>
      <w:proofErr w:type="spellEnd"/>
      <w:r w:rsidRPr="00FF2905">
        <w:rPr>
          <w:sz w:val="16"/>
        </w:rPr>
        <w:t xml:space="preserve">. It is most likely that the central government will have to intervene in order to control the volume and distribution of wealth. In a shrinking total economy, there is a risk that low-income people will be locked in continual or even worsened poverty. </w:t>
      </w:r>
      <w:r w:rsidRPr="00FF2905">
        <w:rPr>
          <w:rStyle w:val="StyleUnderline"/>
        </w:rPr>
        <w:t xml:space="preserve">Redistribution of wealth from rich to poor population groups will be necessary, if </w:t>
      </w:r>
      <w:proofErr w:type="spellStart"/>
      <w:r w:rsidRPr="00FF2905">
        <w:rPr>
          <w:rStyle w:val="StyleUnderline"/>
        </w:rPr>
        <w:t>degrowth</w:t>
      </w:r>
      <w:proofErr w:type="spellEnd"/>
      <w:r w:rsidRPr="00FF2905">
        <w:rPr>
          <w:rStyle w:val="StyleUnderline"/>
        </w:rPr>
        <w:t xml:space="preserve"> shall be socially sustainable and gain public suppor</w:t>
      </w:r>
      <w:r w:rsidRPr="00FF2905">
        <w:rPr>
          <w:sz w:val="16"/>
        </w:rPr>
        <w:t>t (Martinez-</w:t>
      </w:r>
      <w:proofErr w:type="spellStart"/>
      <w:r w:rsidRPr="00FF2905">
        <w:rPr>
          <w:sz w:val="16"/>
        </w:rPr>
        <w:t>Alier</w:t>
      </w:r>
      <w:proofErr w:type="spellEnd"/>
      <w:r w:rsidRPr="00FF2905">
        <w:rPr>
          <w:sz w:val="16"/>
        </w:rPr>
        <w:t xml:space="preserve"> 2009; Spangenberg 2010).</w:t>
      </w:r>
      <w:r w:rsidRPr="00FF2905">
        <w:rPr>
          <w:sz w:val="12"/>
        </w:rPr>
        <w:t>∂</w:t>
      </w:r>
      <w:r w:rsidRPr="00FF2905">
        <w:rPr>
          <w:sz w:val="16"/>
        </w:rPr>
        <w:t xml:space="preserve"> The emphasis on governmental control does not mean that we recommend China to resort to a style of government characterized by top-down decrees with little scope for local and democratic discussion. </w:t>
      </w:r>
      <w:r w:rsidRPr="00FF2905">
        <w:rPr>
          <w:rStyle w:val="StyleUnderline"/>
        </w:rPr>
        <w:t xml:space="preserve">Planning for a sustainable, non-growth or </w:t>
      </w:r>
      <w:proofErr w:type="spellStart"/>
      <w:r w:rsidRPr="00FF2905">
        <w:rPr>
          <w:rStyle w:val="StyleUnderline"/>
        </w:rPr>
        <w:t>degrowth</w:t>
      </w:r>
      <w:proofErr w:type="spellEnd"/>
      <w:r w:rsidRPr="00FF2905">
        <w:rPr>
          <w:rStyle w:val="StyleUnderline"/>
        </w:rPr>
        <w:t xml:space="preserve"> society must be oriented toward long-term goals and utilize knowledge about the environmental and social consequences of different solutions, but should not be based on a simplified means-ends rationality</w:t>
      </w:r>
      <w:r w:rsidRPr="00FF2905">
        <w:rPr>
          <w:sz w:val="16"/>
        </w:rPr>
        <w:t xml:space="preserve"> (</w:t>
      </w:r>
      <w:proofErr w:type="spellStart"/>
      <w:r w:rsidRPr="00FF2905">
        <w:rPr>
          <w:sz w:val="16"/>
        </w:rPr>
        <w:t>Næss</w:t>
      </w:r>
      <w:proofErr w:type="spellEnd"/>
      <w:r w:rsidRPr="00FF2905">
        <w:rPr>
          <w:sz w:val="16"/>
        </w:rPr>
        <w:t xml:space="preserve"> 1994). Communicative processes during the preparation and implementation of plans are necessary in order to give legitimacy to the plans. There would also be a need for “advocacy planning” (Davidoff 1965) as well as for various kinds of “counter discourse,” both in order to protect the interests of minority groups and because the perceptions of officials in charge need corrections.</w:t>
      </w:r>
    </w:p>
    <w:p w14:paraId="7930CD9B" w14:textId="77777777" w:rsidR="00CF35A4" w:rsidRPr="00CF35A4" w:rsidRDefault="00CF35A4" w:rsidP="00CF35A4"/>
    <w:p w14:paraId="698CA1A2" w14:textId="77777777" w:rsidR="00F6155D" w:rsidRDefault="00F6155D" w:rsidP="00F6155D">
      <w:pPr>
        <w:pStyle w:val="Heading2"/>
      </w:pPr>
      <w:r>
        <w:t xml:space="preserve">2nc Impacts </w:t>
      </w:r>
    </w:p>
    <w:p w14:paraId="0111F2D3" w14:textId="55EFA9D3" w:rsidR="00322B4A" w:rsidRDefault="007439F7" w:rsidP="00322B4A">
      <w:pPr>
        <w:pStyle w:val="Heading3"/>
      </w:pPr>
      <w:r>
        <w:t>Russia</w:t>
      </w:r>
    </w:p>
    <w:p w14:paraId="289D377C" w14:textId="77777777" w:rsidR="00322B4A" w:rsidRDefault="00322B4A" w:rsidP="00322B4A">
      <w:pPr>
        <w:pStyle w:val="Heading4"/>
      </w:pPr>
      <w:r>
        <w:t>Economic collapse allows for cheap gas––constrains Russia rise</w:t>
      </w:r>
    </w:p>
    <w:p w14:paraId="326657AE" w14:textId="77777777" w:rsidR="00322B4A" w:rsidRPr="00326273" w:rsidRDefault="00322B4A" w:rsidP="00322B4A">
      <w:r w:rsidRPr="00326273">
        <w:rPr>
          <w:sz w:val="16"/>
        </w:rPr>
        <w:t xml:space="preserve">The </w:t>
      </w:r>
      <w:r w:rsidRPr="00326273">
        <w:rPr>
          <w:rStyle w:val="Style13ptBold"/>
        </w:rPr>
        <w:t>American Interest 12</w:t>
      </w:r>
      <w:r w:rsidRPr="00326273">
        <w:rPr>
          <w:sz w:val="16"/>
        </w:rPr>
        <w:t>, “Silver Lining in Economic Collapse: Cheap Gas”, 6/27/12, http://www.the-american-interest.com/2012/06/27/silver-lining-in-economic-collapse-cheap-gas/</w:t>
      </w:r>
    </w:p>
    <w:p w14:paraId="1B3E8611" w14:textId="77777777" w:rsidR="00322B4A" w:rsidRDefault="00322B4A" w:rsidP="00322B4A">
      <w:pPr>
        <w:rPr>
          <w:rStyle w:val="Emphasis"/>
        </w:rPr>
      </w:pPr>
      <w:r w:rsidRPr="00326273">
        <w:rPr>
          <w:sz w:val="14"/>
        </w:rPr>
        <w:t xml:space="preserve">It’s only about half over, but 2012 is already looking like a very bad year for the world economy. The measured optimism that many had going into the year has completely faded. The good signs at the end of last year turned out to be a short uptick rather than the beginning of a long-term trend. Once again, </w:t>
      </w:r>
      <w:r w:rsidRPr="00326273">
        <w:rPr>
          <w:rStyle w:val="StyleUnderline"/>
        </w:rPr>
        <w:t xml:space="preserve">smart observers are beginning to debate whether a double-dip recession is on the horizon. </w:t>
      </w:r>
      <w:r w:rsidRPr="00326273">
        <w:rPr>
          <w:rStyle w:val="Emphasis"/>
        </w:rPr>
        <w:t>The current state of</w:t>
      </w:r>
      <w:r w:rsidRPr="00326273">
        <w:rPr>
          <w:rStyle w:val="StyleUnderline"/>
        </w:rPr>
        <w:t xml:space="preserve"> Europe and </w:t>
      </w:r>
      <w:r w:rsidRPr="00326273">
        <w:rPr>
          <w:rStyle w:val="Emphasis"/>
        </w:rPr>
        <w:t>China</w:t>
      </w:r>
      <w:r w:rsidRPr="00326273">
        <w:rPr>
          <w:rStyle w:val="StyleUnderline"/>
        </w:rPr>
        <w:t xml:space="preserve"> does not inspire confidence that it will be avoided.</w:t>
      </w:r>
      <w:r>
        <w:rPr>
          <w:rStyle w:val="StyleUnderline"/>
        </w:rPr>
        <w:t xml:space="preserve"> </w:t>
      </w:r>
      <w:r w:rsidRPr="00326273">
        <w:rPr>
          <w:rStyle w:val="StyleUnderline"/>
        </w:rPr>
        <w:t xml:space="preserve">Yet amidst all this bad news is a </w:t>
      </w:r>
      <w:r w:rsidRPr="00326273">
        <w:rPr>
          <w:rStyle w:val="Emphasis"/>
        </w:rPr>
        <w:t>silver lining, and it’s a big one</w:t>
      </w:r>
      <w:r w:rsidRPr="00326273">
        <w:rPr>
          <w:sz w:val="14"/>
        </w:rPr>
        <w:t xml:space="preserve">. The Financial Times reports that a number of large energy companies and investors are preparing for serious downward pressure on oil and gas prices. </w:t>
      </w:r>
      <w:r w:rsidRPr="00326273">
        <w:rPr>
          <w:rStyle w:val="Emphasis"/>
        </w:rPr>
        <w:t>The poor economic situation that is poised to rock the world economy may be even worse for oil producers</w:t>
      </w:r>
      <w:r w:rsidRPr="00326273">
        <w:rPr>
          <w:sz w:val="14"/>
        </w:rPr>
        <w:t xml:space="preserve">: </w:t>
      </w:r>
      <w:r w:rsidRPr="00326273">
        <w:rPr>
          <w:rStyle w:val="Emphasis"/>
        </w:rPr>
        <w:t>Oil consumers fear the current slide in prices – largely due to slower economic growth in China, the main engine of oil demand</w:t>
      </w:r>
      <w:r w:rsidRPr="00326273">
        <w:rPr>
          <w:sz w:val="14"/>
        </w:rPr>
        <w:t xml:space="preserve">, and the </w:t>
      </w:r>
      <w:proofErr w:type="spellStart"/>
      <w:r w:rsidRPr="00326273">
        <w:rPr>
          <w:sz w:val="14"/>
        </w:rPr>
        <w:t>eurozone</w:t>
      </w:r>
      <w:proofErr w:type="spellEnd"/>
      <w:r w:rsidRPr="00326273">
        <w:rPr>
          <w:sz w:val="14"/>
        </w:rPr>
        <w:t xml:space="preserve"> sovereign debt crisis – is only the beginning of a major sell-off. Saudi Arabia has this year boosted production to a 30-year high, </w:t>
      </w:r>
      <w:r w:rsidRPr="00326273">
        <w:rPr>
          <w:rStyle w:val="StyleUnderline"/>
        </w:rPr>
        <w:t>further subduing prices</w:t>
      </w:r>
      <w:r w:rsidRPr="00326273">
        <w:rPr>
          <w:sz w:val="14"/>
        </w:rPr>
        <w:t>. As always, however</w:t>
      </w:r>
      <w:r w:rsidRPr="00326273">
        <w:rPr>
          <w:rStyle w:val="StyleUnderline"/>
        </w:rPr>
        <w:t>, bad news for oil producers is good news for consumers—the recent spike in energy prices is likely to drop considerably. Although the prices are unlikely to fall all the way to their late 2008 lows, it still means cheaper gas, cheaper heat, and reduced manufacturing costs</w:t>
      </w:r>
      <w:r w:rsidRPr="00326273">
        <w:rPr>
          <w:sz w:val="14"/>
        </w:rPr>
        <w:t xml:space="preserve">. For the millions of families struggling with unemployment and falling wages, these small changes could make a very big difference. </w:t>
      </w:r>
      <w:r w:rsidRPr="00326273">
        <w:rPr>
          <w:rStyle w:val="Emphasis"/>
        </w:rPr>
        <w:t>Geopolitically, cheap oil is also a good thing</w:t>
      </w:r>
      <w:r w:rsidRPr="00326273">
        <w:rPr>
          <w:sz w:val="14"/>
        </w:rPr>
        <w:t xml:space="preserve">. President </w:t>
      </w:r>
      <w:r w:rsidRPr="00326273">
        <w:rPr>
          <w:rStyle w:val="Emphasis"/>
        </w:rPr>
        <w:t>Putin is going to have a harder time taking advantage of Europe’s woes. It will be easier to maintain support for the oil embargo against Iran. Hugo Chavez has less spare change to scatter around the region.</w:t>
      </w:r>
    </w:p>
    <w:p w14:paraId="48A9FFD2" w14:textId="77777777" w:rsidR="00322B4A" w:rsidRDefault="00322B4A" w:rsidP="00322B4A">
      <w:pPr>
        <w:pStyle w:val="Heading4"/>
      </w:pPr>
      <w:r>
        <w:t>Russia rise threatens global stability – causes nuclear miscalculation and cyberwarfare</w:t>
      </w:r>
    </w:p>
    <w:p w14:paraId="3CC801FB" w14:textId="77777777" w:rsidR="00322B4A" w:rsidRDefault="00322B4A" w:rsidP="00322B4A">
      <w:r w:rsidRPr="002704DB">
        <w:rPr>
          <w:rStyle w:val="Style13ptBold"/>
        </w:rPr>
        <w:t xml:space="preserve">Schmitt 16 </w:t>
      </w:r>
      <w:r>
        <w:t xml:space="preserve">- Eric BA in policy @ Williams, Harvard executive </w:t>
      </w:r>
      <w:proofErr w:type="spellStart"/>
      <w:r>
        <w:t>atendee</w:t>
      </w:r>
      <w:proofErr w:type="spellEnd"/>
      <w:r>
        <w:t xml:space="preserve"> on international security, 4/20, New York Times, "Russia Bolsters Its Submarine Fleet, and Tensions With U.S. Rise" www.nytimes.com/2016/04/21/world/europe/russia-bolsters-submarine-fleet-and-tensions-with-us-rise.html</w:t>
      </w:r>
    </w:p>
    <w:p w14:paraId="6000BE84" w14:textId="77777777" w:rsidR="00322B4A" w:rsidRPr="009478B1" w:rsidRDefault="00322B4A" w:rsidP="00322B4A">
      <w:pPr>
        <w:rPr>
          <w:sz w:val="16"/>
        </w:rPr>
      </w:pPr>
      <w:r w:rsidRPr="009478B1">
        <w:rPr>
          <w:sz w:val="16"/>
        </w:rPr>
        <w:t xml:space="preserve">NAPLES, Italy — </w:t>
      </w:r>
      <w:r w:rsidRPr="002807A9">
        <w:rPr>
          <w:rStyle w:val="StyleUnderline"/>
          <w:highlight w:val="yellow"/>
        </w:rPr>
        <w:t>Russian attack submarines</w:t>
      </w:r>
      <w:r w:rsidRPr="002704DB">
        <w:rPr>
          <w:rStyle w:val="StyleUnderline"/>
        </w:rPr>
        <w:t xml:space="preserve">, the most in two </w:t>
      </w:r>
      <w:r w:rsidRPr="002807A9">
        <w:rPr>
          <w:rStyle w:val="StyleUnderline"/>
        </w:rPr>
        <w:t xml:space="preserve">decades, are </w:t>
      </w:r>
      <w:r w:rsidRPr="002807A9">
        <w:rPr>
          <w:rStyle w:val="StyleUnderline"/>
          <w:highlight w:val="yellow"/>
        </w:rPr>
        <w:t>prowling the coastlines of</w:t>
      </w:r>
      <w:r w:rsidRPr="002704DB">
        <w:rPr>
          <w:rStyle w:val="StyleUnderline"/>
        </w:rPr>
        <w:t xml:space="preserve"> Scandinavia and Scotland, the Mediterranean Sea and </w:t>
      </w:r>
      <w:r w:rsidRPr="002807A9">
        <w:rPr>
          <w:rStyle w:val="StyleUnderline"/>
          <w:highlight w:val="yellow"/>
        </w:rPr>
        <w:t xml:space="preserve">the North Atlantic </w:t>
      </w:r>
      <w:r w:rsidRPr="002807A9">
        <w:rPr>
          <w:rStyle w:val="StyleUnderline"/>
        </w:rPr>
        <w:t>in what Western military officials say</w:t>
      </w:r>
      <w:r w:rsidRPr="002807A9">
        <w:rPr>
          <w:rStyle w:val="StyleUnderline"/>
          <w:highlight w:val="yellow"/>
        </w:rPr>
        <w:t xml:space="preserve"> is </w:t>
      </w:r>
      <w:r w:rsidRPr="002807A9">
        <w:rPr>
          <w:rStyle w:val="StyleUnderline"/>
        </w:rPr>
        <w:t xml:space="preserve">a significantly increased presence </w:t>
      </w:r>
      <w:r w:rsidRPr="002807A9">
        <w:rPr>
          <w:rStyle w:val="StyleUnderline"/>
          <w:highlight w:val="yellow"/>
        </w:rPr>
        <w:t xml:space="preserve">aimed at contesting </w:t>
      </w:r>
      <w:r w:rsidRPr="002807A9">
        <w:rPr>
          <w:rStyle w:val="Emphasis"/>
          <w:highlight w:val="yellow"/>
        </w:rPr>
        <w:t>American</w:t>
      </w:r>
      <w:r w:rsidRPr="002704DB">
        <w:rPr>
          <w:rStyle w:val="StyleUnderline"/>
        </w:rPr>
        <w:t xml:space="preserve"> and NATO undersea </w:t>
      </w:r>
      <w:r w:rsidRPr="002807A9">
        <w:rPr>
          <w:rStyle w:val="Emphasis"/>
          <w:highlight w:val="yellow"/>
        </w:rPr>
        <w:t>dominance</w:t>
      </w:r>
      <w:r w:rsidRPr="009478B1">
        <w:rPr>
          <w:sz w:val="16"/>
        </w:rPr>
        <w:t>.</w:t>
      </w:r>
      <w:r w:rsidRPr="009478B1">
        <w:rPr>
          <w:sz w:val="12"/>
        </w:rPr>
        <w:t>¶</w:t>
      </w:r>
      <w:r w:rsidRPr="009478B1">
        <w:rPr>
          <w:sz w:val="16"/>
        </w:rPr>
        <w:t xml:space="preserve"> Adm. Mark Ferguson, the United States Navy’s top commander in Europe, said last fall that </w:t>
      </w:r>
      <w:r w:rsidRPr="002704DB">
        <w:rPr>
          <w:rStyle w:val="StyleUnderline"/>
        </w:rPr>
        <w:t xml:space="preserve">the intensity of </w:t>
      </w:r>
      <w:r w:rsidRPr="002807A9">
        <w:rPr>
          <w:rStyle w:val="StyleUnderline"/>
          <w:highlight w:val="yellow"/>
        </w:rPr>
        <w:t>Russian</w:t>
      </w:r>
      <w:r w:rsidRPr="002807A9">
        <w:rPr>
          <w:rStyle w:val="StyleUnderline"/>
        </w:rPr>
        <w:t xml:space="preserve"> submarine </w:t>
      </w:r>
      <w:r w:rsidRPr="002807A9">
        <w:rPr>
          <w:rStyle w:val="StyleUnderline"/>
          <w:highlight w:val="yellow"/>
        </w:rPr>
        <w:t xml:space="preserve">patrols had risen </w:t>
      </w:r>
      <w:r w:rsidRPr="002704DB">
        <w:rPr>
          <w:rStyle w:val="StyleUnderline"/>
        </w:rPr>
        <w:t xml:space="preserve">by almost </w:t>
      </w:r>
      <w:r w:rsidRPr="002807A9">
        <w:rPr>
          <w:rStyle w:val="StyleUnderline"/>
          <w:highlight w:val="yellow"/>
        </w:rPr>
        <w:t>50 percent</w:t>
      </w:r>
      <w:r w:rsidRPr="002704DB">
        <w:rPr>
          <w:rStyle w:val="StyleUnderline"/>
        </w:rPr>
        <w:t xml:space="preserve"> over the past year</w:t>
      </w:r>
      <w:r w:rsidRPr="009478B1">
        <w:rPr>
          <w:sz w:val="16"/>
        </w:rPr>
        <w:t xml:space="preserve">, citing public remarks by the Russian Navy chief, Adm. Viktor </w:t>
      </w:r>
      <w:proofErr w:type="spellStart"/>
      <w:r w:rsidRPr="009478B1">
        <w:rPr>
          <w:sz w:val="16"/>
        </w:rPr>
        <w:t>Chirkov</w:t>
      </w:r>
      <w:proofErr w:type="spellEnd"/>
      <w:r w:rsidRPr="009478B1">
        <w:rPr>
          <w:sz w:val="16"/>
        </w:rPr>
        <w:t xml:space="preserve">. </w:t>
      </w:r>
      <w:r w:rsidRPr="002704DB">
        <w:rPr>
          <w:rStyle w:val="StyleUnderline"/>
        </w:rPr>
        <w:t xml:space="preserve">Analysts say that </w:t>
      </w:r>
      <w:r w:rsidRPr="002807A9">
        <w:rPr>
          <w:rStyle w:val="Emphasis"/>
          <w:highlight w:val="yellow"/>
        </w:rPr>
        <w:t>tempo has not changed</w:t>
      </w:r>
      <w:r w:rsidRPr="002704DB">
        <w:rPr>
          <w:rStyle w:val="StyleUnderline"/>
        </w:rPr>
        <w:t xml:space="preserve"> since then</w:t>
      </w:r>
      <w:r w:rsidRPr="009478B1">
        <w:rPr>
          <w:sz w:val="16"/>
        </w:rPr>
        <w:t>.</w:t>
      </w:r>
      <w:r w:rsidRPr="009478B1">
        <w:rPr>
          <w:sz w:val="12"/>
        </w:rPr>
        <w:t>¶</w:t>
      </w:r>
      <w:r w:rsidRPr="009478B1">
        <w:rPr>
          <w:sz w:val="16"/>
        </w:rPr>
        <w:t xml:space="preserve"> </w:t>
      </w:r>
      <w:r w:rsidRPr="002807A9">
        <w:rPr>
          <w:rStyle w:val="StyleUnderline"/>
          <w:highlight w:val="yellow"/>
        </w:rPr>
        <w:t xml:space="preserve">The patrols are the most </w:t>
      </w:r>
      <w:r w:rsidRPr="002807A9">
        <w:rPr>
          <w:rStyle w:val="Emphasis"/>
          <w:highlight w:val="yellow"/>
        </w:rPr>
        <w:t>visible sign</w:t>
      </w:r>
      <w:r w:rsidRPr="002807A9">
        <w:rPr>
          <w:rStyle w:val="StyleUnderline"/>
          <w:highlight w:val="yellow"/>
        </w:rPr>
        <w:t xml:space="preserve"> of a </w:t>
      </w:r>
      <w:r w:rsidRPr="002807A9">
        <w:rPr>
          <w:rStyle w:val="Emphasis"/>
          <w:highlight w:val="yellow"/>
        </w:rPr>
        <w:t>renewed interest in submarine warfare</w:t>
      </w:r>
      <w:r w:rsidRPr="002807A9">
        <w:rPr>
          <w:rStyle w:val="StyleUnderline"/>
          <w:highlight w:val="yellow"/>
        </w:rPr>
        <w:t xml:space="preserve"> by</w:t>
      </w:r>
      <w:r w:rsidRPr="002704DB">
        <w:rPr>
          <w:rStyle w:val="StyleUnderline"/>
        </w:rPr>
        <w:t xml:space="preserve"> President Vladimir V. </w:t>
      </w:r>
      <w:r w:rsidRPr="002807A9">
        <w:rPr>
          <w:rStyle w:val="StyleUnderline"/>
          <w:highlight w:val="yellow"/>
        </w:rPr>
        <w:t>Putin</w:t>
      </w:r>
      <w:r w:rsidRPr="009478B1">
        <w:rPr>
          <w:sz w:val="16"/>
        </w:rPr>
        <w:t xml:space="preserve">, </w:t>
      </w:r>
      <w:r w:rsidRPr="002807A9">
        <w:rPr>
          <w:rStyle w:val="StyleUnderline"/>
          <w:highlight w:val="yellow"/>
        </w:rPr>
        <w:t>who</w:t>
      </w:r>
      <w:r w:rsidRPr="009478B1">
        <w:rPr>
          <w:sz w:val="16"/>
        </w:rPr>
        <w:t xml:space="preserve">se government </w:t>
      </w:r>
      <w:r w:rsidRPr="002807A9">
        <w:rPr>
          <w:rStyle w:val="StyleUnderline"/>
          <w:highlight w:val="yellow"/>
        </w:rPr>
        <w:t xml:space="preserve">has spent </w:t>
      </w:r>
      <w:r w:rsidRPr="002807A9">
        <w:rPr>
          <w:rStyle w:val="Emphasis"/>
          <w:highlight w:val="yellow"/>
        </w:rPr>
        <w:t>billions</w:t>
      </w:r>
      <w:r w:rsidRPr="002704DB">
        <w:rPr>
          <w:rStyle w:val="StyleUnderline"/>
        </w:rPr>
        <w:t xml:space="preserve"> of </w:t>
      </w:r>
      <w:r w:rsidRPr="009478B1">
        <w:rPr>
          <w:rStyle w:val="StyleUnderline"/>
        </w:rPr>
        <w:t xml:space="preserve">dollars </w:t>
      </w:r>
      <w:r w:rsidRPr="009478B1">
        <w:rPr>
          <w:rStyle w:val="Emphasis"/>
        </w:rPr>
        <w:t>for new</w:t>
      </w:r>
      <w:r w:rsidRPr="009478B1">
        <w:rPr>
          <w:rStyle w:val="StyleUnderline"/>
        </w:rPr>
        <w:t xml:space="preserve"> classes of diesel and nuclear-powered </w:t>
      </w:r>
      <w:r w:rsidRPr="009478B1">
        <w:rPr>
          <w:rStyle w:val="Emphasis"/>
        </w:rPr>
        <w:t>attack submarines</w:t>
      </w:r>
      <w:r w:rsidRPr="009478B1">
        <w:rPr>
          <w:rStyle w:val="StyleUnderline"/>
        </w:rPr>
        <w:t xml:space="preserve"> that are quieter, better</w:t>
      </w:r>
      <w:r w:rsidRPr="002704DB">
        <w:rPr>
          <w:rStyle w:val="StyleUnderline"/>
        </w:rPr>
        <w:t xml:space="preserve"> armed and operated by more proficient crews than in the past</w:t>
      </w:r>
      <w:r w:rsidRPr="009478B1">
        <w:rPr>
          <w:sz w:val="16"/>
        </w:rPr>
        <w:t>.</w:t>
      </w:r>
      <w:r w:rsidRPr="009478B1">
        <w:rPr>
          <w:sz w:val="12"/>
        </w:rPr>
        <w:t>¶</w:t>
      </w:r>
      <w:r w:rsidRPr="009478B1">
        <w:rPr>
          <w:sz w:val="16"/>
        </w:rPr>
        <w:t xml:space="preserve"> </w:t>
      </w:r>
      <w:r w:rsidRPr="002807A9">
        <w:rPr>
          <w:rStyle w:val="StyleUnderline"/>
          <w:highlight w:val="yellow"/>
        </w:rPr>
        <w:t>The tensions</w:t>
      </w:r>
      <w:r w:rsidRPr="002704DB">
        <w:rPr>
          <w:rStyle w:val="StyleUnderline"/>
        </w:rPr>
        <w:t xml:space="preserve"> are part of an expanding rivalry and military buildup, with </w:t>
      </w:r>
      <w:r w:rsidRPr="002807A9">
        <w:rPr>
          <w:rStyle w:val="StyleUnderline"/>
          <w:highlight w:val="yellow"/>
        </w:rPr>
        <w:t>echo</w:t>
      </w:r>
      <w:r w:rsidRPr="009478B1">
        <w:rPr>
          <w:sz w:val="16"/>
        </w:rPr>
        <w:t>es</w:t>
      </w:r>
      <w:r w:rsidRPr="002704DB">
        <w:rPr>
          <w:rStyle w:val="StyleUnderline"/>
        </w:rPr>
        <w:t xml:space="preserve"> of </w:t>
      </w:r>
      <w:r w:rsidRPr="002807A9">
        <w:rPr>
          <w:rStyle w:val="Emphasis"/>
          <w:highlight w:val="yellow"/>
        </w:rPr>
        <w:t>the Cold War</w:t>
      </w:r>
      <w:r w:rsidRPr="002704DB">
        <w:rPr>
          <w:rStyle w:val="StyleUnderline"/>
        </w:rPr>
        <w:t xml:space="preserve">, between the United States and Russia. </w:t>
      </w:r>
      <w:r w:rsidRPr="002807A9">
        <w:rPr>
          <w:rStyle w:val="StyleUnderline"/>
          <w:highlight w:val="yellow"/>
        </w:rPr>
        <w:t xml:space="preserve">Moscow is </w:t>
      </w:r>
      <w:r w:rsidRPr="009478B1">
        <w:rPr>
          <w:rStyle w:val="StyleUnderline"/>
        </w:rPr>
        <w:t xml:space="preserve">projecting force not only in the North Atlantic but also in Syria and Ukraine and </w:t>
      </w:r>
      <w:r w:rsidRPr="002807A9">
        <w:rPr>
          <w:rStyle w:val="StyleUnderline"/>
          <w:highlight w:val="yellow"/>
        </w:rPr>
        <w:t xml:space="preserve">building up its </w:t>
      </w:r>
      <w:r w:rsidRPr="002807A9">
        <w:rPr>
          <w:rStyle w:val="Emphasis"/>
          <w:sz w:val="24"/>
          <w:highlight w:val="yellow"/>
        </w:rPr>
        <w:t>nuclear arsenal</w:t>
      </w:r>
      <w:r w:rsidRPr="002807A9">
        <w:rPr>
          <w:rStyle w:val="StyleUnderline"/>
          <w:sz w:val="24"/>
          <w:highlight w:val="yellow"/>
        </w:rPr>
        <w:t xml:space="preserve"> </w:t>
      </w:r>
      <w:r w:rsidRPr="002807A9">
        <w:rPr>
          <w:rStyle w:val="StyleUnderline"/>
          <w:highlight w:val="yellow"/>
        </w:rPr>
        <w:t xml:space="preserve">and </w:t>
      </w:r>
      <w:r w:rsidRPr="002807A9">
        <w:rPr>
          <w:rStyle w:val="Emphasis"/>
          <w:highlight w:val="yellow"/>
        </w:rPr>
        <w:t>cyberwarfare capacities</w:t>
      </w:r>
      <w:r w:rsidRPr="002807A9">
        <w:rPr>
          <w:rStyle w:val="StyleUnderline"/>
          <w:highlight w:val="yellow"/>
        </w:rPr>
        <w:t xml:space="preserve"> </w:t>
      </w:r>
      <w:r w:rsidRPr="002807A9">
        <w:rPr>
          <w:rStyle w:val="StyleUnderline"/>
        </w:rPr>
        <w:t xml:space="preserve">in what American military officials say is an attempt </w:t>
      </w:r>
      <w:r w:rsidRPr="002807A9">
        <w:rPr>
          <w:rStyle w:val="StyleUnderline"/>
          <w:highlight w:val="yellow"/>
        </w:rPr>
        <w:t>to prove its relevance</w:t>
      </w:r>
      <w:r w:rsidRPr="002704DB">
        <w:rPr>
          <w:rStyle w:val="StyleUnderline"/>
        </w:rPr>
        <w:t xml:space="preserve"> after years of economic decline and retrenchment</w:t>
      </w:r>
      <w:r w:rsidRPr="009478B1">
        <w:rPr>
          <w:sz w:val="16"/>
        </w:rPr>
        <w:t>.</w:t>
      </w:r>
      <w:r w:rsidRPr="009478B1">
        <w:rPr>
          <w:sz w:val="12"/>
        </w:rPr>
        <w:t>¶</w:t>
      </w:r>
      <w:r w:rsidRPr="009478B1">
        <w:rPr>
          <w:sz w:val="16"/>
        </w:rPr>
        <w:t xml:space="preserve"> </w:t>
      </w:r>
      <w:r w:rsidRPr="009478B1">
        <w:rPr>
          <w:rStyle w:val="StyleUnderline"/>
        </w:rPr>
        <w:t xml:space="preserve">Independent American military </w:t>
      </w:r>
      <w:r w:rsidRPr="002807A9">
        <w:rPr>
          <w:rStyle w:val="StyleUnderline"/>
          <w:highlight w:val="yellow"/>
        </w:rPr>
        <w:t>analysts see the</w:t>
      </w:r>
      <w:r w:rsidRPr="009478B1">
        <w:rPr>
          <w:rStyle w:val="StyleUnderline"/>
        </w:rPr>
        <w:t xml:space="preserve"> increased Russian submarine </w:t>
      </w:r>
      <w:r w:rsidRPr="002807A9">
        <w:rPr>
          <w:rStyle w:val="StyleUnderline"/>
          <w:highlight w:val="yellow"/>
        </w:rPr>
        <w:t xml:space="preserve">patrols as a </w:t>
      </w:r>
      <w:r w:rsidRPr="002807A9">
        <w:rPr>
          <w:rStyle w:val="Emphasis"/>
          <w:highlight w:val="yellow"/>
        </w:rPr>
        <w:t xml:space="preserve">legitimate challenge </w:t>
      </w:r>
      <w:r w:rsidRPr="002807A9">
        <w:rPr>
          <w:rStyle w:val="StyleUnderline"/>
          <w:highlight w:val="yellow"/>
        </w:rPr>
        <w:t xml:space="preserve">to the </w:t>
      </w:r>
      <w:r w:rsidRPr="002807A9">
        <w:rPr>
          <w:rStyle w:val="Emphasis"/>
          <w:highlight w:val="yellow"/>
        </w:rPr>
        <w:t>U</w:t>
      </w:r>
      <w:r w:rsidRPr="009478B1">
        <w:rPr>
          <w:sz w:val="16"/>
        </w:rPr>
        <w:t xml:space="preserve">nited </w:t>
      </w:r>
      <w:r w:rsidRPr="002807A9">
        <w:rPr>
          <w:rStyle w:val="Emphasis"/>
          <w:highlight w:val="yellow"/>
        </w:rPr>
        <w:t>S</w:t>
      </w:r>
      <w:r w:rsidRPr="009478B1">
        <w:rPr>
          <w:sz w:val="16"/>
        </w:rPr>
        <w:t xml:space="preserve">tates </w:t>
      </w:r>
      <w:r w:rsidRPr="009478B1">
        <w:rPr>
          <w:rStyle w:val="StyleUnderline"/>
        </w:rPr>
        <w:t xml:space="preserve">and NATO. </w:t>
      </w:r>
      <w:r w:rsidRPr="009478B1">
        <w:rPr>
          <w:rStyle w:val="Emphasis"/>
        </w:rPr>
        <w:t xml:space="preserve">Even short of tensions, </w:t>
      </w:r>
      <w:r w:rsidRPr="002807A9">
        <w:rPr>
          <w:rStyle w:val="Emphasis"/>
          <w:highlight w:val="yellow"/>
        </w:rPr>
        <w:t>there is the possibility of accidents and miscalculations.</w:t>
      </w:r>
      <w:r w:rsidRPr="009478B1">
        <w:rPr>
          <w:rStyle w:val="StyleUnderline"/>
        </w:rPr>
        <w:t xml:space="preserve"> But whatever the threat, </w:t>
      </w:r>
      <w:r w:rsidRPr="002807A9">
        <w:rPr>
          <w:rStyle w:val="StyleUnderline"/>
          <w:highlight w:val="yellow"/>
        </w:rPr>
        <w:t>the Pentagon is</w:t>
      </w:r>
      <w:r w:rsidRPr="009478B1">
        <w:rPr>
          <w:rStyle w:val="StyleUnderline"/>
        </w:rPr>
        <w:t xml:space="preserve"> also </w:t>
      </w:r>
      <w:r w:rsidRPr="002807A9">
        <w:rPr>
          <w:rStyle w:val="StyleUnderline"/>
          <w:highlight w:val="yellow"/>
        </w:rPr>
        <w:t xml:space="preserve">using the </w:t>
      </w:r>
      <w:r w:rsidRPr="009478B1">
        <w:rPr>
          <w:rStyle w:val="StyleUnderline"/>
        </w:rPr>
        <w:t xml:space="preserve">stepped-up Russian </w:t>
      </w:r>
      <w:r w:rsidRPr="002807A9">
        <w:rPr>
          <w:rStyle w:val="StyleUnderline"/>
          <w:highlight w:val="yellow"/>
        </w:rPr>
        <w:t xml:space="preserve">patrols as another argument for </w:t>
      </w:r>
      <w:r w:rsidRPr="002807A9">
        <w:rPr>
          <w:rStyle w:val="Emphasis"/>
          <w:highlight w:val="yellow"/>
        </w:rPr>
        <w:t>bigger budgets</w:t>
      </w:r>
      <w:r w:rsidRPr="002807A9">
        <w:rPr>
          <w:rStyle w:val="StyleUnderline"/>
          <w:highlight w:val="yellow"/>
        </w:rPr>
        <w:t xml:space="preserve"> for </w:t>
      </w:r>
      <w:r w:rsidRPr="009478B1">
        <w:rPr>
          <w:rStyle w:val="StyleUnderline"/>
        </w:rPr>
        <w:t xml:space="preserve">submarines and anti-submarine </w:t>
      </w:r>
      <w:r w:rsidRPr="002807A9">
        <w:rPr>
          <w:rStyle w:val="Emphasis"/>
          <w:highlight w:val="yellow"/>
        </w:rPr>
        <w:t>warfare</w:t>
      </w:r>
      <w:r w:rsidRPr="009478B1">
        <w:rPr>
          <w:sz w:val="16"/>
        </w:rPr>
        <w:t>.</w:t>
      </w:r>
      <w:r w:rsidRPr="009478B1">
        <w:rPr>
          <w:sz w:val="12"/>
        </w:rPr>
        <w:t>¶</w:t>
      </w:r>
      <w:r w:rsidRPr="009478B1">
        <w:rPr>
          <w:sz w:val="16"/>
        </w:rPr>
        <w:t xml:space="preserve"> American naval officials say that in the short term, the growing number of Russian submarines, with their ability to shadow Western vessels and European coastlines, will require more ships, planes and subs to monitor them. In the long term, the Defense Department has proposed $8.1 billion over the next five years for “undersea capabilities,” including nine new Virginia-class attack submarines that can carry up to 40 Tomahawk cruise missiles, more than triple the capacity now.</w:t>
      </w:r>
      <w:r w:rsidRPr="009478B1">
        <w:rPr>
          <w:sz w:val="12"/>
        </w:rPr>
        <w:t>¶</w:t>
      </w:r>
      <w:r w:rsidRPr="009478B1">
        <w:rPr>
          <w:sz w:val="16"/>
        </w:rPr>
        <w:t xml:space="preserve"> “We’re back to the great powers competition,” Adm. John M. Richardson, the chief of naval operations, said in an interview.</w:t>
      </w:r>
      <w:r w:rsidRPr="009478B1">
        <w:rPr>
          <w:sz w:val="12"/>
        </w:rPr>
        <w:t>¶</w:t>
      </w:r>
      <w:r w:rsidRPr="009478B1">
        <w:rPr>
          <w:sz w:val="16"/>
        </w:rPr>
        <w:t xml:space="preserve"> </w:t>
      </w:r>
      <w:r w:rsidRPr="002807A9">
        <w:rPr>
          <w:rStyle w:val="StyleUnderline"/>
          <w:highlight w:val="yellow"/>
        </w:rPr>
        <w:t>Last week</w:t>
      </w:r>
      <w:r w:rsidRPr="009478B1">
        <w:rPr>
          <w:rStyle w:val="StyleUnderline"/>
        </w:rPr>
        <w:t xml:space="preserve">, unarmed </w:t>
      </w:r>
      <w:r w:rsidRPr="002807A9">
        <w:rPr>
          <w:rStyle w:val="StyleUnderline"/>
          <w:highlight w:val="yellow"/>
        </w:rPr>
        <w:t>Russian warplanes</w:t>
      </w:r>
      <w:r w:rsidRPr="009478B1">
        <w:rPr>
          <w:rStyle w:val="StyleUnderline"/>
        </w:rPr>
        <w:t xml:space="preserve"> repeatedly </w:t>
      </w:r>
      <w:r w:rsidRPr="002807A9">
        <w:rPr>
          <w:rStyle w:val="StyleUnderline"/>
          <w:highlight w:val="yellow"/>
        </w:rPr>
        <w:t>buzzed a Navy destroyer</w:t>
      </w:r>
      <w:r w:rsidRPr="009478B1">
        <w:rPr>
          <w:rStyle w:val="StyleUnderline"/>
        </w:rPr>
        <w:t xml:space="preserve"> in the Baltic Sea </w:t>
      </w:r>
      <w:r w:rsidRPr="002807A9">
        <w:rPr>
          <w:rStyle w:val="StyleUnderline"/>
          <w:highlight w:val="yellow"/>
        </w:rPr>
        <w:t>and</w:t>
      </w:r>
      <w:r w:rsidRPr="009478B1">
        <w:rPr>
          <w:rStyle w:val="StyleUnderline"/>
        </w:rPr>
        <w:t xml:space="preserve"> at one point </w:t>
      </w:r>
      <w:r w:rsidRPr="002807A9">
        <w:rPr>
          <w:rStyle w:val="StyleUnderline"/>
          <w:highlight w:val="yellow"/>
        </w:rPr>
        <w:t>came within 30 feet</w:t>
      </w:r>
      <w:r w:rsidRPr="009478B1">
        <w:rPr>
          <w:rStyle w:val="StyleUnderline"/>
        </w:rPr>
        <w:t xml:space="preserve"> of the warship, American officials said</w:t>
      </w:r>
      <w:r w:rsidRPr="009478B1">
        <w:rPr>
          <w:sz w:val="16"/>
        </w:rPr>
        <w:t>. Last year some of Russia’s new diesel submarines launched four cruise missiles at targets in Syria.</w:t>
      </w:r>
      <w:r w:rsidRPr="009478B1">
        <w:rPr>
          <w:sz w:val="12"/>
        </w:rPr>
        <w:t>¶</w:t>
      </w:r>
      <w:r w:rsidRPr="009478B1">
        <w:rPr>
          <w:sz w:val="16"/>
        </w:rPr>
        <w:t xml:space="preserve"> </w:t>
      </w:r>
      <w:r w:rsidRPr="009478B1">
        <w:rPr>
          <w:rStyle w:val="StyleUnderline"/>
        </w:rPr>
        <w:t xml:space="preserve">Mr. </w:t>
      </w:r>
      <w:r w:rsidRPr="002807A9">
        <w:rPr>
          <w:rStyle w:val="StyleUnderline"/>
          <w:highlight w:val="yellow"/>
        </w:rPr>
        <w:t>Putin’s</w:t>
      </w:r>
      <w:r w:rsidRPr="009478B1">
        <w:rPr>
          <w:rStyle w:val="StyleUnderline"/>
        </w:rPr>
        <w:t xml:space="preserve"> military modernization </w:t>
      </w:r>
      <w:r w:rsidRPr="002807A9">
        <w:rPr>
          <w:rStyle w:val="StyleUnderline"/>
          <w:highlight w:val="yellow"/>
        </w:rPr>
        <w:t>program</w:t>
      </w:r>
      <w:r w:rsidRPr="009478B1">
        <w:rPr>
          <w:rStyle w:val="StyleUnderline"/>
        </w:rPr>
        <w:t xml:space="preserve"> also </w:t>
      </w:r>
      <w:r w:rsidRPr="002807A9">
        <w:rPr>
          <w:rStyle w:val="StyleUnderline"/>
          <w:highlight w:val="yellow"/>
        </w:rPr>
        <w:t xml:space="preserve">includes new </w:t>
      </w:r>
      <w:r w:rsidRPr="002807A9">
        <w:rPr>
          <w:rStyle w:val="Emphasis"/>
          <w:highlight w:val="yellow"/>
        </w:rPr>
        <w:t>intercontinental ballistic missiles</w:t>
      </w:r>
      <w:r w:rsidRPr="009478B1">
        <w:rPr>
          <w:rStyle w:val="StyleUnderline"/>
        </w:rPr>
        <w:t xml:space="preserve"> as well as aircraft, tanks and air defense systems</w:t>
      </w:r>
      <w:r w:rsidRPr="009478B1">
        <w:rPr>
          <w:sz w:val="16"/>
        </w:rPr>
        <w:t>.</w:t>
      </w:r>
      <w:r w:rsidRPr="009478B1">
        <w:rPr>
          <w:sz w:val="12"/>
        </w:rPr>
        <w:t>¶</w:t>
      </w:r>
      <w:r w:rsidRPr="009478B1">
        <w:rPr>
          <w:sz w:val="16"/>
        </w:rPr>
        <w:t xml:space="preserve"> </w:t>
      </w:r>
    </w:p>
    <w:p w14:paraId="1799C0F9" w14:textId="77777777" w:rsidR="00322B4A" w:rsidRPr="002807A9" w:rsidRDefault="00322B4A" w:rsidP="00322B4A">
      <w:pPr>
        <w:pStyle w:val="Heading4"/>
      </w:pPr>
      <w:r w:rsidRPr="002807A9">
        <w:t>Russia war causes extinction</w:t>
      </w:r>
    </w:p>
    <w:p w14:paraId="008CBCF8" w14:textId="77777777" w:rsidR="00322B4A" w:rsidRPr="002807A9" w:rsidRDefault="00322B4A" w:rsidP="00322B4A">
      <w:pPr>
        <w:rPr>
          <w:rStyle w:val="Style13ptBold"/>
        </w:rPr>
      </w:pPr>
      <w:proofErr w:type="spellStart"/>
      <w:r w:rsidRPr="002807A9">
        <w:rPr>
          <w:rStyle w:val="Style13ptBold"/>
        </w:rPr>
        <w:t>Bostrom</w:t>
      </w:r>
      <w:proofErr w:type="spellEnd"/>
      <w:r w:rsidRPr="002807A9">
        <w:rPr>
          <w:rStyle w:val="Style13ptBold"/>
        </w:rPr>
        <w:t xml:space="preserve"> ‘02 </w:t>
      </w:r>
    </w:p>
    <w:p w14:paraId="323A2586" w14:textId="77777777" w:rsidR="00322B4A" w:rsidRPr="002807A9" w:rsidRDefault="00322B4A" w:rsidP="00322B4A">
      <w:r w:rsidRPr="002807A9">
        <w:t>(Dr. Nick, Professor of Philosophy and Global Studies at YALE, "Existential Risks: Analyzing Human Extinction Scenarios and Related Hazards," 3-8-02, http://www.transhumanist.com/volume9/risks.html)</w:t>
      </w:r>
    </w:p>
    <w:p w14:paraId="7BBE5EB1" w14:textId="77777777" w:rsidR="00322B4A" w:rsidRPr="002910FA" w:rsidRDefault="00322B4A" w:rsidP="00322B4A">
      <w:pPr>
        <w:rPr>
          <w:rStyle w:val="Emphasis"/>
          <w:b w:val="0"/>
          <w:iCs w:val="0"/>
          <w:sz w:val="14"/>
          <w:u w:val="none"/>
          <w:bdr w:val="none" w:sz="0" w:space="0" w:color="auto"/>
        </w:rPr>
      </w:pPr>
      <w:r w:rsidRPr="002807A9">
        <w:rPr>
          <w:sz w:val="14"/>
        </w:rPr>
        <w:t xml:space="preserve">Risks in this sixth category are a recent phenomenon. This is part of the reason why it is useful to distinguish them from other risks. </w:t>
      </w:r>
      <w:r w:rsidRPr="002807A9">
        <w:rPr>
          <w:rStyle w:val="StyleUnderline"/>
        </w:rPr>
        <w:t xml:space="preserve">We have not evolved mechanisms, either biologically or culturally, for managing such risks. Our intuitions and coping strategies have been shaped by our long experience with </w:t>
      </w:r>
      <w:r w:rsidRPr="002807A9">
        <w:rPr>
          <w:rStyle w:val="StyleUnderline"/>
          <w:highlight w:val="yellow"/>
        </w:rPr>
        <w:t>risks such as</w:t>
      </w:r>
      <w:r w:rsidRPr="002807A9">
        <w:rPr>
          <w:sz w:val="14"/>
        </w:rPr>
        <w:t xml:space="preserve"> dangerous animals, hostile individuals or tribes, poisonous foods, automobile accidents, </w:t>
      </w:r>
      <w:r w:rsidRPr="002807A9">
        <w:rPr>
          <w:rStyle w:val="StyleUnderline"/>
          <w:highlight w:val="yellow"/>
        </w:rPr>
        <w:t>Chernobyl</w:t>
      </w:r>
      <w:r w:rsidRPr="002807A9">
        <w:rPr>
          <w:sz w:val="14"/>
        </w:rPr>
        <w:t xml:space="preserve">, Bhopal, </w:t>
      </w:r>
      <w:r w:rsidRPr="002807A9">
        <w:rPr>
          <w:rStyle w:val="StyleUnderline"/>
          <w:highlight w:val="yellow"/>
        </w:rPr>
        <w:t>volcano eruptions, earthquakes, draughts,</w:t>
      </w:r>
      <w:r w:rsidRPr="002807A9">
        <w:rPr>
          <w:sz w:val="14"/>
        </w:rPr>
        <w:t xml:space="preserve"> World War I,</w:t>
      </w:r>
      <w:r w:rsidRPr="002807A9">
        <w:rPr>
          <w:rStyle w:val="StyleUnderline"/>
        </w:rPr>
        <w:t xml:space="preserve"> </w:t>
      </w:r>
      <w:r w:rsidRPr="002807A9">
        <w:rPr>
          <w:rStyle w:val="StyleUnderline"/>
          <w:highlight w:val="yellow"/>
        </w:rPr>
        <w:t>World War</w:t>
      </w:r>
      <w:r w:rsidRPr="002807A9">
        <w:rPr>
          <w:rStyle w:val="StyleUnderline"/>
        </w:rPr>
        <w:t xml:space="preserve"> </w:t>
      </w:r>
      <w:r w:rsidRPr="002807A9">
        <w:rPr>
          <w:sz w:val="14"/>
        </w:rPr>
        <w:t>II</w:t>
      </w:r>
      <w:r w:rsidRPr="002807A9">
        <w:rPr>
          <w:rStyle w:val="StyleUnderline"/>
        </w:rPr>
        <w:t xml:space="preserve">, </w:t>
      </w:r>
      <w:r w:rsidRPr="002807A9">
        <w:rPr>
          <w:rStyle w:val="StyleUnderline"/>
          <w:highlight w:val="yellow"/>
        </w:rPr>
        <w:t>epidemics</w:t>
      </w:r>
      <w:r w:rsidRPr="002807A9">
        <w:rPr>
          <w:rStyle w:val="StyleUnderline"/>
        </w:rPr>
        <w:t xml:space="preserve"> of influenza, smallpox, black plague, and AIDS. </w:t>
      </w:r>
      <w:r w:rsidRPr="002807A9">
        <w:rPr>
          <w:sz w:val="14"/>
        </w:rPr>
        <w:t xml:space="preserve">These types of disasters have occurred many times and our cultural attitudes towards risk have been shaped by trial-and-error in managing such hazards. </w:t>
      </w:r>
      <w:r w:rsidRPr="002807A9">
        <w:rPr>
          <w:rStyle w:val="StyleUnderline"/>
        </w:rPr>
        <w:t xml:space="preserve">But tragic as such events </w:t>
      </w:r>
      <w:r w:rsidRPr="002807A9">
        <w:rPr>
          <w:rStyle w:val="Emphasis"/>
          <w:highlight w:val="yellow"/>
        </w:rPr>
        <w:t>are</w:t>
      </w:r>
      <w:r w:rsidRPr="002807A9">
        <w:rPr>
          <w:rStyle w:val="StyleUnderline"/>
        </w:rPr>
        <w:t xml:space="preserve"> </w:t>
      </w:r>
      <w:r w:rsidRPr="002807A9">
        <w:rPr>
          <w:sz w:val="14"/>
        </w:rPr>
        <w:t xml:space="preserve">to the people immediately affected, </w:t>
      </w:r>
      <w:r w:rsidRPr="002807A9">
        <w:rPr>
          <w:rStyle w:val="StyleUnderline"/>
        </w:rPr>
        <w:t xml:space="preserve">in the big picture of things – from the perspective of humankind as a whole – even the worst of these catastrophes are </w:t>
      </w:r>
      <w:r w:rsidRPr="002807A9">
        <w:rPr>
          <w:rStyle w:val="Emphasis"/>
          <w:highlight w:val="yellow"/>
        </w:rPr>
        <w:t>mere ripples</w:t>
      </w:r>
      <w:r w:rsidRPr="002807A9">
        <w:rPr>
          <w:rStyle w:val="StyleUnderline"/>
          <w:highlight w:val="yellow"/>
        </w:rPr>
        <w:t xml:space="preserve"> on the</w:t>
      </w:r>
      <w:r w:rsidRPr="00166F50">
        <w:rPr>
          <w:rStyle w:val="StyleUnderline"/>
        </w:rPr>
        <w:t xml:space="preserve"> surface of the great </w:t>
      </w:r>
      <w:r w:rsidRPr="002807A9">
        <w:rPr>
          <w:rStyle w:val="StyleUnderline"/>
          <w:highlight w:val="yellow"/>
        </w:rPr>
        <w:t>sea of life</w:t>
      </w:r>
      <w:r w:rsidRPr="002807A9">
        <w:rPr>
          <w:rStyle w:val="StyleUnderline"/>
        </w:rPr>
        <w:t xml:space="preserve">. </w:t>
      </w:r>
      <w:r w:rsidRPr="002807A9">
        <w:rPr>
          <w:rStyle w:val="StyleUnderline"/>
          <w:highlight w:val="yellow"/>
        </w:rPr>
        <w:t>They haven’t significantly affected the total amount of human suffering</w:t>
      </w:r>
      <w:r w:rsidRPr="002807A9">
        <w:rPr>
          <w:rStyle w:val="StyleUnderline"/>
        </w:rPr>
        <w:t xml:space="preserve"> or happiness or determined the long-term fate of our species. </w:t>
      </w:r>
      <w:r w:rsidRPr="002807A9">
        <w:rPr>
          <w:sz w:val="14"/>
        </w:rPr>
        <w:t xml:space="preserve">With the exception of a species-destroying comet or asteroid impact (an extremely rare occurrence), </w:t>
      </w:r>
      <w:r w:rsidRPr="002807A9">
        <w:rPr>
          <w:rStyle w:val="StyleUnderline"/>
          <w:highlight w:val="yellow"/>
        </w:rPr>
        <w:t>there were</w:t>
      </w:r>
      <w:r w:rsidRPr="002807A9">
        <w:rPr>
          <w:rStyle w:val="StyleUnderline"/>
        </w:rPr>
        <w:t xml:space="preserve"> probably </w:t>
      </w:r>
      <w:r w:rsidRPr="002807A9">
        <w:rPr>
          <w:rStyle w:val="StyleUnderline"/>
          <w:highlight w:val="yellow"/>
        </w:rPr>
        <w:t>no significant existential risks</w:t>
      </w:r>
      <w:r w:rsidRPr="002807A9">
        <w:rPr>
          <w:rStyle w:val="StyleUnderline"/>
        </w:rPr>
        <w:t xml:space="preserve"> in human history </w:t>
      </w:r>
      <w:r w:rsidRPr="002807A9">
        <w:rPr>
          <w:rStyle w:val="StyleUnderline"/>
          <w:highlight w:val="yellow"/>
        </w:rPr>
        <w:t xml:space="preserve">until the </w:t>
      </w:r>
      <w:r w:rsidRPr="002807A9">
        <w:rPr>
          <w:rStyle w:val="Emphasis"/>
          <w:highlight w:val="yellow"/>
        </w:rPr>
        <w:t>mid-twentieth centur</w:t>
      </w:r>
      <w:r w:rsidRPr="002807A9">
        <w:rPr>
          <w:rStyle w:val="StyleUnderline"/>
          <w:highlight w:val="yellow"/>
        </w:rPr>
        <w:t>y</w:t>
      </w:r>
      <w:r w:rsidRPr="002807A9">
        <w:rPr>
          <w:sz w:val="14"/>
        </w:rPr>
        <w:t xml:space="preserve">, and certainly none that it was within our power to do something about. The first manmade existential risk was the inaugural detonation of an atomic bomb. At the time, there was some concern that the explosion might start a runaway chain-reaction by “igniting” the atmosphere. Although we now know that such an outcome was physically impossible, it qualifies as an existential risk that was present at the time. For </w:t>
      </w:r>
      <w:r w:rsidRPr="002807A9">
        <w:rPr>
          <w:rStyle w:val="StyleUnderline"/>
        </w:rPr>
        <w:t>there to be a risk, given the knowledge and understanding available, it suffices that there is some subjective probability of an adverse outcome, even if it later turns out that objectively there was no chance of something bad happening. If we don’t know whether something is objectively risky or not, then it is risky in the subjective sense. The subjective sense is of course what we must base our decisions on.</w:t>
      </w:r>
      <w:r w:rsidRPr="002807A9">
        <w:rPr>
          <w:sz w:val="14"/>
        </w:rPr>
        <w:t xml:space="preserve">[2] At any given time we must use our best current subjective estimate of what the objective risk factors are.[3]   </w:t>
      </w:r>
      <w:r w:rsidRPr="002807A9">
        <w:rPr>
          <w:rStyle w:val="StyleUnderline"/>
        </w:rPr>
        <w:t xml:space="preserve">A much greater existential risk emerged </w:t>
      </w:r>
      <w:r w:rsidRPr="002807A9">
        <w:rPr>
          <w:rStyle w:val="StyleUnderline"/>
          <w:highlight w:val="yellow"/>
        </w:rPr>
        <w:t xml:space="preserve">with the build-up of </w:t>
      </w:r>
      <w:r w:rsidRPr="002807A9">
        <w:rPr>
          <w:rStyle w:val="Emphasis"/>
          <w:highlight w:val="yellow"/>
        </w:rPr>
        <w:t>nuclear arsenals</w:t>
      </w:r>
      <w:r w:rsidRPr="002807A9">
        <w:rPr>
          <w:rStyle w:val="StyleUnderline"/>
          <w:highlight w:val="yellow"/>
        </w:rPr>
        <w:t xml:space="preserve"> in the US and the USSR.</w:t>
      </w:r>
      <w:r w:rsidRPr="002807A9">
        <w:rPr>
          <w:rStyle w:val="StyleUnderline"/>
        </w:rPr>
        <w:t xml:space="preserve"> </w:t>
      </w:r>
      <w:r w:rsidRPr="002807A9">
        <w:rPr>
          <w:rStyle w:val="StyleUnderline"/>
          <w:highlight w:val="yellow"/>
        </w:rPr>
        <w:t xml:space="preserve">An </w:t>
      </w:r>
      <w:r w:rsidRPr="002807A9">
        <w:rPr>
          <w:rStyle w:val="Emphasis"/>
          <w:highlight w:val="yellow"/>
        </w:rPr>
        <w:t>all-out nuclear war</w:t>
      </w:r>
      <w:r w:rsidRPr="002807A9">
        <w:rPr>
          <w:rStyle w:val="StyleUnderline"/>
          <w:highlight w:val="yellow"/>
        </w:rPr>
        <w:t xml:space="preserve"> </w:t>
      </w:r>
      <w:r w:rsidRPr="002807A9">
        <w:rPr>
          <w:rStyle w:val="StyleUnderline"/>
        </w:rPr>
        <w:t xml:space="preserve">was a possibility </w:t>
      </w:r>
      <w:r w:rsidRPr="002807A9">
        <w:rPr>
          <w:rStyle w:val="StyleUnderline"/>
          <w:highlight w:val="yellow"/>
        </w:rPr>
        <w:t xml:space="preserve">with both a </w:t>
      </w:r>
      <w:r w:rsidRPr="002807A9">
        <w:rPr>
          <w:rStyle w:val="Emphasis"/>
          <w:highlight w:val="yellow"/>
        </w:rPr>
        <w:t xml:space="preserve">substantial probability </w:t>
      </w:r>
      <w:r w:rsidRPr="002807A9">
        <w:rPr>
          <w:rStyle w:val="StyleUnderline"/>
          <w:highlight w:val="yellow"/>
        </w:rPr>
        <w:t xml:space="preserve">and with </w:t>
      </w:r>
      <w:r w:rsidRPr="002807A9">
        <w:rPr>
          <w:rStyle w:val="Emphasis"/>
          <w:highlight w:val="yellow"/>
        </w:rPr>
        <w:t>consequences that might</w:t>
      </w:r>
      <w:r w:rsidRPr="002807A9">
        <w:rPr>
          <w:rStyle w:val="StyleUnderline"/>
          <w:highlight w:val="yellow"/>
        </w:rPr>
        <w:t xml:space="preserve"> </w:t>
      </w:r>
      <w:r w:rsidRPr="002807A9">
        <w:rPr>
          <w:rStyle w:val="StyleUnderline"/>
        </w:rPr>
        <w:t xml:space="preserve">have been persistent enough to </w:t>
      </w:r>
      <w:r w:rsidRPr="002807A9">
        <w:rPr>
          <w:rStyle w:val="Emphasis"/>
          <w:highlight w:val="yellow"/>
        </w:rPr>
        <w:t>qualify as</w:t>
      </w:r>
      <w:r w:rsidRPr="002807A9">
        <w:rPr>
          <w:rStyle w:val="Emphasis"/>
        </w:rPr>
        <w:t xml:space="preserve"> global and </w:t>
      </w:r>
      <w:r w:rsidRPr="002807A9">
        <w:rPr>
          <w:rStyle w:val="Emphasis"/>
          <w:highlight w:val="yellow"/>
        </w:rPr>
        <w:t>terminal</w:t>
      </w:r>
      <w:r w:rsidRPr="002807A9">
        <w:rPr>
          <w:rStyle w:val="StyleUnderline"/>
        </w:rPr>
        <w:t xml:space="preserve">. There was a real worry among those best acquainted with the information available at the time that a nuclear Armageddon would occur </w:t>
      </w:r>
      <w:r w:rsidRPr="002807A9">
        <w:rPr>
          <w:rStyle w:val="Emphasis"/>
          <w:highlight w:val="yellow"/>
        </w:rPr>
        <w:t>and</w:t>
      </w:r>
      <w:r w:rsidRPr="002807A9">
        <w:rPr>
          <w:rStyle w:val="Emphasis"/>
        </w:rPr>
        <w:t xml:space="preserve"> that </w:t>
      </w:r>
      <w:r w:rsidRPr="002807A9">
        <w:rPr>
          <w:rStyle w:val="StyleUnderline"/>
        </w:rPr>
        <w:t xml:space="preserve">it </w:t>
      </w:r>
      <w:r w:rsidRPr="002807A9">
        <w:rPr>
          <w:rStyle w:val="Emphasis"/>
        </w:rPr>
        <w:t xml:space="preserve">might </w:t>
      </w:r>
      <w:r w:rsidRPr="002807A9">
        <w:rPr>
          <w:rStyle w:val="Emphasis"/>
          <w:highlight w:val="yellow"/>
        </w:rPr>
        <w:t>annihilate our species</w:t>
      </w:r>
      <w:r w:rsidRPr="002807A9">
        <w:rPr>
          <w:rStyle w:val="StyleUnderline"/>
        </w:rPr>
        <w:t xml:space="preserve"> or </w:t>
      </w:r>
      <w:r w:rsidRPr="002807A9">
        <w:rPr>
          <w:rStyle w:val="Emphasis"/>
        </w:rPr>
        <w:t>permanently destroy human civilization</w:t>
      </w:r>
      <w:r w:rsidRPr="002807A9">
        <w:rPr>
          <w:rStyle w:val="StyleUnderline"/>
        </w:rPr>
        <w:t>.[4]  Russia and the US retain large nuclear arsenals that could be used in a future confrontation, either accidentally or deliberately</w:t>
      </w:r>
      <w:r w:rsidRPr="002807A9">
        <w:rPr>
          <w:sz w:val="14"/>
        </w:rPr>
        <w:t xml:space="preserve">. There is also a risk that other states may one day build up large nuclear arsenals. </w:t>
      </w:r>
      <w:r w:rsidRPr="002807A9">
        <w:rPr>
          <w:rStyle w:val="StyleUnderline"/>
        </w:rPr>
        <w:t xml:space="preserve">Note however that </w:t>
      </w:r>
      <w:r w:rsidRPr="002807A9">
        <w:rPr>
          <w:rStyle w:val="StyleUnderline"/>
          <w:highlight w:val="yellow"/>
        </w:rPr>
        <w:t>a smaller nuclear exchange</w:t>
      </w:r>
      <w:r w:rsidRPr="002807A9">
        <w:rPr>
          <w:rStyle w:val="StyleUnderline"/>
        </w:rPr>
        <w:t xml:space="preserve">, between India and Pakistan for instance, </w:t>
      </w:r>
      <w:r w:rsidRPr="002807A9">
        <w:rPr>
          <w:rStyle w:val="StyleUnderline"/>
          <w:highlight w:val="yellow"/>
        </w:rPr>
        <w:t xml:space="preserve">is </w:t>
      </w:r>
      <w:r w:rsidRPr="002807A9">
        <w:rPr>
          <w:rStyle w:val="Emphasis"/>
          <w:highlight w:val="yellow"/>
        </w:rPr>
        <w:t>not</w:t>
      </w:r>
      <w:r w:rsidRPr="002807A9">
        <w:rPr>
          <w:rStyle w:val="StyleUnderline"/>
          <w:highlight w:val="yellow"/>
        </w:rPr>
        <w:t xml:space="preserve"> an existential risk, since it would not destroy</w:t>
      </w:r>
      <w:r w:rsidRPr="002807A9">
        <w:rPr>
          <w:rStyle w:val="StyleUnderline"/>
        </w:rPr>
        <w:t xml:space="preserve"> or thwart </w:t>
      </w:r>
      <w:r w:rsidRPr="002807A9">
        <w:rPr>
          <w:rStyle w:val="StyleUnderline"/>
          <w:highlight w:val="yellow"/>
        </w:rPr>
        <w:t>humankind</w:t>
      </w:r>
      <w:r w:rsidRPr="002807A9">
        <w:rPr>
          <w:sz w:val="14"/>
        </w:rPr>
        <w:t>’s potential</w:t>
      </w:r>
      <w:r w:rsidRPr="002807A9">
        <w:rPr>
          <w:rStyle w:val="StyleUnderline"/>
        </w:rPr>
        <w:t xml:space="preserve"> </w:t>
      </w:r>
      <w:r w:rsidRPr="002807A9">
        <w:rPr>
          <w:rStyle w:val="StyleUnderline"/>
          <w:highlight w:val="yellow"/>
        </w:rPr>
        <w:t>permanently</w:t>
      </w:r>
      <w:r w:rsidRPr="002807A9">
        <w:rPr>
          <w:sz w:val="14"/>
        </w:rPr>
        <w:t xml:space="preserve">. Such a war might however be a local terminal risk for the </w:t>
      </w:r>
      <w:proofErr w:type="spellStart"/>
      <w:r w:rsidRPr="002807A9">
        <w:rPr>
          <w:sz w:val="14"/>
        </w:rPr>
        <w:t>cities</w:t>
      </w:r>
      <w:proofErr w:type="spellEnd"/>
      <w:r w:rsidRPr="002807A9">
        <w:rPr>
          <w:sz w:val="14"/>
        </w:rPr>
        <w:t xml:space="preserve"> most likely to be targeted. </w:t>
      </w:r>
      <w:r w:rsidRPr="002807A9">
        <w:rPr>
          <w:rStyle w:val="StyleUnderline"/>
        </w:rPr>
        <w:t>Unfortunately</w:t>
      </w:r>
      <w:r w:rsidRPr="002807A9">
        <w:rPr>
          <w:sz w:val="14"/>
        </w:rPr>
        <w:t xml:space="preserve">, we shall see that nuclear Armageddon and comet or asteroid strikes are mere preludes to the existential risks that we will encounter in the 21st century. The special nature of the challenges posed by existential risks is illustrated by the following points: ·        </w:t>
      </w:r>
      <w:r w:rsidRPr="002807A9">
        <w:rPr>
          <w:rStyle w:val="StyleUnderline"/>
        </w:rPr>
        <w:t xml:space="preserve">Our approach to existential risks cannot be one of trial-and-error. </w:t>
      </w:r>
      <w:r w:rsidRPr="002807A9">
        <w:rPr>
          <w:rStyle w:val="Emphasis"/>
          <w:highlight w:val="yellow"/>
        </w:rPr>
        <w:t>There is no opportunity to learn from errors</w:t>
      </w:r>
      <w:r w:rsidRPr="002807A9">
        <w:rPr>
          <w:sz w:val="14"/>
        </w:rPr>
        <w:t xml:space="preserve">. The reactive approach – see what happens, limit damages, and learn from experience – is unworkable. Rather, we must take a proactive approach. This requires foresight to anticipate new types of threats and a willingness to take decisive preventive action and to bear the costs (moral and economic) of such actions. ·        We cannot necessarily rely on the institutions, moral norms, social attitudes or national security policies that developed from our experience with managing other sorts of risks. Existential risks are a different kind of beast. We might find it hard to take them as seriously as we should simply because we have never yet witnessed such disasters.[5] Our collective fear-response is likely ill calibrated to the magnitude of threat. ·        Reductions in existential risks are global public goods [13] and may therefore be undersupplied by the market [14]. Existential risks are a menace for everybody and may require acting on the international plane. Respect for national sovereignty is not a legitimate excuse for failing to take countermeasures against a major existential risk. ·        </w:t>
      </w:r>
      <w:r w:rsidRPr="002807A9">
        <w:rPr>
          <w:rStyle w:val="Emphasis"/>
          <w:highlight w:val="yellow"/>
        </w:rPr>
        <w:t xml:space="preserve">If we take into account the welfare of future generations, the harm </w:t>
      </w:r>
      <w:r w:rsidRPr="002807A9">
        <w:rPr>
          <w:rStyle w:val="Emphasis"/>
        </w:rPr>
        <w:t>done by existential risks</w:t>
      </w:r>
      <w:r w:rsidRPr="002807A9">
        <w:rPr>
          <w:rStyle w:val="Emphasis"/>
          <w:highlight w:val="yellow"/>
        </w:rPr>
        <w:t xml:space="preserve"> is multiplied by another factor</w:t>
      </w:r>
      <w:r w:rsidRPr="002807A9">
        <w:rPr>
          <w:sz w:val="14"/>
        </w:rPr>
        <w:t>, the size of which depends on whether and how much we discount future benefits [15,16].</w:t>
      </w:r>
    </w:p>
    <w:p w14:paraId="097CE406" w14:textId="77777777" w:rsidR="00322B4A" w:rsidRDefault="00322B4A" w:rsidP="00322B4A">
      <w:pPr>
        <w:pStyle w:val="Heading3"/>
      </w:pPr>
      <w:r>
        <w:t>East Asia/Russia Conflict</w:t>
      </w:r>
    </w:p>
    <w:p w14:paraId="1744790C" w14:textId="77777777" w:rsidR="00322B4A" w:rsidRPr="00185C9A" w:rsidRDefault="00322B4A" w:rsidP="00322B4A">
      <w:pPr>
        <w:pStyle w:val="Heading4"/>
      </w:pPr>
      <w:r>
        <w:t>E</w:t>
      </w:r>
      <w:r w:rsidRPr="00185C9A">
        <w:t>ach day of economic growth pushes China to a point of no-return—continued pollution will collapse the CCP, spark war between Russia and China, and break down stability and relations in East Asia</w:t>
      </w:r>
    </w:p>
    <w:p w14:paraId="38E4840C" w14:textId="77777777" w:rsidR="00322B4A" w:rsidRPr="00185C9A" w:rsidRDefault="00322B4A" w:rsidP="00322B4A">
      <w:proofErr w:type="spellStart"/>
      <w:r w:rsidRPr="00185C9A">
        <w:rPr>
          <w:rStyle w:val="Style13ptBold"/>
        </w:rPr>
        <w:t>Nankivell</w:t>
      </w:r>
      <w:proofErr w:type="spellEnd"/>
      <w:r w:rsidRPr="00185C9A">
        <w:rPr>
          <w:rStyle w:val="Style13ptBold"/>
        </w:rPr>
        <w:t xml:space="preserve"> 6</w:t>
      </w:r>
      <w:r w:rsidRPr="00185C9A">
        <w:t xml:space="preserve"> [Nathan, Senior Researcher at the Office of the Special Advisor Policy, Maritime Forces Pacific Headquarters, Canadian Department of National </w:t>
      </w:r>
      <w:proofErr w:type="spellStart"/>
      <w:r w:rsidRPr="00185C9A">
        <w:t>Defence</w:t>
      </w:r>
      <w:proofErr w:type="spellEnd"/>
      <w:r w:rsidRPr="00185C9A">
        <w:t xml:space="preserve">, “China’s Pollution and the Threat to Domestic and Regional Stability,” </w:t>
      </w:r>
      <w:proofErr w:type="spellStart"/>
      <w:r w:rsidRPr="00185C9A">
        <w:t>Zmag</w:t>
      </w:r>
      <w:proofErr w:type="spellEnd"/>
      <w:r w:rsidRPr="00185C9A">
        <w:t>, http://www.zcommunications.org/chinas-pollution-and-the-threat-to-domestic-and-regional-stability-by-nathan-nankivell]</w:t>
      </w:r>
    </w:p>
    <w:p w14:paraId="31AA8D29" w14:textId="77777777" w:rsidR="00322B4A" w:rsidRPr="00185C9A" w:rsidRDefault="00322B4A" w:rsidP="00322B4A">
      <w:pPr>
        <w:rPr>
          <w:highlight w:val="yellow"/>
        </w:rPr>
      </w:pPr>
    </w:p>
    <w:p w14:paraId="5FD04CF1" w14:textId="20E898BB" w:rsidR="00322B4A" w:rsidRPr="00CF35A4" w:rsidRDefault="00322B4A" w:rsidP="00322B4A">
      <w:pPr>
        <w:rPr>
          <w:sz w:val="16"/>
        </w:rPr>
      </w:pPr>
      <w:r w:rsidRPr="00F112C0">
        <w:rPr>
          <w:rStyle w:val="StyleUnderline"/>
          <w:highlight w:val="yellow"/>
        </w:rPr>
        <w:t>China's environment is edging closer to</w:t>
      </w:r>
      <w:r w:rsidRPr="00F112C0">
        <w:rPr>
          <w:rStyle w:val="StyleUnderline"/>
        </w:rPr>
        <w:t xml:space="preserve"> a condition of crisis </w:t>
      </w:r>
      <w:r w:rsidRPr="00F112C0">
        <w:rPr>
          <w:rStyle w:val="StyleUnderline"/>
          <w:highlight w:val="yellow"/>
        </w:rPr>
        <w:t>with each passing day</w:t>
      </w:r>
      <w:r w:rsidRPr="00F112C0">
        <w:rPr>
          <w:sz w:val="16"/>
          <w:highlight w:val="yellow"/>
        </w:rPr>
        <w:t>.</w:t>
      </w:r>
      <w:r w:rsidRPr="00F112C0">
        <w:rPr>
          <w:sz w:val="16"/>
        </w:rPr>
        <w:t xml:space="preserve"> Pollution and environmental </w:t>
      </w:r>
      <w:r w:rsidRPr="000E2C1A">
        <w:rPr>
          <w:rStyle w:val="StyleUnderline"/>
        </w:rPr>
        <w:t>degradation</w:t>
      </w:r>
      <w:r w:rsidRPr="00F112C0">
        <w:rPr>
          <w:sz w:val="16"/>
        </w:rPr>
        <w:t xml:space="preserve"> have already left scars and </w:t>
      </w:r>
      <w:r w:rsidRPr="000E2C1A">
        <w:rPr>
          <w:rStyle w:val="StyleUnderline"/>
        </w:rPr>
        <w:t>will continue to create problems as the situation worsens</w:t>
      </w:r>
      <w:r w:rsidRPr="00F112C0">
        <w:rPr>
          <w:sz w:val="16"/>
        </w:rPr>
        <w:t xml:space="preserve">. While it may be possible for China to mitigate the impact of environmental damage through coordinated policies, effective spending, and sound future planning, </w:t>
      </w:r>
      <w:r w:rsidRPr="000E2C1A">
        <w:rPr>
          <w:rStyle w:val="StyleUnderline"/>
        </w:rPr>
        <w:t>Beijing is unable or unwilling to prescribe</w:t>
      </w:r>
      <w:r w:rsidRPr="00F112C0">
        <w:rPr>
          <w:sz w:val="16"/>
        </w:rPr>
        <w:t xml:space="preserve"> such </w:t>
      </w:r>
      <w:r w:rsidRPr="000E2C1A">
        <w:rPr>
          <w:rStyle w:val="StyleUnderline"/>
        </w:rPr>
        <w:t>measures</w:t>
      </w:r>
      <w:r w:rsidRPr="00F112C0">
        <w:rPr>
          <w:sz w:val="16"/>
        </w:rPr>
        <w:t xml:space="preserve">. As an undeniable fact on the ground, it is imperative for prudent policymakers to consider the geostrategic implications of not just a superpower, but of an environmentally-ravaged China as well. There is little disagreement that China's environment is a mounting problem for Beijing. The country produces as many </w:t>
      </w:r>
      <w:proofErr w:type="spellStart"/>
      <w:r w:rsidRPr="00F112C0">
        <w:rPr>
          <w:sz w:val="16"/>
        </w:rPr>
        <w:t>sulphur</w:t>
      </w:r>
      <w:proofErr w:type="spellEnd"/>
      <w:r w:rsidRPr="00F112C0">
        <w:rPr>
          <w:sz w:val="16"/>
        </w:rPr>
        <w:t xml:space="preserve"> emissions as Tokyo and Los Angeles combined but with only a fraction of the vehicles; China is home to 16 of the world's 20 most polluted cities; water pollution affects as much as 70 percent of the country; air pollution is blamed for the premature death of some 400,000 Chinese annually; crop returns are steadily decreasing in quantity and quality because of polluted land and water; and solid waste production is expected to more than double over the next decade, pushing China far ahead of the U.S. as the largest producer (The Economist, August 19, 2004). While the general accessibility of this information is creating greater awareness, </w:t>
      </w:r>
      <w:r w:rsidRPr="00F112C0">
        <w:rPr>
          <w:rStyle w:val="StyleUnderline"/>
          <w:highlight w:val="yellow"/>
        </w:rPr>
        <w:t>trends indicate</w:t>
      </w:r>
      <w:r w:rsidRPr="00F112C0">
        <w:rPr>
          <w:rStyle w:val="StyleUnderline"/>
        </w:rPr>
        <w:t xml:space="preserve"> that </w:t>
      </w:r>
      <w:r w:rsidRPr="00F112C0">
        <w:rPr>
          <w:rStyle w:val="StyleUnderline"/>
          <w:highlight w:val="yellow"/>
        </w:rPr>
        <w:t>pollution</w:t>
      </w:r>
      <w:r w:rsidRPr="00F112C0">
        <w:rPr>
          <w:rStyle w:val="StyleUnderline"/>
        </w:rPr>
        <w:t xml:space="preserve"> and environmental degradation </w:t>
      </w:r>
      <w:r w:rsidRPr="00F112C0">
        <w:rPr>
          <w:rStyle w:val="StyleUnderline"/>
          <w:highlight w:val="yellow"/>
        </w:rPr>
        <w:t>will worsen</w:t>
      </w:r>
      <w:r w:rsidRPr="000E2C1A">
        <w:rPr>
          <w:rStyle w:val="StyleUnderline"/>
        </w:rPr>
        <w:t xml:space="preserve">. Chinese </w:t>
      </w:r>
      <w:r w:rsidRPr="00FB781A">
        <w:rPr>
          <w:rStyle w:val="StyleUnderline"/>
          <w:highlight w:val="yellow"/>
        </w:rPr>
        <w:t>consumers are expected to purchase</w:t>
      </w:r>
      <w:r w:rsidRPr="000E2C1A">
        <w:rPr>
          <w:rStyle w:val="StyleUnderline"/>
        </w:rPr>
        <w:t xml:space="preserve"> hundreds of millions of </w:t>
      </w:r>
      <w:r w:rsidRPr="00FB781A">
        <w:rPr>
          <w:rStyle w:val="StyleUnderline"/>
          <w:highlight w:val="yellow"/>
        </w:rPr>
        <w:t>automobiles</w:t>
      </w:r>
      <w:r w:rsidRPr="000E2C1A">
        <w:rPr>
          <w:rStyle w:val="StyleUnderline"/>
        </w:rPr>
        <w:t>, adding to air pollution</w:t>
      </w:r>
      <w:r w:rsidRPr="00F112C0">
        <w:rPr>
          <w:sz w:val="16"/>
        </w:rPr>
        <w:t xml:space="preserve"> problems. Despite pledges to put the environment first, national </w:t>
      </w:r>
      <w:r w:rsidRPr="00FB781A">
        <w:rPr>
          <w:rStyle w:val="StyleUnderline"/>
          <w:highlight w:val="yellow"/>
        </w:rPr>
        <w:t>planners still aim to double</w:t>
      </w:r>
      <w:r w:rsidRPr="000E2C1A">
        <w:rPr>
          <w:rStyle w:val="StyleUnderline"/>
        </w:rPr>
        <w:t xml:space="preserve"> per capita </w:t>
      </w:r>
      <w:r w:rsidRPr="00FB781A">
        <w:rPr>
          <w:rStyle w:val="StyleUnderline"/>
          <w:highlight w:val="yellow"/>
        </w:rPr>
        <w:t>GDP</w:t>
      </w:r>
      <w:r w:rsidRPr="00F112C0">
        <w:rPr>
          <w:sz w:val="16"/>
        </w:rPr>
        <w:t xml:space="preserve"> by 2010 (China Daily, October 20, 2005). </w:t>
      </w:r>
      <w:r w:rsidRPr="000E2C1A">
        <w:rPr>
          <w:rStyle w:val="StyleUnderline"/>
        </w:rPr>
        <w:t>Urban populations are expected to continue expanding</w:t>
      </w:r>
      <w:r w:rsidRPr="00F112C0">
        <w:rPr>
          <w:sz w:val="16"/>
        </w:rPr>
        <w:t xml:space="preserve">, leading to the creation of slums and stressing urban sanitation and delivery systems. Steadily richer Chinese will be able to purchase more goods and consume more resources. The nation lacks a powerful national body able to coordinate, monitor, and enforce environmental legislation: the State Environmental Protection Agency (SEPA) is under-staffed, has few resources, and must compete with other bureaucracies for attention. The devolution of decision-making to local levels has placed environmental stewardship in the hands of officials who are more concerned with economic growth than the environment. Finally, the deficiency of capital and the lack of will to promote massive spending on environmental repair necessary to reverse more than two decades of destruction are perhaps most indicative of the fact that environmental restoration will not occur: estimates on the final cost of environmental repair range into the tens of billions of dollars (Canadian Security Intelligence Services Division; The Economist, October 20, 2005). From the examples above, it is clear that China's environmental crisis will only worsen before it gets better. SEPA's impotence, Beijing's contradictory policy statements, expanding consumption, and a lack of funds to reverse already serious problems all suggest that pollution and degradation will most likely worsen in the decades to come. Pollution, Unrest, and Social Mobilization </w:t>
      </w:r>
      <w:r w:rsidRPr="000E2C1A">
        <w:rPr>
          <w:rStyle w:val="StyleUnderline"/>
        </w:rPr>
        <w:t xml:space="preserve">As the impact of pollution on human health becomes more obvious and widespread, </w:t>
      </w:r>
      <w:r w:rsidRPr="00FB781A">
        <w:rPr>
          <w:rStyle w:val="StyleUnderline"/>
          <w:highlight w:val="yellow"/>
        </w:rPr>
        <w:t>it is leading to greater political mobilization and social unrest from</w:t>
      </w:r>
      <w:r w:rsidRPr="000E2C1A">
        <w:rPr>
          <w:rStyle w:val="StyleUnderline"/>
        </w:rPr>
        <w:t xml:space="preserve"> those </w:t>
      </w:r>
      <w:r w:rsidRPr="00FB781A">
        <w:rPr>
          <w:rStyle w:val="StyleUnderline"/>
          <w:highlight w:val="yellow"/>
        </w:rPr>
        <w:t>citizens who suffer</w:t>
      </w:r>
      <w:r w:rsidRPr="000E2C1A">
        <w:rPr>
          <w:rStyle w:val="StyleUnderline"/>
        </w:rPr>
        <w:t xml:space="preserve"> the most</w:t>
      </w:r>
      <w:r w:rsidRPr="00F112C0">
        <w:rPr>
          <w:sz w:val="16"/>
        </w:rPr>
        <w:t xml:space="preserve">. The latest statement from the October 2005 Central Committee meeting in Shanghai illustrates Beijing's increasing concern regarding the correlation between unrest and pollution issues. There were more than 74,000 incidents of protest and unrest recorded in China in 2004, up from 58,000 the year before (Asia Times, November 16, 2004). While there are no clear statistics linking this number of protests, riots, and unrest specifically to pollution issues, the fact that pollution was one of four social problems linked to disharmony by the Central Committee implies that there is at least the perception of a strong correlation. </w:t>
      </w:r>
      <w:r w:rsidRPr="00FB781A">
        <w:rPr>
          <w:rStyle w:val="StyleUnderline"/>
          <w:highlight w:val="yellow"/>
        </w:rPr>
        <w:t>For the CCP</w:t>
      </w:r>
      <w:r w:rsidRPr="000E2C1A">
        <w:rPr>
          <w:rStyle w:val="StyleUnderline"/>
        </w:rPr>
        <w:t xml:space="preserve"> and neighboring states, social </w:t>
      </w:r>
      <w:r w:rsidRPr="00FB781A">
        <w:rPr>
          <w:rStyle w:val="StyleUnderline"/>
          <w:highlight w:val="yellow"/>
        </w:rPr>
        <w:t>unrest must be viewed as a primary</w:t>
      </w:r>
      <w:r w:rsidRPr="000E2C1A">
        <w:rPr>
          <w:rStyle w:val="StyleUnderline"/>
        </w:rPr>
        <w:t xml:space="preserve"> security </w:t>
      </w:r>
      <w:r w:rsidRPr="00FB781A">
        <w:rPr>
          <w:rStyle w:val="StyleUnderline"/>
          <w:highlight w:val="yellow"/>
        </w:rPr>
        <w:t>concern</w:t>
      </w:r>
      <w:r w:rsidRPr="00F112C0">
        <w:rPr>
          <w:sz w:val="16"/>
        </w:rPr>
        <w:t xml:space="preserve"> for three reasons: </w:t>
      </w:r>
      <w:r w:rsidRPr="000E2C1A">
        <w:rPr>
          <w:rStyle w:val="StyleUnderline"/>
        </w:rPr>
        <w:t xml:space="preserve">it is creating greater political mobilization, </w:t>
      </w:r>
      <w:r w:rsidRPr="00FB781A">
        <w:rPr>
          <w:rStyle w:val="StyleUnderline"/>
          <w:highlight w:val="yellow"/>
        </w:rPr>
        <w:t>it threatens to forge linkages with democracy movements, and demonstrations are</w:t>
      </w:r>
      <w:r w:rsidRPr="000E2C1A">
        <w:rPr>
          <w:rStyle w:val="StyleUnderline"/>
        </w:rPr>
        <w:t xml:space="preserve"> proving </w:t>
      </w:r>
      <w:r w:rsidRPr="00FB781A">
        <w:rPr>
          <w:rStyle w:val="StyleUnderline"/>
          <w:highlight w:val="yellow"/>
        </w:rPr>
        <w:t>more difficult to contain. These</w:t>
      </w:r>
      <w:r w:rsidRPr="00F112C0">
        <w:rPr>
          <w:sz w:val="16"/>
        </w:rPr>
        <w:t xml:space="preserve"> three factors </w:t>
      </w:r>
      <w:r w:rsidRPr="000E2C1A">
        <w:rPr>
          <w:rStyle w:val="StyleUnderline"/>
        </w:rPr>
        <w:t xml:space="preserve">have the potential to </w:t>
      </w:r>
      <w:r w:rsidRPr="00FB781A">
        <w:rPr>
          <w:rStyle w:val="StyleUnderline"/>
          <w:highlight w:val="yellow"/>
        </w:rPr>
        <w:t>challenge the CCP's total</w:t>
      </w:r>
      <w:r w:rsidRPr="000E2C1A">
        <w:rPr>
          <w:rStyle w:val="StyleUnderline"/>
        </w:rPr>
        <w:t xml:space="preserve"> political </w:t>
      </w:r>
      <w:r w:rsidRPr="00FB781A">
        <w:rPr>
          <w:rStyle w:val="StyleUnderline"/>
          <w:highlight w:val="yellow"/>
        </w:rPr>
        <w:t>control</w:t>
      </w:r>
      <w:r w:rsidRPr="00F112C0">
        <w:rPr>
          <w:sz w:val="16"/>
        </w:rPr>
        <w:t xml:space="preserve">, thus potentially </w:t>
      </w:r>
      <w:r w:rsidRPr="00F112C0">
        <w:rPr>
          <w:rStyle w:val="StyleUnderline"/>
          <w:highlight w:val="yellow"/>
        </w:rPr>
        <w:t>destabilizing a state with a huge</w:t>
      </w:r>
      <w:r w:rsidRPr="00F112C0">
        <w:rPr>
          <w:rStyle w:val="StyleUnderline"/>
        </w:rPr>
        <w:t xml:space="preserve"> military </w:t>
      </w:r>
      <w:r w:rsidRPr="00F112C0">
        <w:rPr>
          <w:rStyle w:val="StyleUnderline"/>
          <w:highlight w:val="yellow"/>
        </w:rPr>
        <w:t>arsenal and a history of violent</w:t>
      </w:r>
      <w:r w:rsidRPr="00F112C0">
        <w:rPr>
          <w:rStyle w:val="StyleUnderline"/>
        </w:rPr>
        <w:t xml:space="preserve">, internal </w:t>
      </w:r>
      <w:r w:rsidRPr="00F112C0">
        <w:rPr>
          <w:rStyle w:val="StyleUnderline"/>
          <w:highlight w:val="yellow"/>
        </w:rPr>
        <w:t>conflict</w:t>
      </w:r>
      <w:r w:rsidRPr="00F112C0">
        <w:rPr>
          <w:rStyle w:val="StyleUnderline"/>
        </w:rPr>
        <w:t xml:space="preserve"> that cannot be downplayed or ignored</w:t>
      </w:r>
      <w:r w:rsidRPr="00F112C0">
        <w:rPr>
          <w:sz w:val="16"/>
        </w:rPr>
        <w:t xml:space="preserve">. Protests are uniting a variety of actors throughout local communities. Pollution issues are indiscriminate. The effects, though not equally felt by each person within a community, impact rich and poor, farmers and businessmen, families and individuals alike. As local communities respond to pollution issues through united opposition, it is leaving Beijing with no easy target upon which to blame unrest, and no simple option for how to quell whole communities with a common grievance. Moreover, protests serve as a venue for the politically disaffected who are unhappy with the current state of governance, and may be open to considering alternative forms of political rule. Environmental experts like Elizabeth Economy note that </w:t>
      </w:r>
      <w:r w:rsidRPr="000E2C1A">
        <w:rPr>
          <w:rStyle w:val="StyleUnderline"/>
        </w:rPr>
        <w:t>protests afford an opportunity for the environmental movement to forge linkages with democracy advocates</w:t>
      </w:r>
      <w:r w:rsidRPr="00F112C0">
        <w:rPr>
          <w:sz w:val="16"/>
        </w:rPr>
        <w:t xml:space="preserve">. She notes in her book, The River Runs Black, that several environmentalists argue that change is only possible through greater democratization and notes that the </w:t>
      </w:r>
      <w:r w:rsidRPr="00FB781A">
        <w:rPr>
          <w:rStyle w:val="StyleUnderline"/>
          <w:highlight w:val="yellow"/>
        </w:rPr>
        <w:t>environmental and democracy movements united in Eastern Europe</w:t>
      </w:r>
      <w:r w:rsidRPr="000E2C1A">
        <w:rPr>
          <w:rStyle w:val="StyleUnderline"/>
        </w:rPr>
        <w:t xml:space="preserve"> prior to the end of the Cold War. </w:t>
      </w:r>
      <w:r w:rsidRPr="00FB781A">
        <w:rPr>
          <w:rStyle w:val="StyleUnderline"/>
          <w:highlight w:val="yellow"/>
        </w:rPr>
        <w:t>It is conceivable</w:t>
      </w:r>
      <w:r w:rsidRPr="000E2C1A">
        <w:rPr>
          <w:rStyle w:val="StyleUnderline"/>
        </w:rPr>
        <w:t xml:space="preserve"> that in </w:t>
      </w:r>
      <w:r w:rsidRPr="00FB781A">
        <w:rPr>
          <w:rStyle w:val="StyleUnderline"/>
          <w:highlight w:val="yellow"/>
        </w:rPr>
        <w:t>this way</w:t>
      </w:r>
      <w:r w:rsidRPr="000E2C1A">
        <w:rPr>
          <w:rStyle w:val="StyleUnderline"/>
        </w:rPr>
        <w:t xml:space="preserve">, environmentally-motivated protests </w:t>
      </w:r>
      <w:r w:rsidRPr="00FB781A">
        <w:rPr>
          <w:rStyle w:val="StyleUnderline"/>
          <w:highlight w:val="yellow"/>
        </w:rPr>
        <w:t>might</w:t>
      </w:r>
      <w:r w:rsidRPr="000E2C1A">
        <w:rPr>
          <w:rStyle w:val="StyleUnderline"/>
        </w:rPr>
        <w:t xml:space="preserve"> help to spread democracy and </w:t>
      </w:r>
      <w:r w:rsidRPr="00FB781A">
        <w:rPr>
          <w:rStyle w:val="StyleUnderline"/>
          <w:highlight w:val="yellow"/>
        </w:rPr>
        <w:t>undermine CCP rule</w:t>
      </w:r>
      <w:r w:rsidRPr="00F112C0">
        <w:rPr>
          <w:sz w:val="16"/>
        </w:rPr>
        <w:t xml:space="preserve">. A further key challenge is trying to contain protests once they begin. The steady introduction of new media like cell phones, email, and text messaging are preventing China's authorities from silencing and hiding unrest. Moreover, the ability to send and receive information ensures that domestic and international observers will be made aware of unrest, making it far more difficult for local authorities to employ state-sanctioned force. The security ramifications of greater social unrest cannot be overlooked. </w:t>
      </w:r>
      <w:r w:rsidRPr="000E2C1A">
        <w:rPr>
          <w:rStyle w:val="StyleUnderline"/>
        </w:rPr>
        <w:t>Linkages between environmental and democracy advocates potentially challenge the Party's monolithic control of power</w:t>
      </w:r>
      <w:r w:rsidRPr="00F112C0">
        <w:rPr>
          <w:sz w:val="16"/>
        </w:rPr>
        <w:t xml:space="preserve">. In the past, similar challenges by Falun Gong and the Tiananmen protestors have been met by force and detainment. </w:t>
      </w:r>
      <w:r w:rsidRPr="00FB781A">
        <w:rPr>
          <w:rStyle w:val="StyleUnderline"/>
          <w:highlight w:val="yellow"/>
        </w:rPr>
        <w:t>In</w:t>
      </w:r>
      <w:r w:rsidRPr="000E2C1A">
        <w:rPr>
          <w:rStyle w:val="StyleUnderline"/>
        </w:rPr>
        <w:t xml:space="preserve"> an extreme situation, such as national </w:t>
      </w:r>
      <w:r w:rsidRPr="00FB781A">
        <w:rPr>
          <w:rStyle w:val="StyleUnderline"/>
          <w:highlight w:val="yellow"/>
        </w:rPr>
        <w:t>water shortages, social unrest could</w:t>
      </w:r>
      <w:r w:rsidRPr="000E2C1A">
        <w:rPr>
          <w:rStyle w:val="StyleUnderline"/>
        </w:rPr>
        <w:t xml:space="preserve"> generate widespread, coordinated action and political mobilization that would serve as a midwife to anti-CCP political challenges, </w:t>
      </w:r>
      <w:r w:rsidRPr="00FB781A">
        <w:rPr>
          <w:rStyle w:val="StyleUnderline"/>
          <w:highlight w:val="yellow"/>
        </w:rPr>
        <w:t>create divisions within the Party</w:t>
      </w:r>
      <w:r w:rsidRPr="000E2C1A">
        <w:rPr>
          <w:rStyle w:val="StyleUnderline"/>
        </w:rPr>
        <w:t xml:space="preserve"> over how to deal with the environment, or lead to a massive show of force</w:t>
      </w:r>
      <w:r w:rsidRPr="00F112C0">
        <w:rPr>
          <w:sz w:val="16"/>
        </w:rPr>
        <w:t xml:space="preserve">. Any of these outcomes would mark an erosion or alteration to the CCP's current power dynamic. And while many would treat political change in China, especially the implosion of the Party, as a welcome development, it must be noted that </w:t>
      </w:r>
      <w:r w:rsidRPr="00F112C0">
        <w:rPr>
          <w:rStyle w:val="StyleUnderline"/>
          <w:highlight w:val="yellow"/>
        </w:rPr>
        <w:t>any slippage</w:t>
      </w:r>
      <w:r w:rsidRPr="00F112C0">
        <w:rPr>
          <w:rStyle w:val="StyleUnderline"/>
        </w:rPr>
        <w:t xml:space="preserve"> of the Party's dominance </w:t>
      </w:r>
      <w:r w:rsidRPr="00F112C0">
        <w:rPr>
          <w:rStyle w:val="StyleUnderline"/>
          <w:highlight w:val="yellow"/>
        </w:rPr>
        <w:t>would</w:t>
      </w:r>
      <w:r w:rsidRPr="00F112C0">
        <w:rPr>
          <w:rStyle w:val="StyleUnderline"/>
        </w:rPr>
        <w:t xml:space="preserve"> most likely </w:t>
      </w:r>
      <w:r w:rsidRPr="00F112C0">
        <w:rPr>
          <w:rStyle w:val="StyleUnderline"/>
          <w:highlight w:val="yellow"/>
        </w:rPr>
        <w:t>be accompanied by</w:t>
      </w:r>
      <w:r w:rsidRPr="00F112C0">
        <w:rPr>
          <w:rStyle w:val="StyleUnderline"/>
        </w:rPr>
        <w:t xml:space="preserve"> a period of </w:t>
      </w:r>
      <w:r w:rsidRPr="00F112C0">
        <w:rPr>
          <w:rStyle w:val="StyleUnderline"/>
          <w:highlight w:val="yellow"/>
        </w:rPr>
        <w:t>transitional violence</w:t>
      </w:r>
      <w:r w:rsidRPr="00F112C0">
        <w:rPr>
          <w:sz w:val="16"/>
        </w:rPr>
        <w:t xml:space="preserve">. Though most violence would be directed toward dissident Chinese, </w:t>
      </w:r>
      <w:r w:rsidRPr="000E2C1A">
        <w:rPr>
          <w:rStyle w:val="StyleUnderline"/>
        </w:rPr>
        <w:t>a ripple effect would be felt in neighboring states through immigration, impediments to trade, and an increased military presence along the Chinese border</w:t>
      </w:r>
      <w:r w:rsidRPr="00F112C0">
        <w:rPr>
          <w:sz w:val="16"/>
        </w:rPr>
        <w:t xml:space="preserve">. All of these situations would alter security assumptions in the region. Other Security Concerns While unrest presents the most obvious example of a security threat related to pollution, several other key concerns are worth noting. The cost of environmental destruction could, for example, begin to reverse the blistering rate of economic growth in China that is the foundation of CCP legitimacy. Estimates maintain that 7 percent annual growth is required to preserve social stability. Yet the costs of pollution are already taxing the economy between 8 and 12 percent of GDP per year [1]. As environmental problems mount, this percentage will increase, in turn reducing annual growth. As a result, the CCP could be seriously challenged to legitimize its continued control if economic growth stagnates. </w:t>
      </w:r>
      <w:r w:rsidRPr="00FB781A">
        <w:rPr>
          <w:rStyle w:val="StyleUnderline"/>
          <w:highlight w:val="yellow"/>
        </w:rPr>
        <w:t>Nationalists in surrounding states could use pollution as a rallying point</w:t>
      </w:r>
      <w:r w:rsidRPr="000E2C1A">
        <w:rPr>
          <w:rStyle w:val="StyleUnderline"/>
        </w:rPr>
        <w:t xml:space="preserve"> to muster support for anti-Chinese causes</w:t>
      </w:r>
      <w:r w:rsidRPr="00F112C0">
        <w:rPr>
          <w:sz w:val="16"/>
        </w:rPr>
        <w:t xml:space="preserve">. For example, attacks on China's environmental management for its impact on surrounding states like Japan, could be used to argue against further investment in the country or be highlighted during territorial disputes in the East China Sea to agitate anti-Chinese sentiment. While nationalism does not imply conflict, </w:t>
      </w:r>
      <w:r w:rsidRPr="000E2C1A">
        <w:rPr>
          <w:rStyle w:val="StyleUnderline"/>
        </w:rPr>
        <w:t xml:space="preserve">it could </w:t>
      </w:r>
      <w:r w:rsidRPr="00FB781A">
        <w:rPr>
          <w:rStyle w:val="StyleUnderline"/>
          <w:highlight w:val="yellow"/>
        </w:rPr>
        <w:t>reduce patterns of cooperation</w:t>
      </w:r>
      <w:r w:rsidRPr="000E2C1A">
        <w:rPr>
          <w:rStyle w:val="StyleUnderline"/>
        </w:rPr>
        <w:t xml:space="preserve"> in the region and hopes for balanced and effective multilateral institutions and dialogue</w:t>
      </w:r>
      <w:r w:rsidRPr="00F112C0">
        <w:rPr>
          <w:sz w:val="16"/>
        </w:rPr>
        <w:t xml:space="preserve">s. Finally, </w:t>
      </w:r>
      <w:r w:rsidRPr="000E2C1A">
        <w:rPr>
          <w:rStyle w:val="StyleUnderline"/>
        </w:rPr>
        <w:t>China's</w:t>
      </w:r>
      <w:r w:rsidRPr="00F112C0">
        <w:rPr>
          <w:sz w:val="16"/>
        </w:rPr>
        <w:t xml:space="preserve"> seemingly </w:t>
      </w:r>
      <w:r w:rsidRPr="00B935F6">
        <w:rPr>
          <w:rStyle w:val="StyleUnderline"/>
        </w:rPr>
        <w:t>insatiable appetite for timber and other resources</w:t>
      </w:r>
      <w:r w:rsidRPr="00F112C0">
        <w:rPr>
          <w:sz w:val="16"/>
        </w:rPr>
        <w:t xml:space="preserve">, such as fish, </w:t>
      </w:r>
      <w:r w:rsidRPr="00B935F6">
        <w:rPr>
          <w:rStyle w:val="StyleUnderline"/>
        </w:rPr>
        <w:t xml:space="preserve">are </w:t>
      </w:r>
      <w:proofErr w:type="spellStart"/>
      <w:r w:rsidRPr="00B935F6">
        <w:rPr>
          <w:rStyle w:val="StyleUnderline"/>
        </w:rPr>
        <w:t>fuelling</w:t>
      </w:r>
      <w:proofErr w:type="spellEnd"/>
      <w:r w:rsidRPr="00B935F6">
        <w:rPr>
          <w:rStyle w:val="StyleUnderline"/>
        </w:rPr>
        <w:t xml:space="preserve"> illegal exports from</w:t>
      </w:r>
      <w:r w:rsidRPr="00F112C0">
        <w:rPr>
          <w:sz w:val="16"/>
        </w:rPr>
        <w:t xml:space="preserve"> nations like </w:t>
      </w:r>
      <w:r w:rsidRPr="00B935F6">
        <w:rPr>
          <w:rStyle w:val="StyleUnderline"/>
        </w:rPr>
        <w:t>Myanmar and Indonesia. As these states continue to deplete key resources, they too will face problems in the years to come</w:t>
      </w:r>
      <w:r w:rsidRPr="00F112C0">
        <w:rPr>
          <w:sz w:val="16"/>
        </w:rPr>
        <w:t xml:space="preserve"> and hence the impact on third nations must be considered. Territorial Expansion or Newfound Alliances In addition to the concerns already mentioned, </w:t>
      </w:r>
      <w:r w:rsidRPr="00B935F6">
        <w:rPr>
          <w:rStyle w:val="StyleUnderline"/>
        </w:rPr>
        <w:t>pollution, if linked to a specific issue like water shortage, could</w:t>
      </w:r>
      <w:r w:rsidRPr="000E2C1A">
        <w:rPr>
          <w:rStyle w:val="StyleUnderline"/>
        </w:rPr>
        <w:t xml:space="preserve"> have important geopolitical ramifications</w:t>
      </w:r>
      <w:r w:rsidRPr="00F112C0">
        <w:rPr>
          <w:sz w:val="16"/>
        </w:rPr>
        <w:t xml:space="preserve">. China's northern plains, home to hundreds of millions, face acute water shortages. Growing demand, a decade of drought, inefficient delivery methods, and increasing water pollution have reduced per capita water holdings to critical levels. Although Beijing hopes to relieve some of the pressures via the North-South Water Diversion project, it requires tens of billions of dollars and its completion is, at best, still several years away and, at worst, impossible. Yet just to the north lies one of the most under-populated areas in Asia, the Russian Far East. While there is little agreement among scholars about whether resource shortages lead to greater cooperation or conflict, either scenario encompasses security considerations. </w:t>
      </w:r>
      <w:r w:rsidRPr="00FB781A">
        <w:rPr>
          <w:rStyle w:val="StyleUnderline"/>
          <w:highlight w:val="yellow"/>
        </w:rPr>
        <w:t>Russian politicians</w:t>
      </w:r>
      <w:r w:rsidRPr="00F112C0">
        <w:rPr>
          <w:sz w:val="16"/>
        </w:rPr>
        <w:t xml:space="preserve"> already </w:t>
      </w:r>
      <w:r w:rsidRPr="00FB781A">
        <w:rPr>
          <w:rStyle w:val="StyleUnderline"/>
          <w:highlight w:val="yellow"/>
        </w:rPr>
        <w:t>allege</w:t>
      </w:r>
      <w:r w:rsidRPr="000E2C1A">
        <w:rPr>
          <w:rStyle w:val="StyleUnderline"/>
        </w:rPr>
        <w:t xml:space="preserve"> possible </w:t>
      </w:r>
      <w:r w:rsidRPr="00FB781A">
        <w:rPr>
          <w:rStyle w:val="StyleUnderline"/>
          <w:highlight w:val="yellow"/>
        </w:rPr>
        <w:t>Chinese territorial designs</w:t>
      </w:r>
      <w:r w:rsidRPr="000E2C1A">
        <w:rPr>
          <w:rStyle w:val="StyleUnderline"/>
        </w:rPr>
        <w:t xml:space="preserve"> on the region.</w:t>
      </w:r>
      <w:r w:rsidRPr="00F112C0">
        <w:rPr>
          <w:sz w:val="16"/>
        </w:rPr>
        <w:t xml:space="preserve"> They note Russia's falling population in the Far East, currently estimated at some 6 to 7 million, and argue that the growing Chinese population along the border, more than 80 million, may soon take over. </w:t>
      </w:r>
      <w:r w:rsidRPr="000E2C1A">
        <w:rPr>
          <w:rStyle w:val="StyleUnderline"/>
        </w:rPr>
        <w:t>While</w:t>
      </w:r>
      <w:r w:rsidRPr="00F112C0">
        <w:rPr>
          <w:sz w:val="16"/>
        </w:rPr>
        <w:t xml:space="preserve"> these </w:t>
      </w:r>
      <w:r w:rsidRPr="000E2C1A">
        <w:rPr>
          <w:rStyle w:val="StyleUnderline"/>
        </w:rPr>
        <w:t>concerns smack of</w:t>
      </w:r>
      <w:r w:rsidRPr="00F112C0">
        <w:rPr>
          <w:sz w:val="16"/>
        </w:rPr>
        <w:t xml:space="preserve"> inflated </w:t>
      </w:r>
      <w:r w:rsidRPr="000E2C1A">
        <w:rPr>
          <w:rStyle w:val="StyleUnderline"/>
        </w:rPr>
        <w:t>nationalism</w:t>
      </w:r>
      <w:r w:rsidRPr="00F112C0">
        <w:rPr>
          <w:sz w:val="16"/>
        </w:rPr>
        <w:t xml:space="preserve"> and scare tactics, </w:t>
      </w:r>
      <w:r w:rsidRPr="00FB781A">
        <w:rPr>
          <w:rStyle w:val="StyleUnderline"/>
          <w:highlight w:val="yellow"/>
        </w:rPr>
        <w:t>there could be some truth</w:t>
      </w:r>
      <w:r w:rsidRPr="00F112C0">
        <w:rPr>
          <w:sz w:val="16"/>
        </w:rPr>
        <w:t xml:space="preserve"> to them. </w:t>
      </w:r>
      <w:r w:rsidRPr="00FB781A">
        <w:rPr>
          <w:rStyle w:val="StyleUnderline"/>
          <w:highlight w:val="yellow"/>
        </w:rPr>
        <w:t>The method by which China might annex the territory</w:t>
      </w:r>
      <w:r w:rsidRPr="000E2C1A">
        <w:rPr>
          <w:rStyle w:val="StyleUnderline"/>
        </w:rPr>
        <w:t xml:space="preserve"> can only be speculated upon, but </w:t>
      </w:r>
      <w:r w:rsidRPr="00F112C0">
        <w:rPr>
          <w:rStyle w:val="StyleUnderline"/>
          <w:highlight w:val="yellow"/>
        </w:rPr>
        <w:t>would</w:t>
      </w:r>
      <w:r w:rsidRPr="00F112C0">
        <w:rPr>
          <w:rStyle w:val="StyleUnderline"/>
        </w:rPr>
        <w:t xml:space="preserve"> surely </w:t>
      </w:r>
      <w:r w:rsidRPr="00F112C0">
        <w:rPr>
          <w:rStyle w:val="StyleUnderline"/>
          <w:highlight w:val="yellow"/>
        </w:rPr>
        <w:t>result in full-scale war between two powerful, nuclear</w:t>
      </w:r>
      <w:r w:rsidRPr="00F112C0">
        <w:rPr>
          <w:rStyle w:val="StyleUnderline"/>
        </w:rPr>
        <w:t xml:space="preserve">-equipped </w:t>
      </w:r>
      <w:r w:rsidRPr="00F112C0">
        <w:rPr>
          <w:rStyle w:val="StyleUnderline"/>
          <w:highlight w:val="yellow"/>
        </w:rPr>
        <w:t>nations</w:t>
      </w:r>
      <w:r w:rsidRPr="00F112C0">
        <w:rPr>
          <w:sz w:val="16"/>
        </w:rPr>
        <w:t xml:space="preserve">. While a significant concern, the larger and more realistic implication for Western security analysts must be greater cooperation and a possible alliance with Moscow. It should be assumed that China will court Russia or even pursue an alliance with its northern neighbor to gain access to water, oil, and other natural resources. Indicative of growing strategic cooperation include a number of recent developments between the two countries, including a joint military exercise and continued investment and work on an oil pipeline. Such warming ties between Moscow and Beijing could threaten Western interests in the region and beyond. Conclusion Pollution and environmental degradation, not traditionally considered security concerns, should be accounted for in security assessments of China and the region. Social unrest, the potential for large-scale political mobilization, and democratization are increasingly challenging CCP power and legitimacy. These trends, when linked to political change, could lead to outbreaks of violence, possible large-scale emigration, economic instability, and other concerns. In facing such a serious problem, China would benefit from further foreign assistance and expertise. As the health of China and its economy is inextricably linked to all of the world's most developed economies, wealthy states and NGOs should consider additional courses of action to help China form a credible environmental movement supported by legal experts, academics and Party officials sympathetic to change. Although not a complete solution, increased foreign assistance may be a step in the right direction. Alternatively, and </w:t>
      </w:r>
      <w:r w:rsidRPr="000E2C1A">
        <w:rPr>
          <w:rStyle w:val="StyleUnderline"/>
        </w:rPr>
        <w:t>if left untreated, China's environment will worsen and threaten stability in one of the most populated and dynamic areas on Earth</w:t>
      </w:r>
      <w:r w:rsidRPr="00F112C0">
        <w:rPr>
          <w:sz w:val="16"/>
        </w:rPr>
        <w:t>.</w:t>
      </w:r>
    </w:p>
    <w:p w14:paraId="55249364" w14:textId="77777777" w:rsidR="00322B4A" w:rsidRPr="00A91F7A" w:rsidRDefault="00322B4A" w:rsidP="00322B4A">
      <w:pPr>
        <w:pStyle w:val="Heading4"/>
      </w:pPr>
      <w:r>
        <w:t>Russia-China conflict causes extinction</w:t>
      </w:r>
    </w:p>
    <w:p w14:paraId="773734FF" w14:textId="77777777" w:rsidR="00322B4A" w:rsidRDefault="00322B4A" w:rsidP="00322B4A">
      <w:proofErr w:type="spellStart"/>
      <w:r w:rsidRPr="00185C9A">
        <w:rPr>
          <w:rStyle w:val="Style13ptBold"/>
        </w:rPr>
        <w:t>Sharavin</w:t>
      </w:r>
      <w:proofErr w:type="spellEnd"/>
      <w:r w:rsidRPr="00185C9A">
        <w:rPr>
          <w:rStyle w:val="Style13ptBold"/>
        </w:rPr>
        <w:t xml:space="preserve"> 1</w:t>
      </w:r>
      <w:r w:rsidRPr="00185C9A">
        <w:t xml:space="preserve"> </w:t>
      </w:r>
      <w:r w:rsidRPr="00A91F7A">
        <w:t>[Alexander, What the Papers Say, 10-3-01, The Third Threat]</w:t>
      </w:r>
    </w:p>
    <w:p w14:paraId="1BF91A64" w14:textId="77777777" w:rsidR="00322B4A" w:rsidRPr="00A91F7A" w:rsidRDefault="00322B4A" w:rsidP="00322B4A"/>
    <w:p w14:paraId="3E763CA1" w14:textId="77777777" w:rsidR="00322B4A" w:rsidRPr="0030793C" w:rsidRDefault="00322B4A" w:rsidP="00322B4A">
      <w:r w:rsidRPr="00F112C0">
        <w:rPr>
          <w:rStyle w:val="StyleUnderline"/>
          <w:highlight w:val="yellow"/>
        </w:rPr>
        <w:t>Russia may face</w:t>
      </w:r>
      <w:r w:rsidRPr="00A91F7A">
        <w:rPr>
          <w:sz w:val="16"/>
        </w:rPr>
        <w:t xml:space="preserve"> the “wonderful” prospect of </w:t>
      </w:r>
      <w:r w:rsidRPr="00F112C0">
        <w:rPr>
          <w:rStyle w:val="StyleUnderline"/>
          <w:highlight w:val="yellow"/>
        </w:rPr>
        <w:t>combating the Chinese army, which</w:t>
      </w:r>
      <w:r w:rsidRPr="00A91F7A">
        <w:rPr>
          <w:sz w:val="16"/>
        </w:rPr>
        <w:t xml:space="preserve">, if full mobilization is called, is comparable in size with Russia’s entire population, which also </w:t>
      </w:r>
      <w:r w:rsidRPr="00F112C0">
        <w:rPr>
          <w:rStyle w:val="StyleUnderline"/>
          <w:highlight w:val="yellow"/>
        </w:rPr>
        <w:t>has nuclear weapons</w:t>
      </w:r>
      <w:r w:rsidRPr="00A91F7A">
        <w:rPr>
          <w:sz w:val="16"/>
        </w:rPr>
        <w:t xml:space="preserve"> (even tactical weapons become less strategic if states have common borders) </w:t>
      </w:r>
      <w:r w:rsidRPr="00F112C0">
        <w:rPr>
          <w:rStyle w:val="StyleUnderline"/>
        </w:rPr>
        <w:t>and would be absolutely insensitive to losses</w:t>
      </w:r>
      <w:r w:rsidRPr="00A91F7A">
        <w:rPr>
          <w:sz w:val="16"/>
        </w:rPr>
        <w:t xml:space="preserve"> (even a loss of a few million of the servicemen would be acceptable for China). </w:t>
      </w:r>
      <w:r w:rsidRPr="00F112C0">
        <w:rPr>
          <w:rStyle w:val="StyleUnderline"/>
        </w:rPr>
        <w:t xml:space="preserve">Such </w:t>
      </w:r>
      <w:r w:rsidRPr="00F112C0">
        <w:rPr>
          <w:rStyle w:val="StyleUnderline"/>
          <w:highlight w:val="yellow"/>
        </w:rPr>
        <w:t>a war would be more horrible than</w:t>
      </w:r>
      <w:r w:rsidRPr="00F112C0">
        <w:rPr>
          <w:rStyle w:val="StyleUnderline"/>
        </w:rPr>
        <w:t xml:space="preserve"> the </w:t>
      </w:r>
      <w:r w:rsidRPr="00F112C0">
        <w:rPr>
          <w:rStyle w:val="StyleUnderline"/>
          <w:highlight w:val="yellow"/>
        </w:rPr>
        <w:t>World War II</w:t>
      </w:r>
      <w:r w:rsidRPr="00A91F7A">
        <w:rPr>
          <w:sz w:val="16"/>
        </w:rPr>
        <w:t xml:space="preserve">. It would require from our state maximal tension, universal mobilization and complete accumulation of the army military hardware, up to the last tank or a plane, in a single direction (we would have to forget such “trifles” like </w:t>
      </w:r>
      <w:proofErr w:type="spellStart"/>
      <w:r w:rsidRPr="00A91F7A">
        <w:rPr>
          <w:sz w:val="16"/>
        </w:rPr>
        <w:t>Talebs</w:t>
      </w:r>
      <w:proofErr w:type="spellEnd"/>
      <w:r w:rsidRPr="00A91F7A">
        <w:rPr>
          <w:sz w:val="16"/>
        </w:rPr>
        <w:t xml:space="preserve"> and </w:t>
      </w:r>
      <w:proofErr w:type="spellStart"/>
      <w:r w:rsidRPr="00A91F7A">
        <w:rPr>
          <w:sz w:val="16"/>
        </w:rPr>
        <w:t>Basaev</w:t>
      </w:r>
      <w:proofErr w:type="spellEnd"/>
      <w:r w:rsidRPr="00A91F7A">
        <w:rPr>
          <w:sz w:val="16"/>
        </w:rPr>
        <w:t xml:space="preserve">, but this does not guarantee success either). </w:t>
      </w:r>
      <w:r w:rsidRPr="00F112C0">
        <w:rPr>
          <w:rStyle w:val="StyleUnderline"/>
        </w:rPr>
        <w:t xml:space="preserve">Massive </w:t>
      </w:r>
      <w:r w:rsidRPr="00F112C0">
        <w:rPr>
          <w:rStyle w:val="StyleUnderline"/>
          <w:highlight w:val="yellow"/>
        </w:rPr>
        <w:t>nuclear strikes</w:t>
      </w:r>
      <w:r w:rsidRPr="00F112C0">
        <w:rPr>
          <w:rStyle w:val="StyleUnderline"/>
        </w:rPr>
        <w:t xml:space="preserve"> on basic military forces and cities of China </w:t>
      </w:r>
      <w:r w:rsidRPr="00F112C0">
        <w:rPr>
          <w:rStyle w:val="StyleUnderline"/>
          <w:highlight w:val="yellow"/>
        </w:rPr>
        <w:t>would</w:t>
      </w:r>
      <w:r w:rsidRPr="00F112C0">
        <w:rPr>
          <w:rStyle w:val="StyleUnderline"/>
        </w:rPr>
        <w:t xml:space="preserve"> finally </w:t>
      </w:r>
      <w:r w:rsidRPr="00F112C0">
        <w:rPr>
          <w:rStyle w:val="StyleUnderline"/>
          <w:highlight w:val="yellow"/>
        </w:rPr>
        <w:t>be the only way out,</w:t>
      </w:r>
      <w:r w:rsidRPr="00F112C0">
        <w:rPr>
          <w:rStyle w:val="StyleUnderline"/>
        </w:rPr>
        <w:t xml:space="preserve"> what </w:t>
      </w:r>
      <w:r w:rsidRPr="00F112C0">
        <w:rPr>
          <w:rStyle w:val="StyleUnderline"/>
          <w:highlight w:val="yellow"/>
        </w:rPr>
        <w:t>would exhaust Russia’s armament</w:t>
      </w:r>
      <w:r w:rsidRPr="00F112C0">
        <w:rPr>
          <w:rStyle w:val="StyleUnderline"/>
        </w:rPr>
        <w:t xml:space="preserve"> completely</w:t>
      </w:r>
      <w:r w:rsidRPr="00A91F7A">
        <w:rPr>
          <w:sz w:val="16"/>
        </w:rPr>
        <w:t xml:space="preserve">. We have not got another set of intercontinental ballistic missiles and submarine-based missiles, whereas the general forces would be extremely exhausted in the border combats. In the long run, even if the </w:t>
      </w:r>
      <w:r w:rsidRPr="00F112C0">
        <w:rPr>
          <w:rStyle w:val="StyleUnderline"/>
          <w:highlight w:val="yellow"/>
        </w:rPr>
        <w:t>aggression would be stopped after</w:t>
      </w:r>
      <w:r w:rsidRPr="00A91F7A">
        <w:rPr>
          <w:sz w:val="16"/>
        </w:rPr>
        <w:t xml:space="preserve"> the majority of the Chinese are killed, our country would be absolutely unprotected against the “Chechen” and the “Balkan” variants both, and even against </w:t>
      </w:r>
      <w:r w:rsidRPr="00F112C0">
        <w:rPr>
          <w:rStyle w:val="StyleUnderline"/>
        </w:rPr>
        <w:t xml:space="preserve">the first frost of a possible </w:t>
      </w:r>
      <w:r w:rsidRPr="00F112C0">
        <w:rPr>
          <w:rStyle w:val="StyleUnderline"/>
          <w:highlight w:val="yellow"/>
        </w:rPr>
        <w:t>nuclear winter</w:t>
      </w:r>
    </w:p>
    <w:p w14:paraId="5900BF35" w14:textId="77777777" w:rsidR="00322B4A" w:rsidRDefault="00322B4A" w:rsidP="00322B4A"/>
    <w:p w14:paraId="65F3CA49" w14:textId="77777777" w:rsidR="00322B4A" w:rsidRDefault="00322B4A" w:rsidP="00322B4A">
      <w:pPr>
        <w:pStyle w:val="Heading3"/>
      </w:pPr>
      <w:r>
        <w:t xml:space="preserve">Environment </w:t>
      </w:r>
    </w:p>
    <w:p w14:paraId="54A44216" w14:textId="77777777" w:rsidR="00322B4A" w:rsidRPr="00A91F7A" w:rsidRDefault="00322B4A" w:rsidP="00322B4A">
      <w:pPr>
        <w:pStyle w:val="Heading4"/>
      </w:pPr>
      <w:r>
        <w:t xml:space="preserve">Chinese growth causes </w:t>
      </w:r>
      <w:r w:rsidRPr="00A91F7A">
        <w:t>massive species extinction in China</w:t>
      </w:r>
      <w:r>
        <w:t>—</w:t>
      </w:r>
      <w:r w:rsidRPr="00A91F7A">
        <w:t>it’s a global biodiversity</w:t>
      </w:r>
      <w:r>
        <w:t xml:space="preserve"> hotspot—extinction</w:t>
      </w:r>
    </w:p>
    <w:p w14:paraId="3C883197" w14:textId="77777777" w:rsidR="00322B4A" w:rsidRPr="00F112C0" w:rsidRDefault="00322B4A" w:rsidP="00322B4A">
      <w:r w:rsidRPr="00185C9A">
        <w:rPr>
          <w:rStyle w:val="Style13ptBold"/>
        </w:rPr>
        <w:t>Nagle 9</w:t>
      </w:r>
      <w:r w:rsidRPr="00185C9A">
        <w:t xml:space="preserve"> </w:t>
      </w:r>
      <w:r w:rsidRPr="00F112C0">
        <w:t xml:space="preserve">[John Copeland, prof at Notre Dame Law School, “The Effectiveness of Biodiversity Law,” Spring, 24 J. Land Use &amp; </w:t>
      </w:r>
      <w:proofErr w:type="spellStart"/>
      <w:r w:rsidRPr="00F112C0">
        <w:t>Envtl</w:t>
      </w:r>
      <w:proofErr w:type="spellEnd"/>
      <w:r w:rsidRPr="00F112C0">
        <w:t>. Law 203]</w:t>
      </w:r>
    </w:p>
    <w:p w14:paraId="4FE34166" w14:textId="77777777" w:rsidR="00322B4A" w:rsidRPr="0030793C" w:rsidRDefault="00322B4A" w:rsidP="00322B4A">
      <w:pPr>
        <w:rPr>
          <w:sz w:val="16"/>
        </w:rPr>
      </w:pPr>
      <w:r w:rsidRPr="00A91F7A">
        <w:rPr>
          <w:sz w:val="16"/>
        </w:rPr>
        <w:t xml:space="preserve">China offers the best and the worst of biodiversity protection. </w:t>
      </w:r>
      <w:r w:rsidRPr="00F112C0">
        <w:rPr>
          <w:rStyle w:val="StyleUnderline"/>
        </w:rPr>
        <w:t>China</w:t>
      </w:r>
      <w:r w:rsidRPr="00A91F7A">
        <w:rPr>
          <w:sz w:val="16"/>
        </w:rPr>
        <w:t xml:space="preserve"> is a vast, varied nation that </w:t>
      </w:r>
      <w:r w:rsidRPr="00F112C0">
        <w:rPr>
          <w:rStyle w:val="StyleUnderline"/>
        </w:rPr>
        <w:t>hosts an incredible range of ecosystems and species. "</w:t>
      </w:r>
      <w:r w:rsidRPr="00F112C0">
        <w:rPr>
          <w:rStyle w:val="StyleUnderline"/>
          <w:highlight w:val="yellow"/>
        </w:rPr>
        <w:t>China's biodiversity ranks eighth in the world</w:t>
      </w:r>
      <w:r w:rsidRPr="00F112C0">
        <w:rPr>
          <w:rStyle w:val="StyleUnderline"/>
        </w:rPr>
        <w:t xml:space="preserve"> and first in the northern hemisphere." n67 Over 100,000 species of animals and nearly 33,000 plant species exist</w:t>
      </w:r>
      <w:r w:rsidRPr="00A91F7A">
        <w:rPr>
          <w:sz w:val="16"/>
        </w:rPr>
        <w:t xml:space="preserve"> in 460 different types of ecosystems. Those ecosystems include forests, grasslands, deserts, wetlands, seas and coastal areas, and agricultural ecosystems. China hosts 212 different types of bamboo forests alone. </w:t>
      </w:r>
      <w:r w:rsidRPr="00F112C0">
        <w:rPr>
          <w:rStyle w:val="StyleUnderline"/>
          <w:highlight w:val="yellow"/>
        </w:rPr>
        <w:t>China also has</w:t>
      </w:r>
      <w:r w:rsidRPr="00F112C0">
        <w:rPr>
          <w:rStyle w:val="StyleUnderline"/>
        </w:rPr>
        <w:t xml:space="preserve"> an unusual number of </w:t>
      </w:r>
      <w:r w:rsidRPr="00F112C0">
        <w:rPr>
          <w:rStyle w:val="StyleUnderline"/>
          <w:highlight w:val="yellow"/>
        </w:rPr>
        <w:t>ancient</w:t>
      </w:r>
      <w:r w:rsidRPr="00F112C0">
        <w:rPr>
          <w:rStyle w:val="StyleUnderline"/>
        </w:rPr>
        <w:t xml:space="preserve"> and relic </w:t>
      </w:r>
      <w:r w:rsidRPr="00F112C0">
        <w:rPr>
          <w:rStyle w:val="StyleUnderline"/>
          <w:highlight w:val="yellow"/>
        </w:rPr>
        <w:t>species because of its protection from historic geologic events</w:t>
      </w:r>
      <w:r w:rsidRPr="00F112C0">
        <w:rPr>
          <w:rStyle w:val="StyleUnderline"/>
        </w:rPr>
        <w:t xml:space="preserve"> such as the movement of glaciers</w:t>
      </w:r>
      <w:r w:rsidRPr="00A91F7A">
        <w:rPr>
          <w:sz w:val="16"/>
        </w:rPr>
        <w:t>. Most famously, it is the only home of the giant panda, the symbol of many efforts to protect biodiversity throughout the world today. Such species and ecosystem diversity is complemented by an unsurpassed collection of genetic diversity. "</w:t>
      </w:r>
      <w:r w:rsidRPr="00F112C0">
        <w:rPr>
          <w:rStyle w:val="StyleUnderline"/>
        </w:rPr>
        <w:t xml:space="preserve">The </w:t>
      </w:r>
      <w:r w:rsidRPr="00F112C0">
        <w:rPr>
          <w:rStyle w:val="StyleUnderline"/>
          <w:highlight w:val="yellow"/>
        </w:rPr>
        <w:t>richness</w:t>
      </w:r>
      <w:r w:rsidRPr="00F112C0">
        <w:rPr>
          <w:rStyle w:val="StyleUnderline"/>
        </w:rPr>
        <w:t xml:space="preserve"> of China's cultivated plants and domestic animals </w:t>
      </w:r>
      <w:r w:rsidRPr="00F112C0">
        <w:rPr>
          <w:rStyle w:val="StyleUnderline"/>
          <w:highlight w:val="yellow"/>
        </w:rPr>
        <w:t>are incomparable</w:t>
      </w:r>
      <w:r w:rsidRPr="00F112C0">
        <w:rPr>
          <w:rStyle w:val="StyleUnderline"/>
        </w:rPr>
        <w:t xml:space="preserve"> in the world. </w:t>
      </w:r>
      <w:r w:rsidRPr="00F112C0">
        <w:rPr>
          <w:rStyle w:val="StyleUnderline"/>
          <w:highlight w:val="yellow"/>
        </w:rPr>
        <w:t>Not only did many plants and animals on which human survival depend originate in China, but it also retains large numbers of</w:t>
      </w:r>
      <w:r w:rsidRPr="00F112C0">
        <w:rPr>
          <w:rStyle w:val="StyleUnderline"/>
        </w:rPr>
        <w:t xml:space="preserve"> their wild prototypes and </w:t>
      </w:r>
      <w:r w:rsidRPr="00F112C0">
        <w:rPr>
          <w:rStyle w:val="StyleUnderline"/>
          <w:highlight w:val="yellow"/>
        </w:rPr>
        <w:t>relatives</w:t>
      </w:r>
      <w:r w:rsidRPr="00F112C0">
        <w:rPr>
          <w:rStyle w:val="StyleUnderline"/>
        </w:rPr>
        <w:t>."</w:t>
      </w:r>
      <w:r w:rsidRPr="00A91F7A">
        <w:rPr>
          <w:sz w:val="16"/>
        </w:rPr>
        <w:t xml:space="preserve"> n68 A 2005 report estimated that China's biodiversity is valued at nearly five hundred billion dollars. n69 China is also the home for more than 1.25 billion people. The </w:t>
      </w:r>
      <w:r w:rsidRPr="00F112C0">
        <w:rPr>
          <w:rStyle w:val="StyleUnderline"/>
          <w:highlight w:val="yellow"/>
        </w:rPr>
        <w:t>rapid economic growth</w:t>
      </w:r>
      <w:r w:rsidRPr="00F112C0">
        <w:rPr>
          <w:rStyle w:val="StyleUnderline"/>
        </w:rPr>
        <w:t xml:space="preserve"> that China has experienced</w:t>
      </w:r>
      <w:r w:rsidRPr="00A91F7A">
        <w:rPr>
          <w:sz w:val="16"/>
        </w:rPr>
        <w:t xml:space="preserve"> since 1980 </w:t>
      </w:r>
      <w:r w:rsidRPr="00F112C0">
        <w:rPr>
          <w:rStyle w:val="StyleUnderline"/>
          <w:highlight w:val="yellow"/>
        </w:rPr>
        <w:t>strains the</w:t>
      </w:r>
      <w:r w:rsidRPr="00F112C0">
        <w:rPr>
          <w:rStyle w:val="StyleUnderline"/>
        </w:rPr>
        <w:t xml:space="preserve"> nation's </w:t>
      </w:r>
      <w:r w:rsidRPr="00F112C0">
        <w:rPr>
          <w:rStyle w:val="StyleUnderline"/>
          <w:highlight w:val="yellow"/>
        </w:rPr>
        <w:t>ability to preserve ecosystems</w:t>
      </w:r>
      <w:r w:rsidRPr="00F112C0">
        <w:rPr>
          <w:rStyle w:val="StyleUnderline"/>
        </w:rPr>
        <w:t>, species, and genetic resources</w:t>
      </w:r>
      <w:r w:rsidRPr="00A91F7A">
        <w:rPr>
          <w:sz w:val="16"/>
        </w:rPr>
        <w:t xml:space="preserve">. </w:t>
      </w:r>
      <w:r w:rsidRPr="00F112C0">
        <w:rPr>
          <w:sz w:val="16"/>
          <w:szCs w:val="14"/>
        </w:rPr>
        <w:t>But the biodiversity of China has encountered countless threats for thousands of years, including the cultivation of more and more land for agriculture and the consequences of numerous wars. During the Great Leap Forward of 1958 to 1960, [*216] Mao Zedong targeted the "Four Pests": rats, sparrows, flies, and mosquitoes. The attack on sparrows enlisted schoolchildren to knock down nests and to beat gongs so that the sparrows could not find a place to rest. Only after sparrows were virtually eliminated throughout China did the country's leaders recognize the value of the birds in controlling insects.</w:t>
      </w:r>
      <w:r w:rsidRPr="00A91F7A">
        <w:rPr>
          <w:sz w:val="16"/>
        </w:rPr>
        <w:t xml:space="preserve"> </w:t>
      </w:r>
      <w:r w:rsidRPr="00F112C0">
        <w:rPr>
          <w:rStyle w:val="StyleUnderline"/>
        </w:rPr>
        <w:t>China faces many of the same threats as biodiversity</w:t>
      </w:r>
      <w:r w:rsidRPr="00A91F7A">
        <w:rPr>
          <w:sz w:val="16"/>
        </w:rPr>
        <w:t xml:space="preserve"> in other countries, </w:t>
      </w:r>
      <w:r w:rsidRPr="00F112C0">
        <w:rPr>
          <w:rStyle w:val="StyleUnderline"/>
        </w:rPr>
        <w:t>with the notable addition of the country's notorious air pollution. Habitat loss is the biggest threat to biodiversity in China</w:t>
      </w:r>
      <w:r w:rsidRPr="00A91F7A">
        <w:rPr>
          <w:sz w:val="16"/>
        </w:rPr>
        <w:t xml:space="preserve">. As in many other countries, </w:t>
      </w:r>
      <w:r w:rsidRPr="00F112C0">
        <w:rPr>
          <w:rStyle w:val="StyleUnderline"/>
        </w:rPr>
        <w:t xml:space="preserve">rapid economic </w:t>
      </w:r>
      <w:r w:rsidRPr="00F112C0">
        <w:rPr>
          <w:rStyle w:val="StyleUnderline"/>
          <w:highlight w:val="yellow"/>
        </w:rPr>
        <w:t>development and</w:t>
      </w:r>
      <w:r w:rsidRPr="00F112C0">
        <w:rPr>
          <w:rStyle w:val="StyleUnderline"/>
        </w:rPr>
        <w:t xml:space="preserve"> continued </w:t>
      </w:r>
      <w:r w:rsidRPr="00F112C0">
        <w:rPr>
          <w:rStyle w:val="StyleUnderline"/>
          <w:highlight w:val="yellow"/>
        </w:rPr>
        <w:t>population growth exert relentless pressure</w:t>
      </w:r>
      <w:r w:rsidRPr="00F112C0">
        <w:rPr>
          <w:rStyle w:val="StyleUnderline"/>
        </w:rPr>
        <w:t xml:space="preserve"> on previously undeveloped areas that offered habitat to a diversity of wildlife and plants</w:t>
      </w:r>
      <w:r w:rsidRPr="00A91F7A">
        <w:rPr>
          <w:sz w:val="16"/>
        </w:rPr>
        <w:t>. The overgrazing of rangelands, erosion, and the adverse effects of tourism and mining further compromise the condition of ecosystems and species throughout China.</w:t>
      </w:r>
    </w:p>
    <w:p w14:paraId="530F944B" w14:textId="77777777" w:rsidR="00322B4A" w:rsidRDefault="00322B4A" w:rsidP="00322B4A">
      <w:pPr>
        <w:pStyle w:val="Heading3"/>
      </w:pPr>
      <w:r>
        <w:t>India Growth</w:t>
      </w:r>
    </w:p>
    <w:p w14:paraId="17B8E547" w14:textId="77777777" w:rsidR="00322B4A" w:rsidRDefault="00322B4A" w:rsidP="00322B4A">
      <w:pPr>
        <w:pStyle w:val="Heading4"/>
      </w:pPr>
      <w:r>
        <w:t>Chinese economic downturn boosts India’s economy – lack of confidence in global markets means that countries turn to India for future investment.</w:t>
      </w:r>
    </w:p>
    <w:p w14:paraId="2B409B14" w14:textId="77777777" w:rsidR="00322B4A" w:rsidRPr="00AA6932" w:rsidRDefault="00322B4A" w:rsidP="00322B4A">
      <w:pPr>
        <w:rPr>
          <w:rStyle w:val="Style13ptBold"/>
        </w:rPr>
      </w:pPr>
      <w:r w:rsidRPr="002250EB">
        <w:rPr>
          <w:rStyle w:val="Style13ptBold"/>
          <w:szCs w:val="26"/>
        </w:rPr>
        <w:t>WSJ ’15 –</w:t>
      </w:r>
      <w:r>
        <w:rPr>
          <w:rStyle w:val="Style13ptBold"/>
        </w:rPr>
        <w:t xml:space="preserve"> </w:t>
      </w:r>
      <w:r w:rsidRPr="002250EB">
        <w:rPr>
          <w:rStyle w:val="Style13ptBold"/>
          <w:b w:val="0"/>
        </w:rPr>
        <w:t xml:space="preserve">(Raymond </w:t>
      </w:r>
      <w:proofErr w:type="spellStart"/>
      <w:r w:rsidRPr="002250EB">
        <w:rPr>
          <w:rStyle w:val="Style13ptBold"/>
          <w:b w:val="0"/>
        </w:rPr>
        <w:t>Zhong</w:t>
      </w:r>
      <w:proofErr w:type="spellEnd"/>
      <w:r w:rsidRPr="002250EB">
        <w:rPr>
          <w:rStyle w:val="Style13ptBold"/>
          <w:b w:val="0"/>
        </w:rPr>
        <w:t>, August 26, “India Stands to Benefit From China Slowdown, Global Reaction,” http://www.wsj.com/articles/india-stands-to-benefit-from-china-slowdown-global-reaction-1440604222)</w:t>
      </w:r>
    </w:p>
    <w:p w14:paraId="688A1046" w14:textId="77777777" w:rsidR="00322B4A" w:rsidRDefault="00322B4A" w:rsidP="00322B4A">
      <w:pPr>
        <w:rPr>
          <w:sz w:val="16"/>
        </w:rPr>
      </w:pPr>
      <w:r w:rsidRPr="00AA6932">
        <w:rPr>
          <w:rStyle w:val="StyleUnderline"/>
        </w:rPr>
        <w:t>India’s economy has been insulated from the turmoil in emerging markets by a long-standing handicap: It isn’t an export powerhouse</w:t>
      </w:r>
      <w:r w:rsidRPr="00AA6932">
        <w:rPr>
          <w:sz w:val="16"/>
        </w:rPr>
        <w:t>.</w:t>
      </w:r>
      <w:r w:rsidRPr="00AA6932">
        <w:rPr>
          <w:sz w:val="12"/>
        </w:rPr>
        <w:t>∂</w:t>
      </w:r>
      <w:r w:rsidRPr="00AA6932">
        <w:rPr>
          <w:sz w:val="16"/>
        </w:rPr>
        <w:t xml:space="preserve"> For years</w:t>
      </w:r>
      <w:r w:rsidRPr="00AA6932">
        <w:rPr>
          <w:rStyle w:val="StyleUnderline"/>
        </w:rPr>
        <w:t>, growth in India has been fueled more by domestic demand</w:t>
      </w:r>
      <w:r w:rsidRPr="00AA6932">
        <w:rPr>
          <w:sz w:val="16"/>
        </w:rPr>
        <w:t>—not, as in China, by manufacturing goods for sale abroad.</w:t>
      </w:r>
      <w:r w:rsidRPr="00AA6932">
        <w:rPr>
          <w:sz w:val="12"/>
        </w:rPr>
        <w:t>∂</w:t>
      </w:r>
      <w:r w:rsidRPr="00AA6932">
        <w:rPr>
          <w:sz w:val="16"/>
        </w:rPr>
        <w:t xml:space="preserve"> Now </w:t>
      </w:r>
      <w:r w:rsidRPr="00AA6932">
        <w:rPr>
          <w:rStyle w:val="Emphasis"/>
        </w:rPr>
        <w:t>India’s resilient consumer spending is an advantage as demand decelerates almost everywhere else</w:t>
      </w:r>
      <w:r w:rsidRPr="00AA6932">
        <w:rPr>
          <w:sz w:val="16"/>
        </w:rPr>
        <w:t xml:space="preserve">. </w:t>
      </w:r>
      <w:r w:rsidRPr="00AA6932">
        <w:rPr>
          <w:rStyle w:val="StyleUnderline"/>
        </w:rPr>
        <w:t>It is luring companies to produce in India</w:t>
      </w:r>
      <w:r w:rsidRPr="00AA6932">
        <w:rPr>
          <w:sz w:val="16"/>
        </w:rPr>
        <w:t xml:space="preserve"> and, the government hopes, can </w:t>
      </w:r>
      <w:r w:rsidRPr="00AA6932">
        <w:rPr>
          <w:rStyle w:val="StyleUnderline"/>
        </w:rPr>
        <w:t>help spark a belated industrial revolution in the country</w:t>
      </w:r>
      <w:r w:rsidRPr="00AA6932">
        <w:rPr>
          <w:sz w:val="16"/>
        </w:rPr>
        <w:t xml:space="preserve"> of 1.2 billion.</w:t>
      </w:r>
      <w:r w:rsidRPr="00AA6932">
        <w:rPr>
          <w:sz w:val="12"/>
        </w:rPr>
        <w:t>∂</w:t>
      </w:r>
      <w:r w:rsidRPr="00AA6932">
        <w:rPr>
          <w:sz w:val="16"/>
        </w:rPr>
        <w:t xml:space="preserve"> Jayant Sinha, India’s minister of state for finance, said this </w:t>
      </w:r>
      <w:r w:rsidRPr="00AA6932">
        <w:rPr>
          <w:rStyle w:val="Emphasis"/>
        </w:rPr>
        <w:t>week the Chinese slowdown and its world-wide fallout could provide a chance for India to “take the baton of global growth.”</w:t>
      </w:r>
      <w:r w:rsidRPr="00AA6932">
        <w:rPr>
          <w:rStyle w:val="Emphasis"/>
          <w:b w:val="0"/>
          <w:sz w:val="12"/>
          <w:u w:val="none"/>
        </w:rPr>
        <w:t>∂</w:t>
      </w:r>
      <w:r w:rsidRPr="00AA6932">
        <w:rPr>
          <w:sz w:val="16"/>
        </w:rPr>
        <w:t xml:space="preserve"> Mumbai’s benchmark stock index ended Wednesday down 1.2%, having slid 8.5% in total since the People’s Bank of China moved to devalue the yuan on Aug. 11. The rupee has lost 3.4% since then.</w:t>
      </w:r>
      <w:r w:rsidRPr="00AA6932">
        <w:rPr>
          <w:sz w:val="12"/>
        </w:rPr>
        <w:t>∂</w:t>
      </w:r>
      <w:r w:rsidRPr="00AA6932">
        <w:rPr>
          <w:sz w:val="16"/>
        </w:rPr>
        <w:t xml:space="preserve"> India hasn’t been rattled as badly as Brazil, Russia or South Africa. </w:t>
      </w:r>
      <w:r w:rsidRPr="00AA6932">
        <w:rPr>
          <w:rStyle w:val="StyleUnderline"/>
        </w:rPr>
        <w:t>Its international reserves are ample, and it isn’t highly dependent on foreign capital to fund imports</w:t>
      </w:r>
      <w:r w:rsidRPr="00AA6932">
        <w:rPr>
          <w:sz w:val="16"/>
        </w:rPr>
        <w:t>.</w:t>
      </w:r>
      <w:r w:rsidRPr="00AA6932">
        <w:rPr>
          <w:sz w:val="12"/>
        </w:rPr>
        <w:t>∂</w:t>
      </w:r>
      <w:r w:rsidRPr="00AA6932">
        <w:rPr>
          <w:sz w:val="16"/>
        </w:rPr>
        <w:t xml:space="preserve"> </w:t>
      </w:r>
      <w:r w:rsidRPr="00AA6932">
        <w:rPr>
          <w:rStyle w:val="StyleUnderline"/>
        </w:rPr>
        <w:t>It also doesn’t rely on exporting resources, which means ebbing Chinese demand for minerals and metals isn’t serious</w:t>
      </w:r>
      <w:r w:rsidRPr="00AA6932">
        <w:rPr>
          <w:sz w:val="16"/>
        </w:rPr>
        <w:t>. And it doesn’t have many companies competing head-to-head in third markets against Chinese exporters that benefit from a weaker yuan.</w:t>
      </w:r>
      <w:r w:rsidRPr="00AA6932">
        <w:rPr>
          <w:sz w:val="12"/>
        </w:rPr>
        <w:t>∂</w:t>
      </w:r>
      <w:r w:rsidRPr="00AA6932">
        <w:rPr>
          <w:sz w:val="16"/>
        </w:rPr>
        <w:t xml:space="preserve"> </w:t>
      </w:r>
      <w:r w:rsidRPr="00AA6932">
        <w:rPr>
          <w:rStyle w:val="StyleUnderline"/>
        </w:rPr>
        <w:t>India does</w:t>
      </w:r>
      <w:r w:rsidRPr="00AA6932">
        <w:rPr>
          <w:sz w:val="16"/>
        </w:rPr>
        <w:t xml:space="preserve">, however, </w:t>
      </w:r>
      <w:r w:rsidRPr="00AA6932">
        <w:rPr>
          <w:rStyle w:val="StyleUnderline"/>
        </w:rPr>
        <w:t>have a large number of people who are buying more stuff than they used to</w:t>
      </w:r>
      <w:r w:rsidRPr="00AA6932">
        <w:rPr>
          <w:sz w:val="16"/>
        </w:rPr>
        <w:t>. That is a hook for growth-hungry companies and investors, even if India’s output is still too small and its people too poor to become a replacement engine for the world economy.</w:t>
      </w:r>
      <w:r w:rsidRPr="00AA6932">
        <w:rPr>
          <w:sz w:val="12"/>
        </w:rPr>
        <w:t>∂</w:t>
      </w:r>
      <w:r w:rsidRPr="00AA6932">
        <w:rPr>
          <w:sz w:val="16"/>
        </w:rPr>
        <w:t xml:space="preserve"> Inflation, once a stubborn drain on households’ incomes, has eased. As more of the population is connected with electricity, bank accounts and roads, “aspirations are getting reset,” said </w:t>
      </w:r>
      <w:proofErr w:type="spellStart"/>
      <w:r w:rsidRPr="00AA6932">
        <w:rPr>
          <w:sz w:val="16"/>
        </w:rPr>
        <w:t>Neelkanth</w:t>
      </w:r>
      <w:proofErr w:type="spellEnd"/>
      <w:r w:rsidRPr="00AA6932">
        <w:rPr>
          <w:sz w:val="16"/>
        </w:rPr>
        <w:t xml:space="preserve"> Mishra of Credit Suisse.</w:t>
      </w:r>
      <w:r w:rsidRPr="00AA6932">
        <w:rPr>
          <w:sz w:val="12"/>
        </w:rPr>
        <w:t>∂</w:t>
      </w:r>
      <w:r w:rsidRPr="00AA6932">
        <w:rPr>
          <w:sz w:val="16"/>
        </w:rPr>
        <w:t xml:space="preserve"> Strong production of consumer goods propelled factory-output growth in June to 4.6% from 2% the month before. </w:t>
      </w:r>
      <w:r w:rsidRPr="00AA6932">
        <w:rPr>
          <w:rStyle w:val="StyleUnderline"/>
        </w:rPr>
        <w:t>International Data Corporation</w:t>
      </w:r>
      <w:r w:rsidRPr="00AA6932">
        <w:rPr>
          <w:sz w:val="16"/>
        </w:rPr>
        <w:t xml:space="preserve">, a market-research group, </w:t>
      </w:r>
      <w:r w:rsidRPr="00AA6932">
        <w:rPr>
          <w:rStyle w:val="StyleUnderline"/>
        </w:rPr>
        <w:t>expects India to overtake the U.S. as the world’s second-largest smartphone market by 2017</w:t>
      </w:r>
      <w:r w:rsidRPr="00AA6932">
        <w:rPr>
          <w:sz w:val="16"/>
        </w:rPr>
        <w:t>.</w:t>
      </w:r>
      <w:r w:rsidRPr="00AA6932">
        <w:rPr>
          <w:sz w:val="12"/>
        </w:rPr>
        <w:t>∂</w:t>
      </w:r>
      <w:r w:rsidRPr="00AA6932">
        <w:rPr>
          <w:sz w:val="16"/>
        </w:rPr>
        <w:t xml:space="preserve"> Overall domestic demand grew by 7.8% in the three months that ended in March, well above the pace in most other Asian economies, according to J.P. Morgan economists.</w:t>
      </w:r>
      <w:r w:rsidRPr="00AA6932">
        <w:rPr>
          <w:sz w:val="12"/>
        </w:rPr>
        <w:t>∂</w:t>
      </w:r>
      <w:r w:rsidRPr="00AA6932">
        <w:rPr>
          <w:sz w:val="16"/>
        </w:rPr>
        <w:t xml:space="preserve"> </w:t>
      </w:r>
      <w:r w:rsidRPr="00AA6932">
        <w:rPr>
          <w:rStyle w:val="StyleUnderline"/>
        </w:rPr>
        <w:t>That helped India earlier this year usurp China as the world’s fastest-growing large economy</w:t>
      </w:r>
      <w:r w:rsidRPr="00AA6932">
        <w:rPr>
          <w:sz w:val="16"/>
        </w:rPr>
        <w:t>—at least according to recently revised Indian-government data that investors and economists still aren’t sure whether to trust. Output expanded by 7.5% in the first quarter, according to the new calculations. China’s growth was 7%.</w:t>
      </w:r>
      <w:r w:rsidRPr="00AA6932">
        <w:rPr>
          <w:sz w:val="12"/>
        </w:rPr>
        <w:t>∂</w:t>
      </w:r>
      <w:r w:rsidRPr="00AA6932">
        <w:rPr>
          <w:sz w:val="16"/>
        </w:rPr>
        <w:t xml:space="preserve"> That perky expansion has tempted the likes of Foxconn Technology Group, the Taiwanese contract manufacturer that makes most of the world’s Apple Inc. iPhones, which said this month it wants to invest billions of dollars to build new Indian factories.</w:t>
      </w:r>
      <w:r w:rsidRPr="00AA6932">
        <w:rPr>
          <w:sz w:val="12"/>
        </w:rPr>
        <w:t>∂</w:t>
      </w:r>
      <w:r w:rsidRPr="00AA6932">
        <w:rPr>
          <w:sz w:val="16"/>
        </w:rPr>
        <w:t xml:space="preserve"> Days later, a Foxconn client, Chinese cellphone maker Xiaomi Corp., said it had begun assembling handsets in India.</w:t>
      </w:r>
      <w:r w:rsidRPr="00AA6932">
        <w:rPr>
          <w:sz w:val="12"/>
        </w:rPr>
        <w:t>∂</w:t>
      </w:r>
      <w:r w:rsidRPr="00AA6932">
        <w:rPr>
          <w:sz w:val="16"/>
        </w:rPr>
        <w:t xml:space="preserve"> </w:t>
      </w:r>
      <w:r w:rsidRPr="00AA6932">
        <w:rPr>
          <w:rStyle w:val="StyleUnderline"/>
        </w:rPr>
        <w:t>Ongoing weakness in other developing countries could be just enough extra enticement for some manufacturers to “Make in India,”</w:t>
      </w:r>
      <w:r w:rsidRPr="00AA6932">
        <w:rPr>
          <w:sz w:val="16"/>
        </w:rPr>
        <w:t xml:space="preserve"> as Prime Minister Narendra Modi has dubbed his flagship economic program.</w:t>
      </w:r>
      <w:r w:rsidRPr="00AA6932">
        <w:rPr>
          <w:sz w:val="12"/>
        </w:rPr>
        <w:t>∂</w:t>
      </w:r>
      <w:r w:rsidRPr="00AA6932">
        <w:rPr>
          <w:sz w:val="16"/>
        </w:rPr>
        <w:t xml:space="preserve"> “‘Make in India, for India is the bigger theme that I think Foxconn is going after,” said </w:t>
      </w:r>
      <w:proofErr w:type="spellStart"/>
      <w:r w:rsidRPr="00AA6932">
        <w:rPr>
          <w:sz w:val="16"/>
        </w:rPr>
        <w:t>Bhavya</w:t>
      </w:r>
      <w:proofErr w:type="spellEnd"/>
      <w:r w:rsidRPr="00AA6932">
        <w:rPr>
          <w:sz w:val="16"/>
        </w:rPr>
        <w:t xml:space="preserve"> Sehgal, a Singapore-based managing director at Frontier Strategy Group, a research firm that advises multinational companies</w:t>
      </w:r>
      <w:r w:rsidRPr="00AA6932">
        <w:rPr>
          <w:rStyle w:val="StyleUnderline"/>
        </w:rPr>
        <w:t>.</w:t>
      </w:r>
      <w:r w:rsidRPr="00AA6932">
        <w:rPr>
          <w:rStyle w:val="StyleUnderline"/>
          <w:sz w:val="12"/>
          <w:u w:val="none"/>
        </w:rPr>
        <w:t>∂</w:t>
      </w:r>
      <w:r w:rsidRPr="00AA6932">
        <w:rPr>
          <w:rStyle w:val="StyleUnderline"/>
        </w:rPr>
        <w:t xml:space="preserve"> Nearly $31 billion in foreign direct investment entered India in the year that ended in March, up 27% from a year earlier</w:t>
      </w:r>
      <w:r w:rsidRPr="00AA6932">
        <w:rPr>
          <w:sz w:val="16"/>
        </w:rPr>
        <w:t>. April through June, it was $9.5 billion, or 31% higher compared with the same period last year.</w:t>
      </w:r>
      <w:r w:rsidRPr="00AA6932">
        <w:rPr>
          <w:sz w:val="12"/>
        </w:rPr>
        <w:t>∂</w:t>
      </w:r>
      <w:r w:rsidRPr="00AA6932">
        <w:rPr>
          <w:sz w:val="16"/>
        </w:rPr>
        <w:t xml:space="preserve"> The money has come despite Mr. Modi’s struggles to take forward key overhauls of taxes and eminent-domain laws. “Everybody understands that the execution has been poor,” Mr. Sehgal said. “Now they’re saying that, irrespective of the pace of reforms, let’s reconsider India and then take a decision.”</w:t>
      </w:r>
      <w:r w:rsidRPr="00AA6932">
        <w:rPr>
          <w:sz w:val="12"/>
        </w:rPr>
        <w:t>∂</w:t>
      </w:r>
      <w:r w:rsidRPr="00AA6932">
        <w:rPr>
          <w:sz w:val="16"/>
        </w:rPr>
        <w:t xml:space="preserve"> </w:t>
      </w:r>
      <w:r w:rsidRPr="00AA6932">
        <w:rPr>
          <w:rStyle w:val="StyleUnderline"/>
        </w:rPr>
        <w:t>New Delhi wants to “take advantage of the global slump and turn India into a sought-after destination for investments,</w:t>
      </w:r>
      <w:r w:rsidRPr="00AA6932">
        <w:rPr>
          <w:sz w:val="16"/>
        </w:rPr>
        <w:t xml:space="preserve">” Finance Minister </w:t>
      </w:r>
      <w:proofErr w:type="spellStart"/>
      <w:r w:rsidRPr="00AA6932">
        <w:rPr>
          <w:sz w:val="16"/>
        </w:rPr>
        <w:t>Arun</w:t>
      </w:r>
      <w:proofErr w:type="spellEnd"/>
      <w:r w:rsidRPr="00AA6932">
        <w:rPr>
          <w:sz w:val="16"/>
        </w:rPr>
        <w:t xml:space="preserve"> </w:t>
      </w:r>
      <w:proofErr w:type="spellStart"/>
      <w:r w:rsidRPr="00AA6932">
        <w:rPr>
          <w:sz w:val="16"/>
        </w:rPr>
        <w:t>Jaitley</w:t>
      </w:r>
      <w:proofErr w:type="spellEnd"/>
      <w:r w:rsidRPr="00AA6932">
        <w:rPr>
          <w:sz w:val="16"/>
        </w:rPr>
        <w:t xml:space="preserve"> said Monday.</w:t>
      </w:r>
      <w:r w:rsidRPr="00AA6932">
        <w:rPr>
          <w:sz w:val="12"/>
        </w:rPr>
        <w:t>∂</w:t>
      </w:r>
      <w:r w:rsidRPr="00AA6932">
        <w:rPr>
          <w:sz w:val="16"/>
        </w:rPr>
        <w:t xml:space="preserve"> </w:t>
      </w:r>
      <w:proofErr w:type="spellStart"/>
      <w:r w:rsidRPr="00AA6932">
        <w:rPr>
          <w:sz w:val="16"/>
        </w:rPr>
        <w:t>Raghuram</w:t>
      </w:r>
      <w:proofErr w:type="spellEnd"/>
      <w:r w:rsidRPr="00AA6932">
        <w:rPr>
          <w:sz w:val="16"/>
        </w:rPr>
        <w:t xml:space="preserve"> </w:t>
      </w:r>
      <w:proofErr w:type="spellStart"/>
      <w:r w:rsidRPr="00AA6932">
        <w:rPr>
          <w:sz w:val="16"/>
        </w:rPr>
        <w:t>Rajan</w:t>
      </w:r>
      <w:proofErr w:type="spellEnd"/>
      <w:r w:rsidRPr="00AA6932">
        <w:rPr>
          <w:sz w:val="16"/>
        </w:rPr>
        <w:t>, governor of India’s central bank, said this week that today’s global headwinds mean producing more for consumers at home is India’s only way to grow.</w:t>
      </w:r>
      <w:r w:rsidRPr="00AA6932">
        <w:rPr>
          <w:sz w:val="12"/>
        </w:rPr>
        <w:t>∂</w:t>
      </w:r>
      <w:r w:rsidRPr="00AA6932">
        <w:rPr>
          <w:sz w:val="16"/>
        </w:rPr>
        <w:t xml:space="preserve"> “</w:t>
      </w:r>
      <w:r w:rsidRPr="00AA6932">
        <w:rPr>
          <w:rStyle w:val="StyleUnderline"/>
        </w:rPr>
        <w:t>At a time when trade across the world is falling, we will have to strengthen the domestic market so as to absorb much of the increased production until the global market recovers,”</w:t>
      </w:r>
      <w:r w:rsidRPr="00AA6932">
        <w:rPr>
          <w:sz w:val="16"/>
        </w:rPr>
        <w:t xml:space="preserve"> Mr. </w:t>
      </w:r>
      <w:proofErr w:type="spellStart"/>
      <w:r w:rsidRPr="00AA6932">
        <w:rPr>
          <w:sz w:val="16"/>
        </w:rPr>
        <w:t>Rajan</w:t>
      </w:r>
      <w:proofErr w:type="spellEnd"/>
      <w:r w:rsidRPr="00AA6932">
        <w:rPr>
          <w:sz w:val="16"/>
        </w:rPr>
        <w:t xml:space="preserve"> told an audience in Mumbai.</w:t>
      </w:r>
      <w:r w:rsidRPr="00AA6932">
        <w:rPr>
          <w:sz w:val="12"/>
        </w:rPr>
        <w:t>∂</w:t>
      </w:r>
      <w:r w:rsidRPr="00AA6932">
        <w:rPr>
          <w:sz w:val="16"/>
        </w:rPr>
        <w:t xml:space="preserve"> For the long haul, though, </w:t>
      </w:r>
      <w:r w:rsidRPr="00AA6932">
        <w:rPr>
          <w:rStyle w:val="StyleUnderline"/>
        </w:rPr>
        <w:t>it is only by becoming, as China did, a hub for low-cost manufacturing exports that India can sustain its recent mojo</w:t>
      </w:r>
      <w:r w:rsidRPr="00AA6932">
        <w:rPr>
          <w:sz w:val="16"/>
        </w:rPr>
        <w:t>.</w:t>
      </w:r>
      <w:r w:rsidRPr="00AA6932">
        <w:rPr>
          <w:sz w:val="12"/>
        </w:rPr>
        <w:t>∂</w:t>
      </w:r>
      <w:r w:rsidRPr="00AA6932">
        <w:rPr>
          <w:sz w:val="16"/>
        </w:rPr>
        <w:t xml:space="preserve"> “You can get a burst of growth in the near term without doing very much,” said </w:t>
      </w:r>
      <w:proofErr w:type="spellStart"/>
      <w:r w:rsidRPr="00AA6932">
        <w:rPr>
          <w:sz w:val="16"/>
        </w:rPr>
        <w:t>Shilan</w:t>
      </w:r>
      <w:proofErr w:type="spellEnd"/>
      <w:r w:rsidRPr="00AA6932">
        <w:rPr>
          <w:sz w:val="16"/>
        </w:rPr>
        <w:t xml:space="preserve"> Shah of Capital Economics. The key, he said, is picking up the pace of investments in factories and equipment.</w:t>
      </w:r>
      <w:r w:rsidRPr="00AA6932">
        <w:rPr>
          <w:sz w:val="12"/>
        </w:rPr>
        <w:t>∂</w:t>
      </w:r>
      <w:r w:rsidRPr="00AA6932">
        <w:rPr>
          <w:sz w:val="16"/>
        </w:rPr>
        <w:t xml:space="preserve"> Exporting will also help generate the production volumes that can spur assemblers like Foxconn to cultivate ecosystems of local vendors supplying components and raw materials. Those </w:t>
      </w:r>
      <w:r w:rsidRPr="00AA6932">
        <w:rPr>
          <w:rStyle w:val="StyleUnderline"/>
        </w:rPr>
        <w:t xml:space="preserve">suppliers are critical to creating more of the factory jobs that India needs. </w:t>
      </w:r>
      <w:r w:rsidRPr="00AA6932">
        <w:rPr>
          <w:sz w:val="16"/>
        </w:rPr>
        <w:t>The country’s working-age population grows by a million each month.</w:t>
      </w:r>
      <w:r w:rsidRPr="00AA6932">
        <w:rPr>
          <w:sz w:val="12"/>
        </w:rPr>
        <w:t>∂</w:t>
      </w:r>
      <w:r w:rsidRPr="00AA6932">
        <w:rPr>
          <w:sz w:val="16"/>
        </w:rPr>
        <w:t xml:space="preserve"> Xiaomi says it will initially need to import all the parts it needs for its Indian-made smartphones. India’s trade deficit with China has swelled to 2.4% of Indian gross domestic product from 0.3% a decade ago. A third of that is electronics and electronic parts.</w:t>
      </w:r>
      <w:r w:rsidRPr="00AA6932">
        <w:rPr>
          <w:sz w:val="12"/>
        </w:rPr>
        <w:t>∂</w:t>
      </w:r>
      <w:r w:rsidRPr="00AA6932">
        <w:rPr>
          <w:sz w:val="16"/>
        </w:rPr>
        <w:t xml:space="preserve"> Ajay Bhagwat’s company, </w:t>
      </w:r>
      <w:proofErr w:type="spellStart"/>
      <w:r w:rsidRPr="00AA6932">
        <w:rPr>
          <w:sz w:val="16"/>
        </w:rPr>
        <w:t>Renu</w:t>
      </w:r>
      <w:proofErr w:type="spellEnd"/>
      <w:r w:rsidRPr="00AA6932">
        <w:rPr>
          <w:sz w:val="16"/>
        </w:rPr>
        <w:t xml:space="preserve"> Electronics, makes factory-automation equipment in the western city of Pune. Most of his business comes from exports, to places like Germany and the U.S. But he needs to buy many key components from China or Taiwan. That complicates his supply chain and requires him to keep much bigger inventories than he would like.</w:t>
      </w:r>
      <w:r w:rsidRPr="00AA6932">
        <w:rPr>
          <w:sz w:val="12"/>
        </w:rPr>
        <w:t>∂</w:t>
      </w:r>
      <w:r w:rsidRPr="00AA6932">
        <w:rPr>
          <w:sz w:val="16"/>
        </w:rPr>
        <w:t xml:space="preserve"> “There’s nobody making LCDs here,” Mr. Bhagwat lamented. “I’m really looking forward to somebody putting up an LCD plant in India. I would be happy to invest in that.”</w:t>
      </w:r>
    </w:p>
    <w:p w14:paraId="139F4E9C" w14:textId="77777777" w:rsidR="00322B4A" w:rsidRDefault="00322B4A" w:rsidP="00322B4A">
      <w:pPr>
        <w:pStyle w:val="Heading4"/>
      </w:pPr>
      <w:r>
        <w:t>Indian economic growth key to Indian soft power</w:t>
      </w:r>
    </w:p>
    <w:p w14:paraId="61976FD7" w14:textId="77777777" w:rsidR="00322B4A" w:rsidRPr="006D1D95" w:rsidRDefault="00322B4A" w:rsidP="00322B4A">
      <w:r w:rsidRPr="006D1D95">
        <w:rPr>
          <w:sz w:val="16"/>
        </w:rPr>
        <w:t xml:space="preserve">Nicolas </w:t>
      </w:r>
      <w:proofErr w:type="spellStart"/>
      <w:r w:rsidRPr="006D1D95">
        <w:rPr>
          <w:rStyle w:val="Style13ptBold"/>
        </w:rPr>
        <w:t>Blarel</w:t>
      </w:r>
      <w:proofErr w:type="spellEnd"/>
      <w:r w:rsidRPr="006D1D95">
        <w:rPr>
          <w:rStyle w:val="Style13ptBold"/>
        </w:rPr>
        <w:t xml:space="preserve"> 12</w:t>
      </w:r>
      <w:r w:rsidRPr="006D1D95">
        <w:rPr>
          <w:sz w:val="16"/>
        </w:rPr>
        <w:t>, assistant professor of International Relations at the Institute of Political Science, “India’s Soft Power: From Potential to Reality?”, http://www.lse.ac.uk/IDEAS/publications/reports/pdf/SR010/blarel.pdf</w:t>
      </w:r>
    </w:p>
    <w:p w14:paraId="09AA7BA7" w14:textId="77777777" w:rsidR="00322B4A" w:rsidRPr="006D1D95" w:rsidRDefault="00322B4A" w:rsidP="00322B4A">
      <w:pPr>
        <w:rPr>
          <w:rStyle w:val="StyleUnderline"/>
        </w:rPr>
      </w:pPr>
      <w:r w:rsidRPr="006D1D95">
        <w:rPr>
          <w:rStyle w:val="Emphasis"/>
        </w:rPr>
        <w:t>Soft power has now become an active element of India’s diplomacy in parallel with the development of its hard power resources</w:t>
      </w:r>
      <w:r w:rsidRPr="006D1D95">
        <w:rPr>
          <w:sz w:val="12"/>
        </w:rPr>
        <w:t xml:space="preserve">. India has progressively understood that these two dimensions of power should not be placed in opposition to one another, especially for an aspiring global power. </w:t>
      </w:r>
      <w:r w:rsidRPr="006D1D95">
        <w:rPr>
          <w:rStyle w:val="StyleUnderline"/>
        </w:rPr>
        <w:t xml:space="preserve">India’s political and economic appeal </w:t>
      </w:r>
      <w:r w:rsidRPr="006D1D95">
        <w:rPr>
          <w:rStyle w:val="Emphasis"/>
        </w:rPr>
        <w:t xml:space="preserve">would not be </w:t>
      </w:r>
      <w:r w:rsidRPr="006D1D95">
        <w:rPr>
          <w:rStyle w:val="StyleUnderline"/>
        </w:rPr>
        <w:t xml:space="preserve">possible if it had not developed robust political institutions over the last 60 years and </w:t>
      </w:r>
      <w:r w:rsidRPr="006D1D95">
        <w:rPr>
          <w:rStyle w:val="Emphasis"/>
        </w:rPr>
        <w:t>sustained high economic growth rates</w:t>
      </w:r>
      <w:r w:rsidRPr="006D1D95">
        <w:rPr>
          <w:sz w:val="12"/>
        </w:rPr>
        <w:t xml:space="preserve"> over the last two decades. Similarly, as India’s hard power capabilities, notably in the economic and military realms, have increased over the last decade, </w:t>
      </w:r>
      <w:r w:rsidRPr="006D1D95">
        <w:rPr>
          <w:rStyle w:val="StyleUnderline"/>
        </w:rPr>
        <w:t xml:space="preserve">it became important to develop in conjunction a soft power strategy to give legitimacy and credibility to India’s leadership role in the world. </w:t>
      </w:r>
    </w:p>
    <w:p w14:paraId="6C566266" w14:textId="77777777" w:rsidR="00322B4A" w:rsidRDefault="00322B4A" w:rsidP="00322B4A">
      <w:pPr>
        <w:pStyle w:val="Heading4"/>
      </w:pPr>
      <w:r>
        <w:t xml:space="preserve">Yuan volatility leads to investment in India’s economy – transition away from investment in Chinese stocks. </w:t>
      </w:r>
    </w:p>
    <w:p w14:paraId="4909CDC1" w14:textId="77777777" w:rsidR="00322B4A" w:rsidRPr="00CE7DB3" w:rsidRDefault="00322B4A" w:rsidP="00322B4A">
      <w:pPr>
        <w:rPr>
          <w:rStyle w:val="Style13ptBold"/>
        </w:rPr>
      </w:pPr>
      <w:proofErr w:type="spellStart"/>
      <w:r w:rsidRPr="00CE7DB3">
        <w:rPr>
          <w:rStyle w:val="Style13ptBold"/>
          <w:szCs w:val="26"/>
        </w:rPr>
        <w:t>Sk</w:t>
      </w:r>
      <w:proofErr w:type="spellEnd"/>
      <w:r w:rsidRPr="00CE7DB3">
        <w:rPr>
          <w:rStyle w:val="Style13ptBold"/>
          <w:szCs w:val="26"/>
        </w:rPr>
        <w:t xml:space="preserve"> ’16 -</w:t>
      </w:r>
      <w:r>
        <w:rPr>
          <w:rStyle w:val="Style13ptBold"/>
        </w:rPr>
        <w:t xml:space="preserve"> </w:t>
      </w:r>
      <w:r w:rsidRPr="00CE7DB3">
        <w:rPr>
          <w:rStyle w:val="Style13ptBold"/>
          <w:b w:val="0"/>
        </w:rPr>
        <w:t>Chief of Research Bureau at Business Line (</w:t>
      </w:r>
      <w:proofErr w:type="spellStart"/>
      <w:r w:rsidRPr="00CE7DB3">
        <w:rPr>
          <w:rStyle w:val="Style13ptBold"/>
          <w:b w:val="0"/>
        </w:rPr>
        <w:t>Lokeshwarri</w:t>
      </w:r>
      <w:proofErr w:type="spellEnd"/>
      <w:r w:rsidRPr="00CE7DB3">
        <w:rPr>
          <w:rStyle w:val="Style13ptBold"/>
          <w:b w:val="0"/>
        </w:rPr>
        <w:t>, January 7, “The silver lining in the yuan’s fall,” http://www.thehindubusinessline.com/money-and-banking/the-silver-lining-in-the-yuans-fall/article8078003.ece)</w:t>
      </w:r>
    </w:p>
    <w:p w14:paraId="182731C5" w14:textId="77777777" w:rsidR="00322B4A" w:rsidRDefault="00322B4A" w:rsidP="00322B4A">
      <w:pPr>
        <w:rPr>
          <w:rStyle w:val="StyleUnderline"/>
        </w:rPr>
      </w:pPr>
      <w:r w:rsidRPr="007C150A">
        <w:rPr>
          <w:sz w:val="16"/>
        </w:rPr>
        <w:t>It is déjà vu all over again for the financial markets.</w:t>
      </w:r>
      <w:r w:rsidRPr="007C150A">
        <w:rPr>
          <w:rStyle w:val="StyleUnderline"/>
        </w:rPr>
        <w:t xml:space="preserve"> The events of August 2015 are being repeated with China’s stock market collapsing like a house of cards, </w:t>
      </w:r>
      <w:r w:rsidRPr="007C150A">
        <w:rPr>
          <w:sz w:val="16"/>
        </w:rPr>
        <w:t xml:space="preserve">its currency — </w:t>
      </w:r>
      <w:r w:rsidRPr="007C150A">
        <w:t>the yuan — reeling lower and other global currencies and stock markets quivering.</w:t>
      </w:r>
      <w:r w:rsidRPr="007C150A">
        <w:rPr>
          <w:sz w:val="12"/>
        </w:rPr>
        <w:t xml:space="preserve">∂ </w:t>
      </w:r>
      <w:r w:rsidRPr="007C150A">
        <w:rPr>
          <w:sz w:val="16"/>
        </w:rPr>
        <w:t xml:space="preserve">In August last year, </w:t>
      </w:r>
      <w:r w:rsidRPr="007C150A">
        <w:rPr>
          <w:rStyle w:val="StyleUnderline"/>
        </w:rPr>
        <w:t>there was a scare that China was embarking on a path of rapid ‘devaluation’ of its currency, which could lead to competitive devaluation of other currencies</w:t>
      </w:r>
      <w:r w:rsidRPr="007C150A">
        <w:rPr>
          <w:sz w:val="16"/>
        </w:rPr>
        <w:t xml:space="preserve">. But despite the 6-per cent slide in the yuan since then, the currency is far stronger compared to other emerging market currencies, such as the real or the </w:t>
      </w:r>
      <w:proofErr w:type="spellStart"/>
      <w:r w:rsidRPr="007C150A">
        <w:rPr>
          <w:sz w:val="16"/>
        </w:rPr>
        <w:t>rouble</w:t>
      </w:r>
      <w:proofErr w:type="spellEnd"/>
      <w:r w:rsidRPr="007C150A">
        <w:rPr>
          <w:sz w:val="16"/>
        </w:rPr>
        <w:t>.</w:t>
      </w:r>
      <w:r w:rsidRPr="007C150A">
        <w:rPr>
          <w:sz w:val="12"/>
        </w:rPr>
        <w:t xml:space="preserve">∂ </w:t>
      </w:r>
      <w:r w:rsidRPr="007C150A">
        <w:rPr>
          <w:sz w:val="16"/>
        </w:rPr>
        <w:t xml:space="preserve">That said, </w:t>
      </w:r>
      <w:r w:rsidRPr="007C150A">
        <w:rPr>
          <w:rStyle w:val="StyleUnderline"/>
        </w:rPr>
        <w:t>this is a period of adjustment for the yuan as the currency shifts towards a more market-linked trading</w:t>
      </w:r>
      <w:r w:rsidRPr="007C150A">
        <w:rPr>
          <w:sz w:val="16"/>
        </w:rPr>
        <w:t xml:space="preserve">. </w:t>
      </w:r>
      <w:r w:rsidRPr="007C150A">
        <w:rPr>
          <w:rStyle w:val="StyleUnderline"/>
        </w:rPr>
        <w:t>It is quite possible that the yuan heads lower in the days to come and this has implications for the rest of the world</w:t>
      </w:r>
      <w:r w:rsidRPr="007C150A">
        <w:rPr>
          <w:sz w:val="16"/>
        </w:rPr>
        <w:t xml:space="preserve">. </w:t>
      </w:r>
      <w:r w:rsidRPr="007C150A">
        <w:rPr>
          <w:rStyle w:val="Emphasis"/>
        </w:rPr>
        <w:t>India could</w:t>
      </w:r>
      <w:r w:rsidRPr="007C150A">
        <w:rPr>
          <w:sz w:val="16"/>
        </w:rPr>
        <w:t xml:space="preserve">, however, </w:t>
      </w:r>
      <w:r w:rsidRPr="007C150A">
        <w:rPr>
          <w:rStyle w:val="Emphasis"/>
        </w:rPr>
        <w:t>benefit as foreign investors may re-allocate some of their investments from China into India.</w:t>
      </w:r>
      <w:r w:rsidRPr="007C150A">
        <w:rPr>
          <w:sz w:val="16"/>
        </w:rPr>
        <w:t xml:space="preserve"> The Chinese currency was linked to the market by the People’s Bank of China last August, by pegging the opening value of the yuan in every session to the previous day’s closing rate, the demand and supply condition in the foreign exchange market and the movement of other currencies. The yuan was then allowed to move in a band of +/- 2 per cent from this reference rate. </w:t>
      </w:r>
      <w:r w:rsidRPr="007C150A">
        <w:rPr>
          <w:rStyle w:val="StyleUnderline"/>
        </w:rPr>
        <w:t>The move to market-link the yuan was to enable the Chinese currency become part of the SDR basket of the IMF</w:t>
      </w:r>
      <w:r w:rsidRPr="007C150A">
        <w:rPr>
          <w:sz w:val="16"/>
        </w:rPr>
        <w:t xml:space="preserve">. With the inclusion of the yuan in this basket since November, the </w:t>
      </w:r>
      <w:r w:rsidRPr="007C150A">
        <w:rPr>
          <w:rStyle w:val="StyleUnderline"/>
        </w:rPr>
        <w:t>Government of China will now have to allow market forces to wield a greater influence on the currency’s movements</w:t>
      </w:r>
      <w:r w:rsidRPr="007C150A">
        <w:rPr>
          <w:sz w:val="16"/>
        </w:rPr>
        <w:t>.</w:t>
      </w:r>
      <w:r w:rsidRPr="007C150A">
        <w:rPr>
          <w:sz w:val="12"/>
        </w:rPr>
        <w:t xml:space="preserve">∂ </w:t>
      </w:r>
      <w:r w:rsidRPr="007C150A">
        <w:rPr>
          <w:sz w:val="16"/>
        </w:rPr>
        <w:t>Weak numbers</w:t>
      </w:r>
      <w:r w:rsidRPr="007C150A">
        <w:rPr>
          <w:sz w:val="12"/>
        </w:rPr>
        <w:t xml:space="preserve">∂ </w:t>
      </w:r>
      <w:r w:rsidRPr="007C150A">
        <w:rPr>
          <w:sz w:val="16"/>
        </w:rPr>
        <w:t xml:space="preserve">Weak manufacturing data and numbers showing that </w:t>
      </w:r>
      <w:r w:rsidRPr="007C150A">
        <w:rPr>
          <w:rStyle w:val="StyleUnderline"/>
        </w:rPr>
        <w:t>foreign investors are pulling money out of China have resulted in sentiment turning quite adverse towards the yuan of late.</w:t>
      </w:r>
      <w:r w:rsidRPr="007C150A">
        <w:rPr>
          <w:sz w:val="16"/>
        </w:rPr>
        <w:t xml:space="preserve"> Value of the yuan traded in offshore markets began sliding sharply lower, implying that the currency was being artificially pegged higher in the onshore spot market. The Government of China pegged the yuan reference rate lower by 0.5 per cent on Thursday, the largest adjustment since last August, triggering a major panic in currency markets. </w:t>
      </w:r>
      <w:r w:rsidRPr="007C150A">
        <w:rPr>
          <w:rStyle w:val="StyleUnderline"/>
        </w:rPr>
        <w:t>The sharp fall in China’s forex reserves</w:t>
      </w:r>
      <w:r w:rsidRPr="007C150A">
        <w:rPr>
          <w:sz w:val="16"/>
        </w:rPr>
        <w:t xml:space="preserve"> from close to $4 trillion in June 2014 to $3.3 trillion in December too </w:t>
      </w:r>
      <w:r w:rsidRPr="007C150A">
        <w:rPr>
          <w:rStyle w:val="StyleUnderline"/>
        </w:rPr>
        <w:t>shows that there is a limit to the extent to which the government can support the currency.</w:t>
      </w:r>
      <w:r w:rsidRPr="007C150A">
        <w:rPr>
          <w:rStyle w:val="StyleUnderline"/>
          <w:sz w:val="12"/>
        </w:rPr>
        <w:t>∂</w:t>
      </w:r>
      <w:r w:rsidRPr="007C150A">
        <w:rPr>
          <w:sz w:val="12"/>
        </w:rPr>
        <w:t xml:space="preserve"> </w:t>
      </w:r>
      <w:r w:rsidRPr="007C150A">
        <w:rPr>
          <w:sz w:val="16"/>
        </w:rPr>
        <w:t xml:space="preserve">It is obvious that the Government of China will now have to bow to market forces and restrain its intervention in the currency markets. </w:t>
      </w:r>
      <w:r w:rsidRPr="007C150A">
        <w:rPr>
          <w:rStyle w:val="StyleUnderline"/>
        </w:rPr>
        <w:t>There is room for the yuan to depreciate further against the dollar</w:t>
      </w:r>
      <w:r w:rsidRPr="007C150A">
        <w:rPr>
          <w:sz w:val="16"/>
        </w:rPr>
        <w:t xml:space="preserve"> since the Real Effective Exchange Rate of the yuan shows that it is overvalued by over 30 per cent.</w:t>
      </w:r>
      <w:r w:rsidRPr="007C150A">
        <w:rPr>
          <w:sz w:val="12"/>
        </w:rPr>
        <w:t xml:space="preserve">∂ </w:t>
      </w:r>
      <w:r w:rsidRPr="007C150A">
        <w:rPr>
          <w:rStyle w:val="StyleUnderline"/>
        </w:rPr>
        <w:t>If the Chinese currency is going to slide lower, there will be a major impact on global trade as Chinese exports get cheaper</w:t>
      </w:r>
      <w:r w:rsidRPr="007C150A">
        <w:rPr>
          <w:sz w:val="16"/>
        </w:rPr>
        <w:t xml:space="preserve">. China’s borrowings in dollars will be impacted as they will have to repay higher amounts. </w:t>
      </w:r>
      <w:r w:rsidRPr="007C150A">
        <w:rPr>
          <w:rStyle w:val="StyleUnderline"/>
        </w:rPr>
        <w:t>Foreign investors in Chinese stocks too will have to re-think their strategies.</w:t>
      </w:r>
      <w:r w:rsidRPr="007C150A">
        <w:rPr>
          <w:rStyle w:val="StyleUnderline"/>
          <w:sz w:val="12"/>
        </w:rPr>
        <w:t>∂</w:t>
      </w:r>
      <w:r w:rsidRPr="007C150A">
        <w:rPr>
          <w:sz w:val="12"/>
        </w:rPr>
        <w:t xml:space="preserve"> </w:t>
      </w:r>
      <w:r w:rsidRPr="007C150A">
        <w:rPr>
          <w:sz w:val="16"/>
        </w:rPr>
        <w:t>Investors in stocks</w:t>
      </w:r>
      <w:r w:rsidRPr="007C150A">
        <w:rPr>
          <w:sz w:val="12"/>
        </w:rPr>
        <w:t xml:space="preserve">∂ </w:t>
      </w:r>
      <w:r w:rsidRPr="007C150A">
        <w:rPr>
          <w:rStyle w:val="StyleUnderline"/>
        </w:rPr>
        <w:t>Foreign investors have largely avoided China’s A shares</w:t>
      </w:r>
      <w:r w:rsidRPr="007C150A">
        <w:rPr>
          <w:sz w:val="16"/>
        </w:rPr>
        <w:t xml:space="preserve"> that are traded on the Shanghai and Shenzhen stock exchanges and are quoted in yuan, and </w:t>
      </w:r>
      <w:r w:rsidRPr="007C150A">
        <w:rPr>
          <w:rStyle w:val="StyleUnderline"/>
        </w:rPr>
        <w:t>have preferred to invest in Chinese stocks through the H shares</w:t>
      </w:r>
      <w:r w:rsidRPr="007C150A">
        <w:rPr>
          <w:sz w:val="16"/>
        </w:rPr>
        <w:t xml:space="preserve"> listed in Hong Kong, thus </w:t>
      </w:r>
      <w:r w:rsidRPr="007C150A">
        <w:rPr>
          <w:rStyle w:val="StyleUnderline"/>
        </w:rPr>
        <w:t>reducing the risk arising through yuan movement.</w:t>
      </w:r>
      <w:r w:rsidRPr="007C150A">
        <w:rPr>
          <w:sz w:val="16"/>
        </w:rPr>
        <w:t xml:space="preserve"> But </w:t>
      </w:r>
      <w:r w:rsidRPr="007C150A">
        <w:rPr>
          <w:rStyle w:val="StyleUnderline"/>
        </w:rPr>
        <w:t>if the controls on the yuan are gradually lifted, the Hong Kong dollar might become irrelevant and foreign investors might no longer have the option of buying Chinese stocks, sans yuan risk. Higher currency volatility can make Chinese equity less attractive.</w:t>
      </w:r>
      <w:r w:rsidRPr="007C150A">
        <w:rPr>
          <w:rStyle w:val="StyleUnderline"/>
          <w:sz w:val="12"/>
        </w:rPr>
        <w:t>∂</w:t>
      </w:r>
      <w:r w:rsidRPr="007C150A">
        <w:rPr>
          <w:sz w:val="12"/>
        </w:rPr>
        <w:t xml:space="preserve"> </w:t>
      </w:r>
      <w:r w:rsidRPr="007C150A">
        <w:rPr>
          <w:sz w:val="16"/>
        </w:rPr>
        <w:t xml:space="preserve">Two, the prices of H shares are linked to the shares traded in Shanghai and Shenzhen. The ongoing bedlam in those exchanges with retail investors hitting the panic button and dumping shares highlights the systemic risk in this market. </w:t>
      </w:r>
      <w:r w:rsidRPr="007C150A">
        <w:rPr>
          <w:rStyle w:val="StyleUnderline"/>
        </w:rPr>
        <w:t>Foreign investors have been pulling money out of China and these outflows can accelerate if the equity market rout continues.</w:t>
      </w:r>
      <w:r w:rsidRPr="007C150A">
        <w:rPr>
          <w:rStyle w:val="StyleUnderline"/>
          <w:sz w:val="12"/>
        </w:rPr>
        <w:t>∂</w:t>
      </w:r>
      <w:r w:rsidRPr="007C150A">
        <w:rPr>
          <w:sz w:val="12"/>
        </w:rPr>
        <w:t xml:space="preserve"> </w:t>
      </w:r>
      <w:r w:rsidRPr="007C150A">
        <w:rPr>
          <w:sz w:val="16"/>
        </w:rPr>
        <w:t>India’s gain</w:t>
      </w:r>
      <w:r w:rsidRPr="007C150A">
        <w:rPr>
          <w:sz w:val="12"/>
        </w:rPr>
        <w:t xml:space="preserve">∂ </w:t>
      </w:r>
      <w:r w:rsidRPr="007C150A">
        <w:rPr>
          <w:sz w:val="16"/>
        </w:rPr>
        <w:t>While it cannot be said that the money that is currently moving out of China will flow into the Indian stock markets immediately, since rising risk aversion will initially result in outflows from all emerging markets</w:t>
      </w:r>
      <w:r w:rsidRPr="007C150A">
        <w:rPr>
          <w:rStyle w:val="Emphasis"/>
        </w:rPr>
        <w:t>, over the long run, India is likely to benefit.</w:t>
      </w:r>
      <w:r w:rsidRPr="007C150A">
        <w:rPr>
          <w:sz w:val="12"/>
        </w:rPr>
        <w:t xml:space="preserve">∂ </w:t>
      </w:r>
      <w:r w:rsidRPr="007C150A">
        <w:rPr>
          <w:sz w:val="16"/>
        </w:rPr>
        <w:t xml:space="preserve">Many </w:t>
      </w:r>
      <w:r w:rsidRPr="007C150A">
        <w:rPr>
          <w:rStyle w:val="StyleUnderline"/>
        </w:rPr>
        <w:t>global emerging market funds have the largest portion of their investments in China with India featuring slightly lower in the list.</w:t>
      </w:r>
      <w:r w:rsidRPr="007C150A">
        <w:rPr>
          <w:rStyle w:val="StyleUnderline"/>
          <w:sz w:val="12"/>
        </w:rPr>
        <w:t>∂</w:t>
      </w:r>
      <w:r w:rsidRPr="007C150A">
        <w:rPr>
          <w:sz w:val="12"/>
        </w:rPr>
        <w:t xml:space="preserve"> </w:t>
      </w:r>
      <w:r w:rsidRPr="007C150A">
        <w:rPr>
          <w:sz w:val="16"/>
        </w:rPr>
        <w:t xml:space="preserve">For instance, IShares MSCI Emerging Market fund invests 21 per cent of its funds in Chinese stocks and 9 per cent in India. Similarly, the Vanguard FTSE Emerging Market Fund has invested 22 per cent in China and 13 per cent in India. </w:t>
      </w:r>
      <w:r w:rsidRPr="007C150A">
        <w:rPr>
          <w:rStyle w:val="StyleUnderline"/>
        </w:rPr>
        <w:t>The ongoing turbulence can make China’s share move lower, and can work to India’s advantage.</w:t>
      </w:r>
    </w:p>
    <w:p w14:paraId="32ACFF13" w14:textId="77777777" w:rsidR="00322B4A" w:rsidRPr="00221D27" w:rsidRDefault="00322B4A" w:rsidP="00322B4A">
      <w:pPr>
        <w:pStyle w:val="Heading4"/>
      </w:pPr>
      <w:r w:rsidRPr="00221D27">
        <w:t>Chinese economic downturn leads to India taking the lead on economic growth globally – India isn’t reliant on the Chinese economy so there is 0 risk of conflict between the two post collapse.</w:t>
      </w:r>
    </w:p>
    <w:p w14:paraId="31C251B2" w14:textId="77777777" w:rsidR="00322B4A" w:rsidRPr="00221D27" w:rsidRDefault="00322B4A" w:rsidP="00322B4A">
      <w:pPr>
        <w:rPr>
          <w:rStyle w:val="Style13ptBold"/>
        </w:rPr>
      </w:pPr>
      <w:r>
        <w:rPr>
          <w:rStyle w:val="Style13ptBold"/>
        </w:rPr>
        <w:t xml:space="preserve">Dominguez ’15 – </w:t>
      </w:r>
      <w:r w:rsidRPr="00221D27">
        <w:rPr>
          <w:rStyle w:val="Style13ptBold"/>
          <w:b w:val="0"/>
        </w:rPr>
        <w:t>staff writer (Gabriel, July 19, “China's economic slowdown - India's opportunity?” http://dw.com/p/1GSAO)</w:t>
      </w:r>
    </w:p>
    <w:p w14:paraId="06C4F2AF" w14:textId="77777777" w:rsidR="00322B4A" w:rsidRDefault="00322B4A" w:rsidP="00322B4A">
      <w:pPr>
        <w:rPr>
          <w:sz w:val="16"/>
        </w:rPr>
      </w:pPr>
      <w:r w:rsidRPr="005C4593">
        <w:rPr>
          <w:rStyle w:val="StyleUnderline"/>
        </w:rPr>
        <w:t xml:space="preserve">China's recent downturn has led to a reassessment of global economic growth, with analysts pointing to how </w:t>
      </w:r>
      <w:r w:rsidRPr="005C4593">
        <w:rPr>
          <w:rStyle w:val="Emphasis"/>
        </w:rPr>
        <w:t>India may benefit from the slowdown</w:t>
      </w:r>
      <w:r w:rsidRPr="005C4593">
        <w:rPr>
          <w:rStyle w:val="StyleUnderline"/>
        </w:rPr>
        <w:t xml:space="preserve">. </w:t>
      </w:r>
      <w:r w:rsidRPr="005C4593">
        <w:t>But is the South Asian nation set to become the world's next growth engine?</w:t>
      </w:r>
      <w:r w:rsidRPr="005C4593">
        <w:rPr>
          <w:sz w:val="12"/>
        </w:rPr>
        <w:t xml:space="preserve">∂ </w:t>
      </w:r>
      <w:r w:rsidRPr="005C4593">
        <w:rPr>
          <w:sz w:val="16"/>
        </w:rPr>
        <w:t xml:space="preserve">"The Chinese 'normal' has now changed. It is no longer the nine percent, 10 percent, 11 percent growth rate. So </w:t>
      </w:r>
      <w:r w:rsidRPr="005C4593">
        <w:rPr>
          <w:rStyle w:val="StyleUnderline"/>
        </w:rPr>
        <w:t>the world needs other engines to carry the growth process</w:t>
      </w:r>
      <w:r w:rsidRPr="005C4593">
        <w:rPr>
          <w:sz w:val="16"/>
        </w:rPr>
        <w:t xml:space="preserve">. And </w:t>
      </w:r>
      <w:r w:rsidRPr="005C4593">
        <w:rPr>
          <w:rStyle w:val="StyleUnderline"/>
        </w:rPr>
        <w:t>in a slow-down environment in the world, an economy which can grow at eight to nine percent like India certainly has viable shoulders to provide the support to the global economy</w:t>
      </w:r>
      <w:r w:rsidRPr="005C4593">
        <w:rPr>
          <w:sz w:val="16"/>
        </w:rPr>
        <w:t xml:space="preserve">." These are the words of Indian Finance Minister </w:t>
      </w:r>
      <w:proofErr w:type="spellStart"/>
      <w:r w:rsidRPr="005C4593">
        <w:rPr>
          <w:sz w:val="16"/>
        </w:rPr>
        <w:t>Arun</w:t>
      </w:r>
      <w:proofErr w:type="spellEnd"/>
      <w:r w:rsidRPr="005C4593">
        <w:rPr>
          <w:sz w:val="16"/>
        </w:rPr>
        <w:t xml:space="preserve"> </w:t>
      </w:r>
      <w:proofErr w:type="spellStart"/>
      <w:r w:rsidRPr="005C4593">
        <w:rPr>
          <w:sz w:val="16"/>
        </w:rPr>
        <w:t>Jaitley</w:t>
      </w:r>
      <w:proofErr w:type="spellEnd"/>
      <w:r w:rsidRPr="005C4593">
        <w:rPr>
          <w:sz w:val="16"/>
        </w:rPr>
        <w:t>, who recently spoke to the BBC on the impact of China's recent stock market plunge.</w:t>
      </w:r>
      <w:r w:rsidRPr="005C4593">
        <w:rPr>
          <w:sz w:val="12"/>
        </w:rPr>
        <w:t xml:space="preserve">∂ </w:t>
      </w:r>
      <w:r w:rsidRPr="005C4593">
        <w:rPr>
          <w:rStyle w:val="StyleUnderline"/>
        </w:rPr>
        <w:t xml:space="preserve">Although many economists argue that the panic about the state of China's economy is overblown, there have been a string of reports and comments suggesting that </w:t>
      </w:r>
      <w:r w:rsidRPr="005C4593">
        <w:rPr>
          <w:rStyle w:val="Emphasis"/>
        </w:rPr>
        <w:t>India could be ready to "take the baton of global growth" from China</w:t>
      </w:r>
      <w:r w:rsidRPr="005C4593">
        <w:rPr>
          <w:sz w:val="16"/>
        </w:rPr>
        <w:t>, as Deputy Finance Minister Jayant Sinha put it.</w:t>
      </w:r>
      <w:r w:rsidRPr="005C4593">
        <w:rPr>
          <w:sz w:val="12"/>
        </w:rPr>
        <w:t xml:space="preserve">∂ </w:t>
      </w:r>
      <w:r w:rsidRPr="005C4593">
        <w:rPr>
          <w:sz w:val="16"/>
        </w:rPr>
        <w:t xml:space="preserve">And there are strong arguments to support that claim. While both Brazil and Russia are in the midst of a recession, </w:t>
      </w:r>
      <w:r w:rsidRPr="005C4593">
        <w:rPr>
          <w:rStyle w:val="StyleUnderline"/>
        </w:rPr>
        <w:t>India's economy has been growing at impressive rates, with last week's release of GDP figures showing that India grew as fast as China last quarter</w:t>
      </w:r>
      <w:r w:rsidRPr="005C4593">
        <w:rPr>
          <w:sz w:val="16"/>
        </w:rPr>
        <w:t xml:space="preserve"> (7.0 percent year-on-year).</w:t>
      </w:r>
      <w:r w:rsidRPr="005C4593">
        <w:rPr>
          <w:sz w:val="12"/>
        </w:rPr>
        <w:t xml:space="preserve">∂ </w:t>
      </w:r>
      <w:r w:rsidRPr="005C4593">
        <w:rPr>
          <w:sz w:val="16"/>
        </w:rPr>
        <w:t xml:space="preserve">And as Rajiv Biswas, Asia-Pacific Chief Economist at the analytics firm IHS, explains, </w:t>
      </w:r>
      <w:r w:rsidRPr="005C4593">
        <w:rPr>
          <w:rStyle w:val="StyleUnderline"/>
        </w:rPr>
        <w:t>India's growth has the potential to strengthen to a pace of eight percent to nine percent over the medium term</w:t>
      </w:r>
      <w:r w:rsidRPr="005C4593">
        <w:rPr>
          <w:sz w:val="16"/>
        </w:rPr>
        <w:t xml:space="preserve">. So with Chinese economic growth moderating - expected to be 6.5 percent in 2015 and 6.3 percent in 2016 - </w:t>
      </w:r>
      <w:r w:rsidRPr="005C4593">
        <w:rPr>
          <w:rStyle w:val="StyleUnderline"/>
        </w:rPr>
        <w:t>India is projected to become the fastest growing BRICS economy, with GDP growth forecast to be 7.6 percent in 2015 and 8.1 percent in 2016</w:t>
      </w:r>
      <w:r w:rsidRPr="005C4593">
        <w:rPr>
          <w:sz w:val="16"/>
        </w:rPr>
        <w:t>, according to IHS.</w:t>
      </w:r>
      <w:r w:rsidRPr="005C4593">
        <w:rPr>
          <w:sz w:val="12"/>
        </w:rPr>
        <w:t xml:space="preserve">∂ </w:t>
      </w:r>
      <w:r w:rsidRPr="005C4593">
        <w:rPr>
          <w:sz w:val="16"/>
        </w:rPr>
        <w:t>How does India benefit?</w:t>
      </w:r>
      <w:r w:rsidRPr="005C4593">
        <w:rPr>
          <w:sz w:val="12"/>
        </w:rPr>
        <w:t xml:space="preserve">∂ </w:t>
      </w:r>
      <w:r w:rsidRPr="005C4593">
        <w:rPr>
          <w:sz w:val="16"/>
        </w:rPr>
        <w:t xml:space="preserve">An important aspect is the fact that </w:t>
      </w:r>
      <w:r w:rsidRPr="005C4593">
        <w:rPr>
          <w:rStyle w:val="StyleUnderline"/>
        </w:rPr>
        <w:t>India's economy is far less vulnerable to a Chinese downturn than other Asian economies</w:t>
      </w:r>
      <w:r w:rsidRPr="005C4593">
        <w:rPr>
          <w:sz w:val="16"/>
        </w:rPr>
        <w:t>, as Shang-</w:t>
      </w:r>
      <w:proofErr w:type="spellStart"/>
      <w:r w:rsidRPr="005C4593">
        <w:rPr>
          <w:sz w:val="16"/>
        </w:rPr>
        <w:t>Jin</w:t>
      </w:r>
      <w:proofErr w:type="spellEnd"/>
      <w:r w:rsidRPr="005C4593">
        <w:rPr>
          <w:sz w:val="16"/>
        </w:rPr>
        <w:t xml:space="preserve"> Wei, chief economist at the Manila-based Asian Development Bank, told DW. "</w:t>
      </w:r>
      <w:r w:rsidRPr="005C4593">
        <w:rPr>
          <w:rStyle w:val="StyleUnderline"/>
        </w:rPr>
        <w:t>Because Indian firms are less integrated with companies in China and do not sell much to the world market, a Chinese slowdown has limited effect on India</w:t>
      </w:r>
      <w:r w:rsidRPr="005C4593">
        <w:rPr>
          <w:sz w:val="16"/>
        </w:rPr>
        <w:t>," Wei explained.</w:t>
      </w:r>
      <w:r w:rsidRPr="005C4593">
        <w:rPr>
          <w:sz w:val="12"/>
        </w:rPr>
        <w:t xml:space="preserve">∂ </w:t>
      </w:r>
      <w:r w:rsidRPr="005C4593">
        <w:rPr>
          <w:sz w:val="16"/>
        </w:rPr>
        <w:t>Analyst Oliver White agrees. In a recently released paper, the economist at UK-based Fathom Consulting, pointed out that India's exports accounted for a relatively small proportion of its GDP, at just over 20 percent.</w:t>
      </w:r>
      <w:r w:rsidRPr="005C4593">
        <w:rPr>
          <w:sz w:val="12"/>
        </w:rPr>
        <w:t xml:space="preserve">∂ </w:t>
      </w:r>
      <w:r w:rsidRPr="005C4593">
        <w:rPr>
          <w:sz w:val="16"/>
        </w:rPr>
        <w:t xml:space="preserve">Moreover, India boasts a fairly diversified export base, with its service sector accounting for nearly 50 percent of total exports, thus making the country far less reliant on merchandise trade than other Asian economies. On top of that, </w:t>
      </w:r>
      <w:r w:rsidRPr="005C4593">
        <w:rPr>
          <w:rStyle w:val="StyleUnderline"/>
        </w:rPr>
        <w:t>the provision of information technology and business outsourcing services is also less likely to be affected by China's currency depreciation</w:t>
      </w:r>
      <w:r w:rsidRPr="005C4593">
        <w:rPr>
          <w:sz w:val="16"/>
        </w:rPr>
        <w:t>, said White.</w:t>
      </w:r>
      <w:r w:rsidRPr="005C4593">
        <w:rPr>
          <w:sz w:val="12"/>
        </w:rPr>
        <w:t xml:space="preserve">∂ </w:t>
      </w:r>
      <w:r w:rsidRPr="00221D27">
        <w:rPr>
          <w:rStyle w:val="StyleUnderline"/>
        </w:rPr>
        <w:t>India also stands to profit from cheaper commodity prices which have dropped as a result of the Chinese slowdown</w:t>
      </w:r>
      <w:r w:rsidRPr="005C4593">
        <w:rPr>
          <w:sz w:val="16"/>
        </w:rPr>
        <w:t xml:space="preserve">. "Commodity prices will stay low for a longer period if China grows at five rather than eight percent. As an importer of minerals, oil, and other commodities, </w:t>
      </w:r>
      <w:r w:rsidRPr="00221D27">
        <w:rPr>
          <w:rStyle w:val="StyleUnderline"/>
        </w:rPr>
        <w:t>India will be able to buy at cheaper prices</w:t>
      </w:r>
      <w:r w:rsidRPr="005C4593">
        <w:rPr>
          <w:sz w:val="16"/>
        </w:rPr>
        <w:t xml:space="preserve">," explained Gary </w:t>
      </w:r>
      <w:proofErr w:type="spellStart"/>
      <w:r w:rsidRPr="005C4593">
        <w:rPr>
          <w:sz w:val="16"/>
        </w:rPr>
        <w:t>Hufbauer</w:t>
      </w:r>
      <w:proofErr w:type="spellEnd"/>
      <w:r w:rsidRPr="005C4593">
        <w:rPr>
          <w:sz w:val="16"/>
        </w:rPr>
        <w:t>, an international trade expert at the Washington-based Peterson Institute for International Economics.</w:t>
      </w:r>
      <w:r w:rsidRPr="005C4593">
        <w:rPr>
          <w:sz w:val="12"/>
        </w:rPr>
        <w:t xml:space="preserve">∂ </w:t>
      </w:r>
      <w:r w:rsidRPr="005C4593">
        <w:rPr>
          <w:sz w:val="16"/>
        </w:rPr>
        <w:t xml:space="preserve">At the same time, </w:t>
      </w:r>
      <w:r w:rsidRPr="00221D27">
        <w:rPr>
          <w:rStyle w:val="StyleUnderline"/>
        </w:rPr>
        <w:t>lower commodity prices are helping India to keep its current account in check and also reduce input costs</w:t>
      </w:r>
      <w:r w:rsidRPr="005C4593">
        <w:rPr>
          <w:sz w:val="16"/>
        </w:rPr>
        <w:t>.</w:t>
      </w:r>
      <w:r w:rsidRPr="005C4593">
        <w:rPr>
          <w:sz w:val="12"/>
        </w:rPr>
        <w:t xml:space="preserve">∂ </w:t>
      </w:r>
      <w:r w:rsidRPr="005C4593">
        <w:rPr>
          <w:sz w:val="16"/>
        </w:rPr>
        <w:t>Another favorable aspect for India is that investors interested in developing markets have a narrowing set of options given the current economic troubles gripping most emerging market economies.</w:t>
      </w:r>
      <w:r w:rsidRPr="005C4593">
        <w:rPr>
          <w:sz w:val="12"/>
        </w:rPr>
        <w:t xml:space="preserve">∂ </w:t>
      </w:r>
      <w:r w:rsidRPr="005C4593">
        <w:rPr>
          <w:sz w:val="16"/>
        </w:rPr>
        <w:t xml:space="preserve">In this context, </w:t>
      </w:r>
      <w:r w:rsidRPr="00221D27">
        <w:rPr>
          <w:rStyle w:val="StyleUnderline"/>
        </w:rPr>
        <w:t>India stands out as a relatively bright spot given its stable macroeconomic conditions, renewed policy momentum, and a business-friendly governmen</w:t>
      </w:r>
      <w:r w:rsidRPr="005C4593">
        <w:rPr>
          <w:sz w:val="16"/>
        </w:rPr>
        <w:t xml:space="preserve">t, as Milan </w:t>
      </w:r>
      <w:proofErr w:type="spellStart"/>
      <w:r w:rsidRPr="005C4593">
        <w:rPr>
          <w:sz w:val="16"/>
        </w:rPr>
        <w:t>Vaishnav</w:t>
      </w:r>
      <w:proofErr w:type="spellEnd"/>
      <w:r w:rsidRPr="005C4593">
        <w:rPr>
          <w:sz w:val="16"/>
        </w:rPr>
        <w:t>, an expert on India's political economy at the Carnegie Endowment for International Peace, indicates. "</w:t>
      </w:r>
      <w:r w:rsidRPr="00221D27">
        <w:rPr>
          <w:rStyle w:val="StyleUnderline"/>
        </w:rPr>
        <w:t xml:space="preserve">While India's domestic scenario is not without its difficulties, it is profiting from the hard times its peers are facing at present," </w:t>
      </w:r>
      <w:proofErr w:type="spellStart"/>
      <w:r w:rsidRPr="005C4593">
        <w:rPr>
          <w:sz w:val="16"/>
        </w:rPr>
        <w:t>Vaishnav</w:t>
      </w:r>
      <w:proofErr w:type="spellEnd"/>
      <w:r w:rsidRPr="005C4593">
        <w:rPr>
          <w:sz w:val="16"/>
        </w:rPr>
        <w:t xml:space="preserve"> told DW.</w:t>
      </w:r>
      <w:r w:rsidRPr="005C4593">
        <w:rPr>
          <w:sz w:val="12"/>
        </w:rPr>
        <w:t xml:space="preserve">∂ </w:t>
      </w:r>
      <w:r w:rsidRPr="005C4593">
        <w:rPr>
          <w:sz w:val="16"/>
        </w:rPr>
        <w:t>'Not the new China'</w:t>
      </w:r>
      <w:r w:rsidRPr="005C4593">
        <w:rPr>
          <w:sz w:val="12"/>
        </w:rPr>
        <w:t xml:space="preserve">∂ </w:t>
      </w:r>
      <w:r w:rsidRPr="005C4593">
        <w:rPr>
          <w:sz w:val="16"/>
        </w:rPr>
        <w:t xml:space="preserve">All of this goes to show </w:t>
      </w:r>
      <w:r w:rsidRPr="00221D27">
        <w:rPr>
          <w:rStyle w:val="Emphasis"/>
        </w:rPr>
        <w:t>how recent events in China have presented India with an opportunity to make its mark on the world economy</w:t>
      </w:r>
      <w:r w:rsidRPr="005C4593">
        <w:rPr>
          <w:sz w:val="16"/>
        </w:rPr>
        <w:t>. However, experts caution that India is not "the new China," and therefore unlikely to rival the East Asian giant's global economic impact - at least in the short run.</w:t>
      </w:r>
      <w:r w:rsidRPr="005C4593">
        <w:rPr>
          <w:sz w:val="12"/>
        </w:rPr>
        <w:t xml:space="preserve">∂ </w:t>
      </w:r>
      <w:r w:rsidRPr="005C4593">
        <w:rPr>
          <w:sz w:val="16"/>
        </w:rPr>
        <w:t>The vastly bigger size of China's economy means that it will continue to contribute far more than India's to global GDP growth even if it grows at a slower rate. Although the size of India's population is similar to that of China's, Chinese GDP at $10.3 trillion in 2014 is five times larger than India's, which was valued at around $2 trillion in 2014. Indian per capita GDP is therefore only a fraction of Chinese per capita GDP, which is reflected in much lower living standards and less favorable human development indicators than in China.</w:t>
      </w:r>
      <w:r w:rsidRPr="005C4593">
        <w:rPr>
          <w:sz w:val="12"/>
        </w:rPr>
        <w:t xml:space="preserve">∂ </w:t>
      </w:r>
      <w:proofErr w:type="spellStart"/>
      <w:r w:rsidRPr="00221D27">
        <w:rPr>
          <w:rStyle w:val="StyleUnderline"/>
        </w:rPr>
        <w:t>Shilan</w:t>
      </w:r>
      <w:proofErr w:type="spellEnd"/>
      <w:r w:rsidRPr="00221D27">
        <w:rPr>
          <w:rStyle w:val="StyleUnderline"/>
        </w:rPr>
        <w:t xml:space="preserve"> Shah, an India economist at UK-based Capital Economics, explains that even if China were to grow at only five percent per annum over the next three years, it would still contribute around 0.8-0.9 percentage points each year to global GDP growth</w:t>
      </w:r>
      <w:r w:rsidRPr="005C4593">
        <w:rPr>
          <w:sz w:val="16"/>
        </w:rPr>
        <w:t>.</w:t>
      </w:r>
      <w:r w:rsidRPr="005C4593">
        <w:rPr>
          <w:sz w:val="12"/>
        </w:rPr>
        <w:t xml:space="preserve">∂ </w:t>
      </w:r>
      <w:r w:rsidRPr="005C4593">
        <w:rPr>
          <w:sz w:val="16"/>
        </w:rPr>
        <w:t>"Assume, by contrast, that India does achieve seven percent average growth. In that case it would still contribute only 0.5 percentage-points to world GDP growth," said Shah. This is why analysts believe developments in China will continue to have much bigger knock-on effects in other areas, such as commodity prices and in emerging markets more generally, than developments in India.</w:t>
      </w:r>
      <w:r w:rsidRPr="005C4593">
        <w:rPr>
          <w:sz w:val="12"/>
        </w:rPr>
        <w:t xml:space="preserve">∂ </w:t>
      </w:r>
      <w:r w:rsidRPr="005C4593">
        <w:rPr>
          <w:sz w:val="16"/>
        </w:rPr>
        <w:t>A manufacturing hub?</w:t>
      </w:r>
      <w:r w:rsidRPr="005C4593">
        <w:rPr>
          <w:sz w:val="12"/>
        </w:rPr>
        <w:t xml:space="preserve">∂ </w:t>
      </w:r>
      <w:r w:rsidRPr="005C4593">
        <w:rPr>
          <w:sz w:val="16"/>
        </w:rPr>
        <w:t>As economist Biswas explains, one of the most significant differences between the two countries is not only the quality and depth of infrastructure, but also the fact that China has a much larger industrial economy, whereas India's economy is domestically driven and therefore needs to significantly strengthen its manufacturing sector to become much more competitive as a global export hub.</w:t>
      </w:r>
      <w:r w:rsidRPr="005C4593">
        <w:rPr>
          <w:sz w:val="12"/>
        </w:rPr>
        <w:t xml:space="preserve">∂ </w:t>
      </w:r>
      <w:r w:rsidRPr="005C4593">
        <w:rPr>
          <w:sz w:val="16"/>
        </w:rPr>
        <w:t>And while India aspires to become the world's next manufacturing powerhouse, it is not clear - given the recent decline in global demand and the fierce opposition to PM Narendra Modi's economic agenda - whether these plans are feasible anytime soon.</w:t>
      </w:r>
      <w:r w:rsidRPr="005C4593">
        <w:rPr>
          <w:sz w:val="12"/>
        </w:rPr>
        <w:t xml:space="preserve">∂ </w:t>
      </w:r>
      <w:r w:rsidRPr="005C4593">
        <w:rPr>
          <w:sz w:val="16"/>
        </w:rPr>
        <w:t>For instance, despite Modi's strong electoral mandate, the prospects for wide-ranging reform to amend land acquisition laws and ease labor market rigidities - two major constraints on the development of a thriving manufacturing sector - look slim for now.</w:t>
      </w:r>
      <w:r w:rsidRPr="005C4593">
        <w:rPr>
          <w:sz w:val="12"/>
        </w:rPr>
        <w:t xml:space="preserve">∂ </w:t>
      </w:r>
      <w:r w:rsidRPr="005C4593">
        <w:rPr>
          <w:sz w:val="16"/>
        </w:rPr>
        <w:t>Long-term forecast</w:t>
      </w:r>
      <w:r w:rsidRPr="005C4593">
        <w:rPr>
          <w:sz w:val="12"/>
        </w:rPr>
        <w:t xml:space="preserve">∂ </w:t>
      </w:r>
      <w:r w:rsidRPr="005C4593">
        <w:rPr>
          <w:sz w:val="16"/>
        </w:rPr>
        <w:t xml:space="preserve">However, economists say that things might change in the long run. </w:t>
      </w:r>
      <w:r w:rsidRPr="00221D27">
        <w:rPr>
          <w:rStyle w:val="StyleUnderline"/>
        </w:rPr>
        <w:t>With India projected to grow more rapidly than China over the next two to three decades, the Indian economy - which will soon boast the world's largest workforce - is also expected to account for a rising share of global GDP.</w:t>
      </w:r>
      <w:r w:rsidRPr="005C4593">
        <w:rPr>
          <w:sz w:val="12"/>
        </w:rPr>
        <w:t xml:space="preserve">∂ </w:t>
      </w:r>
      <w:r w:rsidRPr="005C4593">
        <w:rPr>
          <w:sz w:val="16"/>
        </w:rPr>
        <w:t>"This will make India a much more important global growth engine for trade and investment flows, particularly with other Asian countries," said IHS economist Biswas, adding that this would also make India's voice increasingly important in international policy-making forums such as the G-20, IMF and World Bank.</w:t>
      </w:r>
    </w:p>
    <w:p w14:paraId="4C9ECEF5" w14:textId="77777777" w:rsidR="00322B4A" w:rsidRPr="0056391E" w:rsidRDefault="00322B4A" w:rsidP="00322B4A">
      <w:pPr>
        <w:pStyle w:val="Heading4"/>
        <w:spacing w:before="0"/>
      </w:pPr>
      <w:r w:rsidRPr="0056391E">
        <w:t>The impact turns and outweighs everything else—ends in extinction</w:t>
      </w:r>
    </w:p>
    <w:p w14:paraId="03766D5E" w14:textId="77777777" w:rsidR="00322B4A" w:rsidRPr="0056391E" w:rsidRDefault="00322B4A" w:rsidP="00322B4A">
      <w:proofErr w:type="spellStart"/>
      <w:r w:rsidRPr="0056391E">
        <w:rPr>
          <w:rStyle w:val="Style13ptBold"/>
        </w:rPr>
        <w:t>Kamdar</w:t>
      </w:r>
      <w:proofErr w:type="spellEnd"/>
      <w:r w:rsidRPr="0056391E">
        <w:rPr>
          <w:rStyle w:val="Style13ptBold"/>
        </w:rPr>
        <w:t xml:space="preserve"> ‘7</w:t>
      </w:r>
      <w:r w:rsidRPr="0056391E">
        <w:t xml:space="preserve"> (Mira </w:t>
      </w:r>
      <w:proofErr w:type="spellStart"/>
      <w:r w:rsidRPr="0056391E">
        <w:t>Kamdar</w:t>
      </w:r>
      <w:proofErr w:type="spellEnd"/>
      <w:r w:rsidRPr="0056391E">
        <w:t>, World Policy Institute, 2007, Planet India: How the fastest growing democracy is transforming America and the world, p. 3-5)</w:t>
      </w:r>
    </w:p>
    <w:p w14:paraId="714E52E3" w14:textId="77777777" w:rsidR="00322B4A" w:rsidRDefault="00322B4A" w:rsidP="00322B4A">
      <w:pPr>
        <w:rPr>
          <w:sz w:val="16"/>
        </w:rPr>
      </w:pPr>
      <w:r w:rsidRPr="0056391E">
        <w:rPr>
          <w:rStyle w:val="Emphasis"/>
          <w:highlight w:val="cyan"/>
        </w:rPr>
        <w:t>No</w:t>
      </w:r>
      <w:r w:rsidRPr="0056391E">
        <w:rPr>
          <w:rStyle w:val="Emphasis"/>
        </w:rPr>
        <w:t xml:space="preserve"> other </w:t>
      </w:r>
      <w:r w:rsidRPr="0056391E">
        <w:rPr>
          <w:rStyle w:val="Emphasis"/>
          <w:highlight w:val="cyan"/>
        </w:rPr>
        <w:t xml:space="preserve">country matters more to </w:t>
      </w:r>
      <w:r w:rsidRPr="0056391E">
        <w:rPr>
          <w:rStyle w:val="Emphasis"/>
        </w:rPr>
        <w:t xml:space="preserve">the future of our </w:t>
      </w:r>
      <w:r w:rsidRPr="0056391E">
        <w:rPr>
          <w:rStyle w:val="Emphasis"/>
          <w:highlight w:val="cyan"/>
        </w:rPr>
        <w:t>planet than India</w:t>
      </w:r>
      <w:r w:rsidRPr="0056391E">
        <w:rPr>
          <w:sz w:val="16"/>
        </w:rPr>
        <w:t xml:space="preserve">. </w:t>
      </w:r>
      <w:r w:rsidRPr="0056391E">
        <w:rPr>
          <w:rStyle w:val="StyleUnderline"/>
        </w:rPr>
        <w:t>There is no challenge we face</w:t>
      </w:r>
      <w:r w:rsidRPr="0056391E">
        <w:rPr>
          <w:sz w:val="16"/>
        </w:rPr>
        <w:t xml:space="preserve">, no opportunity we covet </w:t>
      </w:r>
      <w:r w:rsidRPr="0056391E">
        <w:rPr>
          <w:rStyle w:val="StyleUnderline"/>
        </w:rPr>
        <w:t>where India does not have critical relevance</w:t>
      </w:r>
      <w:r w:rsidRPr="0056391E">
        <w:rPr>
          <w:sz w:val="16"/>
        </w:rPr>
        <w:t xml:space="preserve">. </w:t>
      </w:r>
      <w:r w:rsidRPr="0056391E">
        <w:rPr>
          <w:rStyle w:val="StyleUnderline"/>
          <w:highlight w:val="cyan"/>
        </w:rPr>
        <w:t>From</w:t>
      </w:r>
      <w:r w:rsidRPr="0056391E">
        <w:rPr>
          <w:sz w:val="16"/>
        </w:rPr>
        <w:t xml:space="preserve"> combating global </w:t>
      </w:r>
      <w:r w:rsidRPr="0056391E">
        <w:rPr>
          <w:rStyle w:val="StyleUnderline"/>
          <w:highlight w:val="cyan"/>
        </w:rPr>
        <w:t>terror</w:t>
      </w:r>
      <w:r w:rsidRPr="0056391E">
        <w:rPr>
          <w:rStyle w:val="StyleUnderline"/>
        </w:rPr>
        <w:t xml:space="preserve"> to</w:t>
      </w:r>
      <w:r w:rsidRPr="0056391E">
        <w:rPr>
          <w:sz w:val="16"/>
        </w:rPr>
        <w:t xml:space="preserve"> finding cures for </w:t>
      </w:r>
      <w:r w:rsidRPr="0056391E">
        <w:rPr>
          <w:rStyle w:val="StyleUnderline"/>
        </w:rPr>
        <w:t xml:space="preserve">dangerous </w:t>
      </w:r>
      <w:r w:rsidRPr="0056391E">
        <w:rPr>
          <w:rStyle w:val="StyleUnderline"/>
          <w:highlight w:val="cyan"/>
        </w:rPr>
        <w:t>pandemics</w:t>
      </w:r>
      <w:r w:rsidRPr="0056391E">
        <w:rPr>
          <w:sz w:val="16"/>
        </w:rPr>
        <w:t xml:space="preserve">, </w:t>
      </w:r>
      <w:r w:rsidRPr="0056391E">
        <w:rPr>
          <w:rStyle w:val="StyleUnderline"/>
        </w:rPr>
        <w:t xml:space="preserve">from dealing with the </w:t>
      </w:r>
      <w:r w:rsidRPr="0056391E">
        <w:rPr>
          <w:rStyle w:val="StyleUnderline"/>
          <w:highlight w:val="cyan"/>
        </w:rPr>
        <w:t>energy</w:t>
      </w:r>
      <w:r w:rsidRPr="0056391E">
        <w:rPr>
          <w:rStyle w:val="StyleUnderline"/>
        </w:rPr>
        <w:t xml:space="preserve"> crisis </w:t>
      </w:r>
      <w:r w:rsidRPr="0056391E">
        <w:rPr>
          <w:rStyle w:val="StyleUnderline"/>
          <w:highlight w:val="cyan"/>
        </w:rPr>
        <w:t>to averting</w:t>
      </w:r>
      <w:r w:rsidRPr="0056391E">
        <w:rPr>
          <w:sz w:val="16"/>
        </w:rPr>
        <w:t xml:space="preserve"> the worst scenarios of </w:t>
      </w:r>
      <w:r w:rsidRPr="0056391E">
        <w:rPr>
          <w:rStyle w:val="StyleUnderline"/>
        </w:rPr>
        <w:t xml:space="preserve">global </w:t>
      </w:r>
      <w:r w:rsidRPr="0056391E">
        <w:rPr>
          <w:rStyle w:val="StyleUnderline"/>
          <w:highlight w:val="cyan"/>
        </w:rPr>
        <w:t>warming</w:t>
      </w:r>
      <w:r w:rsidRPr="0056391E">
        <w:rPr>
          <w:rStyle w:val="StyleUnderline"/>
        </w:rPr>
        <w:t>,</w:t>
      </w:r>
      <w:r w:rsidRPr="0056391E">
        <w:rPr>
          <w:sz w:val="16"/>
        </w:rPr>
        <w:t xml:space="preserve"> from rebalancing stark global inequalities to spurring the vital innovation needed to create jobs and improve lives—</w:t>
      </w:r>
      <w:r w:rsidRPr="0056391E">
        <w:rPr>
          <w:rStyle w:val="Emphasis"/>
          <w:highlight w:val="cyan"/>
        </w:rPr>
        <w:t>India is</w:t>
      </w:r>
      <w:r w:rsidRPr="0056391E">
        <w:rPr>
          <w:rStyle w:val="Emphasis"/>
        </w:rPr>
        <w:t xml:space="preserve"> now a </w:t>
      </w:r>
      <w:r w:rsidRPr="0056391E">
        <w:rPr>
          <w:rStyle w:val="Emphasis"/>
          <w:highlight w:val="cyan"/>
        </w:rPr>
        <w:t xml:space="preserve">pivotal </w:t>
      </w:r>
      <w:r w:rsidRPr="0056391E">
        <w:rPr>
          <w:rStyle w:val="Emphasis"/>
        </w:rPr>
        <w:t>player</w:t>
      </w:r>
      <w:r w:rsidRPr="0056391E">
        <w:rPr>
          <w:sz w:val="16"/>
        </w:rPr>
        <w:t xml:space="preserve">. The world is undergoing a process of profound recalibration in which </w:t>
      </w:r>
      <w:r w:rsidRPr="0056391E">
        <w:rPr>
          <w:rStyle w:val="StyleUnderline"/>
        </w:rPr>
        <w:t>the rise of Asia is the most important factor</w:t>
      </w:r>
      <w:r w:rsidRPr="0056391E">
        <w:rPr>
          <w:sz w:val="16"/>
        </w:rPr>
        <w:t xml:space="preserve">. </w:t>
      </w:r>
      <w:r w:rsidRPr="0056391E">
        <w:rPr>
          <w:rStyle w:val="StyleUnderline"/>
        </w:rPr>
        <w:t>India holds the key to this new world</w:t>
      </w:r>
      <w:r w:rsidRPr="0056391E">
        <w:rPr>
          <w:sz w:val="16"/>
        </w:rPr>
        <w:t xml:space="preserve">. </w:t>
      </w:r>
      <w:r w:rsidRPr="0056391E">
        <w:rPr>
          <w:rStyle w:val="StyleUnderline"/>
        </w:rPr>
        <w:t>India is at once an ancient Asian civilization, a modern nation</w:t>
      </w:r>
      <w:r w:rsidRPr="0056391E">
        <w:rPr>
          <w:sz w:val="16"/>
        </w:rPr>
        <w:t xml:space="preserve"> grounded in Enlightenment values and democratic institutions, </w:t>
      </w:r>
      <w:r w:rsidRPr="0056391E">
        <w:rPr>
          <w:rStyle w:val="StyleUnderline"/>
        </w:rPr>
        <w:t>and a rising twenty-first-century power</w:t>
      </w:r>
      <w:r w:rsidRPr="0056391E">
        <w:rPr>
          <w:sz w:val="16"/>
        </w:rPr>
        <w:t xml:space="preserve">. With a population of 1.2 billion, </w:t>
      </w:r>
      <w:r w:rsidRPr="0056391E">
        <w:rPr>
          <w:rStyle w:val="StyleUnderline"/>
        </w:rPr>
        <w:t>India is the world’s largest democracy</w:t>
      </w:r>
      <w:r w:rsidRPr="0056391E">
        <w:rPr>
          <w:sz w:val="16"/>
        </w:rPr>
        <w:t xml:space="preserve">. It is an open, vibrant society. India’s diverse population includes Hindus, Muslims, Sikhs, Christians, Buddhists, Jains, Zoroastrians, Jews, and animists. There are twenty-two official languages in India. Three hundred fifty million Indians speak English. </w:t>
      </w:r>
      <w:r w:rsidRPr="0056391E">
        <w:rPr>
          <w:rStyle w:val="StyleUnderline"/>
        </w:rPr>
        <w:t>India is the world in microcosm</w:t>
      </w:r>
      <w:r w:rsidRPr="0056391E">
        <w:rPr>
          <w:sz w:val="16"/>
        </w:rPr>
        <w:t xml:space="preserve">. Its geography encompasses every climate, from snowcapped Himalayas to palm-fringed beaches to deserts where nomads and camels roam. A developing country, India is divided among a tiny affluent minority, a rising middle class, and 800 million people who live on less than $2 per day. India faces all the critical problems of our time—extreme social inequality, employment insecurity, a growing energy crisis, severe water shortages, a degraded environment, global warming, a galloping HIV/AIDS epidemic, terrorist attacks—on a scale that defies the imagination. </w:t>
      </w:r>
      <w:r w:rsidRPr="0056391E">
        <w:rPr>
          <w:rStyle w:val="StyleUnderline"/>
          <w:highlight w:val="cyan"/>
        </w:rPr>
        <w:t>India’s goal is</w:t>
      </w:r>
      <w:r w:rsidRPr="0056391E">
        <w:rPr>
          <w:rStyle w:val="StyleUnderline"/>
        </w:rPr>
        <w:t xml:space="preserve"> </w:t>
      </w:r>
      <w:r w:rsidRPr="0056391E">
        <w:rPr>
          <w:rStyle w:val="Emphasis"/>
        </w:rPr>
        <w:t>breathtaking in scope</w:t>
      </w:r>
      <w:r w:rsidRPr="0056391E">
        <w:rPr>
          <w:rStyle w:val="StyleUnderline"/>
        </w:rPr>
        <w:t xml:space="preserve">: </w:t>
      </w:r>
      <w:r w:rsidRPr="0056391E">
        <w:rPr>
          <w:rStyle w:val="StyleUnderline"/>
          <w:highlight w:val="cyan"/>
        </w:rPr>
        <w:t xml:space="preserve">transform </w:t>
      </w:r>
      <w:r w:rsidRPr="0056391E">
        <w:rPr>
          <w:rStyle w:val="StyleUnderline"/>
        </w:rPr>
        <w:t xml:space="preserve">a </w:t>
      </w:r>
      <w:r w:rsidRPr="0056391E">
        <w:rPr>
          <w:rStyle w:val="StyleUnderline"/>
          <w:highlight w:val="cyan"/>
        </w:rPr>
        <w:t>developing country</w:t>
      </w:r>
      <w:r w:rsidRPr="0056391E">
        <w:rPr>
          <w:rStyle w:val="StyleUnderline"/>
        </w:rPr>
        <w:t xml:space="preserve"> of more than 1 billion people </w:t>
      </w:r>
      <w:r w:rsidRPr="0056391E">
        <w:rPr>
          <w:rStyle w:val="StyleUnderline"/>
          <w:highlight w:val="cyan"/>
        </w:rPr>
        <w:t>into</w:t>
      </w:r>
      <w:r w:rsidRPr="0056391E">
        <w:rPr>
          <w:rStyle w:val="StyleUnderline"/>
        </w:rPr>
        <w:t xml:space="preserve"> a developed nation and </w:t>
      </w:r>
      <w:r w:rsidRPr="0056391E">
        <w:rPr>
          <w:rStyle w:val="StyleUnderline"/>
          <w:highlight w:val="cyan"/>
        </w:rPr>
        <w:t>global</w:t>
      </w:r>
      <w:r w:rsidRPr="0056391E">
        <w:rPr>
          <w:rStyle w:val="StyleUnderline"/>
        </w:rPr>
        <w:t xml:space="preserve"> </w:t>
      </w:r>
      <w:r w:rsidRPr="0056391E">
        <w:rPr>
          <w:rStyle w:val="StyleUnderline"/>
          <w:highlight w:val="cyan"/>
        </w:rPr>
        <w:t>leader</w:t>
      </w:r>
      <w:r w:rsidRPr="0056391E">
        <w:rPr>
          <w:rStyle w:val="StyleUnderline"/>
        </w:rPr>
        <w:t xml:space="preserve"> by 2020,</w:t>
      </w:r>
      <w:r w:rsidRPr="0056391E">
        <w:rPr>
          <w:sz w:val="16"/>
        </w:rPr>
        <w:t xml:space="preserve"> and do this as a democracy in an era of resource scarcity and environmental degradation. The world has to cheer India on. </w:t>
      </w:r>
      <w:r w:rsidRPr="0056391E">
        <w:rPr>
          <w:rStyle w:val="Emphasis"/>
          <w:highlight w:val="cyan"/>
        </w:rPr>
        <w:t>If India fails</w:t>
      </w:r>
      <w:r w:rsidRPr="0056391E">
        <w:rPr>
          <w:sz w:val="16"/>
        </w:rPr>
        <w:t xml:space="preserve">, there is a real risk that </w:t>
      </w:r>
      <w:r w:rsidRPr="0056391E">
        <w:rPr>
          <w:rStyle w:val="StyleUnderline"/>
        </w:rPr>
        <w:t xml:space="preserve">our </w:t>
      </w:r>
      <w:r w:rsidRPr="0056391E">
        <w:rPr>
          <w:rStyle w:val="StyleUnderline"/>
          <w:highlight w:val="cyan"/>
        </w:rPr>
        <w:t>world will become hostage to</w:t>
      </w:r>
      <w:r w:rsidRPr="0056391E">
        <w:rPr>
          <w:rStyle w:val="StyleUnderline"/>
        </w:rPr>
        <w:t xml:space="preserve"> political </w:t>
      </w:r>
      <w:r w:rsidRPr="0056391E">
        <w:rPr>
          <w:rStyle w:val="StyleUnderline"/>
          <w:highlight w:val="cyan"/>
        </w:rPr>
        <w:t>chaos, war over</w:t>
      </w:r>
      <w:r w:rsidRPr="0056391E">
        <w:rPr>
          <w:rStyle w:val="StyleUnderline"/>
        </w:rPr>
        <w:t xml:space="preserve"> dwindling </w:t>
      </w:r>
      <w:r w:rsidRPr="0056391E">
        <w:rPr>
          <w:rStyle w:val="StyleUnderline"/>
          <w:highlight w:val="cyan"/>
        </w:rPr>
        <w:t xml:space="preserve">resources, </w:t>
      </w:r>
      <w:r w:rsidRPr="0056391E">
        <w:rPr>
          <w:rStyle w:val="StyleUnderline"/>
        </w:rPr>
        <w:t xml:space="preserve">a </w:t>
      </w:r>
      <w:r w:rsidRPr="0056391E">
        <w:rPr>
          <w:rStyle w:val="StyleUnderline"/>
          <w:highlight w:val="cyan"/>
        </w:rPr>
        <w:t>poisoned environment, and</w:t>
      </w:r>
      <w:r w:rsidRPr="0056391E">
        <w:rPr>
          <w:rStyle w:val="StyleUnderline"/>
        </w:rPr>
        <w:t xml:space="preserve"> galloping </w:t>
      </w:r>
      <w:r w:rsidRPr="0056391E">
        <w:rPr>
          <w:rStyle w:val="StyleUnderline"/>
          <w:highlight w:val="cyan"/>
        </w:rPr>
        <w:t>disease</w:t>
      </w:r>
      <w:r w:rsidRPr="0056391E">
        <w:rPr>
          <w:sz w:val="16"/>
        </w:rPr>
        <w:t xml:space="preserve">. Wealthy enclaves will employ private companies to supply their needs and private militias to protect them from the poor massing at their gates. But, </w:t>
      </w:r>
      <w:r w:rsidRPr="0056391E">
        <w:rPr>
          <w:rStyle w:val="Emphasis"/>
          <w:highlight w:val="cyan"/>
        </w:rPr>
        <w:t>if India succeeds</w:t>
      </w:r>
      <w:r w:rsidRPr="0056391E">
        <w:rPr>
          <w:sz w:val="16"/>
          <w:highlight w:val="cyan"/>
        </w:rPr>
        <w:t xml:space="preserve">, </w:t>
      </w:r>
      <w:r w:rsidRPr="0056391E">
        <w:rPr>
          <w:rStyle w:val="StyleUnderline"/>
          <w:highlight w:val="cyan"/>
        </w:rPr>
        <w:t xml:space="preserve">it </w:t>
      </w:r>
      <w:r w:rsidRPr="0056391E">
        <w:rPr>
          <w:rStyle w:val="StyleUnderline"/>
        </w:rPr>
        <w:t xml:space="preserve">will </w:t>
      </w:r>
      <w:r w:rsidRPr="0056391E">
        <w:rPr>
          <w:rStyle w:val="StyleUnderline"/>
          <w:highlight w:val="cyan"/>
        </w:rPr>
        <w:t>demonstrate</w:t>
      </w:r>
      <w:r w:rsidRPr="0056391E">
        <w:rPr>
          <w:rStyle w:val="StyleUnderline"/>
        </w:rPr>
        <w:t xml:space="preserve"> that </w:t>
      </w:r>
      <w:r w:rsidRPr="0056391E">
        <w:rPr>
          <w:rStyle w:val="StyleUnderline"/>
          <w:highlight w:val="cyan"/>
        </w:rPr>
        <w:t>it is possible to lift</w:t>
      </w:r>
      <w:r w:rsidRPr="0056391E">
        <w:rPr>
          <w:rStyle w:val="StyleUnderline"/>
        </w:rPr>
        <w:t xml:space="preserve"> hundreds of </w:t>
      </w:r>
      <w:r w:rsidRPr="0056391E">
        <w:rPr>
          <w:rStyle w:val="StyleUnderline"/>
          <w:highlight w:val="cyan"/>
        </w:rPr>
        <w:t>millions</w:t>
      </w:r>
      <w:r w:rsidRPr="0056391E">
        <w:rPr>
          <w:rStyle w:val="StyleUnderline"/>
        </w:rPr>
        <w:t xml:space="preserve"> of people </w:t>
      </w:r>
      <w:r w:rsidRPr="0056391E">
        <w:rPr>
          <w:rStyle w:val="StyleUnderline"/>
          <w:highlight w:val="cyan"/>
        </w:rPr>
        <w:t>out of poverty.</w:t>
      </w:r>
      <w:r w:rsidRPr="0056391E">
        <w:rPr>
          <w:rStyle w:val="StyleUnderline"/>
        </w:rPr>
        <w:t xml:space="preserve">  It will prove </w:t>
      </w:r>
      <w:r w:rsidRPr="0056391E">
        <w:rPr>
          <w:rStyle w:val="StyleUnderline"/>
          <w:highlight w:val="cyan"/>
        </w:rPr>
        <w:t>that</w:t>
      </w:r>
      <w:r w:rsidRPr="0056391E">
        <w:rPr>
          <w:sz w:val="16"/>
        </w:rPr>
        <w:t xml:space="preserve"> </w:t>
      </w:r>
      <w:r w:rsidRPr="0056391E">
        <w:rPr>
          <w:rStyle w:val="StyleUnderline"/>
        </w:rPr>
        <w:t xml:space="preserve">multiethnic, </w:t>
      </w:r>
      <w:proofErr w:type="spellStart"/>
      <w:r w:rsidRPr="0056391E">
        <w:rPr>
          <w:rStyle w:val="StyleUnderline"/>
        </w:rPr>
        <w:t>multireligious</w:t>
      </w:r>
      <w:proofErr w:type="spellEnd"/>
      <w:r w:rsidRPr="0056391E">
        <w:rPr>
          <w:rStyle w:val="StyleUnderline"/>
        </w:rPr>
        <w:t xml:space="preserve"> </w:t>
      </w:r>
      <w:r w:rsidRPr="0056391E">
        <w:rPr>
          <w:rStyle w:val="StyleUnderline"/>
          <w:highlight w:val="cyan"/>
        </w:rPr>
        <w:t xml:space="preserve">democracy is not </w:t>
      </w:r>
      <w:r w:rsidRPr="0056391E">
        <w:rPr>
          <w:rStyle w:val="StyleUnderline"/>
        </w:rPr>
        <w:t xml:space="preserve">a </w:t>
      </w:r>
      <w:r w:rsidRPr="0056391E">
        <w:rPr>
          <w:rStyle w:val="StyleUnderline"/>
          <w:highlight w:val="cyan"/>
        </w:rPr>
        <w:t>luxury</w:t>
      </w:r>
      <w:r w:rsidRPr="0056391E">
        <w:rPr>
          <w:rStyle w:val="StyleUnderline"/>
        </w:rPr>
        <w:t xml:space="preserve"> for rich societies</w:t>
      </w:r>
      <w:r w:rsidRPr="0056391E">
        <w:rPr>
          <w:sz w:val="16"/>
        </w:rPr>
        <w:t xml:space="preserve">.  </w:t>
      </w:r>
      <w:r w:rsidRPr="0056391E">
        <w:rPr>
          <w:rStyle w:val="StyleUnderline"/>
        </w:rPr>
        <w:t xml:space="preserve">It will show us </w:t>
      </w:r>
      <w:r w:rsidRPr="0056391E">
        <w:rPr>
          <w:rStyle w:val="StyleUnderline"/>
          <w:highlight w:val="cyan"/>
        </w:rPr>
        <w:t xml:space="preserve">how to save </w:t>
      </w:r>
      <w:r w:rsidRPr="0056391E">
        <w:rPr>
          <w:rStyle w:val="StyleUnderline"/>
        </w:rPr>
        <w:t xml:space="preserve">our </w:t>
      </w:r>
      <w:r w:rsidRPr="0056391E">
        <w:rPr>
          <w:rStyle w:val="StyleUnderline"/>
          <w:highlight w:val="cyan"/>
        </w:rPr>
        <w:t>environment, and</w:t>
      </w:r>
      <w:r w:rsidRPr="0056391E">
        <w:rPr>
          <w:rStyle w:val="StyleUnderline"/>
        </w:rPr>
        <w:t xml:space="preserve"> </w:t>
      </w:r>
      <w:r w:rsidRPr="0056391E">
        <w:rPr>
          <w:sz w:val="16"/>
        </w:rPr>
        <w:t xml:space="preserve">how to </w:t>
      </w:r>
      <w:r w:rsidRPr="0056391E">
        <w:rPr>
          <w:rStyle w:val="StyleUnderline"/>
          <w:highlight w:val="cyan"/>
        </w:rPr>
        <w:t>manage</w:t>
      </w:r>
      <w:r w:rsidRPr="0056391E">
        <w:rPr>
          <w:rStyle w:val="StyleUnderline"/>
        </w:rPr>
        <w:t xml:space="preserve"> in a fractious, </w:t>
      </w:r>
      <w:r w:rsidRPr="0056391E">
        <w:rPr>
          <w:rStyle w:val="StyleUnderline"/>
          <w:highlight w:val="cyan"/>
        </w:rPr>
        <w:t>multipolar world</w:t>
      </w:r>
      <w:r w:rsidRPr="0056391E">
        <w:rPr>
          <w:sz w:val="16"/>
        </w:rPr>
        <w:t xml:space="preserve">.  </w:t>
      </w:r>
      <w:r w:rsidRPr="0056391E">
        <w:rPr>
          <w:rStyle w:val="Emphasis"/>
        </w:rPr>
        <w:t>India’s gambit is truly the venture of the century</w:t>
      </w:r>
      <w:r w:rsidRPr="0056391E">
        <w:rPr>
          <w:sz w:val="16"/>
        </w:rPr>
        <w:t>.</w:t>
      </w:r>
    </w:p>
    <w:p w14:paraId="60E67014" w14:textId="056A846A" w:rsidR="006756C2" w:rsidRDefault="006756C2" w:rsidP="006756C2">
      <w:pPr>
        <w:pStyle w:val="Heading3"/>
      </w:pPr>
      <w:r>
        <w:t xml:space="preserve">     </w:t>
      </w:r>
      <w:proofErr w:type="spellStart"/>
      <w:r>
        <w:t>Exts</w:t>
      </w:r>
      <w:proofErr w:type="spellEnd"/>
      <w:r>
        <w:t>. India Soft Power key to Middle East Stability</w:t>
      </w:r>
    </w:p>
    <w:p w14:paraId="61E9C98F" w14:textId="77777777" w:rsidR="006756C2" w:rsidRPr="0056391E" w:rsidRDefault="006756C2" w:rsidP="00322B4A">
      <w:pPr>
        <w:rPr>
          <w:sz w:val="16"/>
        </w:rPr>
      </w:pPr>
    </w:p>
    <w:p w14:paraId="343E9772" w14:textId="77777777" w:rsidR="006756C2" w:rsidRPr="002E4D7A" w:rsidRDefault="006756C2" w:rsidP="006756C2">
      <w:pPr>
        <w:pStyle w:val="Heading4"/>
      </w:pPr>
      <w:r w:rsidRPr="002E4D7A">
        <w:t>India soft power key to Middle East stability – favorable status and growing influence key to stabilize conflicts.</w:t>
      </w:r>
    </w:p>
    <w:p w14:paraId="6044B4F9" w14:textId="77777777" w:rsidR="006756C2" w:rsidRPr="002E4D7A" w:rsidRDefault="006756C2" w:rsidP="006756C2">
      <w:pPr>
        <w:rPr>
          <w:rStyle w:val="Style13ptBold"/>
        </w:rPr>
      </w:pPr>
      <w:r w:rsidRPr="002E4D7A">
        <w:rPr>
          <w:rStyle w:val="Style13ptBold"/>
          <w:szCs w:val="26"/>
        </w:rPr>
        <w:t>Malhotra ’15</w:t>
      </w:r>
      <w:r>
        <w:rPr>
          <w:rStyle w:val="Style13ptBold"/>
        </w:rPr>
        <w:t xml:space="preserve"> - </w:t>
      </w:r>
      <w:r w:rsidRPr="002E4D7A">
        <w:rPr>
          <w:rStyle w:val="Style13ptBold"/>
          <w:b w:val="0"/>
        </w:rPr>
        <w:t>Junior Researcher at the European Institute for Asian Studies (</w:t>
      </w:r>
      <w:proofErr w:type="spellStart"/>
      <w:r w:rsidRPr="002E4D7A">
        <w:rPr>
          <w:rStyle w:val="Style13ptBold"/>
          <w:b w:val="0"/>
        </w:rPr>
        <w:t>Shairee</w:t>
      </w:r>
      <w:proofErr w:type="spellEnd"/>
      <w:r w:rsidRPr="002E4D7A">
        <w:rPr>
          <w:rStyle w:val="Style13ptBold"/>
          <w:b w:val="0"/>
        </w:rPr>
        <w:t>, December, “EU-India Relations: A Soft Power Approach,” http://www.eias.org/wp-content/uploads/2016/02/EU-Asia-at-a-glance-Malhotra-EU-India-Relations-A-Soft-Power-Approach-2015.pdf)</w:t>
      </w:r>
    </w:p>
    <w:p w14:paraId="46DF9603" w14:textId="77777777" w:rsidR="006756C2" w:rsidRPr="002E4D7A" w:rsidRDefault="006756C2" w:rsidP="006756C2">
      <w:pPr>
        <w:rPr>
          <w:sz w:val="10"/>
        </w:rPr>
      </w:pPr>
      <w:r w:rsidRPr="002E4D7A">
        <w:rPr>
          <w:rStyle w:val="StyleUnderline"/>
        </w:rPr>
        <w:t>The EU can take advantage of Indian soft power in the troubled region of the Middle East</w:t>
      </w:r>
      <w:r w:rsidRPr="002E4D7A">
        <w:rPr>
          <w:rStyle w:val="StyleUnderline"/>
          <w:sz w:val="12"/>
          <w:u w:val="none"/>
        </w:rPr>
        <w:t>∂</w:t>
      </w:r>
      <w:r w:rsidRPr="002E4D7A">
        <w:rPr>
          <w:sz w:val="10"/>
        </w:rPr>
        <w:t xml:space="preserve"> </w:t>
      </w:r>
      <w:r w:rsidRPr="002E4D7A">
        <w:rPr>
          <w:rStyle w:val="StyleUnderline"/>
        </w:rPr>
        <w:t>where the West is more often viewed with hostility as opposed to the generally</w:t>
      </w:r>
      <w:r w:rsidRPr="002E4D7A">
        <w:rPr>
          <w:rStyle w:val="StyleUnderline"/>
          <w:sz w:val="12"/>
          <w:u w:val="none"/>
        </w:rPr>
        <w:t>∂</w:t>
      </w:r>
      <w:r w:rsidRPr="002E4D7A">
        <w:rPr>
          <w:rStyle w:val="StyleUnderline"/>
        </w:rPr>
        <w:t xml:space="preserve"> </w:t>
      </w:r>
      <w:proofErr w:type="spellStart"/>
      <w:r w:rsidRPr="002E4D7A">
        <w:rPr>
          <w:rStyle w:val="StyleUnderline"/>
        </w:rPr>
        <w:t>favourable</w:t>
      </w:r>
      <w:proofErr w:type="spellEnd"/>
      <w:r w:rsidRPr="002E4D7A">
        <w:rPr>
          <w:rStyle w:val="StyleUnderline"/>
        </w:rPr>
        <w:t xml:space="preserve"> perception that Middle Easterners hold of India</w:t>
      </w:r>
      <w:r w:rsidRPr="002E4D7A">
        <w:rPr>
          <w:sz w:val="10"/>
        </w:rPr>
        <w:t>, owing to the many cultural</w:t>
      </w:r>
      <w:r w:rsidRPr="002E4D7A">
        <w:rPr>
          <w:sz w:val="12"/>
        </w:rPr>
        <w:t>∂</w:t>
      </w:r>
      <w:r w:rsidRPr="002E4D7A">
        <w:rPr>
          <w:sz w:val="10"/>
        </w:rPr>
        <w:t xml:space="preserve"> affinities and the popularity of Indian films and culture there. </w:t>
      </w:r>
      <w:r w:rsidRPr="002E4D7A">
        <w:rPr>
          <w:rStyle w:val="StyleUnderline"/>
        </w:rPr>
        <w:t>India is uniquely</w:t>
      </w:r>
      <w:r w:rsidRPr="002E4D7A">
        <w:rPr>
          <w:rStyle w:val="StyleUnderline"/>
          <w:sz w:val="12"/>
          <w:u w:val="none"/>
        </w:rPr>
        <w:t>∂</w:t>
      </w:r>
      <w:r w:rsidRPr="002E4D7A">
        <w:rPr>
          <w:rStyle w:val="StyleUnderline"/>
        </w:rPr>
        <w:t xml:space="preserve"> positioned owing to its relationships with all major players in the region</w:t>
      </w:r>
      <w:r w:rsidRPr="002E4D7A">
        <w:rPr>
          <w:sz w:val="10"/>
        </w:rPr>
        <w:t>, including its</w:t>
      </w:r>
      <w:r w:rsidRPr="002E4D7A">
        <w:rPr>
          <w:sz w:val="12"/>
        </w:rPr>
        <w:t>∂</w:t>
      </w:r>
      <w:r w:rsidRPr="002E4D7A">
        <w:rPr>
          <w:sz w:val="10"/>
        </w:rPr>
        <w:t xml:space="preserve"> historical and current links with the Arabs and Iranians along with its internal</w:t>
      </w:r>
      <w:r w:rsidRPr="002E4D7A">
        <w:rPr>
          <w:sz w:val="12"/>
        </w:rPr>
        <w:t>∂</w:t>
      </w:r>
      <w:r w:rsidRPr="002E4D7A">
        <w:rPr>
          <w:sz w:val="10"/>
        </w:rPr>
        <w:t xml:space="preserve"> demographic of the world’s second largest Sunni Muslim population and the second</w:t>
      </w:r>
      <w:r w:rsidRPr="002E4D7A">
        <w:rPr>
          <w:sz w:val="12"/>
        </w:rPr>
        <w:t>∂</w:t>
      </w:r>
      <w:r w:rsidRPr="002E4D7A">
        <w:rPr>
          <w:sz w:val="10"/>
        </w:rPr>
        <w:t xml:space="preserve"> largest Shia population and many other cultural affinities, and its progressively</w:t>
      </w:r>
      <w:r w:rsidRPr="002E4D7A">
        <w:rPr>
          <w:sz w:val="12"/>
        </w:rPr>
        <w:t>∂</w:t>
      </w:r>
      <w:r w:rsidRPr="002E4D7A">
        <w:rPr>
          <w:sz w:val="10"/>
        </w:rPr>
        <w:t xml:space="preserve"> burgeoning relationship with Israel. </w:t>
      </w:r>
      <w:r w:rsidRPr="002E4D7A">
        <w:rPr>
          <w:rStyle w:val="StyleUnderline"/>
        </w:rPr>
        <w:t>A significant example of Indian soft power at work</w:t>
      </w:r>
      <w:r w:rsidRPr="002E4D7A">
        <w:rPr>
          <w:rStyle w:val="StyleUnderline"/>
          <w:sz w:val="12"/>
          <w:u w:val="none"/>
        </w:rPr>
        <w:t>∂</w:t>
      </w:r>
      <w:r w:rsidRPr="002E4D7A">
        <w:rPr>
          <w:rStyle w:val="StyleUnderline"/>
        </w:rPr>
        <w:t xml:space="preserve"> here is the immense goodwill and positive image that Afghans have towards India</w:t>
      </w:r>
      <w:r w:rsidRPr="002E4D7A">
        <w:rPr>
          <w:sz w:val="10"/>
        </w:rPr>
        <w:t xml:space="preserve"> that</w:t>
      </w:r>
      <w:r w:rsidRPr="002E4D7A">
        <w:rPr>
          <w:sz w:val="12"/>
        </w:rPr>
        <w:t>∂</w:t>
      </w:r>
      <w:r w:rsidRPr="002E4D7A">
        <w:rPr>
          <w:sz w:val="10"/>
        </w:rPr>
        <w:t xml:space="preserve"> have rendered them more accepting of Indian forces training their security personnel. As</w:t>
      </w:r>
      <w:r w:rsidRPr="002E4D7A">
        <w:rPr>
          <w:sz w:val="12"/>
        </w:rPr>
        <w:t>∂</w:t>
      </w:r>
      <w:r w:rsidRPr="002E4D7A">
        <w:rPr>
          <w:sz w:val="10"/>
        </w:rPr>
        <w:t xml:space="preserve"> the Diplomat states, “</w:t>
      </w:r>
      <w:r w:rsidRPr="002E4D7A">
        <w:rPr>
          <w:rStyle w:val="StyleUnderline"/>
        </w:rPr>
        <w:t>India regularly polls among the countries most popular with</w:t>
      </w:r>
      <w:r w:rsidRPr="002E4D7A">
        <w:rPr>
          <w:rStyle w:val="StyleUnderline"/>
          <w:sz w:val="12"/>
          <w:u w:val="none"/>
        </w:rPr>
        <w:t>∂</w:t>
      </w:r>
      <w:r w:rsidRPr="002E4D7A">
        <w:rPr>
          <w:rStyle w:val="StyleUnderline"/>
        </w:rPr>
        <w:t xml:space="preserve"> Afghans</w:t>
      </w:r>
      <w:r w:rsidRPr="002E4D7A">
        <w:rPr>
          <w:sz w:val="10"/>
        </w:rPr>
        <w:t>”.</w:t>
      </w:r>
      <w:r w:rsidRPr="002E4D7A">
        <w:rPr>
          <w:sz w:val="12"/>
        </w:rPr>
        <w:t>∂</w:t>
      </w:r>
      <w:r w:rsidRPr="002E4D7A">
        <w:rPr>
          <w:sz w:val="10"/>
        </w:rPr>
        <w:t xml:space="preserve"> 25</w:t>
      </w:r>
      <w:r w:rsidRPr="002E4D7A">
        <w:rPr>
          <w:sz w:val="12"/>
        </w:rPr>
        <w:t>∂</w:t>
      </w:r>
      <w:r w:rsidRPr="002E4D7A">
        <w:rPr>
          <w:sz w:val="10"/>
        </w:rPr>
        <w:t xml:space="preserve"> The </w:t>
      </w:r>
      <w:r w:rsidRPr="002E4D7A">
        <w:rPr>
          <w:rStyle w:val="StyleUnderline"/>
        </w:rPr>
        <w:t>EU’s attempts to position itself as a key player in Afghanistan and the wider Middle</w:t>
      </w:r>
      <w:r w:rsidRPr="002E4D7A">
        <w:rPr>
          <w:rStyle w:val="StyleUnderline"/>
          <w:sz w:val="12"/>
          <w:u w:val="none"/>
        </w:rPr>
        <w:t>∂</w:t>
      </w:r>
      <w:r w:rsidRPr="002E4D7A">
        <w:rPr>
          <w:rStyle w:val="StyleUnderline"/>
        </w:rPr>
        <w:t xml:space="preserve"> East can gain traction if it recognizes India’s unique soft power in the region and</w:t>
      </w:r>
      <w:r w:rsidRPr="002E4D7A">
        <w:rPr>
          <w:rStyle w:val="StyleUnderline"/>
          <w:sz w:val="12"/>
          <w:u w:val="none"/>
        </w:rPr>
        <w:t>∂</w:t>
      </w:r>
      <w:r w:rsidRPr="002E4D7A">
        <w:rPr>
          <w:rStyle w:val="StyleUnderline"/>
        </w:rPr>
        <w:t xml:space="preserve"> harnesses the same as potential stabilizer there. India too must widen the scope of its</w:t>
      </w:r>
      <w:r w:rsidRPr="002E4D7A">
        <w:rPr>
          <w:rStyle w:val="StyleUnderline"/>
          <w:sz w:val="12"/>
          <w:u w:val="none"/>
        </w:rPr>
        <w:t>∂</w:t>
      </w:r>
      <w:r w:rsidRPr="002E4D7A">
        <w:rPr>
          <w:rStyle w:val="StyleUnderline"/>
        </w:rPr>
        <w:t xml:space="preserve"> foreign policy mentality from a largely reactive to more proactive role by exercising it</w:t>
      </w:r>
      <w:r w:rsidRPr="002E4D7A">
        <w:rPr>
          <w:rStyle w:val="StyleUnderline"/>
          <w:sz w:val="12"/>
          <w:u w:val="none"/>
        </w:rPr>
        <w:t>∂</w:t>
      </w:r>
      <w:r w:rsidRPr="002E4D7A">
        <w:rPr>
          <w:rStyle w:val="StyleUnderline"/>
        </w:rPr>
        <w:t xml:space="preserve"> position and establishing a concrete role for itself in the Middle East,</w:t>
      </w:r>
      <w:r w:rsidRPr="002E4D7A">
        <w:rPr>
          <w:sz w:val="10"/>
        </w:rPr>
        <w:t xml:space="preserve"> which could be more</w:t>
      </w:r>
      <w:r w:rsidRPr="002E4D7A">
        <w:rPr>
          <w:sz w:val="12"/>
        </w:rPr>
        <w:t>∂</w:t>
      </w:r>
      <w:r w:rsidRPr="002E4D7A">
        <w:rPr>
          <w:sz w:val="10"/>
        </w:rPr>
        <w:t xml:space="preserve"> relevant than ever given the recently exposed limitations of using force </w:t>
      </w:r>
      <w:r w:rsidRPr="002E4D7A">
        <w:rPr>
          <w:rStyle w:val="Emphasis"/>
        </w:rPr>
        <w:t>to achieve</w:t>
      </w:r>
      <w:r w:rsidRPr="002E4D7A">
        <w:rPr>
          <w:rStyle w:val="Emphasis"/>
          <w:b w:val="0"/>
          <w:sz w:val="12"/>
          <w:u w:val="none"/>
        </w:rPr>
        <w:t>∂</w:t>
      </w:r>
      <w:r w:rsidRPr="002E4D7A">
        <w:rPr>
          <w:rStyle w:val="Emphasis"/>
        </w:rPr>
        <w:t xml:space="preserve"> stability</w:t>
      </w:r>
      <w:r w:rsidRPr="002E4D7A">
        <w:rPr>
          <w:sz w:val="10"/>
        </w:rPr>
        <w:t>. For this</w:t>
      </w:r>
      <w:r w:rsidRPr="002E4D7A">
        <w:rPr>
          <w:rStyle w:val="StyleUnderline"/>
        </w:rPr>
        <w:t>, India must be ready to further shed its postcolonial reservations and</w:t>
      </w:r>
      <w:r w:rsidRPr="002E4D7A">
        <w:rPr>
          <w:rStyle w:val="StyleUnderline"/>
          <w:sz w:val="12"/>
          <w:u w:val="none"/>
        </w:rPr>
        <w:t>∂</w:t>
      </w:r>
      <w:r w:rsidRPr="002E4D7A">
        <w:rPr>
          <w:rStyle w:val="StyleUnderline"/>
        </w:rPr>
        <w:t xml:space="preserve"> make itself more relevant on the international stage and make a conscious choice to</w:t>
      </w:r>
      <w:r w:rsidRPr="002E4D7A">
        <w:rPr>
          <w:rStyle w:val="StyleUnderline"/>
          <w:sz w:val="12"/>
          <w:u w:val="none"/>
        </w:rPr>
        <w:t>∂</w:t>
      </w:r>
      <w:r w:rsidRPr="002E4D7A">
        <w:rPr>
          <w:rStyle w:val="StyleUnderline"/>
        </w:rPr>
        <w:t xml:space="preserve"> pursue such a role by leveraging its unique soft power there</w:t>
      </w:r>
      <w:r w:rsidRPr="002E4D7A">
        <w:rPr>
          <w:sz w:val="10"/>
        </w:rPr>
        <w:t>.</w:t>
      </w:r>
    </w:p>
    <w:p w14:paraId="05E0E800" w14:textId="77777777" w:rsidR="006756C2" w:rsidRPr="00C441C0" w:rsidRDefault="006756C2" w:rsidP="006756C2">
      <w:pPr>
        <w:pStyle w:val="Heading4"/>
        <w:rPr>
          <w:rFonts w:cs="Arial"/>
        </w:rPr>
      </w:pPr>
      <w:r>
        <w:rPr>
          <w:rFonts w:cs="Arial"/>
        </w:rPr>
        <w:t>Middle East conflict escalates to</w:t>
      </w:r>
      <w:r w:rsidRPr="00C441C0">
        <w:rPr>
          <w:rFonts w:cs="Arial"/>
        </w:rPr>
        <w:t xml:space="preserve"> nuclear war</w:t>
      </w:r>
    </w:p>
    <w:p w14:paraId="2030EDD7" w14:textId="77777777" w:rsidR="006756C2" w:rsidRPr="00C441C0" w:rsidRDefault="006756C2" w:rsidP="006756C2">
      <w:pPr>
        <w:rPr>
          <w:b/>
          <w:bCs/>
          <w:szCs w:val="20"/>
        </w:rPr>
      </w:pPr>
      <w:r w:rsidRPr="00C441C0">
        <w:rPr>
          <w:rStyle w:val="Style13ptBold"/>
        </w:rPr>
        <w:t>Steinbach</w:t>
      </w:r>
      <w:r>
        <w:rPr>
          <w:rStyle w:val="Style13ptBold"/>
        </w:rPr>
        <w:t xml:space="preserve"> 0</w:t>
      </w:r>
      <w:r w:rsidRPr="00C441C0">
        <w:rPr>
          <w:rStyle w:val="Style13ptBold"/>
        </w:rPr>
        <w:t xml:space="preserve">2 </w:t>
      </w:r>
      <w:r w:rsidRPr="00C441C0">
        <w:rPr>
          <w:szCs w:val="20"/>
        </w:rPr>
        <w:t>(John Steinbach, Center for Research on Globalization, 3/3/02, pg. online @ http://www.globalresearch.ca/articles/STE203A.html)</w:t>
      </w:r>
    </w:p>
    <w:p w14:paraId="10212088" w14:textId="77777777" w:rsidR="006756C2" w:rsidRPr="00E94CED" w:rsidRDefault="006756C2" w:rsidP="006756C2">
      <w:pPr>
        <w:pStyle w:val="Cards"/>
        <w:ind w:left="0"/>
        <w:rPr>
          <w:rFonts w:ascii="Arial" w:hAnsi="Arial" w:cs="Arial"/>
          <w:sz w:val="10"/>
        </w:rPr>
      </w:pPr>
      <w:r w:rsidRPr="00E94CED">
        <w:rPr>
          <w:rStyle w:val="NothingChar1"/>
          <w:rFonts w:ascii="Arial" w:hAnsi="Arial" w:cs="Arial"/>
          <w:sz w:val="10"/>
        </w:rPr>
        <w:t xml:space="preserve">Meanwhile, </w:t>
      </w:r>
      <w:r w:rsidRPr="00E94CED">
        <w:rPr>
          <w:rStyle w:val="Emphasis"/>
        </w:rPr>
        <w:t>the existence of an arsenal of mass destruction in such an unstable region</w:t>
      </w:r>
      <w:r w:rsidRPr="00E94CED">
        <w:rPr>
          <w:rStyle w:val="StyleUnderline"/>
          <w:rFonts w:ascii="Arial" w:hAnsi="Arial" w:cs="Arial"/>
        </w:rPr>
        <w:t xml:space="preserve"> in turn has serious implications for future arms control and disarmament negotiations, and even the threat of nuclear war</w:t>
      </w:r>
      <w:r w:rsidRPr="00E94CED">
        <w:rPr>
          <w:rStyle w:val="NothingChar1"/>
          <w:rFonts w:ascii="Arial" w:hAnsi="Arial" w:cs="Arial"/>
          <w:sz w:val="10"/>
        </w:rPr>
        <w:t xml:space="preserve">. Seymour </w:t>
      </w:r>
      <w:proofErr w:type="spellStart"/>
      <w:r w:rsidRPr="00E94CED">
        <w:rPr>
          <w:rStyle w:val="NothingChar1"/>
          <w:rFonts w:ascii="Arial" w:hAnsi="Arial" w:cs="Arial"/>
          <w:sz w:val="10"/>
        </w:rPr>
        <w:t>Hersh</w:t>
      </w:r>
      <w:proofErr w:type="spellEnd"/>
      <w:r w:rsidRPr="00E94CED">
        <w:rPr>
          <w:rStyle w:val="NothingChar1"/>
          <w:rFonts w:ascii="Arial" w:hAnsi="Arial" w:cs="Arial"/>
          <w:sz w:val="10"/>
        </w:rPr>
        <w:t xml:space="preserve"> warns</w:t>
      </w:r>
      <w:r w:rsidRPr="00E94CED">
        <w:rPr>
          <w:rStyle w:val="StyleUnderline"/>
          <w:rFonts w:ascii="Arial" w:hAnsi="Arial" w:cs="Arial"/>
        </w:rPr>
        <w:t>, "Should war break out in the Middle East again</w:t>
      </w:r>
      <w:r w:rsidRPr="00E94CED">
        <w:rPr>
          <w:rStyle w:val="NothingChar1"/>
          <w:rFonts w:ascii="Arial" w:hAnsi="Arial" w:cs="Arial"/>
          <w:sz w:val="10"/>
        </w:rPr>
        <w:t>,...or should any Arab nation fire missiles against Israel, as the Iraqis did,</w:t>
      </w:r>
      <w:r w:rsidRPr="00E94CED">
        <w:rPr>
          <w:rStyle w:val="Heading5Char"/>
          <w:rFonts w:ascii="Arial" w:hAnsi="Arial" w:cs="Arial"/>
          <w:sz w:val="10"/>
        </w:rPr>
        <w:t xml:space="preserve"> </w:t>
      </w:r>
      <w:r w:rsidRPr="00E94CED">
        <w:rPr>
          <w:rStyle w:val="Emphasis"/>
        </w:rPr>
        <w:t>a nuclear escalation</w:t>
      </w:r>
      <w:r w:rsidRPr="00E94CED">
        <w:rPr>
          <w:rStyle w:val="StyleUnderline"/>
          <w:rFonts w:ascii="Arial" w:hAnsi="Arial" w:cs="Arial"/>
        </w:rPr>
        <w:t xml:space="preserve">, once unthinkable except as a last resort, </w:t>
      </w:r>
      <w:r w:rsidRPr="00E94CED">
        <w:rPr>
          <w:rStyle w:val="Emphasis"/>
        </w:rPr>
        <w:t>would now be a strong probability.</w:t>
      </w:r>
      <w:r w:rsidRPr="00E94CED">
        <w:rPr>
          <w:rStyle w:val="StyleUnderline"/>
          <w:rFonts w:ascii="Arial" w:hAnsi="Arial" w:cs="Arial"/>
        </w:rPr>
        <w:t>"</w:t>
      </w:r>
      <w:r w:rsidRPr="00E94CED">
        <w:rPr>
          <w:rStyle w:val="NothingChar1"/>
          <w:rFonts w:ascii="Arial" w:hAnsi="Arial" w:cs="Arial"/>
          <w:sz w:val="10"/>
        </w:rPr>
        <w:t xml:space="preserve">41) and </w:t>
      </w:r>
      <w:proofErr w:type="spellStart"/>
      <w:r w:rsidRPr="00E94CED">
        <w:rPr>
          <w:rStyle w:val="NothingChar1"/>
          <w:rFonts w:ascii="Arial" w:hAnsi="Arial" w:cs="Arial"/>
          <w:sz w:val="10"/>
        </w:rPr>
        <w:t>Ezar</w:t>
      </w:r>
      <w:proofErr w:type="spellEnd"/>
      <w:r w:rsidRPr="00E94CED">
        <w:rPr>
          <w:rStyle w:val="NothingChar1"/>
          <w:rFonts w:ascii="Arial" w:hAnsi="Arial" w:cs="Arial"/>
          <w:sz w:val="10"/>
        </w:rPr>
        <w:t xml:space="preserve"> </w:t>
      </w:r>
      <w:proofErr w:type="spellStart"/>
      <w:r w:rsidRPr="00E94CED">
        <w:rPr>
          <w:rStyle w:val="NothingChar1"/>
          <w:rFonts w:ascii="Arial" w:hAnsi="Arial" w:cs="Arial"/>
          <w:sz w:val="10"/>
        </w:rPr>
        <w:t>Weissman</w:t>
      </w:r>
      <w:proofErr w:type="spellEnd"/>
      <w:r w:rsidRPr="00E94CED">
        <w:rPr>
          <w:rStyle w:val="NothingChar1"/>
          <w:rFonts w:ascii="Arial" w:hAnsi="Arial" w:cs="Arial"/>
          <w:sz w:val="10"/>
        </w:rPr>
        <w:t>, Israel's current President</w:t>
      </w:r>
      <w:r w:rsidRPr="00E94CED">
        <w:rPr>
          <w:rFonts w:ascii="Arial" w:hAnsi="Arial" w:cs="Arial"/>
          <w:sz w:val="10"/>
        </w:rPr>
        <w:t xml:space="preserve"> </w:t>
      </w:r>
      <w:r w:rsidRPr="00E94CED">
        <w:rPr>
          <w:rStyle w:val="StyleUnderline"/>
          <w:rFonts w:ascii="Arial" w:hAnsi="Arial" w:cs="Arial"/>
        </w:rPr>
        <w:t>said "The nuclear issue is gaining momentum(and the) next war will not be conventional."</w:t>
      </w:r>
      <w:r w:rsidRPr="00E94CED">
        <w:rPr>
          <w:rStyle w:val="Heading5Char"/>
          <w:rFonts w:ascii="Arial" w:hAnsi="Arial" w:cs="Arial"/>
          <w:sz w:val="10"/>
        </w:rPr>
        <w:t>(</w:t>
      </w:r>
      <w:r w:rsidRPr="00E94CED">
        <w:rPr>
          <w:rStyle w:val="NothingChar1"/>
          <w:rFonts w:ascii="Arial" w:hAnsi="Arial" w:cs="Arial"/>
          <w:sz w:val="10"/>
        </w:rPr>
        <w:t xml:space="preserve">42) Russia and before it the Soviet Union has long been a major(if not the major) target of Israeli nukes. It is widely reported that the principal purpose of Jonathan Pollard's spying for Israel was to furnish satellite images of Soviet targets and other super sensitive data relating to U.S. nuclear targeting strategy. (43) (Since launching its own satellite in 1988, Israel no longer needs U.S. spy secrets.) Israeli nukes aimed at the Russian heartland seriously complicate disarmament and arms control negotiations and, at the very least, the unilateral possession of nuclear weapons by Israel is enormously destabilizing, and dramatically lowers the threshold for their actual use, if not for all out nuclear war. In the words of Mark Gaffney, "... if the </w:t>
      </w:r>
      <w:proofErr w:type="spellStart"/>
      <w:r w:rsidRPr="00E94CED">
        <w:rPr>
          <w:rStyle w:val="NothingChar1"/>
          <w:rFonts w:ascii="Arial" w:hAnsi="Arial" w:cs="Arial"/>
          <w:sz w:val="10"/>
        </w:rPr>
        <w:t>familar</w:t>
      </w:r>
      <w:proofErr w:type="spellEnd"/>
      <w:r w:rsidRPr="00E94CED">
        <w:rPr>
          <w:rStyle w:val="NothingChar1"/>
          <w:rFonts w:ascii="Arial" w:hAnsi="Arial" w:cs="Arial"/>
          <w:sz w:val="10"/>
        </w:rPr>
        <w:t xml:space="preserve"> pattern(Israel refining its weapons of mass destruction with U.S. complicity) is not reversed soon- for whatever reason-</w:t>
      </w:r>
      <w:r w:rsidRPr="00E94CED">
        <w:rPr>
          <w:rStyle w:val="Heading5Char"/>
          <w:rFonts w:ascii="Arial" w:hAnsi="Arial" w:cs="Arial"/>
          <w:sz w:val="10"/>
        </w:rPr>
        <w:t xml:space="preserve"> </w:t>
      </w:r>
      <w:r w:rsidRPr="00E94CED">
        <w:rPr>
          <w:rStyle w:val="StyleUnderline"/>
          <w:rFonts w:ascii="Arial" w:hAnsi="Arial" w:cs="Arial"/>
        </w:rPr>
        <w:t>the deepening Middle East conflict could trigger a world conflagration."</w:t>
      </w:r>
      <w:r w:rsidRPr="00E94CED">
        <w:rPr>
          <w:rFonts w:ascii="Arial" w:hAnsi="Arial" w:cs="Arial"/>
          <w:sz w:val="10"/>
        </w:rPr>
        <w:t xml:space="preserve">  </w:t>
      </w:r>
    </w:p>
    <w:p w14:paraId="64CEC0F4" w14:textId="77777777" w:rsidR="00322B4A" w:rsidRDefault="00322B4A" w:rsidP="00322B4A"/>
    <w:p w14:paraId="6ACD3F75" w14:textId="77777777" w:rsidR="00322B4A" w:rsidRPr="00AA6932" w:rsidRDefault="00322B4A" w:rsidP="00322B4A">
      <w:pPr>
        <w:rPr>
          <w:sz w:val="16"/>
        </w:rPr>
      </w:pPr>
    </w:p>
    <w:p w14:paraId="5F085E25" w14:textId="77777777" w:rsidR="00322B4A" w:rsidRPr="00B85625" w:rsidRDefault="00322B4A" w:rsidP="00322B4A"/>
    <w:p w14:paraId="283902A4" w14:textId="77777777" w:rsidR="00322B4A" w:rsidRDefault="00322B4A" w:rsidP="00322B4A">
      <w:pPr>
        <w:pStyle w:val="Heading3"/>
      </w:pPr>
      <w:r>
        <w:t>Modernization</w:t>
      </w:r>
    </w:p>
    <w:p w14:paraId="2E2707A6" w14:textId="77777777" w:rsidR="00322B4A" w:rsidRPr="00017B7B" w:rsidRDefault="00322B4A" w:rsidP="00322B4A">
      <w:pPr>
        <w:pStyle w:val="Heading4"/>
      </w:pPr>
      <w:r>
        <w:t xml:space="preserve">The only scenario for </w:t>
      </w:r>
      <w:r>
        <w:rPr>
          <w:u w:val="single"/>
        </w:rPr>
        <w:t>escalation</w:t>
      </w:r>
      <w:r>
        <w:t xml:space="preserve"> of conflict is continued Chinese growth leading to modernization</w:t>
      </w:r>
    </w:p>
    <w:p w14:paraId="2A5D3C61" w14:textId="77777777" w:rsidR="00322B4A" w:rsidRDefault="00322B4A" w:rsidP="00322B4A">
      <w:r w:rsidRPr="00A91F7A">
        <w:rPr>
          <w:b/>
        </w:rPr>
        <w:t>Goodspeed 09</w:t>
      </w:r>
      <w:r w:rsidRPr="00A91F7A">
        <w:t xml:space="preserve"> [Peter, writer for the National Post, “China at 60: Military marching lockstep with economic growth,” 9-25, </w:t>
      </w:r>
      <w:hyperlink r:id="rId5" w:history="1">
        <w:r w:rsidRPr="003666DF">
          <w:rPr>
            <w:rStyle w:val="Hyperlink"/>
          </w:rPr>
          <w:t>http://www.nationalpost.com/news/story.html?id=2035292</w:t>
        </w:r>
      </w:hyperlink>
      <w:r w:rsidRPr="00A91F7A">
        <w:t>]</w:t>
      </w:r>
    </w:p>
    <w:p w14:paraId="55E21D3E" w14:textId="77777777" w:rsidR="00322B4A" w:rsidRPr="00A91F7A" w:rsidRDefault="00322B4A" w:rsidP="00322B4A"/>
    <w:p w14:paraId="5E88C2B7" w14:textId="77777777" w:rsidR="00322B4A" w:rsidRPr="0030793C" w:rsidRDefault="00322B4A" w:rsidP="00322B4A">
      <w:pPr>
        <w:rPr>
          <w:sz w:val="16"/>
        </w:rPr>
      </w:pPr>
      <w:r w:rsidRPr="00A91F7A">
        <w:rPr>
          <w:sz w:val="16"/>
        </w:rPr>
        <w:t xml:space="preserve">In the past 30 years, </w:t>
      </w:r>
      <w:r w:rsidRPr="00A91F7A">
        <w:rPr>
          <w:u w:val="single"/>
        </w:rPr>
        <w:t>China has been transformed</w:t>
      </w:r>
      <w:r w:rsidRPr="00A91F7A">
        <w:rPr>
          <w:sz w:val="16"/>
        </w:rPr>
        <w:t xml:space="preserve"> both </w:t>
      </w:r>
      <w:r w:rsidRPr="00A91F7A">
        <w:rPr>
          <w:u w:val="single"/>
        </w:rPr>
        <w:t>economically</w:t>
      </w:r>
      <w:r w:rsidRPr="00A91F7A">
        <w:rPr>
          <w:sz w:val="16"/>
        </w:rPr>
        <w:t xml:space="preserve"> and physically. </w:t>
      </w:r>
      <w:r w:rsidRPr="00A91F7A">
        <w:rPr>
          <w:u w:val="single"/>
        </w:rPr>
        <w:t>The country has become an economic powerhouse</w:t>
      </w:r>
      <w:r w:rsidRPr="00A91F7A">
        <w:rPr>
          <w:sz w:val="16"/>
        </w:rPr>
        <w:t xml:space="preserve">. People have experienced undreamed of wealth and China’s power and influence have surged along with its ambitions. </w:t>
      </w:r>
      <w:r w:rsidRPr="00A91F7A">
        <w:rPr>
          <w:u w:val="single"/>
        </w:rPr>
        <w:t>China is now the world’s third-largest economy</w:t>
      </w:r>
      <w:r w:rsidRPr="00A91F7A">
        <w:rPr>
          <w:sz w:val="16"/>
        </w:rPr>
        <w:t xml:space="preserve">, the biggest exporter on the planet and has the world’s largest foreign exchange reserves. Class consciousness has been replaced by conspicuous consumption as former Red Guards discuss international financial markets instead of Mao and Marx. Like the country, </w:t>
      </w:r>
      <w:r w:rsidRPr="00A91F7A">
        <w:rPr>
          <w:u w:val="single"/>
        </w:rPr>
        <w:t xml:space="preserve">the </w:t>
      </w:r>
      <w:r w:rsidRPr="00C0048E">
        <w:rPr>
          <w:highlight w:val="green"/>
          <w:u w:val="single"/>
        </w:rPr>
        <w:t>PLA has undergone</w:t>
      </w:r>
      <w:r w:rsidRPr="00A91F7A">
        <w:rPr>
          <w:u w:val="single"/>
        </w:rPr>
        <w:t xml:space="preserve"> one of the most dramatic </w:t>
      </w:r>
      <w:r w:rsidRPr="00C0048E">
        <w:rPr>
          <w:highlight w:val="green"/>
          <w:u w:val="single"/>
        </w:rPr>
        <w:t>military make-overs</w:t>
      </w:r>
      <w:r w:rsidRPr="00A91F7A">
        <w:rPr>
          <w:sz w:val="16"/>
        </w:rPr>
        <w:t xml:space="preserve"> in history. Its manpower has been cut in half, but with 2.3 million members the PLA still ranks as the world’s largest standing military. But now, it is armed with sophisticated weapons and boasts state-of-the-art tanks, an indigenous third-generation fighter aircraft, a fleet of short- and long-range ballistic missiles and a modern blue water navy. In recent years, China has also moved to become a space-age superpower. In 2003 it became only the third country to successfully launch a manned space program. It has plans to begin exploring Mars by 2014 and to put a man on the moon by 2015. In 2007, Beijing shocked the world when it demonstrated its satellite killing capabilities by destroying an ageing Chinese weather satellite 680 </w:t>
      </w:r>
      <w:proofErr w:type="spellStart"/>
      <w:r w:rsidRPr="00A91F7A">
        <w:rPr>
          <w:sz w:val="16"/>
        </w:rPr>
        <w:t>kilometres</w:t>
      </w:r>
      <w:proofErr w:type="spellEnd"/>
      <w:r w:rsidRPr="00A91F7A">
        <w:rPr>
          <w:sz w:val="16"/>
        </w:rPr>
        <w:t xml:space="preserve"> above the Earth. </w:t>
      </w:r>
      <w:r w:rsidRPr="00A91F7A">
        <w:rPr>
          <w:u w:val="single"/>
        </w:rPr>
        <w:t xml:space="preserve">China’s military </w:t>
      </w:r>
      <w:r w:rsidRPr="00C0048E">
        <w:rPr>
          <w:highlight w:val="green"/>
          <w:u w:val="single"/>
        </w:rPr>
        <w:t>might has grown</w:t>
      </w:r>
      <w:r w:rsidRPr="00A91F7A">
        <w:rPr>
          <w:u w:val="single"/>
        </w:rPr>
        <w:t xml:space="preserve"> by leaps and bounds </w:t>
      </w:r>
      <w:r w:rsidRPr="00C0048E">
        <w:rPr>
          <w:highlight w:val="green"/>
          <w:u w:val="single"/>
        </w:rPr>
        <w:t>as Beijing</w:t>
      </w:r>
      <w:r w:rsidRPr="00A91F7A">
        <w:rPr>
          <w:u w:val="single"/>
        </w:rPr>
        <w:t xml:space="preserve"> has </w:t>
      </w:r>
      <w:r w:rsidRPr="00C0048E">
        <w:rPr>
          <w:highlight w:val="green"/>
          <w:u w:val="single"/>
        </w:rPr>
        <w:t>announced double-digit increases in military spending</w:t>
      </w:r>
      <w:r w:rsidRPr="00A91F7A">
        <w:rPr>
          <w:sz w:val="16"/>
        </w:rPr>
        <w:t xml:space="preserve"> nearly every year for more than the past 15 years. According to official Chinese figures, China’s 2009 </w:t>
      </w:r>
      <w:proofErr w:type="spellStart"/>
      <w:r w:rsidRPr="00A91F7A">
        <w:rPr>
          <w:sz w:val="16"/>
        </w:rPr>
        <w:t>defence</w:t>
      </w:r>
      <w:proofErr w:type="spellEnd"/>
      <w:r w:rsidRPr="00A91F7A">
        <w:rPr>
          <w:sz w:val="16"/>
        </w:rPr>
        <w:t xml:space="preserve"> budget of US$70.2-billion reflects an increase of 14.9% over 2008 and follows a rise of 17.6% in 2008. But </w:t>
      </w:r>
      <w:r w:rsidRPr="00A91F7A">
        <w:rPr>
          <w:u w:val="single"/>
        </w:rPr>
        <w:t>U.S. officials</w:t>
      </w:r>
      <w:r w:rsidRPr="00A91F7A">
        <w:rPr>
          <w:sz w:val="16"/>
        </w:rPr>
        <w:t xml:space="preserve"> put China’s actual </w:t>
      </w:r>
      <w:proofErr w:type="spellStart"/>
      <w:r w:rsidRPr="00A91F7A">
        <w:rPr>
          <w:sz w:val="16"/>
        </w:rPr>
        <w:t>defence</w:t>
      </w:r>
      <w:proofErr w:type="spellEnd"/>
      <w:r w:rsidRPr="00A91F7A">
        <w:rPr>
          <w:sz w:val="16"/>
        </w:rPr>
        <w:t xml:space="preserve"> spending at closer to US$139-billion and they </w:t>
      </w:r>
      <w:r w:rsidRPr="00A91F7A">
        <w:rPr>
          <w:u w:val="single"/>
        </w:rPr>
        <w:t>are beginning to worry about the implications of China’s military might</w:t>
      </w:r>
      <w:r w:rsidRPr="00A91F7A">
        <w:rPr>
          <w:sz w:val="16"/>
        </w:rPr>
        <w:t xml:space="preserve">. “China shares many interests with the United States, but its increasing natural-resource-focused diplomacy and military modernization are among the factors making it a complex global challenge,” Dennis Blair, the U.S. Director of </w:t>
      </w:r>
      <w:proofErr w:type="spellStart"/>
      <w:r w:rsidRPr="00A91F7A">
        <w:rPr>
          <w:sz w:val="16"/>
        </w:rPr>
        <w:t>Nlational</w:t>
      </w:r>
      <w:proofErr w:type="spellEnd"/>
      <w:r w:rsidRPr="00A91F7A">
        <w:rPr>
          <w:sz w:val="16"/>
        </w:rPr>
        <w:t xml:space="preserve"> Intelligence, said last week in a report to the U.S. Congress. </w:t>
      </w:r>
      <w:r w:rsidRPr="00C0048E">
        <w:rPr>
          <w:highlight w:val="green"/>
          <w:u w:val="single"/>
        </w:rPr>
        <w:t>China has the ability “to challenge U.S. interests</w:t>
      </w:r>
      <w:r w:rsidRPr="00A91F7A">
        <w:rPr>
          <w:u w:val="single"/>
        </w:rPr>
        <w:t xml:space="preserve"> in traditional and emerging ways</w:t>
      </w:r>
      <w:r w:rsidRPr="00A91F7A">
        <w:rPr>
          <w:sz w:val="16"/>
        </w:rPr>
        <w:t xml:space="preserve">,” Mr. Blair said, noting that </w:t>
      </w:r>
      <w:r w:rsidRPr="00A91F7A">
        <w:rPr>
          <w:u w:val="single"/>
        </w:rPr>
        <w:t>Washington</w:t>
      </w:r>
      <w:r w:rsidRPr="00A91F7A">
        <w:rPr>
          <w:sz w:val="16"/>
        </w:rPr>
        <w:t xml:space="preserve">’s </w:t>
      </w:r>
      <w:r w:rsidRPr="00A91F7A">
        <w:rPr>
          <w:u w:val="single"/>
        </w:rPr>
        <w:t xml:space="preserve">has serious concerns over threats in cyberspace and that </w:t>
      </w:r>
      <w:r w:rsidRPr="00C0048E">
        <w:rPr>
          <w:highlight w:val="green"/>
          <w:u w:val="single"/>
        </w:rPr>
        <w:t>China “is</w:t>
      </w:r>
      <w:r w:rsidRPr="00A91F7A">
        <w:rPr>
          <w:u w:val="single"/>
        </w:rPr>
        <w:t xml:space="preserve"> very </w:t>
      </w:r>
      <w:r w:rsidRPr="00C0048E">
        <w:rPr>
          <w:highlight w:val="green"/>
          <w:u w:val="single"/>
        </w:rPr>
        <w:t>aggressive in the cyber-world</w:t>
      </w:r>
      <w:r w:rsidRPr="00A91F7A">
        <w:rPr>
          <w:sz w:val="16"/>
        </w:rPr>
        <w:t xml:space="preserve">.” The very next day, U.S. Secretary of </w:t>
      </w:r>
      <w:proofErr w:type="spellStart"/>
      <w:r w:rsidRPr="00A91F7A">
        <w:rPr>
          <w:sz w:val="16"/>
        </w:rPr>
        <w:t>Defence</w:t>
      </w:r>
      <w:proofErr w:type="spellEnd"/>
      <w:r w:rsidRPr="00A91F7A">
        <w:rPr>
          <w:sz w:val="16"/>
        </w:rPr>
        <w:t xml:space="preserve"> Robert Gates warned </w:t>
      </w:r>
      <w:r w:rsidRPr="00A91F7A">
        <w:rPr>
          <w:u w:val="single"/>
        </w:rPr>
        <w:t xml:space="preserve">China’s increasingly </w:t>
      </w:r>
      <w:r w:rsidRPr="00C0048E">
        <w:rPr>
          <w:highlight w:val="green"/>
          <w:u w:val="single"/>
        </w:rPr>
        <w:t>advanced weaponry could undermine</w:t>
      </w:r>
      <w:r w:rsidRPr="00A91F7A">
        <w:rPr>
          <w:u w:val="single"/>
        </w:rPr>
        <w:t xml:space="preserve"> U.S. </w:t>
      </w:r>
      <w:r w:rsidRPr="00C0048E">
        <w:rPr>
          <w:highlight w:val="green"/>
          <w:u w:val="single"/>
        </w:rPr>
        <w:t>military power in the Pacific</w:t>
      </w:r>
      <w:r w:rsidRPr="00A91F7A">
        <w:rPr>
          <w:sz w:val="16"/>
        </w:rPr>
        <w:t>. “</w:t>
      </w:r>
      <w:r w:rsidRPr="00A91F7A">
        <w:rPr>
          <w:u w:val="single"/>
        </w:rPr>
        <w:t>We should be concerned</w:t>
      </w:r>
      <w:r w:rsidRPr="00A91F7A">
        <w:rPr>
          <w:sz w:val="16"/>
        </w:rPr>
        <w:t xml:space="preserve"> less with their potential ability to challenge the U.S. symmetrically — fighter to fighter or ship to ship — and more </w:t>
      </w:r>
      <w:r w:rsidRPr="00A91F7A">
        <w:rPr>
          <w:u w:val="single"/>
        </w:rPr>
        <w:t>with their ability to disrupt our freedom of movement and narrow our strategic options</w:t>
      </w:r>
      <w:r w:rsidRPr="00A91F7A">
        <w:rPr>
          <w:sz w:val="16"/>
        </w:rPr>
        <w:t xml:space="preserve">,” Mr. Gates said in a speech to the Air Force Association. “Their </w:t>
      </w:r>
      <w:r w:rsidRPr="00A91F7A">
        <w:rPr>
          <w:u w:val="single"/>
        </w:rPr>
        <w:t xml:space="preserve">investments in </w:t>
      </w:r>
      <w:r w:rsidRPr="00C0048E">
        <w:rPr>
          <w:b/>
          <w:highlight w:val="green"/>
          <w:u w:val="single"/>
        </w:rPr>
        <w:t>cyber and anti-satellite warfare, anti-air and anti-ship weaponry and ballistic missiles could threaten America’s primary way to project power</w:t>
      </w:r>
      <w:r w:rsidRPr="00A91F7A">
        <w:rPr>
          <w:sz w:val="16"/>
        </w:rPr>
        <w:t xml:space="preserve"> and help allies in the Pacific — </w:t>
      </w:r>
      <w:r w:rsidRPr="00A91F7A">
        <w:rPr>
          <w:u w:val="single"/>
        </w:rPr>
        <w:t>in particular our forward air bases and carrier strike groups,</w:t>
      </w:r>
      <w:r w:rsidRPr="00A91F7A">
        <w:rPr>
          <w:sz w:val="16"/>
        </w:rPr>
        <w:t xml:space="preserve">” Mr. Gates said. “The </w:t>
      </w:r>
      <w:r w:rsidRPr="00832A96">
        <w:rPr>
          <w:highlight w:val="green"/>
          <w:u w:val="single"/>
        </w:rPr>
        <w:t>notion that the United States could be caught</w:t>
      </w:r>
      <w:r w:rsidRPr="00A91F7A">
        <w:rPr>
          <w:u w:val="single"/>
        </w:rPr>
        <w:t xml:space="preserve"> off-guard </w:t>
      </w:r>
      <w:r w:rsidRPr="00832A96">
        <w:rPr>
          <w:highlight w:val="green"/>
          <w:u w:val="single"/>
        </w:rPr>
        <w:t>in a space ‘Pearl Harbor’ and</w:t>
      </w:r>
      <w:r w:rsidRPr="00A91F7A">
        <w:rPr>
          <w:u w:val="single"/>
        </w:rPr>
        <w:t xml:space="preserve"> quickly </w:t>
      </w:r>
      <w:r w:rsidRPr="00832A96">
        <w:rPr>
          <w:highlight w:val="green"/>
          <w:u w:val="single"/>
        </w:rPr>
        <w:t>reduced from</w:t>
      </w:r>
      <w:r w:rsidRPr="00A91F7A">
        <w:rPr>
          <w:u w:val="single"/>
        </w:rPr>
        <w:t xml:space="preserve"> an information-age </w:t>
      </w:r>
      <w:r w:rsidRPr="00832A96">
        <w:rPr>
          <w:highlight w:val="green"/>
          <w:u w:val="single"/>
        </w:rPr>
        <w:t>military juggernaut into</w:t>
      </w:r>
      <w:r w:rsidRPr="00A91F7A">
        <w:rPr>
          <w:u w:val="single"/>
        </w:rPr>
        <w:t xml:space="preserve"> a disadvantaged </w:t>
      </w:r>
      <w:r w:rsidRPr="00832A96">
        <w:rPr>
          <w:highlight w:val="green"/>
          <w:u w:val="single"/>
        </w:rPr>
        <w:t>industrial-age power</w:t>
      </w:r>
      <w:r w:rsidRPr="00A91F7A">
        <w:rPr>
          <w:u w:val="single"/>
        </w:rPr>
        <w:t xml:space="preserve"> in a conflict with China </w:t>
      </w:r>
      <w:r w:rsidRPr="00832A96">
        <w:rPr>
          <w:highlight w:val="green"/>
          <w:u w:val="single"/>
        </w:rPr>
        <w:t>is</w:t>
      </w:r>
      <w:r w:rsidRPr="00A91F7A">
        <w:rPr>
          <w:u w:val="single"/>
        </w:rPr>
        <w:t xml:space="preserve"> being taken very </w:t>
      </w:r>
      <w:r w:rsidRPr="00832A96">
        <w:rPr>
          <w:highlight w:val="green"/>
          <w:u w:val="single"/>
        </w:rPr>
        <w:t>serious</w:t>
      </w:r>
      <w:r w:rsidRPr="00A91F7A">
        <w:rPr>
          <w:u w:val="single"/>
        </w:rPr>
        <w:t>ly by U.S. war planners</w:t>
      </w:r>
      <w:r w:rsidRPr="00A91F7A">
        <w:rPr>
          <w:sz w:val="16"/>
        </w:rPr>
        <w:t xml:space="preserve">,” said Ian Easton, in a study for the Project 2049 Institute, an Asian policy think-tank. </w:t>
      </w:r>
      <w:r w:rsidRPr="00A91F7A">
        <w:rPr>
          <w:u w:val="single"/>
        </w:rPr>
        <w:t>China has devoted considerable resources to develop directed-energy weapons and ground-based lasers and has used them to target U.S. reconnaissance satellites</w:t>
      </w:r>
      <w:r w:rsidRPr="00A91F7A">
        <w:rPr>
          <w:sz w:val="16"/>
        </w:rPr>
        <w:t xml:space="preserve">, Mr. Easton said. </w:t>
      </w:r>
      <w:r w:rsidRPr="00A91F7A">
        <w:rPr>
          <w:u w:val="single"/>
        </w:rPr>
        <w:t>China is also believed to have developed cyber-warfare units to hack into space control systems and covertly disable or jam satellite signals</w:t>
      </w:r>
      <w:r w:rsidRPr="00A91F7A">
        <w:rPr>
          <w:sz w:val="16"/>
        </w:rPr>
        <w:t xml:space="preserve">. </w:t>
      </w:r>
      <w:r w:rsidRPr="00832A96">
        <w:rPr>
          <w:highlight w:val="green"/>
          <w:u w:val="single"/>
        </w:rPr>
        <w:t>China’s new military is beginning to raise concerns throughout Asia over a</w:t>
      </w:r>
      <w:r w:rsidRPr="00A91F7A">
        <w:rPr>
          <w:u w:val="single"/>
        </w:rPr>
        <w:t xml:space="preserve">n inevitable </w:t>
      </w:r>
      <w:r w:rsidRPr="00832A96">
        <w:rPr>
          <w:highlight w:val="green"/>
          <w:u w:val="single"/>
        </w:rPr>
        <w:t>shift in</w:t>
      </w:r>
      <w:r w:rsidRPr="00A91F7A">
        <w:rPr>
          <w:u w:val="single"/>
        </w:rPr>
        <w:t xml:space="preserve"> the region’s </w:t>
      </w:r>
      <w:r w:rsidRPr="00832A96">
        <w:rPr>
          <w:highlight w:val="green"/>
          <w:u w:val="single"/>
        </w:rPr>
        <w:t>balance of power</w:t>
      </w:r>
      <w:r w:rsidRPr="00832A96">
        <w:rPr>
          <w:sz w:val="16"/>
          <w:highlight w:val="green"/>
        </w:rPr>
        <w:t>.</w:t>
      </w:r>
      <w:r w:rsidRPr="00A91F7A">
        <w:rPr>
          <w:sz w:val="16"/>
        </w:rPr>
        <w:t xml:space="preserve"> When </w:t>
      </w:r>
      <w:r w:rsidRPr="006127E3">
        <w:rPr>
          <w:highlight w:val="green"/>
          <w:u w:val="single"/>
        </w:rPr>
        <w:t>Australia</w:t>
      </w:r>
      <w:r w:rsidRPr="00A91F7A">
        <w:rPr>
          <w:sz w:val="16"/>
        </w:rPr>
        <w:t xml:space="preserve"> released a major </w:t>
      </w:r>
      <w:proofErr w:type="spellStart"/>
      <w:r w:rsidRPr="00A91F7A">
        <w:rPr>
          <w:sz w:val="16"/>
        </w:rPr>
        <w:t>defence</w:t>
      </w:r>
      <w:proofErr w:type="spellEnd"/>
      <w:r w:rsidRPr="00A91F7A">
        <w:rPr>
          <w:sz w:val="16"/>
        </w:rPr>
        <w:t xml:space="preserve"> white paper in May, it </w:t>
      </w:r>
      <w:r w:rsidRPr="006127E3">
        <w:rPr>
          <w:highlight w:val="green"/>
          <w:u w:val="single"/>
        </w:rPr>
        <w:t>painted a scenario of declining U.S. power in Asia and a regional arms race</w:t>
      </w:r>
      <w:r w:rsidRPr="00A91F7A">
        <w:rPr>
          <w:sz w:val="16"/>
        </w:rPr>
        <w:t xml:space="preserve">, led by China, that could threaten Australia’s national interests. “The pace, </w:t>
      </w:r>
      <w:r w:rsidRPr="00A91F7A">
        <w:rPr>
          <w:u w:val="single"/>
        </w:rPr>
        <w:t xml:space="preserve">scope and structure of China’s military modernization have the potential to give its </w:t>
      </w:r>
      <w:proofErr w:type="spellStart"/>
      <w:r w:rsidRPr="00A91F7A">
        <w:rPr>
          <w:u w:val="single"/>
        </w:rPr>
        <w:t>neighbours</w:t>
      </w:r>
      <w:proofErr w:type="spellEnd"/>
      <w:r w:rsidRPr="00A91F7A">
        <w:rPr>
          <w:u w:val="single"/>
        </w:rPr>
        <w:t xml:space="preserve"> pause for concern</w:t>
      </w:r>
      <w:r w:rsidRPr="00A91F7A">
        <w:rPr>
          <w:sz w:val="16"/>
        </w:rPr>
        <w:t xml:space="preserve"> if not carefully explained and if China does not reach out to others to build confidence regarding its mi</w:t>
      </w:r>
      <w:r>
        <w:rPr>
          <w:sz w:val="16"/>
        </w:rPr>
        <w:t>litary plans,” the report says.</w:t>
      </w:r>
    </w:p>
    <w:p w14:paraId="3FA2D599" w14:textId="77777777" w:rsidR="00322B4A" w:rsidRPr="00A91F7A" w:rsidRDefault="00322B4A" w:rsidP="00322B4A">
      <w:pPr>
        <w:pStyle w:val="Heading4"/>
      </w:pPr>
      <w:r>
        <w:t>Specifically the most likely cause of a conflict over Taiwan</w:t>
      </w:r>
    </w:p>
    <w:p w14:paraId="64E936BB" w14:textId="77777777" w:rsidR="00322B4A" w:rsidRPr="00A91F7A" w:rsidRDefault="00322B4A" w:rsidP="00322B4A">
      <w:r w:rsidRPr="00A91F7A">
        <w:rPr>
          <w:b/>
        </w:rPr>
        <w:t>Jones 07</w:t>
      </w:r>
      <w:r w:rsidRPr="00A91F7A">
        <w:t xml:space="preserve"> [Alexandra, Master of Strategic Affairs (Distinction) from the Australian National University; “Responding to the Rise of China,” Security Challenges, 3.1 Feb, http://www.securitychallenges.org.au/ArticlePDFs/vol3no1Jones.pdf]</w:t>
      </w:r>
    </w:p>
    <w:p w14:paraId="61E59034" w14:textId="77777777" w:rsidR="00322B4A" w:rsidRDefault="00322B4A" w:rsidP="00322B4A">
      <w:pPr>
        <w:rPr>
          <w:sz w:val="16"/>
        </w:rPr>
      </w:pPr>
      <w:r w:rsidRPr="00A91F7A">
        <w:rPr>
          <w:sz w:val="16"/>
        </w:rPr>
        <w:t xml:space="preserve">Although dwarfed by the US </w:t>
      </w:r>
      <w:proofErr w:type="spellStart"/>
      <w:r w:rsidRPr="00A91F7A">
        <w:rPr>
          <w:sz w:val="16"/>
        </w:rPr>
        <w:t>defence</w:t>
      </w:r>
      <w:proofErr w:type="spellEnd"/>
      <w:r w:rsidRPr="00A91F7A">
        <w:rPr>
          <w:sz w:val="16"/>
        </w:rPr>
        <w:t xml:space="preserve"> budget of more than $400 billion and by advanced US military technologies, </w:t>
      </w:r>
      <w:r w:rsidRPr="00A91F7A">
        <w:rPr>
          <w:u w:val="single"/>
        </w:rPr>
        <w:t>Chinese military capabilities are growing</w:t>
      </w:r>
      <w:r w:rsidRPr="00A91F7A">
        <w:rPr>
          <w:sz w:val="16"/>
        </w:rPr>
        <w:t xml:space="preserve"> faster than those of any other Asian nation. Unknown due to the secrecy surrounding China’s military; its </w:t>
      </w:r>
      <w:proofErr w:type="spellStart"/>
      <w:r w:rsidRPr="00A91F7A">
        <w:rPr>
          <w:sz w:val="16"/>
        </w:rPr>
        <w:t>defence</w:t>
      </w:r>
      <w:proofErr w:type="spellEnd"/>
      <w:r w:rsidRPr="00A91F7A">
        <w:rPr>
          <w:sz w:val="16"/>
        </w:rPr>
        <w:t xml:space="preserve"> budget is estimated to be $65 billion, placing China second or third in the world in overall </w:t>
      </w:r>
      <w:proofErr w:type="spellStart"/>
      <w:r w:rsidRPr="00A91F7A">
        <w:rPr>
          <w:sz w:val="16"/>
        </w:rPr>
        <w:t>defence</w:t>
      </w:r>
      <w:proofErr w:type="spellEnd"/>
      <w:r w:rsidRPr="00A91F7A">
        <w:rPr>
          <w:sz w:val="16"/>
        </w:rPr>
        <w:t xml:space="preserve"> spending.44 Western manufacturers have maintained an embargo on military sales to China since the Tiananmen Square incident in 1989, although some European countries are considering lifting the ban at some point in the future. In the 1990s, </w:t>
      </w:r>
      <w:r w:rsidRPr="00A91F7A">
        <w:rPr>
          <w:u w:val="single"/>
        </w:rPr>
        <w:t xml:space="preserve">China shifted from an emphasis on </w:t>
      </w:r>
      <w:proofErr w:type="spellStart"/>
      <w:r w:rsidRPr="00A91F7A">
        <w:rPr>
          <w:u w:val="single"/>
        </w:rPr>
        <w:t>selfreliance</w:t>
      </w:r>
      <w:proofErr w:type="spellEnd"/>
      <w:r w:rsidRPr="00A91F7A">
        <w:rPr>
          <w:sz w:val="16"/>
        </w:rPr>
        <w:t xml:space="preserve"> to purchasing large numbers of advanced Russian equipment and technology, to the tune of $2 billion per year, </w:t>
      </w:r>
      <w:r w:rsidRPr="00A91F7A">
        <w:rPr>
          <w:u w:val="single"/>
        </w:rPr>
        <w:t>to improve its power-projection capabilities,</w:t>
      </w:r>
      <w:r w:rsidRPr="00A91F7A">
        <w:rPr>
          <w:sz w:val="16"/>
        </w:rPr>
        <w:t xml:space="preserve"> particularly in the maritime environment.45 </w:t>
      </w:r>
      <w:r w:rsidRPr="00837A3F">
        <w:rPr>
          <w:highlight w:val="green"/>
          <w:u w:val="single"/>
        </w:rPr>
        <w:t>China is</w:t>
      </w:r>
      <w:r w:rsidRPr="00A91F7A">
        <w:rPr>
          <w:sz w:val="16"/>
        </w:rPr>
        <w:t xml:space="preserve"> also </w:t>
      </w:r>
      <w:proofErr w:type="spellStart"/>
      <w:r w:rsidRPr="00837A3F">
        <w:rPr>
          <w:highlight w:val="green"/>
          <w:u w:val="single"/>
        </w:rPr>
        <w:t>modernising</w:t>
      </w:r>
      <w:proofErr w:type="spellEnd"/>
      <w:r w:rsidRPr="00A91F7A">
        <w:rPr>
          <w:u w:val="single"/>
        </w:rPr>
        <w:t xml:space="preserve"> and increasing its number of intercontinental ballistic missiles </w:t>
      </w:r>
      <w:r w:rsidRPr="00837A3F">
        <w:rPr>
          <w:highlight w:val="green"/>
          <w:u w:val="single"/>
        </w:rPr>
        <w:t>[ICBMs] and developing</w:t>
      </w:r>
      <w:r w:rsidRPr="00A91F7A">
        <w:rPr>
          <w:u w:val="single"/>
        </w:rPr>
        <w:t xml:space="preserve"> its own </w:t>
      </w:r>
      <w:r w:rsidRPr="00837A3F">
        <w:rPr>
          <w:highlight w:val="green"/>
          <w:u w:val="single"/>
        </w:rPr>
        <w:t>jet fighters and nuclear</w:t>
      </w:r>
      <w:r w:rsidRPr="00A91F7A">
        <w:rPr>
          <w:u w:val="single"/>
        </w:rPr>
        <w:t xml:space="preserve"> attack </w:t>
      </w:r>
      <w:r w:rsidRPr="00837A3F">
        <w:rPr>
          <w:highlight w:val="green"/>
          <w:u w:val="single"/>
        </w:rPr>
        <w:t>submarines</w:t>
      </w:r>
      <w:r w:rsidRPr="00A91F7A">
        <w:rPr>
          <w:u w:val="single"/>
        </w:rPr>
        <w:t>.</w:t>
      </w:r>
      <w:r w:rsidRPr="00A91F7A">
        <w:rPr>
          <w:sz w:val="16"/>
        </w:rPr>
        <w:t xml:space="preserve"> China’s military </w:t>
      </w:r>
      <w:proofErr w:type="spellStart"/>
      <w:r w:rsidRPr="00A91F7A">
        <w:rPr>
          <w:sz w:val="16"/>
        </w:rPr>
        <w:t>modernisation</w:t>
      </w:r>
      <w:proofErr w:type="spellEnd"/>
      <w:r w:rsidRPr="00A91F7A">
        <w:rPr>
          <w:sz w:val="16"/>
        </w:rPr>
        <w:t xml:space="preserve"> is giving priority to diminishing the American conventional military advantage in Asia and enhancing Chinese options in relation to Taiwan. Much of the modern </w:t>
      </w:r>
      <w:r w:rsidRPr="00837A3F">
        <w:rPr>
          <w:highlight w:val="green"/>
          <w:u w:val="single"/>
        </w:rPr>
        <w:t>equipment</w:t>
      </w:r>
      <w:r w:rsidRPr="00A91F7A">
        <w:rPr>
          <w:sz w:val="16"/>
        </w:rPr>
        <w:t xml:space="preserve"> from Russian as well as Chinese production </w:t>
      </w:r>
      <w:r w:rsidRPr="00837A3F">
        <w:rPr>
          <w:highlight w:val="green"/>
          <w:u w:val="single"/>
        </w:rPr>
        <w:t>has been deployed to prevent Taiwanese</w:t>
      </w:r>
      <w:r w:rsidRPr="00A91F7A">
        <w:rPr>
          <w:u w:val="single"/>
        </w:rPr>
        <w:t xml:space="preserve"> moves toward </w:t>
      </w:r>
      <w:r w:rsidRPr="00837A3F">
        <w:rPr>
          <w:highlight w:val="green"/>
          <w:u w:val="single"/>
        </w:rPr>
        <w:t>independence</w:t>
      </w:r>
      <w:r w:rsidRPr="00A91F7A">
        <w:rPr>
          <w:u w:val="single"/>
        </w:rPr>
        <w:t xml:space="preserve"> and to deter the US from intervening.</w:t>
      </w:r>
      <w:r w:rsidRPr="00A91F7A">
        <w:rPr>
          <w:sz w:val="16"/>
        </w:rPr>
        <w:t xml:space="preserve"> China is also increasing the number and sophistication of its nuclear weapons at a time when US and Russian stockpiles are decreasing. China’s proliferation of weapons of mass destruction (WMD) and related technologies to countries such as Pakistan, Iran, North Korea and Libya has been a major source of tension between the US and China. While China has made some efforts to combat proliferation, including publishing regulations governing the export of Chinese missile technology, the US has imposed a number of sanctions on state-owned Chinese companies for transferring strategically significant technologies. Finally, </w:t>
      </w:r>
      <w:r w:rsidRPr="00A91F7A">
        <w:rPr>
          <w:u w:val="single"/>
        </w:rPr>
        <w:t>China is developing and expanding its space technology</w:t>
      </w:r>
      <w:r w:rsidRPr="00A91F7A">
        <w:rPr>
          <w:sz w:val="16"/>
        </w:rPr>
        <w:t xml:space="preserve">. It has become a major political symbol of Chinese nationalism, an important economic sector and an effective dual-use technology for the military.46 </w:t>
      </w:r>
      <w:r w:rsidRPr="00A91F7A">
        <w:rPr>
          <w:u w:val="single"/>
        </w:rPr>
        <w:t xml:space="preserve">The civilian </w:t>
      </w:r>
      <w:r w:rsidRPr="00837A3F">
        <w:rPr>
          <w:highlight w:val="green"/>
          <w:u w:val="single"/>
        </w:rPr>
        <w:t>space program</w:t>
      </w:r>
      <w:r w:rsidRPr="00A91F7A">
        <w:rPr>
          <w:sz w:val="16"/>
        </w:rPr>
        <w:t xml:space="preserve">, for example, </w:t>
      </w:r>
      <w:r w:rsidRPr="00A91F7A">
        <w:rPr>
          <w:u w:val="single"/>
        </w:rPr>
        <w:t xml:space="preserve">has contributed to improving the ICBM program. This </w:t>
      </w:r>
      <w:r w:rsidRPr="00837A3F">
        <w:rPr>
          <w:highlight w:val="green"/>
          <w:u w:val="single"/>
        </w:rPr>
        <w:t>has</w:t>
      </w:r>
      <w:r w:rsidRPr="00A91F7A">
        <w:rPr>
          <w:u w:val="single"/>
        </w:rPr>
        <w:t xml:space="preserve"> serious </w:t>
      </w:r>
      <w:r w:rsidRPr="00837A3F">
        <w:rPr>
          <w:highlight w:val="green"/>
          <w:u w:val="single"/>
        </w:rPr>
        <w:t>implications for the US since space capabilities play an integral role in</w:t>
      </w:r>
      <w:r w:rsidRPr="00A91F7A">
        <w:rPr>
          <w:u w:val="single"/>
        </w:rPr>
        <w:t xml:space="preserve"> almost </w:t>
      </w:r>
      <w:r w:rsidRPr="00837A3F">
        <w:rPr>
          <w:highlight w:val="green"/>
          <w:u w:val="single"/>
        </w:rPr>
        <w:t>all</w:t>
      </w:r>
      <w:r w:rsidRPr="00A91F7A">
        <w:rPr>
          <w:u w:val="single"/>
        </w:rPr>
        <w:t xml:space="preserve"> aspects of US </w:t>
      </w:r>
      <w:r w:rsidRPr="00837A3F">
        <w:rPr>
          <w:highlight w:val="green"/>
          <w:u w:val="single"/>
        </w:rPr>
        <w:t>military operations</w:t>
      </w:r>
      <w:r w:rsidRPr="00A91F7A">
        <w:rPr>
          <w:sz w:val="16"/>
        </w:rPr>
        <w:t xml:space="preserve">. Assessments of the dangers posed by the Chinese build-up vary. The US Defense Department is concerned that planning is focused on a surprise attack against Taiwan that would succeed before the US could intervene.47 The Council for Foreign Relations (CFR) predicted that China will probably overtake Japan as the major regional military power in the next decade or two. It also suggested that the Chinese build-up in air and sea power will require a continued robust US naval and air presence to offset the ability of China to leverage future military capabilities into a real advantage against US and allied interests in the Asia Pacific region. The CFR warns that China may use force over Taiwan even if the balance appeared to </w:t>
      </w:r>
      <w:proofErr w:type="spellStart"/>
      <w:r w:rsidRPr="00A91F7A">
        <w:rPr>
          <w:sz w:val="16"/>
        </w:rPr>
        <w:t>favour</w:t>
      </w:r>
      <w:proofErr w:type="spellEnd"/>
      <w:r w:rsidRPr="00A91F7A">
        <w:rPr>
          <w:sz w:val="16"/>
        </w:rPr>
        <w:t xml:space="preserve"> the US and Taiwan. Although US forces would ultimately prevail, Chinese forces “might be able to impose serious risks and costs on the U.S. military.”48 While the US can be relatively confident in its ability to offset China’s rising military power, China’s </w:t>
      </w:r>
      <w:proofErr w:type="spellStart"/>
      <w:r w:rsidRPr="00A91F7A">
        <w:rPr>
          <w:sz w:val="16"/>
        </w:rPr>
        <w:t>neighbours</w:t>
      </w:r>
      <w:proofErr w:type="spellEnd"/>
      <w:r w:rsidRPr="00A91F7A">
        <w:rPr>
          <w:sz w:val="16"/>
        </w:rPr>
        <w:t xml:space="preserve"> such as Taiwan, Japan and India, are concerned about China’s military advances. Smaller </w:t>
      </w:r>
      <w:proofErr w:type="spellStart"/>
      <w:r w:rsidRPr="00A91F7A">
        <w:rPr>
          <w:sz w:val="16"/>
        </w:rPr>
        <w:t>neighbours</w:t>
      </w:r>
      <w:proofErr w:type="spellEnd"/>
      <w:r w:rsidRPr="00A91F7A">
        <w:rPr>
          <w:sz w:val="16"/>
        </w:rPr>
        <w:t xml:space="preserve">, especially in Southeast Asia, are wary about China’s ambitions and have taken a </w:t>
      </w:r>
      <w:proofErr w:type="spellStart"/>
      <w:r w:rsidRPr="00A91F7A">
        <w:rPr>
          <w:sz w:val="16"/>
        </w:rPr>
        <w:t>lowkey</w:t>
      </w:r>
      <w:proofErr w:type="spellEnd"/>
      <w:r w:rsidRPr="00A91F7A">
        <w:rPr>
          <w:sz w:val="16"/>
        </w:rPr>
        <w:t xml:space="preserve"> approach to avoid </w:t>
      </w:r>
      <w:proofErr w:type="spellStart"/>
      <w:r w:rsidRPr="00A91F7A">
        <w:rPr>
          <w:sz w:val="16"/>
        </w:rPr>
        <w:t>antagonising</w:t>
      </w:r>
      <w:proofErr w:type="spellEnd"/>
      <w:r w:rsidRPr="00A91F7A">
        <w:rPr>
          <w:sz w:val="16"/>
        </w:rPr>
        <w:t xml:space="preserve"> it, while encouraging its economic dynamism and diplomatic innovations. As a hedge, they continue to welcome America’s long-term regional strategic engagement.49 The Future of the US-China Relationship </w:t>
      </w:r>
      <w:r w:rsidRPr="00A91F7A">
        <w:rPr>
          <w:u w:val="single"/>
        </w:rPr>
        <w:t xml:space="preserve">Continued </w:t>
      </w:r>
      <w:r w:rsidRPr="00BD063D">
        <w:rPr>
          <w:highlight w:val="green"/>
          <w:u w:val="single"/>
        </w:rPr>
        <w:t>strong economic growth</w:t>
      </w:r>
      <w:r w:rsidRPr="00A91F7A">
        <w:rPr>
          <w:u w:val="single"/>
        </w:rPr>
        <w:t xml:space="preserve">, combined with rising nationalism and confidence, </w:t>
      </w:r>
      <w:r w:rsidRPr="00BD063D">
        <w:rPr>
          <w:highlight w:val="green"/>
          <w:u w:val="single"/>
        </w:rPr>
        <w:t xml:space="preserve">could lead China to </w:t>
      </w:r>
      <w:r w:rsidRPr="00BD063D">
        <w:rPr>
          <w:b/>
          <w:highlight w:val="green"/>
          <w:u w:val="single"/>
        </w:rPr>
        <w:t>translate its economic weight into military might</w:t>
      </w:r>
      <w:r w:rsidRPr="00BD063D">
        <w:rPr>
          <w:highlight w:val="green"/>
          <w:u w:val="single"/>
        </w:rPr>
        <w:t>. It could use its national power to</w:t>
      </w:r>
      <w:r w:rsidRPr="00A91F7A">
        <w:rPr>
          <w:u w:val="single"/>
        </w:rPr>
        <w:t xml:space="preserve"> attempt to </w:t>
      </w:r>
      <w:r w:rsidRPr="00BD063D">
        <w:rPr>
          <w:highlight w:val="green"/>
          <w:u w:val="single"/>
        </w:rPr>
        <w:t>dictate</w:t>
      </w:r>
      <w:r w:rsidRPr="00A91F7A">
        <w:rPr>
          <w:u w:val="single"/>
        </w:rPr>
        <w:t xml:space="preserve"> the </w:t>
      </w:r>
      <w:r w:rsidRPr="00BD063D">
        <w:rPr>
          <w:highlight w:val="green"/>
          <w:u w:val="single"/>
        </w:rPr>
        <w:t>terms of foreign security</w:t>
      </w:r>
      <w:r w:rsidRPr="00A91F7A">
        <w:rPr>
          <w:u w:val="single"/>
        </w:rPr>
        <w:t xml:space="preserve"> and economic interactions with its trading partners and </w:t>
      </w:r>
      <w:proofErr w:type="spellStart"/>
      <w:r w:rsidRPr="00A91F7A">
        <w:rPr>
          <w:u w:val="single"/>
        </w:rPr>
        <w:t>neighbours</w:t>
      </w:r>
      <w:proofErr w:type="spellEnd"/>
      <w:r w:rsidRPr="00A91F7A">
        <w:rPr>
          <w:u w:val="single"/>
        </w:rPr>
        <w:t xml:space="preserve">. </w:t>
      </w:r>
      <w:r w:rsidRPr="00BD063D">
        <w:rPr>
          <w:highlight w:val="green"/>
          <w:u w:val="single"/>
        </w:rPr>
        <w:t xml:space="preserve">This </w:t>
      </w:r>
      <w:r w:rsidRPr="00BD063D">
        <w:rPr>
          <w:b/>
          <w:highlight w:val="green"/>
          <w:u w:val="single"/>
        </w:rPr>
        <w:t>could include coercing Taiwan into reunification</w:t>
      </w:r>
      <w:r w:rsidRPr="00A91F7A">
        <w:rPr>
          <w:u w:val="single"/>
        </w:rPr>
        <w:t xml:space="preserve"> with the mainland. Moreover it could become an open regional rival, challenging the legitimacy of a US-dominated regional system</w:t>
      </w:r>
      <w:r w:rsidRPr="00A91F7A">
        <w:rPr>
          <w:sz w:val="16"/>
        </w:rPr>
        <w:t xml:space="preserve"> and proposing its own alternative with the support of other states in the region. In response, </w:t>
      </w:r>
      <w:r w:rsidRPr="00BD063D">
        <w:rPr>
          <w:highlight w:val="green"/>
          <w:u w:val="single"/>
        </w:rPr>
        <w:t>the US would likely shift from engagement</w:t>
      </w:r>
      <w:r w:rsidRPr="00A91F7A">
        <w:rPr>
          <w:u w:val="single"/>
        </w:rPr>
        <w:t xml:space="preserve"> with China </w:t>
      </w:r>
      <w:r w:rsidRPr="00BD063D">
        <w:rPr>
          <w:highlight w:val="green"/>
          <w:u w:val="single"/>
        </w:rPr>
        <w:t>to</w:t>
      </w:r>
      <w:r w:rsidRPr="00A91F7A">
        <w:rPr>
          <w:u w:val="single"/>
        </w:rPr>
        <w:t xml:space="preserve"> more </w:t>
      </w:r>
      <w:r w:rsidRPr="00BD063D">
        <w:rPr>
          <w:highlight w:val="green"/>
          <w:u w:val="single"/>
        </w:rPr>
        <w:t>active confrontation</w:t>
      </w:r>
      <w:r w:rsidRPr="00A91F7A">
        <w:rPr>
          <w:u w:val="single"/>
        </w:rPr>
        <w:t xml:space="preserve"> and containment</w:t>
      </w:r>
      <w:r w:rsidRPr="00A91F7A">
        <w:rPr>
          <w:sz w:val="16"/>
        </w:rPr>
        <w:t>. This could include strengthening bilateral alliances with Japan and South Korea and directing them f</w:t>
      </w:r>
      <w:r>
        <w:rPr>
          <w:sz w:val="16"/>
        </w:rPr>
        <w:t>ar more explicitly at China.</w:t>
      </w:r>
    </w:p>
    <w:p w14:paraId="6795B77B" w14:textId="77777777" w:rsidR="00F6155D" w:rsidRDefault="00F6155D" w:rsidP="00F6155D">
      <w:pPr>
        <w:pStyle w:val="Heading3"/>
      </w:pPr>
      <w:r>
        <w:t xml:space="preserve">    </w:t>
      </w:r>
      <w:proofErr w:type="spellStart"/>
      <w:r>
        <w:t>Exts</w:t>
      </w:r>
      <w:proofErr w:type="spellEnd"/>
      <w:r>
        <w:t>. Economic collapse solves modernization</w:t>
      </w:r>
    </w:p>
    <w:p w14:paraId="75ACD953" w14:textId="77777777" w:rsidR="00F6155D" w:rsidRPr="00A91F7A" w:rsidRDefault="00F6155D" w:rsidP="00F6155D">
      <w:pPr>
        <w:pStyle w:val="Heading4"/>
      </w:pPr>
      <w:r w:rsidRPr="00A91F7A">
        <w:t xml:space="preserve">Chinese economic downturn eliminates their military modernization program // eliminates Chinese </w:t>
      </w:r>
      <w:proofErr w:type="spellStart"/>
      <w:r w:rsidRPr="00A91F7A">
        <w:t>heg</w:t>
      </w:r>
      <w:proofErr w:type="spellEnd"/>
    </w:p>
    <w:p w14:paraId="031A37B9" w14:textId="77777777" w:rsidR="00F6155D" w:rsidRPr="00A91F7A" w:rsidRDefault="00F6155D" w:rsidP="00F6155D">
      <w:proofErr w:type="spellStart"/>
      <w:r w:rsidRPr="00A91F7A">
        <w:rPr>
          <w:b/>
        </w:rPr>
        <w:t>Dibb</w:t>
      </w:r>
      <w:proofErr w:type="spellEnd"/>
      <w:r w:rsidRPr="00A91F7A">
        <w:rPr>
          <w:b/>
        </w:rPr>
        <w:t xml:space="preserve"> 08</w:t>
      </w:r>
      <w:r w:rsidRPr="00A91F7A">
        <w:t xml:space="preserve"> [Paul, Emeritus Professor Paul </w:t>
      </w:r>
      <w:proofErr w:type="spellStart"/>
      <w:r w:rsidRPr="00A91F7A">
        <w:t>Dibb</w:t>
      </w:r>
      <w:proofErr w:type="spellEnd"/>
      <w:r w:rsidRPr="00A91F7A">
        <w:t xml:space="preserve"> was Head of the Strategic and </w:t>
      </w:r>
      <w:proofErr w:type="spellStart"/>
      <w:r w:rsidRPr="00A91F7A">
        <w:t>Defence</w:t>
      </w:r>
      <w:proofErr w:type="spellEnd"/>
      <w:r w:rsidRPr="00A91F7A">
        <w:t xml:space="preserve"> Studies Centre from 1991–2003. Other previous positions have included Deputy Secretary of </w:t>
      </w:r>
      <w:proofErr w:type="spellStart"/>
      <w:r w:rsidRPr="00A91F7A">
        <w:t>Defence</w:t>
      </w:r>
      <w:proofErr w:type="spellEnd"/>
      <w:r w:rsidRPr="00A91F7A">
        <w:t xml:space="preserve"> (1988–91); Director, Joint Intelligence </w:t>
      </w:r>
      <w:proofErr w:type="spellStart"/>
      <w:r w:rsidRPr="00A91F7A">
        <w:t>Organisation</w:t>
      </w:r>
      <w:proofErr w:type="spellEnd"/>
      <w:r w:rsidRPr="00A91F7A">
        <w:t xml:space="preserve"> (1986–88); Ministerial Consultant to the Minister for </w:t>
      </w:r>
      <w:proofErr w:type="spellStart"/>
      <w:r w:rsidRPr="00A91F7A">
        <w:t>Defence</w:t>
      </w:r>
      <w:proofErr w:type="spellEnd"/>
      <w:r w:rsidRPr="00A91F7A">
        <w:t xml:space="preserve"> (1984–86); and Head of the National Assessments Staff, National Intelligence Committee (1974–78); “The Future Balance of Power in East Asia: What are the Geopolitical Risks?”; Strategic &amp; </w:t>
      </w:r>
      <w:proofErr w:type="spellStart"/>
      <w:r w:rsidRPr="00A91F7A">
        <w:t>Defence</w:t>
      </w:r>
      <w:proofErr w:type="spellEnd"/>
      <w:r w:rsidRPr="00A91F7A">
        <w:t xml:space="preserve"> Studies Centre, Working Paper No. 406 </w:t>
      </w:r>
      <w:hyperlink r:id="rId6" w:history="1">
        <w:r w:rsidRPr="003666DF">
          <w:rPr>
            <w:rStyle w:val="Hyperlink"/>
          </w:rPr>
          <w:t>http://rspas.anu.edu.au/papers/sdsc/wp/wp_sdsc_406.pdf</w:t>
        </w:r>
      </w:hyperlink>
      <w:r w:rsidRPr="00A91F7A">
        <w:t>]</w:t>
      </w:r>
    </w:p>
    <w:p w14:paraId="1FD85D58" w14:textId="77777777" w:rsidR="00F6155D" w:rsidRDefault="00F6155D" w:rsidP="00F6155D">
      <w:pPr>
        <w:rPr>
          <w:sz w:val="16"/>
        </w:rPr>
      </w:pPr>
      <w:r w:rsidRPr="00A91F7A">
        <w:rPr>
          <w:sz w:val="16"/>
        </w:rPr>
        <w:t xml:space="preserve">First, there is the rise of China. The </w:t>
      </w:r>
      <w:r w:rsidRPr="00AD055C">
        <w:rPr>
          <w:highlight w:val="green"/>
          <w:u w:val="single"/>
        </w:rPr>
        <w:t xml:space="preserve">most likely scenario </w:t>
      </w:r>
      <w:r w:rsidRPr="00F64EF3">
        <w:rPr>
          <w:highlight w:val="green"/>
          <w:u w:val="single"/>
        </w:rPr>
        <w:t>is for</w:t>
      </w:r>
      <w:r w:rsidRPr="00A91F7A">
        <w:rPr>
          <w:u w:val="single"/>
        </w:rPr>
        <w:t xml:space="preserve"> the </w:t>
      </w:r>
      <w:r w:rsidRPr="00F64EF3">
        <w:rPr>
          <w:highlight w:val="green"/>
          <w:u w:val="single"/>
        </w:rPr>
        <w:t>Chinese economy to grow</w:t>
      </w:r>
      <w:r w:rsidRPr="00A91F7A">
        <w:rPr>
          <w:u w:val="single"/>
        </w:rPr>
        <w:t xml:space="preserve"> strongly </w:t>
      </w:r>
      <w:r w:rsidRPr="00F64EF3">
        <w:rPr>
          <w:highlight w:val="green"/>
          <w:u w:val="single"/>
        </w:rPr>
        <w:t>and</w:t>
      </w:r>
      <w:r w:rsidRPr="00A91F7A">
        <w:rPr>
          <w:u w:val="single"/>
        </w:rPr>
        <w:t xml:space="preserve"> its</w:t>
      </w:r>
      <w:r w:rsidRPr="00A91F7A">
        <w:rPr>
          <w:sz w:val="16"/>
        </w:rPr>
        <w:t xml:space="preserve"> political and </w:t>
      </w:r>
      <w:r w:rsidRPr="00A91F7A">
        <w:rPr>
          <w:u w:val="single"/>
        </w:rPr>
        <w:t>military power to grow commensurately</w:t>
      </w:r>
      <w:r w:rsidRPr="00A91F7A">
        <w:rPr>
          <w:sz w:val="16"/>
        </w:rPr>
        <w:t xml:space="preserve">. (The possibility that China’s growth may falter is examined below). </w:t>
      </w:r>
      <w:r w:rsidRPr="00F64EF3">
        <w:rPr>
          <w:sz w:val="16"/>
        </w:rPr>
        <w:t>In</w:t>
      </w:r>
      <w:r w:rsidRPr="00A91F7A">
        <w:rPr>
          <w:sz w:val="16"/>
        </w:rPr>
        <w:t xml:space="preserve"> terms of purchasing power parity, the Chinese economy may equal that of the United States in size by 2020 or 2030. But according to the World Bank, although China’s share of world Gross Domestic Product as conventionally measured will increase substantially from 4.7 percent at present to 7.9 percent in 2020 it will still be much less than that of the United States, which will remain relatively unchanged at 28.5 percent in 2020 from 28.4 percent today.8 Other Asian pundits, such as Kishore </w:t>
      </w:r>
      <w:proofErr w:type="spellStart"/>
      <w:r w:rsidRPr="00A91F7A">
        <w:rPr>
          <w:sz w:val="16"/>
        </w:rPr>
        <w:t>Mahbubani</w:t>
      </w:r>
      <w:proofErr w:type="spellEnd"/>
      <w:r w:rsidRPr="00A91F7A">
        <w:rPr>
          <w:sz w:val="16"/>
        </w:rPr>
        <w:t xml:space="preserve"> claim that by 2050 the world’s four largest economies in order will be: China, the United States, India and Japan.9 But the important point here is that, </w:t>
      </w:r>
      <w:r w:rsidRPr="00F64EF3">
        <w:rPr>
          <w:highlight w:val="green"/>
          <w:u w:val="single"/>
        </w:rPr>
        <w:t>short of</w:t>
      </w:r>
      <w:r w:rsidRPr="00A91F7A">
        <w:rPr>
          <w:u w:val="single"/>
        </w:rPr>
        <w:t xml:space="preserve"> a</w:t>
      </w:r>
      <w:r w:rsidRPr="00A91F7A">
        <w:rPr>
          <w:sz w:val="16"/>
        </w:rPr>
        <w:t xml:space="preserve"> major </w:t>
      </w:r>
      <w:r w:rsidRPr="00F64EF3">
        <w:rPr>
          <w:highlight w:val="green"/>
          <w:u w:val="single"/>
        </w:rPr>
        <w:t>economic collapse, China’s</w:t>
      </w:r>
      <w:r w:rsidRPr="00A91F7A">
        <w:rPr>
          <w:u w:val="single"/>
        </w:rPr>
        <w:t xml:space="preserve"> economic </w:t>
      </w:r>
      <w:r w:rsidRPr="00F64EF3">
        <w:rPr>
          <w:highlight w:val="green"/>
          <w:u w:val="single"/>
        </w:rPr>
        <w:t>power should</w:t>
      </w:r>
      <w:r w:rsidRPr="00A91F7A">
        <w:rPr>
          <w:u w:val="single"/>
        </w:rPr>
        <w:t xml:space="preserve"> continue to </w:t>
      </w:r>
      <w:r w:rsidRPr="00F64EF3">
        <w:rPr>
          <w:highlight w:val="green"/>
          <w:u w:val="single"/>
        </w:rPr>
        <w:t>grow faster than</w:t>
      </w:r>
      <w:r w:rsidRPr="00A91F7A">
        <w:rPr>
          <w:u w:val="single"/>
        </w:rPr>
        <w:t xml:space="preserve"> that of </w:t>
      </w:r>
      <w:r w:rsidRPr="00F64EF3">
        <w:rPr>
          <w:highlight w:val="green"/>
          <w:u w:val="single"/>
        </w:rPr>
        <w:t>any other country</w:t>
      </w:r>
      <w:r w:rsidRPr="00A91F7A">
        <w:rPr>
          <w:u w:val="single"/>
        </w:rPr>
        <w:t xml:space="preserve"> in our region and </w:t>
      </w:r>
      <w:r w:rsidRPr="00F64EF3">
        <w:rPr>
          <w:highlight w:val="green"/>
          <w:u w:val="single"/>
        </w:rPr>
        <w:t>this will</w:t>
      </w:r>
      <w:r w:rsidRPr="00A91F7A">
        <w:rPr>
          <w:u w:val="single"/>
        </w:rPr>
        <w:t xml:space="preserve"> help </w:t>
      </w:r>
      <w:r w:rsidRPr="00F64EF3">
        <w:rPr>
          <w:highlight w:val="green"/>
          <w:u w:val="single"/>
        </w:rPr>
        <w:t>cement China’s</w:t>
      </w:r>
      <w:r w:rsidRPr="00A91F7A">
        <w:rPr>
          <w:u w:val="single"/>
        </w:rPr>
        <w:t xml:space="preserve"> future </w:t>
      </w:r>
      <w:r w:rsidRPr="00F64EF3">
        <w:rPr>
          <w:highlight w:val="green"/>
          <w:u w:val="single"/>
        </w:rPr>
        <w:t>position as the predominant power in Asia</w:t>
      </w:r>
      <w:r w:rsidRPr="00A91F7A">
        <w:rPr>
          <w:sz w:val="16"/>
        </w:rPr>
        <w:t xml:space="preserve">. China’s military budget is already larger than that of Japan and Russia in purchasing power parity terms. The International Institute for Strategic Studies (IISS) puts China’s current military expenditure at $US122 billion, while the Pentagon’s (Defense Intelligence Agency) estimate is between $US85 billion and US$125 billion.10 If China’s </w:t>
      </w:r>
      <w:proofErr w:type="spellStart"/>
      <w:r w:rsidRPr="00A91F7A">
        <w:rPr>
          <w:sz w:val="16"/>
        </w:rPr>
        <w:t>defence</w:t>
      </w:r>
      <w:proofErr w:type="spellEnd"/>
      <w:r w:rsidRPr="00A91F7A">
        <w:rPr>
          <w:sz w:val="16"/>
        </w:rPr>
        <w:t xml:space="preserve"> spending continues to grow in real terms (inflation-adjusted) by the 11.8 percent annual growth for the decade to 2006, by 2020 it would approximate $US400 billion—a figure not dissimilar from that of the United States now. Even if we take China’s own declared official </w:t>
      </w:r>
      <w:proofErr w:type="spellStart"/>
      <w:r w:rsidRPr="00A91F7A">
        <w:rPr>
          <w:sz w:val="16"/>
        </w:rPr>
        <w:t>defence</w:t>
      </w:r>
      <w:proofErr w:type="spellEnd"/>
      <w:r w:rsidRPr="00A91F7A">
        <w:rPr>
          <w:sz w:val="16"/>
        </w:rPr>
        <w:t xml:space="preserve"> budget of US$45 billion for 2007, it will be almost $200 billion in 2020.11 Either way, </w:t>
      </w:r>
      <w:r w:rsidRPr="00A91F7A">
        <w:rPr>
          <w:u w:val="single"/>
        </w:rPr>
        <w:t xml:space="preserve">China’s </w:t>
      </w:r>
      <w:r w:rsidRPr="00F64EF3">
        <w:rPr>
          <w:highlight w:val="green"/>
          <w:u w:val="single"/>
        </w:rPr>
        <w:t>military expenditure will be the second largest</w:t>
      </w:r>
      <w:r w:rsidRPr="00A91F7A">
        <w:rPr>
          <w:u w:val="single"/>
        </w:rPr>
        <w:t xml:space="preserve"> in the world by 2020</w:t>
      </w:r>
      <w:r w:rsidRPr="00A91F7A">
        <w:rPr>
          <w:sz w:val="16"/>
        </w:rPr>
        <w:t xml:space="preserve">. I expect that by 2020 </w:t>
      </w:r>
      <w:r w:rsidRPr="00F64EF3">
        <w:rPr>
          <w:highlight w:val="green"/>
          <w:u w:val="single"/>
        </w:rPr>
        <w:t>China will have a</w:t>
      </w:r>
      <w:r w:rsidRPr="00A91F7A">
        <w:rPr>
          <w:u w:val="single"/>
        </w:rPr>
        <w:t xml:space="preserve"> much more </w:t>
      </w:r>
      <w:r w:rsidRPr="00F64EF3">
        <w:rPr>
          <w:highlight w:val="green"/>
          <w:u w:val="single"/>
        </w:rPr>
        <w:t>survivable</w:t>
      </w:r>
      <w:r w:rsidRPr="00A91F7A">
        <w:rPr>
          <w:u w:val="single"/>
        </w:rPr>
        <w:t xml:space="preserve"> strategic </w:t>
      </w:r>
      <w:r w:rsidRPr="00F64EF3">
        <w:rPr>
          <w:highlight w:val="green"/>
          <w:u w:val="single"/>
        </w:rPr>
        <w:t>nuclear force</w:t>
      </w:r>
      <w:r w:rsidRPr="00F64EF3">
        <w:rPr>
          <w:u w:val="single"/>
        </w:rPr>
        <w:t xml:space="preserve"> (both land</w:t>
      </w:r>
      <w:r w:rsidRPr="00F64EF3">
        <w:rPr>
          <w:sz w:val="16"/>
        </w:rPr>
        <w:t xml:space="preserve">-based </w:t>
      </w:r>
      <w:r w:rsidRPr="00F64EF3">
        <w:rPr>
          <w:u w:val="single"/>
        </w:rPr>
        <w:t>and sea-based</w:t>
      </w:r>
      <w:r w:rsidRPr="00F64EF3">
        <w:rPr>
          <w:sz w:val="16"/>
        </w:rPr>
        <w:t xml:space="preserve"> intercontinental ballistic missiles [</w:t>
      </w:r>
      <w:r w:rsidRPr="00F64EF3">
        <w:rPr>
          <w:u w:val="single"/>
        </w:rPr>
        <w:t>ICBMs</w:t>
      </w:r>
      <w:r w:rsidRPr="00F64EF3">
        <w:rPr>
          <w:sz w:val="16"/>
        </w:rPr>
        <w:t xml:space="preserve">]) </w:t>
      </w:r>
      <w:r w:rsidRPr="00F64EF3">
        <w:rPr>
          <w:u w:val="single"/>
        </w:rPr>
        <w:t>and</w:t>
      </w:r>
      <w:r w:rsidRPr="00F64EF3">
        <w:rPr>
          <w:sz w:val="16"/>
        </w:rPr>
        <w:t xml:space="preserve">—unless Japan spends a lot more on </w:t>
      </w:r>
      <w:proofErr w:type="spellStart"/>
      <w:r w:rsidRPr="00F64EF3">
        <w:rPr>
          <w:sz w:val="16"/>
        </w:rPr>
        <w:t>defence</w:t>
      </w:r>
      <w:proofErr w:type="spellEnd"/>
      <w:r w:rsidRPr="00F64EF3">
        <w:rPr>
          <w:sz w:val="16"/>
        </w:rPr>
        <w:t>—</w:t>
      </w:r>
      <w:r w:rsidRPr="00F64EF3">
        <w:rPr>
          <w:u w:val="single"/>
        </w:rPr>
        <w:t>the</w:t>
      </w:r>
      <w:r w:rsidRPr="00A91F7A">
        <w:rPr>
          <w:u w:val="single"/>
        </w:rPr>
        <w:t xml:space="preserve"> most potent naval and air forces</w:t>
      </w:r>
      <w:r w:rsidRPr="00A91F7A">
        <w:rPr>
          <w:sz w:val="16"/>
        </w:rPr>
        <w:t xml:space="preserve"> of any Asian great power. </w:t>
      </w:r>
      <w:r w:rsidRPr="00A91F7A">
        <w:rPr>
          <w:u w:val="single"/>
        </w:rPr>
        <w:t>It may well have an operational aircraft carrier capability</w:t>
      </w:r>
      <w:r w:rsidRPr="00A91F7A">
        <w:rPr>
          <w:sz w:val="16"/>
        </w:rPr>
        <w:t xml:space="preserve"> in this timeframe, </w:t>
      </w:r>
      <w:r w:rsidRPr="00A91F7A">
        <w:rPr>
          <w:u w:val="single"/>
        </w:rPr>
        <w:t xml:space="preserve">as well as advanced antisatellite capabilities and some form of ballistic missile </w:t>
      </w:r>
      <w:proofErr w:type="spellStart"/>
      <w:r w:rsidRPr="00A91F7A">
        <w:rPr>
          <w:u w:val="single"/>
        </w:rPr>
        <w:t>defence</w:t>
      </w:r>
      <w:proofErr w:type="spellEnd"/>
      <w:r w:rsidRPr="00A91F7A">
        <w:rPr>
          <w:sz w:val="16"/>
        </w:rPr>
        <w:t xml:space="preserve">. The strong </w:t>
      </w:r>
      <w:r w:rsidRPr="00F77FE5">
        <w:rPr>
          <w:highlight w:val="green"/>
          <w:u w:val="single"/>
        </w:rPr>
        <w:t>growth</w:t>
      </w:r>
      <w:r w:rsidRPr="00A91F7A">
        <w:rPr>
          <w:sz w:val="16"/>
        </w:rPr>
        <w:t xml:space="preserve"> of China’s political and military power </w:t>
      </w:r>
      <w:r w:rsidRPr="00F77FE5">
        <w:rPr>
          <w:highlight w:val="green"/>
          <w:u w:val="single"/>
        </w:rPr>
        <w:t>will enable it to dominate</w:t>
      </w:r>
      <w:r w:rsidRPr="00A91F7A">
        <w:rPr>
          <w:u w:val="single"/>
        </w:rPr>
        <w:t xml:space="preserve"> its </w:t>
      </w:r>
      <w:r w:rsidRPr="00F77FE5">
        <w:rPr>
          <w:highlight w:val="green"/>
          <w:u w:val="single"/>
        </w:rPr>
        <w:t>maritime approaches</w:t>
      </w:r>
      <w:r w:rsidRPr="00A91F7A">
        <w:rPr>
          <w:u w:val="single"/>
        </w:rPr>
        <w:t xml:space="preserve"> and make survival much more hazardous for US naval forces</w:t>
      </w:r>
      <w:r w:rsidRPr="00A91F7A">
        <w:rPr>
          <w:sz w:val="16"/>
        </w:rPr>
        <w:t xml:space="preserve">, especially in the Taiwan Strait. We can expect to see China have more influence even than today in Southeast Asia, which it sees as its natural sphere of influence, and it may come to have more influence in South Korea than the United States. What could go wrong with </w:t>
      </w:r>
      <w:r w:rsidRPr="00A91F7A">
        <w:rPr>
          <w:u w:val="single"/>
        </w:rPr>
        <w:t xml:space="preserve">this </w:t>
      </w:r>
      <w:r w:rsidRPr="00F77FE5">
        <w:rPr>
          <w:highlight w:val="green"/>
          <w:u w:val="single"/>
        </w:rPr>
        <w:t>prediction</w:t>
      </w:r>
      <w:r w:rsidRPr="00A91F7A">
        <w:rPr>
          <w:sz w:val="16"/>
        </w:rPr>
        <w:t xml:space="preserve">? It </w:t>
      </w:r>
      <w:r w:rsidRPr="00F77FE5">
        <w:rPr>
          <w:highlight w:val="green"/>
          <w:u w:val="single"/>
        </w:rPr>
        <w:t xml:space="preserve">is </w:t>
      </w:r>
      <w:r w:rsidRPr="00F71518">
        <w:rPr>
          <w:b/>
          <w:highlight w:val="green"/>
          <w:u w:val="single"/>
        </w:rPr>
        <w:t>predicated on the strong continuing growth of the Chinese economy</w:t>
      </w:r>
      <w:r w:rsidRPr="00A91F7A">
        <w:rPr>
          <w:sz w:val="16"/>
        </w:rPr>
        <w:t xml:space="preserve">. Some experts predict that China is heading for a major economic recession because of over-heating in the economy and fragile legal and financial regulation. Some believe that below the surface there are potential fault lines, such as the unfunded liabilities of its social security system.12 </w:t>
      </w:r>
      <w:r w:rsidRPr="00A91F7A">
        <w:rPr>
          <w:u w:val="single"/>
        </w:rPr>
        <w:t>Its political system</w:t>
      </w:r>
      <w:r w:rsidRPr="00A91F7A">
        <w:rPr>
          <w:sz w:val="16"/>
        </w:rPr>
        <w:t xml:space="preserve">, which relies on perpetuating the myths of the leading role of communism, </w:t>
      </w:r>
      <w:r w:rsidRPr="00A91F7A">
        <w:rPr>
          <w:u w:val="single"/>
        </w:rPr>
        <w:t>is</w:t>
      </w:r>
      <w:r w:rsidRPr="00A91F7A">
        <w:rPr>
          <w:sz w:val="16"/>
        </w:rPr>
        <w:t xml:space="preserve"> also potentially </w:t>
      </w:r>
      <w:r w:rsidRPr="00A91F7A">
        <w:rPr>
          <w:u w:val="single"/>
        </w:rPr>
        <w:t>fragile, but for the sake of its economy</w:t>
      </w:r>
      <w:r w:rsidRPr="00A91F7A">
        <w:rPr>
          <w:sz w:val="16"/>
        </w:rPr>
        <w:t xml:space="preserve"> it is essential that the government remains strong. We are unlikely to see the overthrow of the communist regime in China in the next decade. Although the demands of economic </w:t>
      </w:r>
      <w:proofErr w:type="spellStart"/>
      <w:r w:rsidRPr="00A91F7A">
        <w:rPr>
          <w:sz w:val="16"/>
        </w:rPr>
        <w:t>modernisation</w:t>
      </w:r>
      <w:proofErr w:type="spellEnd"/>
      <w:r w:rsidRPr="00A91F7A">
        <w:rPr>
          <w:sz w:val="16"/>
        </w:rPr>
        <w:t xml:space="preserve"> will continue to moderate the nature of communist authoritarian rule, </w:t>
      </w:r>
      <w:r w:rsidRPr="00A91F7A">
        <w:rPr>
          <w:u w:val="single"/>
        </w:rPr>
        <w:t>it seems unlikely that the Chinese Communist Party will suffer the same fate as the Communist Party of the Soviet Union as long as it delivers strong economic growth</w:t>
      </w:r>
      <w:r w:rsidRPr="00A91F7A">
        <w:rPr>
          <w:sz w:val="16"/>
        </w:rPr>
        <w:t>. The danger, however, is that as the appeal of sterile communist ideology continues to fade, the leadership will become even more prone to depend on whipping up Chinese nationalism (where Japan is always the easy target).</w:t>
      </w:r>
    </w:p>
    <w:p w14:paraId="4A81C818" w14:textId="77777777" w:rsidR="00F6155D" w:rsidRPr="00A91F7A" w:rsidRDefault="00F6155D" w:rsidP="00F6155D">
      <w:pPr>
        <w:pStyle w:val="Heading4"/>
      </w:pPr>
      <w:r w:rsidRPr="00A91F7A">
        <w:t>Economic growth translates into military modernization</w:t>
      </w:r>
    </w:p>
    <w:p w14:paraId="6FE62A5D" w14:textId="77777777" w:rsidR="00F6155D" w:rsidRPr="00A91F7A" w:rsidRDefault="00F6155D" w:rsidP="00F6155D">
      <w:r w:rsidRPr="00A91F7A">
        <w:rPr>
          <w:b/>
        </w:rPr>
        <w:t>Pei 06</w:t>
      </w:r>
      <w:r w:rsidRPr="00A91F7A">
        <w:t xml:space="preserve"> [</w:t>
      </w:r>
      <w:proofErr w:type="spellStart"/>
      <w:r w:rsidRPr="00A91F7A">
        <w:t>Minxin</w:t>
      </w:r>
      <w:proofErr w:type="spellEnd"/>
      <w:r w:rsidRPr="00A91F7A">
        <w:t>, senior associate and director of the China Program at the Carnegie Endowment for International Peace, PhD in political science from Harvard and former professor of politics at Princeton, “Assertive Pragmatism: China’s Economic Rise and its Impact on Chinese Foreign Policy,” IFRI Security Studies Department, Fall]</w:t>
      </w:r>
    </w:p>
    <w:p w14:paraId="6BF43655" w14:textId="77777777" w:rsidR="00F6155D" w:rsidRDefault="00F6155D" w:rsidP="00F6155D">
      <w:pPr>
        <w:rPr>
          <w:sz w:val="16"/>
        </w:rPr>
      </w:pPr>
      <w:r w:rsidRPr="00A91F7A">
        <w:rPr>
          <w:sz w:val="16"/>
        </w:rPr>
        <w:t xml:space="preserve">Fourth, and perhaps most important is that </w:t>
      </w:r>
      <w:r w:rsidRPr="00F77FE5">
        <w:rPr>
          <w:highlight w:val="green"/>
          <w:u w:val="single"/>
        </w:rPr>
        <w:t xml:space="preserve">China’s </w:t>
      </w:r>
      <w:r w:rsidRPr="006010A0">
        <w:rPr>
          <w:highlight w:val="green"/>
          <w:u w:val="single"/>
        </w:rPr>
        <w:t>growing economic resources allow Beijing to finance its military</w:t>
      </w:r>
      <w:r w:rsidRPr="00A91F7A">
        <w:rPr>
          <w:u w:val="single"/>
        </w:rPr>
        <w:t xml:space="preserve"> modernization</w:t>
      </w:r>
      <w:r w:rsidRPr="00A91F7A">
        <w:rPr>
          <w:sz w:val="16"/>
        </w:rPr>
        <w:t xml:space="preserve">. In contrast to the 1980s, when the Chinese central government experienced the dramatic erosion of its fiscal capacity, Beijing began to collect more fiscal revenues after it implemented recentralizing tax reforms in 1994. </w:t>
      </w:r>
      <w:r w:rsidRPr="00A91F7A">
        <w:rPr>
          <w:u w:val="single"/>
        </w:rPr>
        <w:t xml:space="preserve">Buoyed by a growing economy, rising tax receipts, and increasing foreign currency earnings from trade, the </w:t>
      </w:r>
      <w:r w:rsidRPr="006010A0">
        <w:rPr>
          <w:highlight w:val="green"/>
          <w:u w:val="single"/>
        </w:rPr>
        <w:t>Chinese government was able to maintain double-digit increases in military spending</w:t>
      </w:r>
      <w:r w:rsidRPr="00A91F7A">
        <w:rPr>
          <w:u w:val="single"/>
        </w:rPr>
        <w:t xml:space="preserve"> in the last decade without experiencing real fiscal difficulties</w:t>
      </w:r>
      <w:r w:rsidRPr="00A91F7A">
        <w:rPr>
          <w:sz w:val="16"/>
        </w:rPr>
        <w:t xml:space="preserve">. Of course, rising economic resources also “push” China toward the outside world because Chinese </w:t>
      </w:r>
      <w:r w:rsidRPr="006010A0">
        <w:rPr>
          <w:highlight w:val="green"/>
          <w:u w:val="single"/>
        </w:rPr>
        <w:t>national security</w:t>
      </w:r>
      <w:r w:rsidRPr="00A91F7A">
        <w:rPr>
          <w:u w:val="single"/>
        </w:rPr>
        <w:t xml:space="preserve"> today </w:t>
      </w:r>
      <w:r w:rsidRPr="006010A0">
        <w:rPr>
          <w:highlight w:val="green"/>
          <w:u w:val="single"/>
        </w:rPr>
        <w:t>is</w:t>
      </w:r>
      <w:r w:rsidRPr="00A91F7A">
        <w:rPr>
          <w:u w:val="single"/>
        </w:rPr>
        <w:t xml:space="preserve"> closely </w:t>
      </w:r>
      <w:r w:rsidRPr="006010A0">
        <w:rPr>
          <w:highlight w:val="green"/>
          <w:u w:val="single"/>
        </w:rPr>
        <w:t>connected with China’s access to</w:t>
      </w:r>
      <w:r w:rsidRPr="00A91F7A">
        <w:rPr>
          <w:u w:val="single"/>
        </w:rPr>
        <w:t xml:space="preserve"> critical </w:t>
      </w:r>
      <w:r w:rsidRPr="006010A0">
        <w:rPr>
          <w:highlight w:val="green"/>
          <w:u w:val="single"/>
        </w:rPr>
        <w:t>raw materials</w:t>
      </w:r>
      <w:r w:rsidRPr="00A91F7A">
        <w:rPr>
          <w:u w:val="single"/>
        </w:rPr>
        <w:t>, overseas markets, and sea-lanes</w:t>
      </w:r>
      <w:r w:rsidRPr="00A91F7A">
        <w:rPr>
          <w:sz w:val="16"/>
        </w:rPr>
        <w:t xml:space="preserve">.28 </w:t>
      </w:r>
      <w:r w:rsidRPr="00A91F7A">
        <w:rPr>
          <w:u w:val="single"/>
        </w:rPr>
        <w:t>Even though China has so far refrained from developing a blue-water navy</w:t>
      </w:r>
      <w:r w:rsidRPr="00A91F7A">
        <w:rPr>
          <w:sz w:val="16"/>
        </w:rPr>
        <w:t xml:space="preserve"> to enhance its secure access to energy, raw materials, and sea-lanes (largely because the U.S. navy is protecting the access free-of-charge for China), </w:t>
      </w:r>
      <w:r w:rsidRPr="00A91F7A">
        <w:rPr>
          <w:u w:val="single"/>
        </w:rPr>
        <w:t>China appears to be seriously engaged in securing alternatives or insurance policies</w:t>
      </w:r>
      <w:r w:rsidRPr="00A91F7A">
        <w:rPr>
          <w:sz w:val="16"/>
        </w:rPr>
        <w:t>.29</w:t>
      </w:r>
    </w:p>
    <w:p w14:paraId="12D54129" w14:textId="77777777" w:rsidR="00F6155D" w:rsidRPr="00A91F7A" w:rsidRDefault="00F6155D" w:rsidP="00F6155D">
      <w:pPr>
        <w:pStyle w:val="Heading4"/>
      </w:pPr>
      <w:r w:rsidRPr="00A91F7A">
        <w:t>Chinese military growth has a direct correlation with overall economic growth</w:t>
      </w:r>
    </w:p>
    <w:p w14:paraId="1A317320" w14:textId="77777777" w:rsidR="00F6155D" w:rsidRPr="00A91F7A" w:rsidRDefault="00F6155D" w:rsidP="00F6155D">
      <w:r w:rsidRPr="00A91F7A">
        <w:rPr>
          <w:b/>
        </w:rPr>
        <w:t>Rosenberg 05</w:t>
      </w:r>
      <w:r w:rsidRPr="00A91F7A">
        <w:t xml:space="preserve"> [David, “Dire Straits: Competing Security Priorities in the South China Sea,” http://www.zcommunications.org/dire-straits-competing-security-priorities-in-the-south-china-sea-by-david-rosenberg]</w:t>
      </w:r>
    </w:p>
    <w:p w14:paraId="761A530F" w14:textId="77777777" w:rsidR="00F6155D" w:rsidRPr="00017B7B" w:rsidRDefault="00F6155D" w:rsidP="00F6155D">
      <w:pPr>
        <w:rPr>
          <w:sz w:val="16"/>
        </w:rPr>
      </w:pPr>
      <w:r w:rsidRPr="00A91F7A">
        <w:rPr>
          <w:sz w:val="16"/>
        </w:rPr>
        <w:t xml:space="preserve">Has there been any big shift in the balance of power around the Taiwan Strait that warrants this U.S. response? </w:t>
      </w:r>
      <w:r w:rsidRPr="00A91F7A">
        <w:rPr>
          <w:u w:val="single"/>
        </w:rPr>
        <w:t xml:space="preserve">The </w:t>
      </w:r>
      <w:r w:rsidRPr="006010A0">
        <w:rPr>
          <w:highlight w:val="green"/>
          <w:u w:val="single"/>
        </w:rPr>
        <w:t>Chinese defense budget has grown by double-digit increases</w:t>
      </w:r>
      <w:r w:rsidRPr="00A91F7A">
        <w:rPr>
          <w:u w:val="single"/>
        </w:rPr>
        <w:t xml:space="preserve"> for the past fourteen years. This year it's up by 12 percent. But that </w:t>
      </w:r>
      <w:r w:rsidRPr="006010A0">
        <w:rPr>
          <w:highlight w:val="green"/>
          <w:u w:val="single"/>
        </w:rPr>
        <w:t>is not significantly faster than the Chinese economy as a whole</w:t>
      </w:r>
      <w:r w:rsidRPr="006010A0">
        <w:rPr>
          <w:sz w:val="16"/>
        </w:rPr>
        <w:t xml:space="preserve"> is growing. </w:t>
      </w:r>
      <w:r w:rsidRPr="006010A0">
        <w:rPr>
          <w:highlight w:val="green"/>
          <w:u w:val="single"/>
        </w:rPr>
        <w:t>China is modernizing its defenses -- adding anti-ship missiles</w:t>
      </w:r>
      <w:r w:rsidRPr="006010A0">
        <w:rPr>
          <w:sz w:val="16"/>
        </w:rPr>
        <w:t xml:space="preserve"> to aircraft, acquiring AWACS-</w:t>
      </w:r>
      <w:r w:rsidRPr="006010A0">
        <w:rPr>
          <w:highlight w:val="green"/>
          <w:u w:val="single"/>
        </w:rPr>
        <w:t>airborne</w:t>
      </w:r>
      <w:r w:rsidRPr="006010A0">
        <w:rPr>
          <w:sz w:val="16"/>
        </w:rPr>
        <w:t xml:space="preserve"> early </w:t>
      </w:r>
      <w:r w:rsidRPr="006010A0">
        <w:rPr>
          <w:highlight w:val="green"/>
          <w:u w:val="single"/>
        </w:rPr>
        <w:t>warning and control</w:t>
      </w:r>
      <w:r w:rsidRPr="00A91F7A">
        <w:rPr>
          <w:sz w:val="16"/>
        </w:rPr>
        <w:t xml:space="preserve"> systems, </w:t>
      </w:r>
      <w:r w:rsidRPr="006010A0">
        <w:rPr>
          <w:highlight w:val="green"/>
          <w:u w:val="single"/>
        </w:rPr>
        <w:t>guided missile destroyers</w:t>
      </w:r>
      <w:r w:rsidRPr="00A91F7A">
        <w:rPr>
          <w:sz w:val="16"/>
        </w:rPr>
        <w:t xml:space="preserve"> and frigates. However, its power projection capabilities are limited. It lacks any long-range amphibious capability or support infrastructure to supply forces over long distances for a protracted period. It also lacks heavy cargo-carrying aircraft, comprehensive air defenses, seaworthy ships, and aircraft carriers. Given the current state of Chinese equipment and training, the Chinese have no capability to pursue an expansionist maritime policy in the Taiwan Strait or the South China Sea. [1]</w:t>
      </w:r>
    </w:p>
    <w:p w14:paraId="2574E1D3" w14:textId="77777777" w:rsidR="00322B4A" w:rsidRDefault="00322B4A" w:rsidP="00322B4A">
      <w:pPr>
        <w:pStyle w:val="Heading3"/>
      </w:pPr>
      <w:r>
        <w:t>SCS/ECS</w:t>
      </w:r>
    </w:p>
    <w:p w14:paraId="10081174" w14:textId="77777777" w:rsidR="00322B4A" w:rsidRDefault="00322B4A" w:rsidP="00322B4A">
      <w:pPr>
        <w:pStyle w:val="Heading4"/>
      </w:pPr>
      <w:r>
        <w:t>Chinese economic decline solves SCS and ECS conflicts – a setback will make China less assertive in foreign policy and avoid pushing the US past it’s redlines.</w:t>
      </w:r>
    </w:p>
    <w:p w14:paraId="209252A7" w14:textId="77777777" w:rsidR="00322B4A" w:rsidRPr="003A61A5" w:rsidRDefault="00322B4A" w:rsidP="00322B4A">
      <w:pPr>
        <w:rPr>
          <w:rStyle w:val="Style13ptBold"/>
        </w:rPr>
      </w:pPr>
      <w:r w:rsidRPr="003A61A5">
        <w:rPr>
          <w:rStyle w:val="Style13ptBold"/>
          <w:szCs w:val="26"/>
        </w:rPr>
        <w:t>Pei ’15</w:t>
      </w:r>
      <w:r>
        <w:rPr>
          <w:rStyle w:val="Style13ptBold"/>
        </w:rPr>
        <w:t xml:space="preserve"> - </w:t>
      </w:r>
      <w:r w:rsidRPr="003A61A5">
        <w:rPr>
          <w:rStyle w:val="Style13ptBold"/>
          <w:b w:val="0"/>
        </w:rPr>
        <w:t>the Tom and Margot Pritzker ’72 Professor of Government at Claremont McKenna College and a non-resident senior fellow of the German Marshall Fund of the United States (</w:t>
      </w:r>
      <w:proofErr w:type="spellStart"/>
      <w:r w:rsidRPr="003A61A5">
        <w:rPr>
          <w:rStyle w:val="Style13ptBold"/>
          <w:b w:val="0"/>
        </w:rPr>
        <w:t>Minxin</w:t>
      </w:r>
      <w:proofErr w:type="spellEnd"/>
      <w:r w:rsidRPr="003A61A5">
        <w:rPr>
          <w:rStyle w:val="Style13ptBold"/>
          <w:b w:val="0"/>
        </w:rPr>
        <w:t>, August 27, “Will China's Economic Collapse Save the South China Sea?” http://nationalinterest.org/feature/will-chinas-economic-collapse-save-the-south-china-sea-13713)</w:t>
      </w:r>
    </w:p>
    <w:p w14:paraId="28799D65" w14:textId="77777777" w:rsidR="00322B4A" w:rsidRDefault="00322B4A" w:rsidP="00322B4A">
      <w:pPr>
        <w:rPr>
          <w:rStyle w:val="Emphasis"/>
        </w:rPr>
      </w:pPr>
      <w:r w:rsidRPr="003A61A5">
        <w:rPr>
          <w:sz w:val="16"/>
        </w:rPr>
        <w:t xml:space="preserve">Not too long ago, the Chinese economy appeared to defy both gravity and doomsayers. </w:t>
      </w:r>
      <w:r w:rsidRPr="00B30B18">
        <w:rPr>
          <w:rStyle w:val="StyleUnderline"/>
        </w:rPr>
        <w:t>Despite years of unbalanced growth, Beijing has managed to rely on investment to power its economy and keep growth high</w:t>
      </w:r>
      <w:r w:rsidRPr="003A61A5">
        <w:rPr>
          <w:sz w:val="16"/>
        </w:rPr>
        <w:t xml:space="preserve">. The country’s binge on credit since 2009, which has brought the debt-to-GDP ratio close to 300 percent, a perilous level for an upper-middle income country, has not triggered a financial crisis. Its </w:t>
      </w:r>
      <w:r w:rsidRPr="00B30B18">
        <w:rPr>
          <w:rStyle w:val="StyleUnderline"/>
        </w:rPr>
        <w:t>real estate bubble</w:t>
      </w:r>
      <w:r w:rsidRPr="003A61A5">
        <w:rPr>
          <w:sz w:val="16"/>
        </w:rPr>
        <w:t xml:space="preserve">, perhaps the largest the world has ever seen in terms of completed but unoccupied residential housing, </w:t>
      </w:r>
      <w:r w:rsidRPr="00B30B18">
        <w:rPr>
          <w:rStyle w:val="StyleUnderline"/>
        </w:rPr>
        <w:t>is leaking air but has yet to crash totally</w:t>
      </w:r>
      <w:r w:rsidRPr="003A61A5">
        <w:rPr>
          <w:sz w:val="16"/>
        </w:rPr>
        <w:t>.</w:t>
      </w:r>
      <w:r w:rsidRPr="003A61A5">
        <w:rPr>
          <w:sz w:val="12"/>
        </w:rPr>
        <w:t>∂</w:t>
      </w:r>
      <w:r w:rsidRPr="003A61A5">
        <w:rPr>
          <w:sz w:val="16"/>
        </w:rPr>
        <w:t xml:space="preserve"> </w:t>
      </w:r>
      <w:r w:rsidRPr="00B30B18">
        <w:rPr>
          <w:rStyle w:val="StyleUnderline"/>
        </w:rPr>
        <w:t xml:space="preserve">It was this appearance of economic invincibility that has emboldened the Chinese government to embark on an ambitious but highly-risky new foreign policy </w:t>
      </w:r>
      <w:r w:rsidRPr="003A61A5">
        <w:rPr>
          <w:sz w:val="16"/>
        </w:rPr>
        <w:t xml:space="preserve">in the last few years. Many </w:t>
      </w:r>
      <w:r w:rsidRPr="00B30B18">
        <w:rPr>
          <w:rStyle w:val="StyleUnderline"/>
        </w:rPr>
        <w:t>Chinese elites saw the United States and the rest of the West as in inexorable decline and China’s rise unstoppable</w:t>
      </w:r>
      <w:r w:rsidRPr="003A61A5">
        <w:rPr>
          <w:sz w:val="16"/>
        </w:rPr>
        <w:t xml:space="preserve">. Hubris has led to the adoption of economic and security policies that would certainly make the late Deng Xiaoping turn in his grave. Instead of maintaining a low profile, </w:t>
      </w:r>
      <w:r w:rsidRPr="00B30B18">
        <w:rPr>
          <w:rStyle w:val="StyleUnderline"/>
        </w:rPr>
        <w:t>Beijing has greatly extended its economic commitments abroad and begun openly challenging the U.S.-led security order in East Asia</w:t>
      </w:r>
      <w:r w:rsidRPr="003A61A5">
        <w:rPr>
          <w:sz w:val="16"/>
        </w:rPr>
        <w:t>.</w:t>
      </w:r>
      <w:r w:rsidRPr="003A61A5">
        <w:rPr>
          <w:sz w:val="12"/>
        </w:rPr>
        <w:t>∂</w:t>
      </w:r>
      <w:r w:rsidRPr="003A61A5">
        <w:rPr>
          <w:sz w:val="16"/>
        </w:rPr>
        <w:t xml:space="preserve"> On the economic front, </w:t>
      </w:r>
      <w:r w:rsidRPr="00B30B18">
        <w:rPr>
          <w:rStyle w:val="StyleUnderline"/>
        </w:rPr>
        <w:t>China has committed over $100 billion to capitalize the Asian Infrastructure Bank</w:t>
      </w:r>
      <w:r w:rsidRPr="003A61A5">
        <w:rPr>
          <w:sz w:val="16"/>
        </w:rPr>
        <w:t xml:space="preserve"> (AIIB), the </w:t>
      </w:r>
      <w:r w:rsidRPr="00B30B18">
        <w:rPr>
          <w:rStyle w:val="StyleUnderline"/>
        </w:rPr>
        <w:t>New Development Bank, and the New Silk Road Fund</w:t>
      </w:r>
      <w:r w:rsidRPr="003A61A5">
        <w:rPr>
          <w:sz w:val="16"/>
        </w:rPr>
        <w:t xml:space="preserve">, a set of financial institutions and vehicles designed to extend Chinese influence abroad and actively compete against existing international financial institutions such as the Asian Development Bank and the World Bank. In the developing world, </w:t>
      </w:r>
      <w:r w:rsidRPr="00B30B18">
        <w:rPr>
          <w:rStyle w:val="StyleUnderline"/>
        </w:rPr>
        <w:t xml:space="preserve">China has also bet heavily on exploiting natural resources and large infrastructure projects. </w:t>
      </w:r>
      <w:r w:rsidRPr="003A61A5">
        <w:rPr>
          <w:sz w:val="16"/>
        </w:rPr>
        <w:t>In Latin America, China has loaned out nearly $120 billion since 2005. In Africa, Chinese investments and development loans are estimated to have exceeded $100 billion. Faced with a rival backed by nearly $4 trillion in foreign currency reserves, all the West could do was to worry privately but complain publicly about China’s inadequate environmental and human rights practices in its investment activities abroad.</w:t>
      </w:r>
      <w:r w:rsidRPr="003A61A5">
        <w:rPr>
          <w:sz w:val="12"/>
        </w:rPr>
        <w:t>∂</w:t>
      </w:r>
      <w:r w:rsidRPr="003A61A5">
        <w:rPr>
          <w:sz w:val="16"/>
        </w:rPr>
        <w:t xml:space="preserve"> </w:t>
      </w:r>
      <w:r w:rsidRPr="00B30B18">
        <w:rPr>
          <w:rStyle w:val="StyleUnderline"/>
        </w:rPr>
        <w:t>The boldest step China has taken in the context of its apparent economic strength is</w:t>
      </w:r>
      <w:r w:rsidRPr="003A61A5">
        <w:rPr>
          <w:sz w:val="16"/>
        </w:rPr>
        <w:t xml:space="preserve">, without any doubt, </w:t>
      </w:r>
      <w:r w:rsidRPr="00B30B18">
        <w:rPr>
          <w:rStyle w:val="StyleUnderline"/>
        </w:rPr>
        <w:t xml:space="preserve">its approach toward territorial and maritime disputes in East Asia. </w:t>
      </w:r>
      <w:r w:rsidRPr="003A61A5">
        <w:rPr>
          <w:sz w:val="16"/>
        </w:rPr>
        <w:t xml:space="preserve">While previous leaders deliberately shelved the intractable and potentially dangerous disputes over the </w:t>
      </w:r>
      <w:proofErr w:type="spellStart"/>
      <w:r w:rsidRPr="003A61A5">
        <w:rPr>
          <w:sz w:val="16"/>
        </w:rPr>
        <w:t>Senkaku</w:t>
      </w:r>
      <w:proofErr w:type="spellEnd"/>
      <w:r w:rsidRPr="003A61A5">
        <w:rPr>
          <w:sz w:val="16"/>
        </w:rPr>
        <w:t>/</w:t>
      </w:r>
      <w:proofErr w:type="spellStart"/>
      <w:r w:rsidRPr="003A61A5">
        <w:rPr>
          <w:sz w:val="16"/>
        </w:rPr>
        <w:t>Diaoyu</w:t>
      </w:r>
      <w:proofErr w:type="spellEnd"/>
      <w:r w:rsidRPr="003A61A5">
        <w:rPr>
          <w:sz w:val="16"/>
        </w:rPr>
        <w:t xml:space="preserve"> Islands and the South China Sea, </w:t>
      </w:r>
      <w:r w:rsidRPr="00B30B18">
        <w:rPr>
          <w:rStyle w:val="Emphasis"/>
        </w:rPr>
        <w:t>the current Chinese leadership has taken a far more confrontational approach in the belief that, with its growing economic strength and military power, China no longer needs to be deferential to the interests and sensitivities of the United States and its allies</w:t>
      </w:r>
      <w:r w:rsidRPr="003A61A5">
        <w:rPr>
          <w:sz w:val="16"/>
        </w:rPr>
        <w:t xml:space="preserve"> in the region. As a result, in the last two years</w:t>
      </w:r>
      <w:r w:rsidRPr="00B30B18">
        <w:rPr>
          <w:rStyle w:val="StyleUnderline"/>
        </w:rPr>
        <w:t>, China has escalated tensions by establishing a controversial</w:t>
      </w:r>
      <w:r w:rsidRPr="003A61A5">
        <w:rPr>
          <w:sz w:val="16"/>
        </w:rPr>
        <w:t xml:space="preserve"> Air Defense Identification Zone (</w:t>
      </w:r>
      <w:r w:rsidRPr="00B30B18">
        <w:rPr>
          <w:rStyle w:val="StyleUnderline"/>
        </w:rPr>
        <w:t>ADIZ</w:t>
      </w:r>
      <w:r w:rsidRPr="003A61A5">
        <w:rPr>
          <w:sz w:val="16"/>
        </w:rPr>
        <w:t xml:space="preserve">) </w:t>
      </w:r>
      <w:r w:rsidRPr="00B30B18">
        <w:rPr>
          <w:rStyle w:val="StyleUnderline"/>
        </w:rPr>
        <w:t xml:space="preserve">over the </w:t>
      </w:r>
      <w:r w:rsidRPr="003A61A5">
        <w:rPr>
          <w:sz w:val="16"/>
        </w:rPr>
        <w:t>disputed</w:t>
      </w:r>
      <w:r w:rsidRPr="00B30B18">
        <w:rPr>
          <w:rStyle w:val="StyleUnderline"/>
        </w:rPr>
        <w:t xml:space="preserve"> </w:t>
      </w:r>
      <w:proofErr w:type="spellStart"/>
      <w:r w:rsidRPr="00B30B18">
        <w:rPr>
          <w:rStyle w:val="StyleUnderline"/>
        </w:rPr>
        <w:t>Senkaku</w:t>
      </w:r>
      <w:proofErr w:type="spellEnd"/>
      <w:r w:rsidRPr="003A61A5">
        <w:rPr>
          <w:sz w:val="16"/>
        </w:rPr>
        <w:t>/</w:t>
      </w:r>
      <w:proofErr w:type="spellStart"/>
      <w:r w:rsidRPr="003A61A5">
        <w:rPr>
          <w:sz w:val="16"/>
        </w:rPr>
        <w:t>Diaoyu</w:t>
      </w:r>
      <w:proofErr w:type="spellEnd"/>
      <w:r w:rsidRPr="003A61A5">
        <w:rPr>
          <w:sz w:val="16"/>
        </w:rPr>
        <w:t xml:space="preserve"> Islands </w:t>
      </w:r>
      <w:r w:rsidRPr="00B30B18">
        <w:rPr>
          <w:rStyle w:val="StyleUnderline"/>
        </w:rPr>
        <w:t xml:space="preserve">and built </w:t>
      </w:r>
      <w:r w:rsidRPr="003A61A5">
        <w:rPr>
          <w:sz w:val="16"/>
        </w:rPr>
        <w:t xml:space="preserve">several large </w:t>
      </w:r>
      <w:r w:rsidRPr="00B30B18">
        <w:rPr>
          <w:rStyle w:val="StyleUnderline"/>
        </w:rPr>
        <w:t>artificial islands in the contested waters of the South China Sea</w:t>
      </w:r>
      <w:r w:rsidRPr="003A61A5">
        <w:rPr>
          <w:sz w:val="16"/>
        </w:rPr>
        <w:t>.</w:t>
      </w:r>
      <w:r w:rsidRPr="003A61A5">
        <w:rPr>
          <w:sz w:val="12"/>
        </w:rPr>
        <w:t>∂</w:t>
      </w:r>
      <w:r w:rsidRPr="003A61A5">
        <w:rPr>
          <w:sz w:val="16"/>
        </w:rPr>
        <w:t xml:space="preserve"> </w:t>
      </w:r>
      <w:r w:rsidRPr="00B30B18">
        <w:rPr>
          <w:rStyle w:val="StyleUnderline"/>
        </w:rPr>
        <w:t xml:space="preserve">Now that China’s economic engine is finally stalling and its weaknesses are inescapably visible, the obvious question is whether China can continue to sustain its assertive foreign policy. </w:t>
      </w:r>
      <w:r w:rsidRPr="003A61A5">
        <w:rPr>
          <w:sz w:val="16"/>
        </w:rPr>
        <w:t xml:space="preserve">Based on past Chinese behavior and existing hard constraints, it seems that, </w:t>
      </w:r>
      <w:r w:rsidRPr="003A61A5">
        <w:rPr>
          <w:rStyle w:val="Emphasis"/>
        </w:rPr>
        <w:t>if there is anything positive coming out of China’s economic unraveling, it will be a less assertive foreign policy</w:t>
      </w:r>
      <w:r w:rsidRPr="003A61A5">
        <w:rPr>
          <w:sz w:val="16"/>
        </w:rPr>
        <w:t>.</w:t>
      </w:r>
      <w:r w:rsidRPr="003A61A5">
        <w:rPr>
          <w:sz w:val="12"/>
        </w:rPr>
        <w:t>∂</w:t>
      </w:r>
      <w:r w:rsidRPr="003A61A5">
        <w:rPr>
          <w:sz w:val="16"/>
        </w:rPr>
        <w:t xml:space="preserve"> Despite the enormous foreign policy risks taken by President Xi Jinping, cautious pragmatism has been the modus operandi of Chinese leaders in the post-Mao era. Xi’s three predecessors, Deng Xiaoping, Jiang Zemin, and Hu Jintao, were all keenly aware of the disparity of power between China and the West, particularly the United States. As such </w:t>
      </w:r>
      <w:r w:rsidRPr="003A61A5">
        <w:rPr>
          <w:rStyle w:val="StyleUnderline"/>
        </w:rPr>
        <w:t>they made substantial foreign policy concessions when China’s economic weakness dictated a cooperative foreign policy</w:t>
      </w:r>
      <w:r w:rsidRPr="003A61A5">
        <w:rPr>
          <w:sz w:val="16"/>
        </w:rPr>
        <w:t>. For example, Deng did not allow the issue of American arms sales to Taiwan to block the development of U.S.-China commercial relations. Jiang exercised enormous restraint over the Taiwan issue in the late 1990s so that the United States could support China’s entry into the WTO.</w:t>
      </w:r>
      <w:r w:rsidRPr="003A61A5">
        <w:rPr>
          <w:sz w:val="12"/>
        </w:rPr>
        <w:t>∂</w:t>
      </w:r>
      <w:r w:rsidRPr="003A61A5">
        <w:rPr>
          <w:sz w:val="16"/>
        </w:rPr>
        <w:t xml:space="preserve"> </w:t>
      </w:r>
      <w:r w:rsidRPr="003A61A5">
        <w:rPr>
          <w:rStyle w:val="Emphasis"/>
        </w:rPr>
        <w:t>If Chinese growth in the short-term requires more exports to the West, it is inconceivable that Beijing can succeed in this task while sticking to its aggressive policies in the South China Sea.</w:t>
      </w:r>
      <w:r w:rsidRPr="003A61A5">
        <w:rPr>
          <w:sz w:val="12"/>
        </w:rPr>
        <w:t>∂</w:t>
      </w:r>
      <w:r w:rsidRPr="003A61A5">
        <w:rPr>
          <w:sz w:val="16"/>
        </w:rPr>
        <w:t xml:space="preserve"> At the same time, declining economic fortunes at home will also significantly limit Beijing’s capacity to finance its grandiose and risky economic projects in the developing world. Given the falling commodity prices and the dubious economic justifications for these projects, we should expect a wave of defaults in the coming years, both embarrassing Beijing and testing its ability to pour money down a rabbit hole.</w:t>
      </w:r>
      <w:r w:rsidRPr="003A61A5">
        <w:rPr>
          <w:sz w:val="12"/>
        </w:rPr>
        <w:t>∂</w:t>
      </w:r>
      <w:r w:rsidRPr="003A61A5">
        <w:rPr>
          <w:sz w:val="16"/>
        </w:rPr>
        <w:t xml:space="preserve"> Most importantly, </w:t>
      </w:r>
      <w:r w:rsidRPr="003A61A5">
        <w:rPr>
          <w:rStyle w:val="StyleUnderline"/>
        </w:rPr>
        <w:t>continuing economic weakness will necessitate redeploying China’s limited financial resources to sustain domestic growth.</w:t>
      </w:r>
      <w:r w:rsidRPr="003A61A5">
        <w:rPr>
          <w:sz w:val="16"/>
        </w:rPr>
        <w:t xml:space="preserve"> Since the Communist Party’s rule rests on its economic performance, if President Xi is forced to choose between external glory and regime survival, no one should doubt which choice he will make.</w:t>
      </w:r>
      <w:r w:rsidRPr="003A61A5">
        <w:rPr>
          <w:sz w:val="12"/>
        </w:rPr>
        <w:t>∂</w:t>
      </w:r>
      <w:r w:rsidRPr="003A61A5">
        <w:rPr>
          <w:sz w:val="16"/>
        </w:rPr>
        <w:t xml:space="preserve"> So </w:t>
      </w:r>
      <w:r w:rsidRPr="003A61A5">
        <w:rPr>
          <w:rStyle w:val="Emphasis"/>
        </w:rPr>
        <w:t>the silver lining in China’s economic maladies is that Asia’s new sick man is not as threatening as when he was strong.</w:t>
      </w:r>
      <w:r>
        <w:rPr>
          <w:rStyle w:val="Emphasis"/>
        </w:rPr>
        <w:t xml:space="preserve"> </w:t>
      </w:r>
    </w:p>
    <w:p w14:paraId="5C980587" w14:textId="77777777" w:rsidR="00322B4A" w:rsidRPr="00950A96" w:rsidRDefault="00322B4A" w:rsidP="00322B4A">
      <w:pPr>
        <w:pStyle w:val="Heading4"/>
      </w:pPr>
      <w:r w:rsidRPr="00950A96">
        <w:t xml:space="preserve">Escalation in the South China Sea would go nuclear  </w:t>
      </w:r>
    </w:p>
    <w:p w14:paraId="4F190414" w14:textId="77777777" w:rsidR="00322B4A" w:rsidRPr="00950A96" w:rsidRDefault="00322B4A" w:rsidP="00322B4A">
      <w:pPr>
        <w:rPr>
          <w:b/>
          <w:bCs/>
          <w:sz w:val="26"/>
        </w:rPr>
      </w:pPr>
      <w:r w:rsidRPr="00950A96">
        <w:rPr>
          <w:rStyle w:val="Style13ptBold"/>
        </w:rPr>
        <w:t xml:space="preserve">Rando 15 </w:t>
      </w:r>
      <w:r w:rsidRPr="00950A96">
        <w:rPr>
          <w:rStyle w:val="Style13ptBold"/>
          <w:b w:val="0"/>
          <w:sz w:val="20"/>
          <w:szCs w:val="20"/>
        </w:rPr>
        <w:t xml:space="preserve">(9/29, Consultant- Asymmetric Global Solutions DBA, MPH/MS-Biomedical Sciences &amp; US Correspondent-Chemical, Biological, Nuclear Warfare Journal, Fire on the Water: The South China Sea and Nuclear Confrontation, </w:t>
      </w:r>
      <w:hyperlink r:id="rId7" w:tgtFrame="_parent" w:history="1">
        <w:r w:rsidRPr="00950A96">
          <w:rPr>
            <w:rStyle w:val="Style13ptBold"/>
            <w:b w:val="0"/>
            <w:sz w:val="20"/>
            <w:szCs w:val="20"/>
          </w:rPr>
          <w:t>http://www.cbrneportal.com/fire-on-the-water-the-south-china-sea-and-nuclear-confrontation/</w:t>
        </w:r>
      </w:hyperlink>
      <w:r w:rsidRPr="00950A96">
        <w:rPr>
          <w:rStyle w:val="Style13ptBold"/>
          <w:b w:val="0"/>
          <w:sz w:val="20"/>
          <w:szCs w:val="20"/>
        </w:rPr>
        <w:t>)</w:t>
      </w:r>
    </w:p>
    <w:p w14:paraId="0DBE4CA9" w14:textId="77777777" w:rsidR="00322B4A" w:rsidRPr="00950A96" w:rsidRDefault="00322B4A" w:rsidP="00322B4A">
      <w:pPr>
        <w:spacing w:after="100" w:afterAutospacing="1"/>
        <w:rPr>
          <w:sz w:val="14"/>
        </w:rPr>
      </w:pPr>
      <w:r w:rsidRPr="00950A96">
        <w:rPr>
          <w:sz w:val="14"/>
        </w:rPr>
        <w:t xml:space="preserve">The dependence of China and other regional nations surrounding the South China Sea on the Strait of Malacca is analogous in geopolitical and economic terms, to the Strait of Hormuz in the Persian Gulf. Approximately one -third of all global trade funnels through the strait and also serves as a conduit for raw materials and energy needs for China and other adjacent nation-states. </w:t>
      </w:r>
      <w:r w:rsidRPr="00950A96">
        <w:rPr>
          <w:u w:val="single"/>
        </w:rPr>
        <w:t>Such potential dominance in any region, leads to a high-stakes game of brinkmanship, and at least the possibility of a regional war which could conceivably escalate to engulf nation-states external to the region</w:t>
      </w:r>
      <w:r w:rsidRPr="00950A96">
        <w:rPr>
          <w:sz w:val="14"/>
        </w:rPr>
        <w:t xml:space="preserve">al </w:t>
      </w:r>
      <w:r w:rsidRPr="00950A96">
        <w:rPr>
          <w:u w:val="single"/>
        </w:rPr>
        <w:t>sphere. Tensions and skirmishes have the propensity to evolve into armed conflict and full-scale war</w:t>
      </w:r>
      <w:r w:rsidRPr="00950A96">
        <w:rPr>
          <w:sz w:val="14"/>
        </w:rPr>
        <w:t xml:space="preserve">, and apprehensive leaders and military planners in such a contested region serve as the facilitators for disaster. </w:t>
      </w:r>
      <w:r w:rsidRPr="00950A96">
        <w:rPr>
          <w:rStyle w:val="StyleUnderline"/>
        </w:rPr>
        <w:t>China continues to assert sovereignty by constructing man made islands</w:t>
      </w:r>
      <w:r w:rsidRPr="00950A96">
        <w:rPr>
          <w:sz w:val="14"/>
        </w:rPr>
        <w:t xml:space="preserve"> using sand dredged from the sea bottom and </w:t>
      </w:r>
      <w:r w:rsidRPr="00950A96">
        <w:rPr>
          <w:rStyle w:val="StyleUnderline"/>
        </w:rPr>
        <w:t>these artificial islands could be militarized</w:t>
      </w:r>
      <w:r w:rsidRPr="00950A96">
        <w:rPr>
          <w:sz w:val="14"/>
        </w:rPr>
        <w:t xml:space="preserve">. China has even affirmed its desire to have a military presence on these islands; however, the Chinese Foreign Minister Wang Yi, also professes the use of these land masses to facilitate commerce via shipping lanes and to protect Chinese fishing and other vessels from piracy. </w:t>
      </w:r>
      <w:r w:rsidRPr="00950A96">
        <w:rPr>
          <w:rStyle w:val="StyleUnderline"/>
        </w:rPr>
        <w:t>China will never cease its quest for supremacy and its perceived “ownership” of the South China Sea</w:t>
      </w:r>
      <w:r w:rsidRPr="00950A96">
        <w:rPr>
          <w:sz w:val="14"/>
        </w:rPr>
        <w:t xml:space="preserve">, as the legitimacy and structure of the Chinese government is based on nationalism and achievement of the “Chinese Dream”. </w:t>
      </w:r>
      <w:r w:rsidRPr="00950A96">
        <w:rPr>
          <w:rStyle w:val="StyleUnderline"/>
        </w:rPr>
        <w:t>The Chinese regime continues to vehemently assert their perceived “right” to the South China Sea</w:t>
      </w:r>
      <w:r w:rsidRPr="00950A96">
        <w:rPr>
          <w:sz w:val="14"/>
        </w:rPr>
        <w:t xml:space="preserve">, and it forges ahead with plans and operations that could lead to naval warfare and conflict escalation. </w:t>
      </w:r>
      <w:r w:rsidRPr="00950A96">
        <w:rPr>
          <w:rStyle w:val="StyleUnderline"/>
        </w:rPr>
        <w:t>The knowledge that China possesses formidable naval capacity and capabilities, including nuclear-capable ballistic missile submarines, is, indeed, disconcerting at the very least</w:t>
      </w:r>
      <w:r w:rsidRPr="00950A96">
        <w:rPr>
          <w:sz w:val="14"/>
        </w:rPr>
        <w:t xml:space="preserve">. As we examine and evaluate the “submarine factor”, it is evident that China’s submarines have no practical value in its disputes with Vietnam and the Philippines. Essentially, nuclear ballistic missile capable submarines serve as a deterrent against thermonuclear war. Without doubt, the primary reason that China possesses nuclear-capable submarines is to deter an American attack, although India’s nuclear weapons are also a consideration for Beijing. Nuclear capable submarines are capable of deep dive capabilities and shorter launch to target times. While China’s submarine capabilities may appear worrisome to some, sudden deployment from port in a geopolitical crisis would serve as a critical indicator to the US and Western allies, and its submarine fleet still remains somewhat noisy and detectable. </w:t>
      </w:r>
      <w:r w:rsidRPr="00950A96">
        <w:rPr>
          <w:rStyle w:val="StyleUnderline"/>
        </w:rPr>
        <w:t>China has already demonstrated its aggression at sea in several instances, such as the ramming and sinking of a Vietnamese fishing boat in disputed waters claimed by both countries in the region and an ominous presence and military mobilization exercises which have been monitored by military and intelligence assets</w:t>
      </w:r>
      <w:r w:rsidRPr="00950A96">
        <w:rPr>
          <w:sz w:val="14"/>
        </w:rPr>
        <w:t xml:space="preserve">. A report by the National Air and Space Intelligence Center, indicates that Chinese SSBNs are able to target portions of the U.S. from strategic operational positions near the Chinese coast. China’s Global Times published an unprecedented report that revealed a nuclear missile strike on the western U.S. with JL-2 missiles could generate up to 12 million American fatalities. The Obama administration and senior U.S. naval officials have not retorted to China’s claims of a potentially devastating nuclear threat, which included graphics showing radiological plumes and collateral damage induced by radiation. The possibilities of China’s anti-satellite strategies to disable communications and intelligence-gathering capabilities must also be taken seriously. Most assuredly, </w:t>
      </w:r>
      <w:r w:rsidRPr="00950A96">
        <w:rPr>
          <w:b/>
          <w:bCs/>
          <w:u w:val="single"/>
        </w:rPr>
        <w:t>the South China Sea would serve as an obvious arena for the projection of Chinese power, including</w:t>
      </w:r>
      <w:r w:rsidRPr="00950A96">
        <w:rPr>
          <w:sz w:val="14"/>
        </w:rPr>
        <w:t xml:space="preserve"> conventional and, potentially, </w:t>
      </w:r>
      <w:r w:rsidRPr="00950A96">
        <w:rPr>
          <w:b/>
          <w:bCs/>
          <w:u w:val="single"/>
        </w:rPr>
        <w:t>nuclear scenarios.</w:t>
      </w:r>
      <w:r w:rsidRPr="00950A96">
        <w:rPr>
          <w:sz w:val="14"/>
        </w:rPr>
        <w:t xml:space="preserve"> Rando2China’s South Sea naval facilities have seen significant upgrading and expansion, such as the facilities on Hainan, and the nuclear submarine base at </w:t>
      </w:r>
      <w:proofErr w:type="spellStart"/>
      <w:r w:rsidRPr="00950A96">
        <w:rPr>
          <w:sz w:val="14"/>
        </w:rPr>
        <w:t>Longpo</w:t>
      </w:r>
      <w:proofErr w:type="spellEnd"/>
      <w:r w:rsidRPr="00950A96">
        <w:rPr>
          <w:sz w:val="14"/>
        </w:rPr>
        <w:t xml:space="preserve"> serves as the first nuclear submarine base in the South China Sea. The base also includes a submarine tunnel that is part of an underwater complex of nuclear facilities on Hainan. Also, </w:t>
      </w:r>
      <w:r w:rsidRPr="00950A96">
        <w:rPr>
          <w:u w:val="single"/>
        </w:rPr>
        <w:t>Chinese-Russian wargames</w:t>
      </w:r>
      <w:r w:rsidRPr="00950A96">
        <w:rPr>
          <w:sz w:val="14"/>
        </w:rPr>
        <w:t xml:space="preserve"> are worrisome, which </w:t>
      </w:r>
      <w:r w:rsidRPr="00950A96">
        <w:rPr>
          <w:b/>
          <w:bCs/>
          <w:u w:val="single"/>
        </w:rPr>
        <w:t>adds to the concerns of nuclear confrontation and consequences globally</w:t>
      </w:r>
      <w:r w:rsidRPr="00950A96">
        <w:rPr>
          <w:sz w:val="14"/>
        </w:rPr>
        <w:t xml:space="preserve">. </w:t>
      </w:r>
      <w:r w:rsidRPr="00950A96">
        <w:rPr>
          <w:u w:val="single"/>
        </w:rPr>
        <w:t>The Chinese have asserted their right to defend its territories</w:t>
      </w:r>
      <w:r w:rsidRPr="00950A96">
        <w:rPr>
          <w:sz w:val="14"/>
        </w:rPr>
        <w:t xml:space="preserve">, which in their view, includes the South China Sea, and they have stated verbally, and by their aggressive actions, that they will continue to pursue their strategic goals despite the threat of confrontation and conflict. Many of the issues in contention in the South China Sea will remain unresolved for, probably, several years to come. We must remain balanced, and not overzealous in our approaches to assisting with conflict resolution in the area. We must apply reasonable diplomacy, without stirring up a hornet’s nest that would serve to be counterproductive and enhance animosities. However, </w:t>
      </w:r>
      <w:r w:rsidRPr="00950A96">
        <w:rPr>
          <w:b/>
          <w:bCs/>
          <w:u w:val="single"/>
        </w:rPr>
        <w:t>the US</w:t>
      </w:r>
      <w:r w:rsidRPr="00950A96">
        <w:rPr>
          <w:sz w:val="14"/>
        </w:rPr>
        <w:t xml:space="preserve">, its allies, and other concerned nation-states </w:t>
      </w:r>
      <w:r w:rsidRPr="00950A96">
        <w:rPr>
          <w:b/>
          <w:bCs/>
          <w:u w:val="single"/>
        </w:rPr>
        <w:t>must not refrain from being ever so vigilant and proactive in achieving peaceful resolution</w:t>
      </w:r>
      <w:r w:rsidRPr="00950A96">
        <w:rPr>
          <w:sz w:val="14"/>
          <w:szCs w:val="14"/>
        </w:rPr>
        <w:t>,</w:t>
      </w:r>
      <w:r w:rsidRPr="00950A96">
        <w:rPr>
          <w:sz w:val="14"/>
        </w:rPr>
        <w:t xml:space="preserve"> while at the same time maintaining our national defense and security postures.</w:t>
      </w:r>
    </w:p>
    <w:p w14:paraId="588F9741" w14:textId="77777777" w:rsidR="00322B4A" w:rsidRDefault="00322B4A" w:rsidP="00322B4A">
      <w:pPr>
        <w:pStyle w:val="Heading4"/>
      </w:pPr>
      <w:r>
        <w:t>Unchecked East China Sea conflict goes nuclear</w:t>
      </w:r>
    </w:p>
    <w:p w14:paraId="17AA8ABB" w14:textId="77777777" w:rsidR="00322B4A" w:rsidRDefault="00322B4A" w:rsidP="00322B4A">
      <w:r>
        <w:t xml:space="preserve">Robert </w:t>
      </w:r>
      <w:proofErr w:type="spellStart"/>
      <w:r w:rsidRPr="00A14529">
        <w:rPr>
          <w:rStyle w:val="Style13ptBold"/>
        </w:rPr>
        <w:t>Ayson</w:t>
      </w:r>
      <w:proofErr w:type="spellEnd"/>
      <w:r w:rsidRPr="00A14529">
        <w:rPr>
          <w:rStyle w:val="Style13ptBold"/>
        </w:rPr>
        <w:t xml:space="preserve"> 14</w:t>
      </w:r>
      <w:r>
        <w:t xml:space="preserve">, Professor of Strategic Studies at Victoria University; and Desmond Ball, Emeritus Professor in the Strategic and </w:t>
      </w:r>
      <w:proofErr w:type="spellStart"/>
      <w:r>
        <w:t>Defence</w:t>
      </w:r>
      <w:proofErr w:type="spellEnd"/>
      <w:r>
        <w:t xml:space="preserve"> Studies Centre at the Australian National University; November 2014, “Escalation in North Asia: A Strategic Challenge for Australia,” </w:t>
      </w:r>
      <w:hyperlink r:id="rId8" w:history="1">
        <w:r w:rsidRPr="00090903">
          <w:rPr>
            <w:rStyle w:val="Hyperlink"/>
          </w:rPr>
          <w:t>http://ips.cap.anu.edu.au/sites/default/files/COG%20%2318%20Web.pdf</w:t>
        </w:r>
      </w:hyperlink>
    </w:p>
    <w:p w14:paraId="0498F3EA" w14:textId="77777777" w:rsidR="00322B4A" w:rsidRPr="00B65DEA" w:rsidRDefault="00322B4A" w:rsidP="00322B4A">
      <w:pPr>
        <w:rPr>
          <w:sz w:val="16"/>
        </w:rPr>
      </w:pPr>
      <w:r w:rsidRPr="00A14529">
        <w:rPr>
          <w:rStyle w:val="StyleUnderline"/>
        </w:rPr>
        <w:t>There is no guarantee</w:t>
      </w:r>
      <w:r w:rsidRPr="00B65DEA">
        <w:rPr>
          <w:sz w:val="16"/>
        </w:rPr>
        <w:t xml:space="preserve"> that </w:t>
      </w:r>
      <w:r w:rsidRPr="00A14529">
        <w:rPr>
          <w:rStyle w:val="StyleUnderline"/>
        </w:rPr>
        <w:t>China and Japan will be able to keep</w:t>
      </w:r>
      <w:r w:rsidRPr="00B65DEA">
        <w:rPr>
          <w:sz w:val="16"/>
        </w:rPr>
        <w:t xml:space="preserve"> their </w:t>
      </w:r>
      <w:r w:rsidRPr="00A14529">
        <w:rPr>
          <w:rStyle w:val="StyleUnderline"/>
        </w:rPr>
        <w:t xml:space="preserve">bilateral military interactions in the </w:t>
      </w:r>
      <w:r w:rsidRPr="00A14529">
        <w:rPr>
          <w:rStyle w:val="Emphasis"/>
        </w:rPr>
        <w:t>E</w:t>
      </w:r>
      <w:r w:rsidRPr="00B65DEA">
        <w:rPr>
          <w:sz w:val="16"/>
        </w:rPr>
        <w:t xml:space="preserve">ast </w:t>
      </w:r>
      <w:r w:rsidRPr="00A14529">
        <w:rPr>
          <w:rStyle w:val="Emphasis"/>
        </w:rPr>
        <w:t>C</w:t>
      </w:r>
      <w:r w:rsidRPr="00B65DEA">
        <w:rPr>
          <w:sz w:val="16"/>
        </w:rPr>
        <w:t xml:space="preserve">hina </w:t>
      </w:r>
      <w:r w:rsidRPr="00A14529">
        <w:rPr>
          <w:rStyle w:val="Emphasis"/>
        </w:rPr>
        <w:t>S</w:t>
      </w:r>
      <w:r w:rsidRPr="00B65DEA">
        <w:rPr>
          <w:sz w:val="16"/>
        </w:rPr>
        <w:t xml:space="preserve">ea </w:t>
      </w:r>
      <w:r w:rsidRPr="00A14529">
        <w:rPr>
          <w:rStyle w:val="StyleUnderline"/>
        </w:rPr>
        <w:t>below the threshold of armed violence</w:t>
      </w:r>
      <w:r w:rsidRPr="00B65DEA">
        <w:rPr>
          <w:sz w:val="16"/>
        </w:rPr>
        <w:t xml:space="preserve">, even if it is their continuing preferences to do so. This event would not necessarily ruin Asia’s long record for the avoidance of major interstate wars. The downing of a plane or the sinking of a coastguard vessel would not automatically spell the beginning of a catastrophic conflict. But </w:t>
      </w:r>
      <w:r w:rsidRPr="0091310D">
        <w:rPr>
          <w:rStyle w:val="StyleUnderline"/>
          <w:highlight w:val="yellow"/>
        </w:rPr>
        <w:t>Asia’s</w:t>
      </w:r>
      <w:r w:rsidRPr="00B65DEA">
        <w:rPr>
          <w:sz w:val="16"/>
        </w:rPr>
        <w:t xml:space="preserve"> relative </w:t>
      </w:r>
      <w:r w:rsidRPr="0091310D">
        <w:rPr>
          <w:rStyle w:val="StyleUnderline"/>
          <w:highlight w:val="yellow"/>
        </w:rPr>
        <w:t>peace</w:t>
      </w:r>
      <w:r w:rsidRPr="00A14529">
        <w:rPr>
          <w:rStyle w:val="StyleUnderline"/>
        </w:rPr>
        <w:t xml:space="preserve"> has </w:t>
      </w:r>
      <w:r w:rsidRPr="0091310D">
        <w:rPr>
          <w:rStyle w:val="StyleUnderline"/>
          <w:highlight w:val="yellow"/>
        </w:rPr>
        <w:t>induced</w:t>
      </w:r>
      <w:r w:rsidRPr="00A14529">
        <w:rPr>
          <w:rStyle w:val="StyleUnderline"/>
        </w:rPr>
        <w:t xml:space="preserve"> a </w:t>
      </w:r>
      <w:r w:rsidRPr="0091310D">
        <w:rPr>
          <w:rStyle w:val="StyleUnderline"/>
          <w:highlight w:val="yellow"/>
        </w:rPr>
        <w:t xml:space="preserve">tendency to </w:t>
      </w:r>
      <w:r w:rsidRPr="0091310D">
        <w:rPr>
          <w:rStyle w:val="Emphasis"/>
          <w:highlight w:val="yellow"/>
        </w:rPr>
        <w:t>assume</w:t>
      </w:r>
      <w:r w:rsidRPr="00A14529">
        <w:rPr>
          <w:rStyle w:val="Emphasis"/>
        </w:rPr>
        <w:t xml:space="preserve"> that </w:t>
      </w:r>
      <w:r w:rsidRPr="0091310D">
        <w:rPr>
          <w:rStyle w:val="Emphasis"/>
          <w:highlight w:val="yellow"/>
        </w:rPr>
        <w:t>war</w:t>
      </w:r>
      <w:r w:rsidRPr="00B65DEA">
        <w:rPr>
          <w:sz w:val="16"/>
        </w:rPr>
        <w:t xml:space="preserve"> of almost any sort </w:t>
      </w:r>
      <w:r w:rsidRPr="0091310D">
        <w:rPr>
          <w:rStyle w:val="StyleUnderline"/>
          <w:highlight w:val="yellow"/>
        </w:rPr>
        <w:t>is</w:t>
      </w:r>
      <w:r w:rsidRPr="00B65DEA">
        <w:rPr>
          <w:sz w:val="16"/>
        </w:rPr>
        <w:t xml:space="preserve"> largely </w:t>
      </w:r>
      <w:r w:rsidRPr="0091310D">
        <w:rPr>
          <w:rStyle w:val="Emphasis"/>
          <w:highlight w:val="yellow"/>
        </w:rPr>
        <w:t>unthinkable because it would be</w:t>
      </w:r>
      <w:r w:rsidRPr="00A14529">
        <w:rPr>
          <w:rStyle w:val="Emphasis"/>
        </w:rPr>
        <w:t xml:space="preserve"> so </w:t>
      </w:r>
      <w:r w:rsidRPr="0091310D">
        <w:rPr>
          <w:rStyle w:val="Emphasis"/>
          <w:highlight w:val="yellow"/>
        </w:rPr>
        <w:t>costly</w:t>
      </w:r>
      <w:r w:rsidRPr="00B65DEA">
        <w:rPr>
          <w:sz w:val="16"/>
        </w:rPr>
        <w:t xml:space="preserve">, including for economic reasons. </w:t>
      </w:r>
      <w:r w:rsidRPr="0091310D">
        <w:rPr>
          <w:rStyle w:val="StyleUnderline"/>
          <w:highlight w:val="yellow"/>
        </w:rPr>
        <w:t xml:space="preserve">It is important to </w:t>
      </w:r>
      <w:r w:rsidRPr="0091310D">
        <w:rPr>
          <w:rStyle w:val="Emphasis"/>
          <w:highlight w:val="yellow"/>
        </w:rPr>
        <w:t>question</w:t>
      </w:r>
      <w:r w:rsidRPr="00B65DEA">
        <w:rPr>
          <w:sz w:val="16"/>
        </w:rPr>
        <w:t xml:space="preserve"> any </w:t>
      </w:r>
      <w:r w:rsidRPr="00A14529">
        <w:rPr>
          <w:rStyle w:val="Emphasis"/>
        </w:rPr>
        <w:t xml:space="preserve">prevailing </w:t>
      </w:r>
      <w:r w:rsidRPr="0091310D">
        <w:rPr>
          <w:rStyle w:val="Emphasis"/>
          <w:highlight w:val="yellow"/>
        </w:rPr>
        <w:t>assumptions</w:t>
      </w:r>
      <w:r w:rsidRPr="00A14529">
        <w:rPr>
          <w:rStyle w:val="StyleUnderline"/>
        </w:rPr>
        <w:t xml:space="preserve"> that </w:t>
      </w:r>
      <w:r w:rsidRPr="007E3038">
        <w:rPr>
          <w:rStyle w:val="StyleUnderline"/>
        </w:rPr>
        <w:t>this logic will remain robust</w:t>
      </w:r>
      <w:r w:rsidRPr="00A14529">
        <w:rPr>
          <w:rStyle w:val="StyleUnderline"/>
        </w:rPr>
        <w:t xml:space="preserve"> </w:t>
      </w:r>
      <w:r w:rsidRPr="00B51387">
        <w:rPr>
          <w:rStyle w:val="StyleUnderline"/>
        </w:rPr>
        <w:t>in a serious Sino-Japanese crisis</w:t>
      </w:r>
      <w:r w:rsidRPr="00B51387">
        <w:rPr>
          <w:sz w:val="16"/>
        </w:rPr>
        <w:t xml:space="preserve"> which could well be just around the corner.</w:t>
      </w:r>
    </w:p>
    <w:p w14:paraId="7AD21286" w14:textId="77777777" w:rsidR="00322B4A" w:rsidRPr="00B65DEA" w:rsidRDefault="00322B4A" w:rsidP="00322B4A">
      <w:pPr>
        <w:rPr>
          <w:sz w:val="16"/>
        </w:rPr>
      </w:pPr>
      <w:r w:rsidRPr="00B65DEA">
        <w:rPr>
          <w:sz w:val="16"/>
        </w:rPr>
        <w:t xml:space="preserve">There may also be a corresponding assumption that Japan would not be the first to use force because of long-standing constitutional and moral restraints. Again this should be questioned. Some years back, when the transformation of the Japanese Coastguard (JCG) was already becoming evident, Richard Samuels observed that in contrast to the Maritime Self Defense Force (which ‘is denied authority to fire on enemy ships unless fired on first’) the JCG ‘is now allowed by law to initiate armed conflict under conditions that are vaguely defined and easily justifiable in retrospect. Local commanders are now </w:t>
      </w:r>
      <w:proofErr w:type="spellStart"/>
      <w:r w:rsidRPr="00B65DEA">
        <w:rPr>
          <w:sz w:val="16"/>
        </w:rPr>
        <w:t>authorised</w:t>
      </w:r>
      <w:proofErr w:type="spellEnd"/>
      <w:r w:rsidRPr="00B65DEA">
        <w:rPr>
          <w:sz w:val="16"/>
        </w:rPr>
        <w:t xml:space="preserve"> to use force under the conditions of “justifiable defense” and during an “emergency.”’ 2 M. Taylor </w:t>
      </w:r>
      <w:proofErr w:type="spellStart"/>
      <w:r w:rsidRPr="00B65DEA">
        <w:rPr>
          <w:sz w:val="16"/>
        </w:rPr>
        <w:t>Fravel</w:t>
      </w:r>
      <w:proofErr w:type="spellEnd"/>
      <w:r w:rsidRPr="00B65DEA">
        <w:rPr>
          <w:sz w:val="16"/>
        </w:rPr>
        <w:t xml:space="preserve"> has argued that China tends to restrict its use of force in territorial disputes to situations when its claim is weak.3 But this limitation is of little comfort whenever the </w:t>
      </w:r>
      <w:proofErr w:type="spellStart"/>
      <w:r w:rsidRPr="00B65DEA">
        <w:rPr>
          <w:sz w:val="16"/>
        </w:rPr>
        <w:t>Senkaku</w:t>
      </w:r>
      <w:proofErr w:type="spellEnd"/>
      <w:r w:rsidRPr="00B65DEA">
        <w:rPr>
          <w:sz w:val="16"/>
        </w:rPr>
        <w:t>/</w:t>
      </w:r>
      <w:proofErr w:type="spellStart"/>
      <w:r w:rsidRPr="00B65DEA">
        <w:rPr>
          <w:sz w:val="16"/>
        </w:rPr>
        <w:t>Diaoyu</w:t>
      </w:r>
      <w:proofErr w:type="spellEnd"/>
      <w:r w:rsidRPr="00B65DEA">
        <w:rPr>
          <w:sz w:val="16"/>
        </w:rPr>
        <w:t xml:space="preserve"> dispute is seen as one of those weaker claims. </w:t>
      </w:r>
    </w:p>
    <w:p w14:paraId="681D998F" w14:textId="77777777" w:rsidR="00322B4A" w:rsidRPr="00B65DEA" w:rsidRDefault="00322B4A" w:rsidP="00322B4A">
      <w:pPr>
        <w:rPr>
          <w:sz w:val="16"/>
        </w:rPr>
      </w:pPr>
      <w:r w:rsidRPr="00B65DEA">
        <w:rPr>
          <w:sz w:val="16"/>
        </w:rPr>
        <w:t xml:space="preserve">Should minor hostilities eventuate, either accidentally or by design, a good deal would then depend on the political temperature of the Sino-Japanese relationship. In the event of any public coverage, </w:t>
      </w:r>
      <w:r w:rsidRPr="0091310D">
        <w:rPr>
          <w:rStyle w:val="StyleUnderline"/>
          <w:highlight w:val="yellow"/>
        </w:rPr>
        <w:t>nationalist sentiment</w:t>
      </w:r>
      <w:r w:rsidRPr="00B51387">
        <w:rPr>
          <w:rStyle w:val="StyleUnderline"/>
        </w:rPr>
        <w:t xml:space="preserve"> in both</w:t>
      </w:r>
      <w:r w:rsidRPr="00B65DEA">
        <w:rPr>
          <w:rStyle w:val="StyleUnderline"/>
        </w:rPr>
        <w:t xml:space="preserve"> countries </w:t>
      </w:r>
      <w:r w:rsidRPr="0091310D">
        <w:rPr>
          <w:rStyle w:val="StyleUnderline"/>
          <w:highlight w:val="yellow"/>
        </w:rPr>
        <w:t>would</w:t>
      </w:r>
      <w:r w:rsidRPr="00B65DEA">
        <w:rPr>
          <w:rStyle w:val="StyleUnderline"/>
        </w:rPr>
        <w:t xml:space="preserve"> likely </w:t>
      </w:r>
      <w:r w:rsidRPr="0091310D">
        <w:rPr>
          <w:rStyle w:val="StyleUnderline"/>
          <w:highlight w:val="yellow"/>
        </w:rPr>
        <w:t>put both</w:t>
      </w:r>
      <w:r w:rsidRPr="00B65DEA">
        <w:rPr>
          <w:rStyle w:val="StyleUnderline"/>
        </w:rPr>
        <w:t xml:space="preserve"> governments </w:t>
      </w:r>
      <w:r w:rsidRPr="0091310D">
        <w:rPr>
          <w:rStyle w:val="StyleUnderline"/>
          <w:highlight w:val="yellow"/>
        </w:rPr>
        <w:t xml:space="preserve">in a difficult position, </w:t>
      </w:r>
      <w:r w:rsidRPr="0091310D">
        <w:rPr>
          <w:rStyle w:val="Emphasis"/>
          <w:highlight w:val="yellow"/>
        </w:rPr>
        <w:t>even if restraint was</w:t>
      </w:r>
      <w:r w:rsidRPr="00B65DEA">
        <w:rPr>
          <w:rStyle w:val="Emphasis"/>
        </w:rPr>
        <w:t xml:space="preserve"> their </w:t>
      </w:r>
      <w:r w:rsidRPr="0091310D">
        <w:rPr>
          <w:rStyle w:val="Emphasis"/>
          <w:highlight w:val="yellow"/>
        </w:rPr>
        <w:t>preferred</w:t>
      </w:r>
      <w:r w:rsidRPr="00B65DEA">
        <w:rPr>
          <w:rStyle w:val="Emphasis"/>
        </w:rPr>
        <w:t xml:space="preserve"> option</w:t>
      </w:r>
      <w:r w:rsidRPr="00B65DEA">
        <w:rPr>
          <w:sz w:val="16"/>
        </w:rPr>
        <w:t xml:space="preserve">. </w:t>
      </w:r>
      <w:r w:rsidRPr="00B65DEA">
        <w:rPr>
          <w:rStyle w:val="StyleUnderline"/>
        </w:rPr>
        <w:t xml:space="preserve">The </w:t>
      </w:r>
      <w:r w:rsidRPr="0091310D">
        <w:rPr>
          <w:rStyle w:val="StyleUnderline"/>
          <w:highlight w:val="yellow"/>
        </w:rPr>
        <w:t>paucity of</w:t>
      </w:r>
      <w:r w:rsidRPr="00B65DEA">
        <w:rPr>
          <w:rStyle w:val="StyleUnderline"/>
        </w:rPr>
        <w:t xml:space="preserve"> ongoing </w:t>
      </w:r>
      <w:r w:rsidRPr="0091310D">
        <w:rPr>
          <w:rStyle w:val="StyleUnderline"/>
          <w:highlight w:val="yellow"/>
        </w:rPr>
        <w:t>political contact</w:t>
      </w:r>
      <w:r w:rsidRPr="00B65DEA">
        <w:rPr>
          <w:rStyle w:val="StyleUnderline"/>
        </w:rPr>
        <w:t xml:space="preserve"> between China and Japan </w:t>
      </w:r>
      <w:r w:rsidRPr="0091310D">
        <w:rPr>
          <w:rStyle w:val="StyleUnderline"/>
          <w:highlight w:val="yellow"/>
        </w:rPr>
        <w:t>at the highest level</w:t>
      </w:r>
      <w:r w:rsidRPr="00B65DEA">
        <w:rPr>
          <w:sz w:val="16"/>
        </w:rPr>
        <w:t xml:space="preserve"> (in contrast to Sino-US relations under Xi and Obama) </w:t>
      </w:r>
      <w:r w:rsidRPr="00B65DEA">
        <w:rPr>
          <w:rStyle w:val="StyleUnderline"/>
        </w:rPr>
        <w:t xml:space="preserve">might </w:t>
      </w:r>
      <w:r w:rsidRPr="0091310D">
        <w:rPr>
          <w:rStyle w:val="StyleUnderline"/>
          <w:highlight w:val="yellow"/>
        </w:rPr>
        <w:t>make</w:t>
      </w:r>
      <w:r w:rsidRPr="00B65DEA">
        <w:rPr>
          <w:rStyle w:val="StyleUnderline"/>
        </w:rPr>
        <w:t xml:space="preserve"> an agreement on </w:t>
      </w:r>
      <w:r w:rsidRPr="0091310D">
        <w:rPr>
          <w:rStyle w:val="StyleUnderline"/>
          <w:highlight w:val="yellow"/>
        </w:rPr>
        <w:t>restraint harder</w:t>
      </w:r>
      <w:r w:rsidRPr="00B65DEA">
        <w:rPr>
          <w:rStyle w:val="StyleUnderline"/>
        </w:rPr>
        <w:t xml:space="preserve"> to agree</w:t>
      </w:r>
      <w:r w:rsidRPr="00B65DEA">
        <w:rPr>
          <w:sz w:val="16"/>
        </w:rPr>
        <w:t xml:space="preserve">, as would the absence of the maritime communications mechanism that the two countries are currently discussing. There is little sign that Sino-Japanese strategic relations constitute what Coral Bell once called an adverse partnership which the Cold War superpowers had already begun to develop by the time they found themselves in the Cuban Missile Crisis. The absence of a similar mutually chastening experience is probably one reason </w:t>
      </w:r>
      <w:r w:rsidRPr="00B65DEA">
        <w:rPr>
          <w:rStyle w:val="StyleUnderline"/>
        </w:rPr>
        <w:t>today’s North Asia lacks a ‘consciousness between the dominant powers</w:t>
      </w:r>
      <w:r w:rsidRPr="00B65DEA">
        <w:rPr>
          <w:sz w:val="16"/>
        </w:rPr>
        <w:t>, that they have solid common interests as well as sharp conflicting interests.’4</w:t>
      </w:r>
    </w:p>
    <w:p w14:paraId="5298FEF4" w14:textId="77777777" w:rsidR="00322B4A" w:rsidRPr="00B65DEA" w:rsidRDefault="00322B4A" w:rsidP="00322B4A">
      <w:pPr>
        <w:rPr>
          <w:sz w:val="16"/>
        </w:rPr>
      </w:pPr>
      <w:r w:rsidRPr="00B65DEA">
        <w:rPr>
          <w:sz w:val="16"/>
        </w:rPr>
        <w:t>Something Small May Escalate Very Quickly</w:t>
      </w:r>
    </w:p>
    <w:p w14:paraId="5279C815" w14:textId="77777777" w:rsidR="00322B4A" w:rsidRPr="00B65DEA" w:rsidRDefault="00322B4A" w:rsidP="00322B4A">
      <w:pPr>
        <w:rPr>
          <w:sz w:val="16"/>
        </w:rPr>
      </w:pPr>
      <w:r w:rsidRPr="00B65DEA">
        <w:rPr>
          <w:sz w:val="16"/>
        </w:rPr>
        <w:t>Whatever the evolving atmospherics of the Xi-Abe relationshi</w:t>
      </w:r>
      <w:r w:rsidRPr="00B51387">
        <w:rPr>
          <w:sz w:val="16"/>
        </w:rPr>
        <w:t xml:space="preserve">p, it is difficult to avoid the view that </w:t>
      </w:r>
      <w:r w:rsidRPr="00B51387">
        <w:rPr>
          <w:rStyle w:val="StyleUnderline"/>
        </w:rPr>
        <w:t>Japan and China are locked in</w:t>
      </w:r>
      <w:r w:rsidRPr="00B51387">
        <w:rPr>
          <w:sz w:val="16"/>
        </w:rPr>
        <w:t xml:space="preserve"> one of Asia’s closest approximations to </w:t>
      </w:r>
      <w:r w:rsidRPr="00B51387">
        <w:rPr>
          <w:rStyle w:val="Emphasis"/>
        </w:rPr>
        <w:t>a zero-sum-game over status and prestige</w:t>
      </w:r>
      <w:r w:rsidRPr="00B51387">
        <w:rPr>
          <w:sz w:val="16"/>
        </w:rPr>
        <w:t xml:space="preserve">. An ascendant China is bad for Japan’s status and a more vital Japan is a direct challenge to China’s aspirations. </w:t>
      </w:r>
      <w:r w:rsidRPr="00B51387">
        <w:rPr>
          <w:rStyle w:val="StyleUnderline"/>
        </w:rPr>
        <w:t xml:space="preserve">These dynamics play out in their </w:t>
      </w:r>
      <w:r w:rsidRPr="00B51387">
        <w:rPr>
          <w:rStyle w:val="Emphasis"/>
        </w:rPr>
        <w:t>E</w:t>
      </w:r>
      <w:r w:rsidRPr="00B51387">
        <w:rPr>
          <w:sz w:val="16"/>
        </w:rPr>
        <w:t xml:space="preserve">ast </w:t>
      </w:r>
      <w:r w:rsidRPr="00B51387">
        <w:rPr>
          <w:rStyle w:val="Emphasis"/>
        </w:rPr>
        <w:t>C</w:t>
      </w:r>
      <w:r w:rsidRPr="00B51387">
        <w:rPr>
          <w:sz w:val="16"/>
        </w:rPr>
        <w:t xml:space="preserve">hina </w:t>
      </w:r>
      <w:r w:rsidRPr="00B51387">
        <w:rPr>
          <w:rStyle w:val="Emphasis"/>
        </w:rPr>
        <w:t>S</w:t>
      </w:r>
      <w:r w:rsidRPr="00B51387">
        <w:rPr>
          <w:sz w:val="16"/>
        </w:rPr>
        <w:t xml:space="preserve">ea </w:t>
      </w:r>
      <w:r w:rsidRPr="00B51387">
        <w:rPr>
          <w:rStyle w:val="StyleUnderline"/>
        </w:rPr>
        <w:t>contest</w:t>
      </w:r>
      <w:r w:rsidRPr="00B51387">
        <w:rPr>
          <w:sz w:val="16"/>
        </w:rPr>
        <w:t xml:space="preserve">. And even if an improved political environment in North Asia can be reached with more amicable Japan-China relations, </w:t>
      </w:r>
      <w:r w:rsidRPr="00B51387">
        <w:rPr>
          <w:rStyle w:val="StyleUnderline"/>
        </w:rPr>
        <w:t>perverse military-technical incentives for the rapid escalation of conflict cou</w:t>
      </w:r>
      <w:r w:rsidRPr="00B65DEA">
        <w:rPr>
          <w:rStyle w:val="StyleUnderline"/>
        </w:rPr>
        <w:t>ld</w:t>
      </w:r>
      <w:r w:rsidRPr="00B65DEA">
        <w:rPr>
          <w:sz w:val="16"/>
        </w:rPr>
        <w:t xml:space="preserve"> still </w:t>
      </w:r>
      <w:r w:rsidRPr="00B65DEA">
        <w:rPr>
          <w:rStyle w:val="StyleUnderline"/>
        </w:rPr>
        <w:t xml:space="preserve">be </w:t>
      </w:r>
      <w:r w:rsidRPr="00B65DEA">
        <w:rPr>
          <w:rStyle w:val="Emphasis"/>
        </w:rPr>
        <w:t xml:space="preserve">viciously </w:t>
      </w:r>
      <w:proofErr w:type="spellStart"/>
      <w:r w:rsidRPr="00B65DEA">
        <w:rPr>
          <w:rStyle w:val="Emphasis"/>
        </w:rPr>
        <w:t>destabilising</w:t>
      </w:r>
      <w:proofErr w:type="spellEnd"/>
      <w:r w:rsidRPr="00B65DEA">
        <w:rPr>
          <w:rStyle w:val="StyleUnderline"/>
        </w:rPr>
        <w:t xml:space="preserve"> in the event of even a minor outbreak of violence</w:t>
      </w:r>
      <w:r w:rsidRPr="00B65DEA">
        <w:rPr>
          <w:sz w:val="16"/>
        </w:rPr>
        <w:t xml:space="preserve">. </w:t>
      </w:r>
    </w:p>
    <w:p w14:paraId="24FDA79F" w14:textId="77777777" w:rsidR="00322B4A" w:rsidRPr="00B65DEA" w:rsidRDefault="00322B4A" w:rsidP="00322B4A">
      <w:pPr>
        <w:rPr>
          <w:sz w:val="16"/>
        </w:rPr>
      </w:pPr>
      <w:r w:rsidRPr="00B65DEA">
        <w:rPr>
          <w:sz w:val="16"/>
        </w:rPr>
        <w:t xml:space="preserve">Perhaps the most pernicious of these escalatory dynamics is the duality of China’s strategic predicament. On the one hand China’s growing assertiveness in the East China Sea is a sign of greater national confidence that the People’s Republic now has the power to revise the regional conditions that it has hitherto had to put up with. On the other hand, </w:t>
      </w:r>
      <w:r w:rsidRPr="00B65DEA">
        <w:rPr>
          <w:rStyle w:val="StyleUnderline"/>
        </w:rPr>
        <w:t>China’s growing military presence</w:t>
      </w:r>
      <w:r w:rsidRPr="00B65DEA">
        <w:rPr>
          <w:sz w:val="16"/>
        </w:rPr>
        <w:t xml:space="preserve"> in Asia’s maritime theatres </w:t>
      </w:r>
      <w:r w:rsidRPr="00B65DEA">
        <w:rPr>
          <w:rStyle w:val="StyleUnderline"/>
        </w:rPr>
        <w:t xml:space="preserve">is the visible tip of a military iceberg </w:t>
      </w:r>
      <w:proofErr w:type="spellStart"/>
      <w:r w:rsidRPr="00B65DEA">
        <w:rPr>
          <w:rStyle w:val="StyleUnderline"/>
        </w:rPr>
        <w:t>characterised</w:t>
      </w:r>
      <w:proofErr w:type="spellEnd"/>
      <w:r w:rsidRPr="00B65DEA">
        <w:rPr>
          <w:rStyle w:val="StyleUnderline"/>
        </w:rPr>
        <w:t xml:space="preserve"> by severe vulnerabilities in C4SIR</w:t>
      </w:r>
      <w:r w:rsidRPr="00B65DEA">
        <w:rPr>
          <w:sz w:val="16"/>
        </w:rPr>
        <w:t xml:space="preserve">—Command, Control, Communications, Computers, Intelligence, Surveillance and Reconnaissance— </w:t>
      </w:r>
      <w:r w:rsidRPr="00B65DEA">
        <w:rPr>
          <w:rStyle w:val="StyleUnderline"/>
        </w:rPr>
        <w:t>and inexperience in operating effectively beyond the first island chain. If Beijing thought</w:t>
      </w:r>
      <w:r w:rsidRPr="00B65DEA">
        <w:rPr>
          <w:sz w:val="16"/>
        </w:rPr>
        <w:t xml:space="preserve"> for some reason, rightly or wrongly, that a more </w:t>
      </w:r>
      <w:r w:rsidRPr="00B65DEA">
        <w:rPr>
          <w:rStyle w:val="StyleUnderline"/>
        </w:rPr>
        <w:t>significant use of force against the PLA by Japan was imminent</w:t>
      </w:r>
      <w:r w:rsidRPr="00B65DEA">
        <w:rPr>
          <w:sz w:val="16"/>
        </w:rPr>
        <w:t xml:space="preserve">, the </w:t>
      </w:r>
      <w:r w:rsidRPr="00B65DEA">
        <w:rPr>
          <w:rStyle w:val="Emphasis"/>
        </w:rPr>
        <w:t>pressures to preempt by way of China’s own escalation would be very significant</w:t>
      </w:r>
      <w:r w:rsidRPr="00B65DEA">
        <w:rPr>
          <w:sz w:val="16"/>
        </w:rPr>
        <w:t>. If Japan’s knowledge of China’s military weaknesses were accompanied by a Chinese underestimation of Japan’s surveillance power, any hint of Chinese breakout could be a very hazardous moment in their strategic relationship. In an excellent study, Avery Goldstein has pointed to the real dangers of crisis instability between the China and the United States.5 But more scholarly and official attention needs to be directed to crisis instability problems between China and Japan.</w:t>
      </w:r>
    </w:p>
    <w:p w14:paraId="32143802" w14:textId="77777777" w:rsidR="00322B4A" w:rsidRPr="00B65DEA" w:rsidRDefault="00322B4A" w:rsidP="00322B4A">
      <w:pPr>
        <w:rPr>
          <w:sz w:val="16"/>
        </w:rPr>
      </w:pPr>
      <w:r w:rsidRPr="00B65DEA">
        <w:rPr>
          <w:sz w:val="16"/>
        </w:rPr>
        <w:t xml:space="preserve">Of course it cannot be expected that any such escalating Sino-Japanese conflict will necessarily remain between the two of them. </w:t>
      </w:r>
      <w:r w:rsidRPr="00B65DEA">
        <w:rPr>
          <w:rStyle w:val="StyleUnderline"/>
        </w:rPr>
        <w:t>The U</w:t>
      </w:r>
      <w:r w:rsidRPr="00B65DEA">
        <w:rPr>
          <w:sz w:val="16"/>
        </w:rPr>
        <w:t xml:space="preserve">nited </w:t>
      </w:r>
      <w:r w:rsidRPr="00B65DEA">
        <w:rPr>
          <w:rStyle w:val="StyleUnderline"/>
        </w:rPr>
        <w:t>S</w:t>
      </w:r>
      <w:r w:rsidRPr="00B65DEA">
        <w:rPr>
          <w:sz w:val="16"/>
        </w:rPr>
        <w:t xml:space="preserve">tates, Japan’s alliance guarantor, </w:t>
      </w:r>
      <w:r w:rsidRPr="00B65DEA">
        <w:rPr>
          <w:rStyle w:val="StyleUnderline"/>
        </w:rPr>
        <w:t>will</w:t>
      </w:r>
      <w:r w:rsidRPr="00B65DEA">
        <w:rPr>
          <w:sz w:val="16"/>
        </w:rPr>
        <w:t xml:space="preserve"> likely </w:t>
      </w:r>
      <w:r w:rsidRPr="00B65DEA">
        <w:rPr>
          <w:rStyle w:val="StyleUnderline"/>
        </w:rPr>
        <w:t>face</w:t>
      </w:r>
      <w:r w:rsidRPr="00B65DEA">
        <w:rPr>
          <w:sz w:val="16"/>
        </w:rPr>
        <w:t xml:space="preserve"> some very </w:t>
      </w:r>
      <w:r w:rsidRPr="00B65DEA">
        <w:rPr>
          <w:rStyle w:val="StyleUnderline"/>
        </w:rPr>
        <w:t>early decision points about whether to enter the fray</w:t>
      </w:r>
      <w:r w:rsidRPr="00B65DEA">
        <w:rPr>
          <w:sz w:val="16"/>
        </w:rPr>
        <w:t xml:space="preserve">. In some senses at least, a degree of </w:t>
      </w:r>
      <w:r w:rsidRPr="0091310D">
        <w:rPr>
          <w:rStyle w:val="Emphasis"/>
          <w:highlight w:val="yellow"/>
        </w:rPr>
        <w:t>American involvement seems</w:t>
      </w:r>
      <w:r w:rsidRPr="00B65DEA">
        <w:rPr>
          <w:sz w:val="16"/>
        </w:rPr>
        <w:t xml:space="preserve"> almost </w:t>
      </w:r>
      <w:r w:rsidRPr="0091310D">
        <w:rPr>
          <w:rStyle w:val="Emphasis"/>
          <w:highlight w:val="yellow"/>
        </w:rPr>
        <w:t>automatic</w:t>
      </w:r>
      <w:r w:rsidRPr="00B65DEA">
        <w:rPr>
          <w:sz w:val="16"/>
        </w:rPr>
        <w:t xml:space="preserve">. There are intimate links between Japan’s and America’s armed forces and C4SIR systems in North Asia, including their cooperation in underwater Sound Surveillance Systems (SOSUS) facilities.6 </w:t>
      </w:r>
      <w:r w:rsidRPr="00B65DEA">
        <w:rPr>
          <w:rStyle w:val="StyleUnderline"/>
        </w:rPr>
        <w:t xml:space="preserve">It is difficult to imagine Washington having anything less than a front seat in the evolving violent drama. </w:t>
      </w:r>
      <w:r w:rsidRPr="003E42CC">
        <w:rPr>
          <w:rStyle w:val="StyleUnderline"/>
        </w:rPr>
        <w:t xml:space="preserve">This raises </w:t>
      </w:r>
      <w:r w:rsidRPr="00B51387">
        <w:rPr>
          <w:rStyle w:val="StyleUnderline"/>
        </w:rPr>
        <w:t xml:space="preserve">the </w:t>
      </w:r>
      <w:r w:rsidRPr="003E42CC">
        <w:rPr>
          <w:rStyle w:val="StyleUnderline"/>
        </w:rPr>
        <w:t>costs of China’s escalation</w:t>
      </w:r>
      <w:r w:rsidRPr="00B51387">
        <w:rPr>
          <w:rStyle w:val="StyleUnderline"/>
        </w:rPr>
        <w:t xml:space="preserve"> in a way </w:t>
      </w:r>
      <w:r w:rsidRPr="003E42CC">
        <w:rPr>
          <w:rStyle w:val="StyleUnderline"/>
        </w:rPr>
        <w:t xml:space="preserve">that </w:t>
      </w:r>
      <w:r w:rsidRPr="003E42CC">
        <w:rPr>
          <w:rStyle w:val="Emphasis"/>
        </w:rPr>
        <w:t>might</w:t>
      </w:r>
      <w:r w:rsidRPr="00B51387">
        <w:rPr>
          <w:rStyle w:val="Emphasis"/>
        </w:rPr>
        <w:t xml:space="preserve"> first </w:t>
      </w:r>
      <w:r w:rsidRPr="003E42CC">
        <w:rPr>
          <w:rStyle w:val="Emphasis"/>
        </w:rPr>
        <w:t>be thought to generate</w:t>
      </w:r>
      <w:r w:rsidRPr="00B65DEA">
        <w:rPr>
          <w:rStyle w:val="Emphasis"/>
        </w:rPr>
        <w:t xml:space="preserve"> great </w:t>
      </w:r>
      <w:r w:rsidRPr="003E42CC">
        <w:rPr>
          <w:rStyle w:val="Emphasis"/>
        </w:rPr>
        <w:t>caution</w:t>
      </w:r>
      <w:r w:rsidRPr="00B65DEA">
        <w:rPr>
          <w:sz w:val="16"/>
        </w:rPr>
        <w:t xml:space="preserve"> in Beijing; for the disablement of Japanese systems is also likely to impinge on America’s military eyes and ears in Asia.</w:t>
      </w:r>
    </w:p>
    <w:p w14:paraId="4CB575E0" w14:textId="77777777" w:rsidR="00322B4A" w:rsidRPr="00B51387" w:rsidRDefault="00322B4A" w:rsidP="00322B4A">
      <w:pPr>
        <w:rPr>
          <w:sz w:val="16"/>
        </w:rPr>
      </w:pPr>
      <w:r w:rsidRPr="00B51387">
        <w:rPr>
          <w:sz w:val="16"/>
        </w:rPr>
        <w:t xml:space="preserve">China would need to think twice about escalating a bilateral conflict with Japan because of the distinct possibility of direct US military involvement. </w:t>
      </w:r>
      <w:r w:rsidRPr="003E42CC">
        <w:rPr>
          <w:rStyle w:val="StyleUnderline"/>
        </w:rPr>
        <w:t>But</w:t>
      </w:r>
      <w:r w:rsidRPr="00B51387">
        <w:rPr>
          <w:sz w:val="16"/>
        </w:rPr>
        <w:t xml:space="preserve"> knowing the resources that Japan’s ally could bring to bear, </w:t>
      </w:r>
      <w:r w:rsidRPr="0091310D">
        <w:rPr>
          <w:rStyle w:val="StyleUnderline"/>
          <w:highlight w:val="yellow"/>
        </w:rPr>
        <w:t>China could</w:t>
      </w:r>
      <w:r w:rsidRPr="00B51387">
        <w:rPr>
          <w:sz w:val="16"/>
        </w:rPr>
        <w:t xml:space="preserve"> in fact </w:t>
      </w:r>
      <w:r w:rsidRPr="0091310D">
        <w:rPr>
          <w:rStyle w:val="Emphasis"/>
          <w:highlight w:val="yellow"/>
        </w:rPr>
        <w:t>face incentives to escalate</w:t>
      </w:r>
      <w:r w:rsidRPr="00B65DEA">
        <w:rPr>
          <w:rStyle w:val="Emphasis"/>
        </w:rPr>
        <w:t xml:space="preserve"> very </w:t>
      </w:r>
      <w:r w:rsidRPr="0091310D">
        <w:rPr>
          <w:rStyle w:val="Emphasis"/>
          <w:highlight w:val="yellow"/>
        </w:rPr>
        <w:t>quickly</w:t>
      </w:r>
      <w:r w:rsidRPr="00B51387">
        <w:rPr>
          <w:sz w:val="16"/>
        </w:rPr>
        <w:t xml:space="preserve"> against Japan </w:t>
      </w:r>
      <w:r w:rsidRPr="0091310D">
        <w:rPr>
          <w:rStyle w:val="Emphasis"/>
          <w:highlight w:val="yellow"/>
        </w:rPr>
        <w:t>before America</w:t>
      </w:r>
      <w:r w:rsidRPr="00B51387">
        <w:rPr>
          <w:rStyle w:val="Emphasis"/>
        </w:rPr>
        <w:t xml:space="preserve"> made that fateful decision</w:t>
      </w:r>
      <w:r w:rsidRPr="00B51387">
        <w:rPr>
          <w:sz w:val="16"/>
        </w:rPr>
        <w:t xml:space="preserve">. And if for some reason Beijing believed that the United States was unlikely to come good on its confirmation that the Mutual Security Treaty applies to Japan in the context of </w:t>
      </w:r>
      <w:proofErr w:type="spellStart"/>
      <w:r w:rsidRPr="00B51387">
        <w:rPr>
          <w:sz w:val="16"/>
        </w:rPr>
        <w:t>Senkaku</w:t>
      </w:r>
      <w:proofErr w:type="spellEnd"/>
      <w:r w:rsidRPr="00B51387">
        <w:rPr>
          <w:sz w:val="16"/>
        </w:rPr>
        <w:t>/</w:t>
      </w:r>
      <w:proofErr w:type="spellStart"/>
      <w:r w:rsidRPr="00B51387">
        <w:rPr>
          <w:sz w:val="16"/>
        </w:rPr>
        <w:t>Diaoyu</w:t>
      </w:r>
      <w:proofErr w:type="spellEnd"/>
      <w:r w:rsidRPr="00B51387">
        <w:rPr>
          <w:sz w:val="16"/>
        </w:rPr>
        <w:t xml:space="preserve"> Islands, the deterrence of Chinese escalation could in fact be weakened. There is at least some speculation that China might exploit an emerging crisis with Japan in an attempt to force the United States to blink.7 </w:t>
      </w:r>
    </w:p>
    <w:p w14:paraId="6877E159" w14:textId="77777777" w:rsidR="00322B4A" w:rsidRPr="00B65DEA" w:rsidRDefault="00322B4A" w:rsidP="00322B4A">
      <w:pPr>
        <w:rPr>
          <w:sz w:val="16"/>
        </w:rPr>
      </w:pPr>
      <w:r w:rsidRPr="00B65DEA">
        <w:rPr>
          <w:sz w:val="16"/>
        </w:rPr>
        <w:t xml:space="preserve">Beijing could well be uncertain about what Washington would do. But in the pressure and confusion of an already serious crisis, China’s leaders only need to think that American involvement is a possibility to face some additional escalatory pressures. The PLA would be operating in the knowledge that its vulnerable C4SIR systems would be among the very first targets of American military action to defend its alliance partner. China would therefore face at least two types of escalatory pressures. The first one is more general: to use what forces it has available over which it may lose effective command should its control systems be disabled. In this way the possibility of American involvement may, through China’s preemptive moves, become an absolute certainty. The second pressure is more specific: China would find it too tempting not to target American C4SIR systems including America’s satellite capabilities. </w:t>
      </w:r>
    </w:p>
    <w:p w14:paraId="5A0CFE67" w14:textId="77777777" w:rsidR="00322B4A" w:rsidRPr="00B65DEA" w:rsidRDefault="00322B4A" w:rsidP="00322B4A">
      <w:pPr>
        <w:rPr>
          <w:sz w:val="16"/>
        </w:rPr>
      </w:pPr>
      <w:r w:rsidRPr="00B65DEA">
        <w:rPr>
          <w:sz w:val="16"/>
        </w:rPr>
        <w:t>A Nuclear Exchange is Also Possible</w:t>
      </w:r>
    </w:p>
    <w:p w14:paraId="3F88A4E9" w14:textId="77777777" w:rsidR="00322B4A" w:rsidRPr="00B65DEA" w:rsidRDefault="00322B4A" w:rsidP="00322B4A">
      <w:pPr>
        <w:rPr>
          <w:sz w:val="16"/>
        </w:rPr>
      </w:pPr>
      <w:r w:rsidRPr="00B65DEA">
        <w:rPr>
          <w:sz w:val="16"/>
        </w:rPr>
        <w:t xml:space="preserve">In this sequence, </w:t>
      </w:r>
      <w:r w:rsidRPr="00B65DEA">
        <w:rPr>
          <w:rStyle w:val="StyleUnderline"/>
        </w:rPr>
        <w:t>the move from a small</w:t>
      </w:r>
      <w:r w:rsidRPr="00B65DEA">
        <w:rPr>
          <w:sz w:val="16"/>
        </w:rPr>
        <w:t xml:space="preserve"> and even accidental </w:t>
      </w:r>
      <w:r w:rsidRPr="00B65DEA">
        <w:rPr>
          <w:rStyle w:val="StyleUnderline"/>
        </w:rPr>
        <w:t>use of force</w:t>
      </w:r>
      <w:r w:rsidRPr="00B65DEA">
        <w:rPr>
          <w:sz w:val="16"/>
        </w:rPr>
        <w:t xml:space="preserve"> involving China and Japan </w:t>
      </w:r>
      <w:r w:rsidRPr="00B65DEA">
        <w:rPr>
          <w:rStyle w:val="StyleUnderline"/>
        </w:rPr>
        <w:t>to a much more</w:t>
      </w:r>
      <w:r w:rsidRPr="00B65DEA">
        <w:rPr>
          <w:sz w:val="16"/>
        </w:rPr>
        <w:t xml:space="preserve"> serious and </w:t>
      </w:r>
      <w:r w:rsidRPr="00B65DEA">
        <w:rPr>
          <w:rStyle w:val="StyleUnderline"/>
        </w:rPr>
        <w:t>damaging triangular conflict with U</w:t>
      </w:r>
      <w:r w:rsidRPr="00B65DEA">
        <w:rPr>
          <w:sz w:val="16"/>
        </w:rPr>
        <w:t xml:space="preserve">nited </w:t>
      </w:r>
      <w:r w:rsidRPr="00B65DEA">
        <w:rPr>
          <w:rStyle w:val="StyleUnderline"/>
        </w:rPr>
        <w:t>S</w:t>
      </w:r>
      <w:r w:rsidRPr="00B65DEA">
        <w:rPr>
          <w:sz w:val="16"/>
        </w:rPr>
        <w:t xml:space="preserve">tates </w:t>
      </w:r>
      <w:r w:rsidRPr="00B65DEA">
        <w:rPr>
          <w:rStyle w:val="StyleUnderline"/>
        </w:rPr>
        <w:t>participation</w:t>
      </w:r>
      <w:r w:rsidRPr="00B65DEA">
        <w:rPr>
          <w:sz w:val="16"/>
        </w:rPr>
        <w:t xml:space="preserve"> suddenly </w:t>
      </w:r>
      <w:r w:rsidRPr="00B65DEA">
        <w:rPr>
          <w:rStyle w:val="Emphasis"/>
        </w:rPr>
        <w:t>seems plausible</w:t>
      </w:r>
      <w:r w:rsidRPr="00B65DEA">
        <w:rPr>
          <w:sz w:val="16"/>
        </w:rPr>
        <w:t xml:space="preserve">. By no means is it too much to imagine </w:t>
      </w:r>
      <w:r w:rsidRPr="00B65DEA">
        <w:rPr>
          <w:rStyle w:val="StyleUnderline"/>
        </w:rPr>
        <w:t xml:space="preserve">China’s early resort to </w:t>
      </w:r>
      <w:r w:rsidRPr="00B65DEA">
        <w:rPr>
          <w:rStyle w:val="Emphasis"/>
        </w:rPr>
        <w:t>a</w:t>
      </w:r>
      <w:r w:rsidRPr="00B65DEA">
        <w:rPr>
          <w:sz w:val="16"/>
        </w:rPr>
        <w:t>nti-</w:t>
      </w:r>
      <w:r w:rsidRPr="00B65DEA">
        <w:rPr>
          <w:rStyle w:val="Emphasis"/>
        </w:rPr>
        <w:t>sat</w:t>
      </w:r>
      <w:r w:rsidRPr="00B65DEA">
        <w:rPr>
          <w:sz w:val="16"/>
        </w:rPr>
        <w:t xml:space="preserve">ellite </w:t>
      </w:r>
      <w:r w:rsidRPr="00B65DEA">
        <w:rPr>
          <w:rStyle w:val="StyleUnderline"/>
        </w:rPr>
        <w:t>attacks</w:t>
      </w:r>
      <w:r w:rsidRPr="00B65DEA">
        <w:rPr>
          <w:sz w:val="16"/>
        </w:rPr>
        <w:t xml:space="preserve">, its exploitation of asymmetric advantages with </w:t>
      </w:r>
      <w:r w:rsidRPr="00B65DEA">
        <w:rPr>
          <w:rStyle w:val="StyleUnderline"/>
        </w:rPr>
        <w:t>its</w:t>
      </w:r>
      <w:r w:rsidRPr="00B65DEA">
        <w:rPr>
          <w:sz w:val="16"/>
        </w:rPr>
        <w:t xml:space="preserve"> growing missile </w:t>
      </w:r>
      <w:r w:rsidRPr="00B65DEA">
        <w:rPr>
          <w:rStyle w:val="StyleUnderline"/>
        </w:rPr>
        <w:t>capabilities to target America’s</w:t>
      </w:r>
      <w:r w:rsidRPr="00B65DEA">
        <w:rPr>
          <w:sz w:val="16"/>
        </w:rPr>
        <w:t xml:space="preserve"> aircraft </w:t>
      </w:r>
      <w:r w:rsidRPr="00B65DEA">
        <w:rPr>
          <w:rStyle w:val="StyleUnderline"/>
        </w:rPr>
        <w:t>carriers, and an acceleration in Chinese cyber-attacks</w:t>
      </w:r>
      <w:r w:rsidRPr="00B65DEA">
        <w:rPr>
          <w:sz w:val="16"/>
        </w:rPr>
        <w:t xml:space="preserve"> for military purposes. Nor in response, or in anticipation, is it implausible to envision devastating American and Japanese attacks against China’s C4SIR and missile systems. All three parties would very likely be aiming to keep this escalating exchange in the conventional domain (and only two of them have nuclear weapons that might be used). But there are </w:t>
      </w:r>
      <w:r w:rsidRPr="00B65DEA">
        <w:rPr>
          <w:rStyle w:val="StyleUnderline"/>
        </w:rPr>
        <w:t>strategic and material factors</w:t>
      </w:r>
      <w:r w:rsidRPr="00B65DEA">
        <w:rPr>
          <w:sz w:val="16"/>
        </w:rPr>
        <w:t xml:space="preserve"> which </w:t>
      </w:r>
      <w:r w:rsidRPr="00B65DEA">
        <w:rPr>
          <w:rStyle w:val="StyleUnderline"/>
        </w:rPr>
        <w:t>suggest</w:t>
      </w:r>
      <w:r w:rsidRPr="00B65DEA">
        <w:rPr>
          <w:sz w:val="16"/>
        </w:rPr>
        <w:t xml:space="preserve"> that </w:t>
      </w:r>
      <w:r w:rsidRPr="00B65DEA">
        <w:rPr>
          <w:rStyle w:val="Emphasis"/>
        </w:rPr>
        <w:t>nuclear escalation is less unlikely</w:t>
      </w:r>
      <w:r w:rsidRPr="00B65DEA">
        <w:rPr>
          <w:rStyle w:val="StyleUnderline"/>
        </w:rPr>
        <w:t xml:space="preserve"> than some</w:t>
      </w:r>
      <w:r w:rsidRPr="00B65DEA">
        <w:rPr>
          <w:sz w:val="16"/>
        </w:rPr>
        <w:t xml:space="preserve"> might wish to </w:t>
      </w:r>
      <w:r w:rsidRPr="00B65DEA">
        <w:rPr>
          <w:rStyle w:val="StyleUnderline"/>
        </w:rPr>
        <w:t>presume</w:t>
      </w:r>
      <w:r w:rsidRPr="00B65DEA">
        <w:rPr>
          <w:sz w:val="16"/>
        </w:rPr>
        <w:t>.</w:t>
      </w:r>
    </w:p>
    <w:p w14:paraId="782B6345" w14:textId="77777777" w:rsidR="00322B4A" w:rsidRDefault="00322B4A" w:rsidP="00322B4A">
      <w:r w:rsidRPr="00B65DEA">
        <w:rPr>
          <w:sz w:val="16"/>
        </w:rPr>
        <w:t xml:space="preserve">An outwardly confident but inwardly vulnerable China may resort to nuclear threats against Japan as a form of intimidation. That would immediately require America’s closest attention. Nuclear weapons remain for China the great </w:t>
      </w:r>
      <w:proofErr w:type="spellStart"/>
      <w:r w:rsidRPr="00B65DEA">
        <w:rPr>
          <w:sz w:val="16"/>
        </w:rPr>
        <w:t>equaliser</w:t>
      </w:r>
      <w:proofErr w:type="spellEnd"/>
      <w:r w:rsidRPr="00B65DEA">
        <w:rPr>
          <w:sz w:val="16"/>
        </w:rPr>
        <w:t xml:space="preserve">. But this also means that as prized assets, </w:t>
      </w:r>
      <w:r w:rsidRPr="0091310D">
        <w:rPr>
          <w:rStyle w:val="StyleUnderline"/>
          <w:highlight w:val="yellow"/>
        </w:rPr>
        <w:t>China may</w:t>
      </w:r>
      <w:r w:rsidRPr="00B65DEA">
        <w:rPr>
          <w:sz w:val="16"/>
        </w:rPr>
        <w:t xml:space="preserve"> want to </w:t>
      </w:r>
      <w:r w:rsidRPr="0091310D">
        <w:rPr>
          <w:rStyle w:val="Emphasis"/>
          <w:highlight w:val="yellow"/>
        </w:rPr>
        <w:t>use</w:t>
      </w:r>
      <w:r w:rsidRPr="00B65DEA">
        <w:rPr>
          <w:rStyle w:val="Emphasis"/>
        </w:rPr>
        <w:t xml:space="preserve"> its </w:t>
      </w:r>
      <w:r w:rsidRPr="0091310D">
        <w:rPr>
          <w:rStyle w:val="Emphasis"/>
          <w:highlight w:val="yellow"/>
        </w:rPr>
        <w:t>nuclear weapons early</w:t>
      </w:r>
      <w:r w:rsidRPr="00B65DEA">
        <w:rPr>
          <w:sz w:val="16"/>
        </w:rPr>
        <w:t xml:space="preserve"> if it feels that its ability to retain the capacity to do so is at risk. Two material issues surface here to make this hugely </w:t>
      </w:r>
      <w:proofErr w:type="spellStart"/>
      <w:r w:rsidRPr="00B65DEA">
        <w:rPr>
          <w:sz w:val="16"/>
        </w:rPr>
        <w:t>destabilising</w:t>
      </w:r>
      <w:proofErr w:type="spellEnd"/>
      <w:r w:rsidRPr="00B65DEA">
        <w:rPr>
          <w:sz w:val="16"/>
        </w:rPr>
        <w:t xml:space="preserve"> situation possible. The first is that </w:t>
      </w:r>
      <w:r w:rsidRPr="00B65DEA">
        <w:rPr>
          <w:rStyle w:val="StyleUnderline"/>
        </w:rPr>
        <w:t>China lacks separate tactical and strategic C4SIR</w:t>
      </w:r>
      <w:r w:rsidRPr="00B65DEA">
        <w:rPr>
          <w:sz w:val="16"/>
        </w:rPr>
        <w:t xml:space="preserve"> systems. This raises the prospect that American (and Japanese) conventional attacks designed to degrade China’s control of its conventional forces may also reduce Beijing’s confidence in its ability to retain a nuclear deterrence capability. China may face a horrible dilemma such that if it wants to retain a nuclear option, it has to use it early rather than as a last resort. The second is that, because of basing arrangements, </w:t>
      </w:r>
      <w:r w:rsidRPr="00B65DEA">
        <w:rPr>
          <w:rStyle w:val="StyleUnderline"/>
        </w:rPr>
        <w:t>China may assume that an American conventional attack will also remove some of its land based nuclear missiles</w:t>
      </w:r>
      <w:r w:rsidRPr="00B65DEA">
        <w:rPr>
          <w:sz w:val="16"/>
        </w:rPr>
        <w:t xml:space="preserve"> and sea based nuclear systems. </w:t>
      </w:r>
      <w:r w:rsidRPr="00B65DEA">
        <w:rPr>
          <w:rStyle w:val="StyleUnderline"/>
        </w:rPr>
        <w:t>This is</w:t>
      </w:r>
      <w:r w:rsidRPr="00B65DEA">
        <w:rPr>
          <w:sz w:val="16"/>
        </w:rPr>
        <w:t xml:space="preserve"> also </w:t>
      </w:r>
      <w:r w:rsidRPr="00B65DEA">
        <w:rPr>
          <w:rStyle w:val="Emphasis"/>
        </w:rPr>
        <w:t>a perverse incentive to nuclear escalation</w:t>
      </w:r>
      <w:r>
        <w:t xml:space="preserve">. </w:t>
      </w:r>
    </w:p>
    <w:p w14:paraId="338C4C19" w14:textId="77777777" w:rsidR="00322B4A" w:rsidRDefault="00322B4A" w:rsidP="00322B4A">
      <w:pPr>
        <w:rPr>
          <w:rStyle w:val="Emphasis"/>
        </w:rPr>
      </w:pPr>
    </w:p>
    <w:p w14:paraId="285022A4" w14:textId="77777777" w:rsidR="00322B4A" w:rsidRPr="00B85625" w:rsidRDefault="00322B4A" w:rsidP="00322B4A"/>
    <w:p w14:paraId="4ACDC20F" w14:textId="529A9250" w:rsidR="002910FA" w:rsidRDefault="002910FA" w:rsidP="002910FA">
      <w:pPr>
        <w:pStyle w:val="Heading3"/>
      </w:pPr>
      <w:r w:rsidRPr="002910FA">
        <w:t xml:space="preserve">Soil Erosion </w:t>
      </w:r>
    </w:p>
    <w:p w14:paraId="3B8A2A98" w14:textId="77777777" w:rsidR="002910FA" w:rsidRDefault="002910FA" w:rsidP="002910FA">
      <w:pPr>
        <w:pStyle w:val="Heading4"/>
      </w:pPr>
      <w:r>
        <w:t>Rapid Chinese growth causes soil erosion</w:t>
      </w:r>
    </w:p>
    <w:p w14:paraId="3E90CDA2" w14:textId="77777777" w:rsidR="002910FA" w:rsidRPr="003D60FC" w:rsidRDefault="002910FA" w:rsidP="002910FA">
      <w:r w:rsidRPr="003D60FC">
        <w:rPr>
          <w:sz w:val="16"/>
        </w:rPr>
        <w:t xml:space="preserve">Business Reference Services, </w:t>
      </w:r>
      <w:r w:rsidRPr="003D60FC">
        <w:rPr>
          <w:rStyle w:val="Style13ptBold"/>
        </w:rPr>
        <w:t>BRS 15</w:t>
      </w:r>
      <w:r w:rsidRPr="003D60FC">
        <w:rPr>
          <w:sz w:val="16"/>
        </w:rPr>
        <w:t>, “The Influence of Chinese Economic Growth on Central Asian Countries”, 11/24/15, https://www.loc.gov/rr/business/asia/CentralAsia/china.html</w:t>
      </w:r>
    </w:p>
    <w:p w14:paraId="542D841C" w14:textId="77777777" w:rsidR="002910FA" w:rsidRDefault="002910FA" w:rsidP="002910FA">
      <w:pPr>
        <w:rPr>
          <w:sz w:val="12"/>
        </w:rPr>
      </w:pPr>
      <w:r w:rsidRPr="003D60FC">
        <w:rPr>
          <w:rStyle w:val="StyleUnderline"/>
        </w:rPr>
        <w:t>Two developments that have impacted the Chinese economy are the rising multi-polarity of other states and regional integration</w:t>
      </w:r>
      <w:r w:rsidRPr="003D60FC">
        <w:rPr>
          <w:sz w:val="12"/>
        </w:rPr>
        <w:t xml:space="preserve">. </w:t>
      </w:r>
      <w:r w:rsidRPr="003D60FC">
        <w:rPr>
          <w:rStyle w:val="StyleUnderline"/>
        </w:rPr>
        <w:t xml:space="preserve">There are a number of economic challenges that Chinese leaders face </w:t>
      </w:r>
      <w:r w:rsidRPr="003D60FC">
        <w:rPr>
          <w:sz w:val="12"/>
        </w:rPr>
        <w:t xml:space="preserve">starting from maintaining the high growth rate, managing the rural workforce; advancing the finance system, reforming the state-owned enterprises, promoting an effective, productive private sector, instituting a social security system, addressing environmental issues, reducing corruption and economic crimes, recovering scientific and education development, sustaining international cooperation, and changing the role of the government in economic system. </w:t>
      </w:r>
      <w:r w:rsidRPr="003D60FC">
        <w:rPr>
          <w:rStyle w:val="StyleUnderline"/>
        </w:rPr>
        <w:t xml:space="preserve">The result of economic growth can cause serious environmental disasters such as </w:t>
      </w:r>
      <w:r w:rsidRPr="003D60FC">
        <w:rPr>
          <w:rStyle w:val="Emphasis"/>
        </w:rPr>
        <w:t>air pollution, soil erosion, and arable land</w:t>
      </w:r>
      <w:r w:rsidRPr="003D60FC">
        <w:rPr>
          <w:rStyle w:val="StyleUnderline"/>
        </w:rPr>
        <w:t xml:space="preserve"> loses</w:t>
      </w:r>
      <w:r w:rsidRPr="003D60FC">
        <w:rPr>
          <w:sz w:val="12"/>
        </w:rPr>
        <w:t xml:space="preserve">. As a response, the government's 11th five-year plan (from 2006 to 2010) focuses on cutting energy consumption per unit of GDP by 20% and decreasing pollutants by 10% by 2010. These considerable steps to conserve energy and protect the environment are to be accomplished by implementing new tax policy regulations.8 </w:t>
      </w:r>
      <w:r w:rsidRPr="003D60FC">
        <w:rPr>
          <w:rStyle w:val="StyleUnderline"/>
        </w:rPr>
        <w:t>Environmental issues stemming from Chinese economic growth have led to inflation, leading to higher prices on oil and grains on global markets and, within China, on some foods and surplus liquidity in the banking system in 2007</w:t>
      </w:r>
      <w:r w:rsidRPr="003D60FC">
        <w:rPr>
          <w:sz w:val="12"/>
        </w:rPr>
        <w:t>. Some economists anticipated the slow economic growth in 2008 and 2009 despite the strict measures taken by the government, because of the weak external demand for Chinese exports.9</w:t>
      </w:r>
    </w:p>
    <w:p w14:paraId="71321237" w14:textId="77777777" w:rsidR="002910FA" w:rsidRDefault="002910FA" w:rsidP="002910FA">
      <w:pPr>
        <w:pStyle w:val="Heading4"/>
      </w:pPr>
      <w:r>
        <w:t xml:space="preserve">Soil erosion causes extinction </w:t>
      </w:r>
    </w:p>
    <w:p w14:paraId="28F1C556" w14:textId="77777777" w:rsidR="002910FA" w:rsidRPr="00291593" w:rsidRDefault="002910FA" w:rsidP="002910FA">
      <w:pPr>
        <w:rPr>
          <w:rFonts w:ascii="Georgia" w:hAnsi="Georgia"/>
          <w:b/>
          <w:sz w:val="24"/>
        </w:rPr>
      </w:pPr>
      <w:r>
        <w:t xml:space="preserve"> </w:t>
      </w:r>
      <w:r w:rsidRPr="00291593">
        <w:rPr>
          <w:sz w:val="16"/>
        </w:rPr>
        <w:t>John</w:t>
      </w:r>
      <w:r w:rsidRPr="00291593">
        <w:rPr>
          <w:rStyle w:val="AuthorYear"/>
          <w:sz w:val="18"/>
        </w:rPr>
        <w:t xml:space="preserve"> </w:t>
      </w:r>
      <w:proofErr w:type="spellStart"/>
      <w:r w:rsidRPr="00291593">
        <w:rPr>
          <w:rStyle w:val="Style13ptBold"/>
        </w:rPr>
        <w:t>Allemang</w:t>
      </w:r>
      <w:proofErr w:type="spellEnd"/>
      <w:r w:rsidRPr="00291593">
        <w:rPr>
          <w:rStyle w:val="Style13ptBold"/>
        </w:rPr>
        <w:t xml:space="preserve"> 7</w:t>
      </w:r>
      <w:r w:rsidRPr="00291593">
        <w:rPr>
          <w:sz w:val="16"/>
        </w:rPr>
        <w:t xml:space="preserve">, Feature Writer for the Globe and Mail. “Planet Earth as a Dirty Little Secret” 5/12/7 </w:t>
      </w:r>
      <w:r w:rsidRPr="00291593">
        <w:rPr>
          <w:i/>
          <w:sz w:val="16"/>
        </w:rPr>
        <w:t>The Globe and Mail</w:t>
      </w:r>
    </w:p>
    <w:p w14:paraId="0EEBF13D" w14:textId="641594CD" w:rsidR="002910FA" w:rsidRPr="002910FA" w:rsidRDefault="002910FA" w:rsidP="002910FA">
      <w:pPr>
        <w:rPr>
          <w:sz w:val="12"/>
          <w:u w:val="single"/>
        </w:rPr>
      </w:pPr>
      <w:r w:rsidRPr="00233873">
        <w:rPr>
          <w:rStyle w:val="StyleUnderline"/>
        </w:rPr>
        <w:t>Dirt is disappearing, and when it goes, we go. It's a simple fact that we're using up our finite supply of good soil faster than it can be made</w:t>
      </w:r>
      <w:r w:rsidRPr="00233873">
        <w:rPr>
          <w:sz w:val="10"/>
        </w:rPr>
        <w:t xml:space="preserve">, and whatever our eyes choose to tell us, a crisis is looming. Of course, like so much else about dirt, even its do-or-die crisis manages to be barely perceptible. </w:t>
      </w:r>
      <w:r w:rsidRPr="00233873">
        <w:rPr>
          <w:rStyle w:val="StyleUnderline"/>
        </w:rPr>
        <w:t>In a world prepared to welcome the inconvenient truths of environmental degradation</w:t>
      </w:r>
      <w:r w:rsidRPr="00233873">
        <w:rPr>
          <w:sz w:val="10"/>
        </w:rPr>
        <w:t xml:space="preserve">, and even make them the markers of intellectual fashion, poor old untrendy </w:t>
      </w:r>
      <w:r w:rsidRPr="00233873">
        <w:rPr>
          <w:rStyle w:val="StyleUnderline"/>
        </w:rPr>
        <w:t>dirt somehow falls to the bottom of the global to-do list.</w:t>
      </w:r>
      <w:r w:rsidRPr="00233873">
        <w:rPr>
          <w:sz w:val="10"/>
        </w:rPr>
        <w:t xml:space="preserve"> Air pollution, water contamination, the limited lifespan of fossil fuels, the urgent need to confront climate change no matter how far away its worst threats may be - we get it, whatever don't-worry governments and vested interests like to pretend to the contrary. But </w:t>
      </w:r>
      <w:r w:rsidRPr="00291593">
        <w:rPr>
          <w:rStyle w:val="Emphasis"/>
        </w:rPr>
        <w:t>erosion as the ultimate catastrophe</w:t>
      </w:r>
      <w:r w:rsidRPr="00233873">
        <w:rPr>
          <w:sz w:val="10"/>
        </w:rPr>
        <w:t xml:space="preserve">, the dusty death blow? Somehow it's hard to feel apocalyptic about something you buy at a garden </w:t>
      </w:r>
      <w:proofErr w:type="spellStart"/>
      <w:r w:rsidRPr="00233873">
        <w:rPr>
          <w:sz w:val="10"/>
        </w:rPr>
        <w:t>centre</w:t>
      </w:r>
      <w:proofErr w:type="spellEnd"/>
      <w:r w:rsidRPr="00233873">
        <w:rPr>
          <w:sz w:val="10"/>
        </w:rPr>
        <w:t xml:space="preserve">, scrape off your boots before walking through the door or scrub off your lettuce before the salad can be made. </w:t>
      </w:r>
      <w:r w:rsidRPr="00233873">
        <w:rPr>
          <w:rStyle w:val="StyleUnderline"/>
        </w:rPr>
        <w:t>"We take it for granted,"</w:t>
      </w:r>
      <w:r w:rsidRPr="00233873">
        <w:rPr>
          <w:sz w:val="10"/>
        </w:rPr>
        <w:t xml:space="preserve"> agrees David R. Montgomery - which is a pretty hard admission for a man who has made it his goal to alert a distracted world to the crisis of lost soil. To his </w:t>
      </w:r>
      <w:proofErr w:type="spellStart"/>
      <w:r w:rsidRPr="00233873">
        <w:rPr>
          <w:sz w:val="10"/>
        </w:rPr>
        <w:t>practised</w:t>
      </w:r>
      <w:proofErr w:type="spellEnd"/>
      <w:r w:rsidRPr="00233873">
        <w:rPr>
          <w:sz w:val="10"/>
        </w:rPr>
        <w:t xml:space="preserve"> eyes, at least, the best part of </w:t>
      </w:r>
      <w:r w:rsidRPr="00233873">
        <w:rPr>
          <w:rStyle w:val="StyleUnderline"/>
        </w:rPr>
        <w:t>the Earth is eroding and the danger signs are everywhere</w:t>
      </w:r>
      <w:r w:rsidRPr="00233873">
        <w:rPr>
          <w:sz w:val="10"/>
        </w:rPr>
        <w:t xml:space="preserve">: </w:t>
      </w:r>
      <w:r w:rsidRPr="00233873">
        <w:rPr>
          <w:rStyle w:val="StyleUnderline"/>
        </w:rPr>
        <w:t xml:space="preserve">bare plowed soil carried off by wind or rain, rivers choked by sediment from clear-cut forests, over-irrigated fields turned into salt-contaminated deserts, huge unprotected tracts of wheat or corn dependent on chemical fertilizer to replace the nutrients corporate agriculture discards, the constant stripping of topsoil to create new </w:t>
      </w:r>
      <w:proofErr w:type="spellStart"/>
      <w:r w:rsidRPr="00233873">
        <w:rPr>
          <w:rStyle w:val="StyleUnderline"/>
        </w:rPr>
        <w:t>suburbias</w:t>
      </w:r>
      <w:proofErr w:type="spellEnd"/>
      <w:r w:rsidRPr="00233873">
        <w:rPr>
          <w:rStyle w:val="StyleUnderline"/>
        </w:rPr>
        <w:t>.</w:t>
      </w:r>
      <w:r w:rsidRPr="00233873">
        <w:rPr>
          <w:sz w:val="10"/>
        </w:rPr>
        <w:t xml:space="preserve"> Our complacency is so instinctive, our wastefulness so extreme, that Dr. Montgomery has come up with a disturbing new name for modern agriculture: soil mining. </w:t>
      </w:r>
      <w:r w:rsidRPr="00233873">
        <w:rPr>
          <w:rStyle w:val="StyleUnderline"/>
        </w:rPr>
        <w:t>"We only have a fixed amount of soil - and we're digging it up,"</w:t>
      </w:r>
      <w:r w:rsidRPr="00233873">
        <w:rPr>
          <w:sz w:val="10"/>
        </w:rPr>
        <w:t xml:space="preserve"> he says. Dr. Montgomery is a geomorphologist at the University of Washington in Seattle, a well-travelled and well-read monitor of Earth's thin skin who knows that a </w:t>
      </w:r>
      <w:r w:rsidRPr="00233873">
        <w:rPr>
          <w:rStyle w:val="StyleUnderline"/>
        </w:rPr>
        <w:t>civilization's lifespan depends on how it treats - or mistreats - its dirt.</w:t>
      </w:r>
      <w:r w:rsidRPr="00233873">
        <w:rPr>
          <w:sz w:val="10"/>
        </w:rPr>
        <w:t xml:space="preserve"> As a student of the Earth's eons of slow but certain transformations, he is trained to spot the big-picture inevitabilities the rest of us miss, and of this he is certain: </w:t>
      </w:r>
      <w:r w:rsidRPr="00233873">
        <w:rPr>
          <w:rStyle w:val="StyleUnderline"/>
        </w:rPr>
        <w:t>"We're on track to lose most of our agricultural soils. And even if we solve the water crisis and the climate crisis, if we don't conserve soil, then that will do us in."</w:t>
      </w:r>
      <w:r w:rsidRPr="00233873">
        <w:rPr>
          <w:sz w:val="10"/>
        </w:rPr>
        <w:t xml:space="preserve"> You hear that, and you look around at the lushness of life in the spring, and the doomsday scenario seems unconvincing. Dirt is everywhere, the fields are full of crops, the supermarket shelves have their usual cornucopia look of gross overabundance and, if there's a famine in a far-off place, as there always is, can it really all come down to a few inches of topsoil that has gone missing? Yes is the short answer, according to Dr. Montgomery's wide-ranging new book, Dirt: The Erosion of Civilizations, which is to be published this week and has been deemed "a compelling manifesto" by New Scientist magazine. He takes pains to demonstrate the key role played by soil degradation in almost every civilization that once claimed to dominate the Earth - a useful antidote to the Golden Age nostalgia for a more harmonious past that afflicts many in the environmental movement. </w:t>
      </w:r>
      <w:r w:rsidRPr="00233873">
        <w:rPr>
          <w:rStyle w:val="StyleUnderline"/>
        </w:rPr>
        <w:t>Wrecking soil</w:t>
      </w:r>
      <w:r w:rsidRPr="00233873">
        <w:rPr>
          <w:sz w:val="10"/>
        </w:rPr>
        <w:t xml:space="preserve">, he implies, </w:t>
      </w:r>
      <w:r w:rsidRPr="00233873">
        <w:rPr>
          <w:rStyle w:val="StyleUnderline"/>
        </w:rPr>
        <w:t>is something humans do, given the opportunity, because we're programmed to think of immediate issues such as personal survival rather than forgoing our inheritance to benefit the farmers of the future.</w:t>
      </w:r>
      <w:r w:rsidRPr="00233873">
        <w:rPr>
          <w:sz w:val="10"/>
        </w:rPr>
        <w:t xml:space="preserve"> And one reason we can do this with a clear conscience is our belief that soil is everywhere. </w:t>
      </w:r>
      <w:r w:rsidRPr="00233873">
        <w:rPr>
          <w:rStyle w:val="StyleUnderline"/>
        </w:rPr>
        <w:t>"People just don't realize that not all soils are good agricultural soils,"</w:t>
      </w:r>
      <w:r w:rsidRPr="00233873">
        <w:rPr>
          <w:sz w:val="10"/>
        </w:rPr>
        <w:t xml:space="preserve"> Dr. Montgomery says. </w:t>
      </w:r>
      <w:r w:rsidRPr="00233873">
        <w:rPr>
          <w:rStyle w:val="StyleUnderline"/>
        </w:rPr>
        <w:t>"And even with good soils, the pace at which it's being lost is slow by human standards even if it's quite rapid by geologic standards."</w:t>
      </w:r>
      <w:r w:rsidRPr="00233873">
        <w:rPr>
          <w:sz w:val="10"/>
        </w:rPr>
        <w:t xml:space="preserve"> You don't have to be a geologist to spot the problem. At least since the Dust Bowl crisis of the Depression era, when much of North America was blanketed by thick clouds of soil eroded off the drought-ridden prairie, soil specialists have put forward strong arguments for conservation - arguments that are all the more crucial since the western plains, as Dr. Montgomery observes, "are one of the few places on the planet that can produce agricultural surpluses and feed the world."</w:t>
      </w:r>
    </w:p>
    <w:p w14:paraId="22A0BCB9" w14:textId="77777777" w:rsidR="00322B4A" w:rsidRDefault="00322B4A" w:rsidP="00322B4A">
      <w:pPr>
        <w:pStyle w:val="Heading3"/>
      </w:pPr>
      <w:r>
        <w:t>US China War</w:t>
      </w:r>
    </w:p>
    <w:p w14:paraId="0B74C546" w14:textId="77777777" w:rsidR="00322B4A" w:rsidRDefault="00322B4A" w:rsidP="00322B4A">
      <w:pPr>
        <w:pStyle w:val="Heading4"/>
      </w:pPr>
      <w:r>
        <w:t>China economic collapse stops South Asian aggression, cements US regional interests, halts military modernization and constrains aggressive rise</w:t>
      </w:r>
    </w:p>
    <w:p w14:paraId="19C0CD86" w14:textId="77777777" w:rsidR="00322B4A" w:rsidRPr="002276FD" w:rsidRDefault="00322B4A" w:rsidP="00322B4A">
      <w:r w:rsidRPr="002276FD">
        <w:rPr>
          <w:sz w:val="16"/>
        </w:rPr>
        <w:t xml:space="preserve">Sheldon W. </w:t>
      </w:r>
      <w:r w:rsidRPr="002276FD">
        <w:rPr>
          <w:rStyle w:val="Style13ptBold"/>
        </w:rPr>
        <w:t>Simon 8</w:t>
      </w:r>
      <w:r w:rsidRPr="002276FD">
        <w:rPr>
          <w:sz w:val="16"/>
        </w:rPr>
        <w:t xml:space="preserve">, Professor of Political Science and </w:t>
      </w:r>
      <w:proofErr w:type="spellStart"/>
      <w:r w:rsidRPr="002276FD">
        <w:rPr>
          <w:sz w:val="16"/>
        </w:rPr>
        <w:t>Facilty</w:t>
      </w:r>
      <w:proofErr w:type="spellEnd"/>
      <w:r w:rsidRPr="002276FD">
        <w:rPr>
          <w:sz w:val="16"/>
        </w:rPr>
        <w:t xml:space="preserve"> Associate for the Center for Asian Studies and Program in Southeast Asian Studies at Arizona State University, where he has also served as Chair of Political Science and Director of the Center for Asian Studies, “China, the United States, and South-East Asia: Contending Perspectives on politics, security and economics”, pg. 181, Google Books</w:t>
      </w:r>
    </w:p>
    <w:p w14:paraId="14993EE9" w14:textId="77777777" w:rsidR="00322B4A" w:rsidRDefault="00322B4A" w:rsidP="00322B4A">
      <w:pPr>
        <w:rPr>
          <w:rStyle w:val="Emphasis"/>
        </w:rPr>
      </w:pPr>
      <w:r w:rsidRPr="002276FD">
        <w:rPr>
          <w:rStyle w:val="Emphasis"/>
        </w:rPr>
        <w:t>If the Chinese economy stalls and stagnates</w:t>
      </w:r>
      <w:r w:rsidRPr="002276FD">
        <w:rPr>
          <w:sz w:val="14"/>
        </w:rPr>
        <w:t xml:space="preserve"> (perhaps as the result of a banking or currency crisis), </w:t>
      </w:r>
      <w:r w:rsidRPr="002276FD">
        <w:rPr>
          <w:rStyle w:val="Emphasis"/>
        </w:rPr>
        <w:t>dropping to only minimal growth</w:t>
      </w:r>
      <w:r w:rsidRPr="002276FD">
        <w:rPr>
          <w:sz w:val="14"/>
        </w:rPr>
        <w:t xml:space="preserve">, </w:t>
      </w:r>
      <w:r w:rsidRPr="002276FD">
        <w:rPr>
          <w:rStyle w:val="StyleUnderline"/>
        </w:rPr>
        <w:t>the Communist Party could likely muddle through without regime change</w:t>
      </w:r>
      <w:r w:rsidRPr="002276FD">
        <w:rPr>
          <w:sz w:val="14"/>
        </w:rPr>
        <w:t xml:space="preserve">, </w:t>
      </w:r>
      <w:r w:rsidRPr="002276FD">
        <w:rPr>
          <w:rStyle w:val="StyleUnderline"/>
        </w:rPr>
        <w:t>but it would be forced to focus on domestic issues</w:t>
      </w:r>
      <w:r w:rsidRPr="002276FD">
        <w:rPr>
          <w:sz w:val="14"/>
        </w:rPr>
        <w:t xml:space="preserve">. China would continue to rely on exports to boost its economy and would rely on imported energy to keep its economy going, keeping it engaged with the international community. While China's economically generated security interests in Southeast Asia would still exist, </w:t>
      </w:r>
      <w:r w:rsidRPr="002276FD">
        <w:rPr>
          <w:rStyle w:val="Emphasis"/>
        </w:rPr>
        <w:t>Beijing would lack the revenues to continue the pace of military modernization and expansion it has engaged in of late</w:t>
      </w:r>
      <w:r w:rsidRPr="002276FD">
        <w:rPr>
          <w:rStyle w:val="StyleUnderline"/>
        </w:rPr>
        <w:t>. It also would continue to desire a peaceful regional security environment so that it could focus on its domestic economic issues, meaning that it would not inflame territorial disputes for nationalistic purposes</w:t>
      </w:r>
      <w:r w:rsidRPr="002276FD">
        <w:rPr>
          <w:sz w:val="14"/>
        </w:rPr>
        <w:t xml:space="preserve">. Thus, </w:t>
      </w:r>
      <w:r w:rsidRPr="002276FD">
        <w:rPr>
          <w:rStyle w:val="Emphasis"/>
        </w:rPr>
        <w:t xml:space="preserve">an economically stagnant China would be less likely to threaten its Southeast Asian neighbors and US regional interests than a China that has undergone economic collapse. </w:t>
      </w:r>
    </w:p>
    <w:p w14:paraId="560F3115" w14:textId="77777777" w:rsidR="00322B4A" w:rsidRPr="00476AC0" w:rsidRDefault="00322B4A" w:rsidP="00322B4A">
      <w:pPr>
        <w:pStyle w:val="Heading4"/>
      </w:pPr>
      <w:r>
        <w:t xml:space="preserve">Extinction </w:t>
      </w:r>
    </w:p>
    <w:p w14:paraId="1FDAD490" w14:textId="77777777" w:rsidR="00322B4A" w:rsidRPr="00476AC0" w:rsidRDefault="00322B4A" w:rsidP="00322B4A">
      <w:pPr>
        <w:rPr>
          <w:szCs w:val="16"/>
        </w:rPr>
      </w:pPr>
      <w:r w:rsidRPr="005D39DC">
        <w:rPr>
          <w:sz w:val="16"/>
          <w:szCs w:val="16"/>
        </w:rPr>
        <w:t xml:space="preserve">Dr. Lawrence </w:t>
      </w:r>
      <w:proofErr w:type="spellStart"/>
      <w:r w:rsidRPr="00156F5A">
        <w:rPr>
          <w:rStyle w:val="Style13ptBold"/>
        </w:rPr>
        <w:t>Wittner</w:t>
      </w:r>
      <w:proofErr w:type="spellEnd"/>
      <w:r w:rsidRPr="00156F5A">
        <w:rPr>
          <w:rStyle w:val="Style13ptBold"/>
        </w:rPr>
        <w:t xml:space="preserve"> 11</w:t>
      </w:r>
      <w:r w:rsidRPr="005D39DC">
        <w:rPr>
          <w:sz w:val="16"/>
        </w:rPr>
        <w:t>, Professor</w:t>
      </w:r>
      <w:r w:rsidRPr="005D39DC">
        <w:rPr>
          <w:sz w:val="16"/>
          <w:szCs w:val="16"/>
        </w:rPr>
        <w:t xml:space="preserve"> of History emeritus at SUNY/Albany. His latest book is "Confronting the Bomb: A Short History of the World Nuclear Disarmament Movement" (Stanford University Press), “Is a Nuclear War With China Possible?” 11/30/11, http://www.huffingtonpost.com/lawrence-wittner/n</w:t>
      </w:r>
      <w:r>
        <w:rPr>
          <w:sz w:val="16"/>
          <w:szCs w:val="16"/>
        </w:rPr>
        <w:t>uclear-war-china_b_1116556.html</w:t>
      </w:r>
    </w:p>
    <w:p w14:paraId="29195B4D" w14:textId="77777777" w:rsidR="00322B4A" w:rsidRPr="005D39DC" w:rsidRDefault="00322B4A" w:rsidP="00322B4A">
      <w:pPr>
        <w:rPr>
          <w:sz w:val="12"/>
        </w:rPr>
      </w:pPr>
      <w:r w:rsidRPr="00156F5A">
        <w:rPr>
          <w:sz w:val="12"/>
        </w:rPr>
        <w:t xml:space="preserve">The </w:t>
      </w:r>
      <w:r w:rsidRPr="00846083">
        <w:rPr>
          <w:rStyle w:val="StyleUnderline"/>
          <w:highlight w:val="cyan"/>
        </w:rPr>
        <w:t>gathering tension between the U</w:t>
      </w:r>
      <w:r w:rsidRPr="00156F5A">
        <w:rPr>
          <w:sz w:val="12"/>
        </w:rPr>
        <w:t xml:space="preserve">nited </w:t>
      </w:r>
      <w:r w:rsidRPr="00846083">
        <w:rPr>
          <w:rStyle w:val="StyleUnderline"/>
          <w:highlight w:val="cyan"/>
        </w:rPr>
        <w:t>S</w:t>
      </w:r>
      <w:r w:rsidRPr="00156F5A">
        <w:rPr>
          <w:sz w:val="12"/>
        </w:rPr>
        <w:t xml:space="preserve">tates </w:t>
      </w:r>
      <w:r w:rsidRPr="00846083">
        <w:rPr>
          <w:rStyle w:val="StyleUnderline"/>
          <w:highlight w:val="cyan"/>
        </w:rPr>
        <w:t>and China is clear</w:t>
      </w:r>
      <w:r w:rsidRPr="00156F5A">
        <w:rPr>
          <w:sz w:val="12"/>
        </w:rPr>
        <w:t xml:space="preserve"> enough. Disturbed by China's growing economic and military strength, </w:t>
      </w:r>
      <w:r w:rsidRPr="00476AC0">
        <w:rPr>
          <w:rStyle w:val="StyleUnderline"/>
        </w:rPr>
        <w:t xml:space="preserve">the U.S. government </w:t>
      </w:r>
      <w:hyperlink r:id="rId9" w:tgtFrame="_hplink" w:history="1">
        <w:r w:rsidRPr="00476AC0">
          <w:rPr>
            <w:rStyle w:val="StyleUnderline"/>
          </w:rPr>
          <w:t>recently challenged</w:t>
        </w:r>
      </w:hyperlink>
      <w:r w:rsidRPr="00476AC0">
        <w:rPr>
          <w:rStyle w:val="StyleUnderline"/>
        </w:rPr>
        <w:t xml:space="preserve"> China's claims in the South China Sea,</w:t>
      </w:r>
      <w:r w:rsidRPr="00156F5A">
        <w:rPr>
          <w:sz w:val="12"/>
        </w:rPr>
        <w:t xml:space="preserve"> </w:t>
      </w:r>
      <w:hyperlink r:id="rId10" w:tgtFrame="_hplink" w:history="1">
        <w:r w:rsidRPr="00156F5A">
          <w:rPr>
            <w:rStyle w:val="Hyperlink"/>
            <w:sz w:val="12"/>
          </w:rPr>
          <w:t>increased</w:t>
        </w:r>
      </w:hyperlink>
      <w:r w:rsidRPr="00156F5A">
        <w:rPr>
          <w:sz w:val="12"/>
        </w:rPr>
        <w:t xml:space="preserve"> the U.S. military presence in Australia, and </w:t>
      </w:r>
      <w:hyperlink r:id="rId11" w:tgtFrame="_hplink" w:history="1">
        <w:r w:rsidRPr="00156F5A">
          <w:rPr>
            <w:rStyle w:val="Hyperlink"/>
            <w:sz w:val="12"/>
          </w:rPr>
          <w:t>deepened</w:t>
        </w:r>
      </w:hyperlink>
      <w:r w:rsidRPr="00156F5A">
        <w:rPr>
          <w:sz w:val="12"/>
        </w:rPr>
        <w:t xml:space="preserve"> U.S. military ties with other nations in the Pacific region. </w:t>
      </w:r>
      <w:hyperlink r:id="rId12" w:tgtFrame="_hplink" w:history="1">
        <w:r w:rsidRPr="00156F5A">
          <w:rPr>
            <w:rStyle w:val="Hyperlink"/>
            <w:sz w:val="12"/>
          </w:rPr>
          <w:t>According to</w:t>
        </w:r>
      </w:hyperlink>
      <w:r w:rsidRPr="00156F5A">
        <w:rPr>
          <w:sz w:val="12"/>
        </w:rPr>
        <w:t xml:space="preserve"> Secretary of State Hillary Clinton, the United States was "asserting our own position as a Pacific power."</w:t>
      </w:r>
      <w:r w:rsidRPr="00156F5A">
        <w:rPr>
          <w:sz w:val="12"/>
          <w:szCs w:val="16"/>
        </w:rPr>
        <w:t>¶</w:t>
      </w:r>
      <w:r w:rsidRPr="00156F5A">
        <w:rPr>
          <w:sz w:val="12"/>
        </w:rPr>
        <w:t xml:space="preserve"> </w:t>
      </w:r>
      <w:r w:rsidRPr="00846083">
        <w:rPr>
          <w:rStyle w:val="StyleUnderline"/>
          <w:highlight w:val="cyan"/>
        </w:rPr>
        <w:t>But need this lead to nuclear war</w:t>
      </w:r>
      <w:r w:rsidRPr="00476AC0">
        <w:rPr>
          <w:rStyle w:val="StyleUnderline"/>
        </w:rPr>
        <w:t>?</w:t>
      </w:r>
      <w:r w:rsidRPr="00156F5A">
        <w:rPr>
          <w:rStyle w:val="StyleUnderline"/>
          <w:sz w:val="12"/>
          <w:u w:val="none"/>
        </w:rPr>
        <w:t>¶</w:t>
      </w:r>
      <w:r w:rsidRPr="00476AC0">
        <w:rPr>
          <w:rStyle w:val="StyleUnderline"/>
          <w:sz w:val="12"/>
        </w:rPr>
        <w:t xml:space="preserve"> </w:t>
      </w:r>
      <w:r w:rsidRPr="00156F5A">
        <w:rPr>
          <w:sz w:val="12"/>
        </w:rPr>
        <w:t xml:space="preserve">Not necessarily. And yet, </w:t>
      </w:r>
      <w:r w:rsidRPr="00846083">
        <w:rPr>
          <w:rStyle w:val="StyleUnderline"/>
          <w:highlight w:val="cyan"/>
        </w:rPr>
        <w:t>there are signs that it could</w:t>
      </w:r>
      <w:r w:rsidRPr="00476AC0">
        <w:rPr>
          <w:rStyle w:val="StyleUnderline"/>
        </w:rPr>
        <w:t>.</w:t>
      </w:r>
      <w:r w:rsidRPr="00156F5A">
        <w:rPr>
          <w:sz w:val="12"/>
        </w:rPr>
        <w:t xml:space="preserve"> After all, </w:t>
      </w:r>
      <w:r w:rsidRPr="00846083">
        <w:rPr>
          <w:rStyle w:val="StyleUnderline"/>
          <w:highlight w:val="cyan"/>
        </w:rPr>
        <w:t>both the U</w:t>
      </w:r>
      <w:r w:rsidRPr="00156F5A">
        <w:rPr>
          <w:sz w:val="12"/>
        </w:rPr>
        <w:t xml:space="preserve">nited </w:t>
      </w:r>
      <w:r w:rsidRPr="00846083">
        <w:rPr>
          <w:rStyle w:val="StyleUnderline"/>
          <w:highlight w:val="cyan"/>
        </w:rPr>
        <w:t>S</w:t>
      </w:r>
      <w:r w:rsidRPr="00156F5A">
        <w:rPr>
          <w:sz w:val="12"/>
        </w:rPr>
        <w:t xml:space="preserve">tates </w:t>
      </w:r>
      <w:r w:rsidRPr="00846083">
        <w:rPr>
          <w:rStyle w:val="StyleUnderline"/>
          <w:highlight w:val="cyan"/>
        </w:rPr>
        <w:t xml:space="preserve">and China possess </w:t>
      </w:r>
      <w:r w:rsidRPr="00846083">
        <w:rPr>
          <w:rStyle w:val="Emphasis"/>
          <w:highlight w:val="cyan"/>
        </w:rPr>
        <w:t>large numbers of nuclear weapons</w:t>
      </w:r>
      <w:r w:rsidRPr="00476AC0">
        <w:rPr>
          <w:rStyle w:val="Emphasis"/>
        </w:rPr>
        <w:t>.</w:t>
      </w:r>
      <w:r w:rsidRPr="00156F5A">
        <w:rPr>
          <w:sz w:val="12"/>
        </w:rPr>
        <w:t xml:space="preserve"> The U.S. government threatened to attack China with nuclear weapons during the Korean War and, later, during their conflict over the future of China's offshore islands, Quemoy and Matsu. In the midst of the latter confrontation, President Dwight Eisenhower declared publicly, and chillingly, that U.S. nuclear weapons would "be used just exactly as you would use a bullet or anything else."</w:t>
      </w:r>
      <w:r w:rsidRPr="00156F5A">
        <w:rPr>
          <w:sz w:val="12"/>
          <w:szCs w:val="16"/>
        </w:rPr>
        <w:t>¶</w:t>
      </w:r>
      <w:r w:rsidRPr="00156F5A">
        <w:rPr>
          <w:sz w:val="12"/>
        </w:rPr>
        <w:t xml:space="preserve"> Of course, China didn't have nuclear weapons then. </w:t>
      </w:r>
      <w:r w:rsidRPr="00476AC0">
        <w:rPr>
          <w:rStyle w:val="StyleUnderline"/>
        </w:rPr>
        <w:t>Now that it does, perhaps</w:t>
      </w:r>
      <w:r w:rsidRPr="00156F5A">
        <w:rPr>
          <w:sz w:val="12"/>
        </w:rPr>
        <w:t xml:space="preserve"> the behavior of </w:t>
      </w:r>
      <w:r w:rsidRPr="00476AC0">
        <w:rPr>
          <w:rStyle w:val="StyleUnderline"/>
        </w:rPr>
        <w:t>national leaders will be more temperate</w:t>
      </w:r>
      <w:r w:rsidRPr="00156F5A">
        <w:rPr>
          <w:sz w:val="12"/>
        </w:rPr>
        <w:t xml:space="preserve">. </w:t>
      </w:r>
      <w:r w:rsidRPr="00846083">
        <w:rPr>
          <w:rStyle w:val="StyleUnderline"/>
          <w:highlight w:val="cyan"/>
        </w:rPr>
        <w:t>But the loose nuclear threats of U.S. and Soviet government officials</w:t>
      </w:r>
      <w:r w:rsidRPr="00156F5A">
        <w:rPr>
          <w:sz w:val="12"/>
        </w:rPr>
        <w:t xml:space="preserve"> during the Cold War, when both nations had vast nuclear arsenals, </w:t>
      </w:r>
      <w:r w:rsidRPr="00846083">
        <w:rPr>
          <w:rStyle w:val="StyleUnderline"/>
          <w:highlight w:val="cyan"/>
        </w:rPr>
        <w:t xml:space="preserve">should convince us that, even as the military ante is raised, </w:t>
      </w:r>
      <w:r w:rsidRPr="00846083">
        <w:rPr>
          <w:rStyle w:val="Emphasis"/>
          <w:highlight w:val="cyan"/>
        </w:rPr>
        <w:t>nuclear saber-rattling persists</w:t>
      </w:r>
      <w:r w:rsidRPr="00476AC0">
        <w:rPr>
          <w:rStyle w:val="StyleUnderline"/>
        </w:rPr>
        <w:t>.</w:t>
      </w:r>
      <w:r w:rsidRPr="00156F5A">
        <w:rPr>
          <w:sz w:val="12"/>
          <w:szCs w:val="16"/>
        </w:rPr>
        <w:t>¶</w:t>
      </w:r>
      <w:r w:rsidRPr="00156F5A">
        <w:rPr>
          <w:sz w:val="12"/>
        </w:rPr>
        <w:t xml:space="preserve"> Some pundits argue that nuclear weapons prevent wars between nuclear-armed nations; and, admittedly, there haven't been very many -- at least not yet. But the </w:t>
      </w:r>
      <w:proofErr w:type="spellStart"/>
      <w:r w:rsidRPr="00156F5A">
        <w:rPr>
          <w:sz w:val="12"/>
        </w:rPr>
        <w:t>Kargil</w:t>
      </w:r>
      <w:proofErr w:type="spellEnd"/>
      <w:r w:rsidRPr="00156F5A">
        <w:rPr>
          <w:sz w:val="12"/>
        </w:rPr>
        <w:t xml:space="preserve">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w:t>
      </w:r>
      <w:r w:rsidRPr="00156F5A">
        <w:rPr>
          <w:sz w:val="12"/>
          <w:szCs w:val="16"/>
        </w:rPr>
        <w:t>¶</w:t>
      </w:r>
      <w:r w:rsidRPr="00156F5A">
        <w:rPr>
          <w:sz w:val="12"/>
        </w:rPr>
        <w:t xml:space="preserve">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 -- and probably unworkable -- military defense systems needed if other nuclear powers are deterred from attacking by U.S. nuclear might?</w:t>
      </w:r>
      <w:r w:rsidRPr="00156F5A">
        <w:rPr>
          <w:sz w:val="12"/>
          <w:szCs w:val="16"/>
        </w:rPr>
        <w:t>¶</w:t>
      </w:r>
      <w:r w:rsidRPr="00156F5A">
        <w:rPr>
          <w:sz w:val="12"/>
        </w:rPr>
        <w:t xml:space="preserve"> Of course, </w:t>
      </w:r>
      <w:r w:rsidRPr="00476AC0">
        <w:rPr>
          <w:rStyle w:val="StyleUnderline"/>
        </w:rPr>
        <w:t>the bottom line for those Americans convinced that nuclear weapons safeguard them from a Chinese nuclear attack might be that the U.S. nuclear arsenal is far greater than its Chinese counterpart</w:t>
      </w:r>
      <w:r w:rsidRPr="00156F5A">
        <w:rPr>
          <w:sz w:val="12"/>
        </w:rPr>
        <w:t xml:space="preserve">. Today, </w:t>
      </w:r>
      <w:r w:rsidRPr="00476AC0">
        <w:rPr>
          <w:rStyle w:val="StyleUnderline"/>
        </w:rPr>
        <w:t xml:space="preserve">it is estimated that the U.S. government </w:t>
      </w:r>
      <w:hyperlink r:id="rId13" w:tgtFrame="_hplink" w:history="1">
        <w:r w:rsidRPr="00476AC0">
          <w:rPr>
            <w:rStyle w:val="StyleUnderline"/>
          </w:rPr>
          <w:t>possesses</w:t>
        </w:r>
      </w:hyperlink>
      <w:r w:rsidRPr="00476AC0">
        <w:rPr>
          <w:rStyle w:val="StyleUnderline"/>
        </w:rPr>
        <w:t xml:space="preserve"> over 5,000 nuclear warheads, while the Chinese government has a</w:t>
      </w:r>
      <w:r w:rsidRPr="00156F5A">
        <w:rPr>
          <w:sz w:val="12"/>
        </w:rPr>
        <w:t xml:space="preserve"> total </w:t>
      </w:r>
      <w:r w:rsidRPr="00476AC0">
        <w:rPr>
          <w:rStyle w:val="StyleUnderline"/>
        </w:rPr>
        <w:t>inventory of</w:t>
      </w:r>
      <w:r w:rsidRPr="00156F5A">
        <w:rPr>
          <w:sz w:val="12"/>
        </w:rPr>
        <w:t xml:space="preserve"> </w:t>
      </w:r>
      <w:hyperlink r:id="rId14" w:tgtFrame="_hplink" w:history="1">
        <w:r w:rsidRPr="00156F5A">
          <w:rPr>
            <w:rStyle w:val="Hyperlink"/>
            <w:sz w:val="12"/>
          </w:rPr>
          <w:t xml:space="preserve">roughly </w:t>
        </w:r>
        <w:r w:rsidRPr="00156F5A">
          <w:rPr>
            <w:rStyle w:val="StyleUnderline"/>
            <w:sz w:val="12"/>
          </w:rPr>
          <w:t>300</w:t>
        </w:r>
      </w:hyperlink>
      <w:r w:rsidRPr="00476AC0">
        <w:rPr>
          <w:rStyle w:val="StyleUnderline"/>
        </w:rPr>
        <w:t>.</w:t>
      </w:r>
      <w:r w:rsidRPr="00156F5A">
        <w:rPr>
          <w:sz w:val="12"/>
        </w:rPr>
        <w:t xml:space="preserve"> Moreover, </w:t>
      </w:r>
      <w:r w:rsidRPr="00476AC0">
        <w:rPr>
          <w:rStyle w:val="StyleUnderline"/>
        </w:rPr>
        <w:t>only</w:t>
      </w:r>
      <w:r w:rsidRPr="00156F5A">
        <w:rPr>
          <w:sz w:val="12"/>
        </w:rPr>
        <w:t xml:space="preserve"> about </w:t>
      </w:r>
      <w:r w:rsidRPr="00476AC0">
        <w:rPr>
          <w:rStyle w:val="StyleUnderline"/>
        </w:rPr>
        <w:t>40</w:t>
      </w:r>
      <w:r w:rsidRPr="00156F5A">
        <w:rPr>
          <w:sz w:val="12"/>
        </w:rPr>
        <w:t xml:space="preserve"> of these Chinese nuclear weapons </w:t>
      </w:r>
      <w:hyperlink r:id="rId15" w:tgtFrame="_hplink" w:history="1">
        <w:r w:rsidRPr="00476AC0">
          <w:rPr>
            <w:rStyle w:val="StyleUnderline"/>
          </w:rPr>
          <w:t>can reach</w:t>
        </w:r>
      </w:hyperlink>
      <w:r w:rsidRPr="00476AC0">
        <w:rPr>
          <w:rStyle w:val="StyleUnderline"/>
        </w:rPr>
        <w:t xml:space="preserve"> the U</w:t>
      </w:r>
      <w:r w:rsidRPr="00156F5A">
        <w:rPr>
          <w:sz w:val="12"/>
        </w:rPr>
        <w:t xml:space="preserve">nited </w:t>
      </w:r>
      <w:r w:rsidRPr="00476AC0">
        <w:rPr>
          <w:rStyle w:val="StyleUnderline"/>
        </w:rPr>
        <w:t>S</w:t>
      </w:r>
      <w:r w:rsidRPr="00156F5A">
        <w:rPr>
          <w:sz w:val="12"/>
        </w:rPr>
        <w:t xml:space="preserve">tates. </w:t>
      </w:r>
      <w:r w:rsidRPr="00476AC0">
        <w:rPr>
          <w:rStyle w:val="StyleUnderline"/>
        </w:rPr>
        <w:t>Surely the U</w:t>
      </w:r>
      <w:r w:rsidRPr="00156F5A">
        <w:rPr>
          <w:sz w:val="12"/>
        </w:rPr>
        <w:t xml:space="preserve">nited </w:t>
      </w:r>
      <w:r w:rsidRPr="00476AC0">
        <w:rPr>
          <w:rStyle w:val="StyleUnderline"/>
        </w:rPr>
        <w:t>S</w:t>
      </w:r>
      <w:r w:rsidRPr="00156F5A">
        <w:rPr>
          <w:sz w:val="12"/>
        </w:rPr>
        <w:t xml:space="preserve">tates </w:t>
      </w:r>
      <w:r w:rsidRPr="00476AC0">
        <w:rPr>
          <w:rStyle w:val="StyleUnderline"/>
        </w:rPr>
        <w:t>would "win"</w:t>
      </w:r>
      <w:r w:rsidRPr="00156F5A">
        <w:rPr>
          <w:sz w:val="12"/>
        </w:rPr>
        <w:t xml:space="preserve"> any nuclear war with China.</w:t>
      </w:r>
      <w:r w:rsidRPr="00156F5A">
        <w:rPr>
          <w:sz w:val="12"/>
          <w:szCs w:val="16"/>
        </w:rPr>
        <w:t>¶</w:t>
      </w:r>
      <w:r w:rsidRPr="00156F5A">
        <w:rPr>
          <w:sz w:val="12"/>
        </w:rPr>
        <w:t xml:space="preserve"> </w:t>
      </w:r>
      <w:r w:rsidRPr="00476AC0">
        <w:rPr>
          <w:rStyle w:val="StyleUnderline"/>
        </w:rPr>
        <w:t xml:space="preserve">But what would that </w:t>
      </w:r>
      <w:r w:rsidRPr="00156F5A">
        <w:rPr>
          <w:sz w:val="12"/>
        </w:rPr>
        <w:t xml:space="preserve">"victory" </w:t>
      </w:r>
      <w:r w:rsidRPr="00476AC0">
        <w:rPr>
          <w:rStyle w:val="StyleUnderline"/>
        </w:rPr>
        <w:t>entail</w:t>
      </w:r>
      <w:r w:rsidRPr="00156F5A">
        <w:rPr>
          <w:sz w:val="12"/>
        </w:rPr>
        <w:t xml:space="preserve">? An attack with these Chinese nuclear weapons would immediately slaughter at least 10 million Americans in a great storm of blast and fire, while leaving many more dying horribly of sickness and radiation poisoning. </w:t>
      </w:r>
      <w:r w:rsidRPr="00846083">
        <w:rPr>
          <w:rStyle w:val="StyleUnderline"/>
          <w:highlight w:val="cyan"/>
        </w:rPr>
        <w:t>The Chinese death toll</w:t>
      </w:r>
      <w:r w:rsidRPr="00476AC0">
        <w:rPr>
          <w:rStyle w:val="StyleUnderline"/>
        </w:rPr>
        <w:t xml:space="preserve"> </w:t>
      </w:r>
      <w:r w:rsidRPr="00156F5A">
        <w:rPr>
          <w:sz w:val="12"/>
        </w:rPr>
        <w:t xml:space="preserve">in a nuclear war </w:t>
      </w:r>
      <w:r w:rsidRPr="00846083">
        <w:rPr>
          <w:rStyle w:val="StyleUnderline"/>
          <w:highlight w:val="cyan"/>
        </w:rPr>
        <w:t>would be far higher</w:t>
      </w:r>
      <w:r w:rsidRPr="00846083">
        <w:rPr>
          <w:sz w:val="12"/>
          <w:highlight w:val="cyan"/>
        </w:rPr>
        <w:t xml:space="preserve">. </w:t>
      </w:r>
      <w:r w:rsidRPr="00846083">
        <w:rPr>
          <w:rStyle w:val="StyleUnderline"/>
          <w:highlight w:val="cyan"/>
        </w:rPr>
        <w:t xml:space="preserve">Both nations would be reduced to </w:t>
      </w:r>
      <w:r w:rsidRPr="00846083">
        <w:rPr>
          <w:rStyle w:val="Emphasis"/>
          <w:highlight w:val="cyan"/>
        </w:rPr>
        <w:t>smoldering, radioactive wastelands</w:t>
      </w:r>
      <w:r w:rsidRPr="00476AC0">
        <w:rPr>
          <w:rStyle w:val="StyleUnderline"/>
        </w:rPr>
        <w:t xml:space="preserve">. Also, </w:t>
      </w:r>
      <w:r w:rsidRPr="00846083">
        <w:rPr>
          <w:rStyle w:val="StyleUnderline"/>
          <w:highlight w:val="cyan"/>
        </w:rPr>
        <w:t>radioactive debris sent aloft by the nuclear explosions would blot out the sun and bring on a "nuclear winter" around the globe --</w:t>
      </w:r>
      <w:r w:rsidRPr="00846083">
        <w:rPr>
          <w:sz w:val="12"/>
          <w:highlight w:val="cyan"/>
        </w:rPr>
        <w:t xml:space="preserve"> </w:t>
      </w:r>
      <w:r w:rsidRPr="00846083">
        <w:rPr>
          <w:rStyle w:val="StyleUnderline"/>
          <w:highlight w:val="cyan"/>
        </w:rPr>
        <w:t>destroying agriculture, creating worldwide famine, and generating chaos and destruction</w:t>
      </w:r>
      <w:r w:rsidRPr="00476AC0">
        <w:rPr>
          <w:rStyle w:val="StyleUnderline"/>
        </w:rPr>
        <w:t>.</w:t>
      </w:r>
      <w:r w:rsidRPr="00156F5A">
        <w:rPr>
          <w:rStyle w:val="StyleUnderline"/>
          <w:sz w:val="12"/>
          <w:u w:val="none"/>
        </w:rPr>
        <w:t>¶</w:t>
      </w:r>
      <w:r w:rsidRPr="00476AC0">
        <w:rPr>
          <w:rStyle w:val="StyleUnderline"/>
          <w:sz w:val="12"/>
        </w:rPr>
        <w:t xml:space="preserve"> </w:t>
      </w:r>
      <w:r w:rsidRPr="00156F5A">
        <w:rPr>
          <w:sz w:val="12"/>
        </w:rPr>
        <w:t xml:space="preserve">Moreover, in another decade the extent of this catastrophe would be far worse. </w:t>
      </w:r>
      <w:r w:rsidRPr="00476AC0">
        <w:rPr>
          <w:rStyle w:val="StyleUnderline"/>
        </w:rPr>
        <w:t xml:space="preserve">The Chinese government is currently expanding its nuclear arsenal, and by the year 2020 it is </w:t>
      </w:r>
      <w:hyperlink r:id="rId16" w:tgtFrame="_hplink" w:history="1">
        <w:r w:rsidRPr="00476AC0">
          <w:rPr>
            <w:rStyle w:val="StyleUnderline"/>
          </w:rPr>
          <w:t>expected</w:t>
        </w:r>
      </w:hyperlink>
      <w:r w:rsidRPr="00476AC0">
        <w:rPr>
          <w:rStyle w:val="StyleUnderline"/>
        </w:rPr>
        <w:t xml:space="preserve"> to more than double its</w:t>
      </w:r>
      <w:r w:rsidRPr="00156F5A">
        <w:rPr>
          <w:sz w:val="12"/>
        </w:rPr>
        <w:t xml:space="preserve"> number of </w:t>
      </w:r>
      <w:r w:rsidRPr="00846083">
        <w:rPr>
          <w:rStyle w:val="StyleUnderline"/>
          <w:highlight w:val="cyan"/>
        </w:rPr>
        <w:t>nuclear weapons that can hit the U</w:t>
      </w:r>
      <w:r w:rsidRPr="00156F5A">
        <w:rPr>
          <w:sz w:val="12"/>
        </w:rPr>
        <w:t xml:space="preserve">nited </w:t>
      </w:r>
      <w:r w:rsidRPr="00846083">
        <w:rPr>
          <w:rStyle w:val="StyleUnderline"/>
          <w:highlight w:val="cyan"/>
        </w:rPr>
        <w:t>S</w:t>
      </w:r>
      <w:r w:rsidRPr="00846083">
        <w:rPr>
          <w:sz w:val="12"/>
        </w:rPr>
        <w:t>t</w:t>
      </w:r>
      <w:r w:rsidRPr="00156F5A">
        <w:rPr>
          <w:sz w:val="12"/>
        </w:rPr>
        <w:t xml:space="preserve">ates. The U.S. government, in turn, has </w:t>
      </w:r>
      <w:hyperlink r:id="rId17" w:tgtFrame="_hplink" w:history="1">
        <w:r w:rsidRPr="00156F5A">
          <w:rPr>
            <w:rStyle w:val="Hyperlink"/>
            <w:sz w:val="12"/>
          </w:rPr>
          <w:t>plans</w:t>
        </w:r>
      </w:hyperlink>
      <w:r w:rsidRPr="00156F5A">
        <w:rPr>
          <w:sz w:val="12"/>
        </w:rPr>
        <w:t xml:space="preserve"> to spend hundreds of billions of dollars "modernizing" its nuclear weapons and nuclear production facilities over the next decade.</w:t>
      </w:r>
    </w:p>
    <w:p w14:paraId="4CD05B49" w14:textId="77777777" w:rsidR="00322B4A" w:rsidRPr="00635CD8" w:rsidRDefault="00322B4A" w:rsidP="00322B4A">
      <w:pPr>
        <w:rPr>
          <w:b/>
          <w:iCs/>
          <w:u w:val="single"/>
          <w:bdr w:val="single" w:sz="8" w:space="0" w:color="auto"/>
        </w:rPr>
      </w:pPr>
    </w:p>
    <w:p w14:paraId="4E248EF0" w14:textId="77777777" w:rsidR="00322B4A" w:rsidRPr="00A52B22" w:rsidRDefault="00322B4A" w:rsidP="00322B4A">
      <w:pPr>
        <w:rPr>
          <w:sz w:val="16"/>
        </w:rPr>
      </w:pPr>
    </w:p>
    <w:p w14:paraId="6B8C7DA7" w14:textId="77777777" w:rsidR="00322B4A" w:rsidRPr="00635CD8" w:rsidRDefault="00322B4A" w:rsidP="00322B4A">
      <w:pPr>
        <w:rPr>
          <w:sz w:val="14"/>
        </w:rPr>
      </w:pPr>
    </w:p>
    <w:p w14:paraId="7309F3C5" w14:textId="7332000D" w:rsidR="00F6155D" w:rsidRDefault="00F6155D" w:rsidP="00F6155D">
      <w:pPr>
        <w:pStyle w:val="Heading2"/>
      </w:pPr>
      <w:r>
        <w:t xml:space="preserve">2nc </w:t>
      </w:r>
      <w:r w:rsidR="005577A1">
        <w:t>Answers</w:t>
      </w:r>
    </w:p>
    <w:p w14:paraId="5FD9CAB5" w14:textId="076B875B" w:rsidR="00F6155D" w:rsidRDefault="00F6155D" w:rsidP="00F6155D">
      <w:pPr>
        <w:pStyle w:val="Heading3"/>
      </w:pPr>
      <w:r>
        <w:t xml:space="preserve">2nc – </w:t>
      </w:r>
      <w:r w:rsidR="00322B4A">
        <w:t xml:space="preserve">A2: </w:t>
      </w:r>
      <w:r>
        <w:t>Growth Sustainable</w:t>
      </w:r>
    </w:p>
    <w:p w14:paraId="414266D5" w14:textId="77777777" w:rsidR="00F6155D" w:rsidRDefault="00F6155D" w:rsidP="00F6155D">
      <w:pPr>
        <w:pStyle w:val="Heading4"/>
      </w:pPr>
      <w:r>
        <w:t>China’s economy is unsustainable – political backlash and lies about growth create a system that guarantees a market crash – collapse coming soon because of the Dead Panda Bounce.</w:t>
      </w:r>
    </w:p>
    <w:p w14:paraId="2B6FD47E" w14:textId="77777777" w:rsidR="00F6155D" w:rsidRPr="00A8390A" w:rsidRDefault="00F6155D" w:rsidP="00F6155D">
      <w:pPr>
        <w:rPr>
          <w:rStyle w:val="Style13ptBold"/>
        </w:rPr>
      </w:pPr>
      <w:r w:rsidRPr="00A8390A">
        <w:rPr>
          <w:rStyle w:val="Style13ptBold"/>
          <w:szCs w:val="26"/>
        </w:rPr>
        <w:t>Chang 5/10/16</w:t>
      </w:r>
      <w:r>
        <w:rPr>
          <w:rStyle w:val="Style13ptBold"/>
        </w:rPr>
        <w:t xml:space="preserve"> - </w:t>
      </w:r>
      <w:r w:rsidRPr="00A8390A">
        <w:rPr>
          <w:rStyle w:val="Style13ptBold"/>
          <w:b w:val="0"/>
        </w:rPr>
        <w:t>lawyer, author, and television pundit, graduated from Cornell Law School</w:t>
      </w:r>
      <w:r>
        <w:rPr>
          <w:rStyle w:val="Style13ptBold"/>
          <w:b w:val="0"/>
        </w:rPr>
        <w:t>, has written numerous books about foreign policy with China</w:t>
      </w:r>
      <w:r w:rsidRPr="00A8390A">
        <w:rPr>
          <w:rStyle w:val="Style13ptBold"/>
          <w:b w:val="0"/>
        </w:rPr>
        <w:t xml:space="preserve"> (Gordon G, May 10, “China's Economy Is Past the Point of No Return,” http://nationalinterest.org/feature/chinas-economy-past-the-point-no-return-16139?page=2)</w:t>
      </w:r>
    </w:p>
    <w:p w14:paraId="7C37BAD0" w14:textId="77777777" w:rsidR="00F6155D" w:rsidRDefault="00F6155D" w:rsidP="00F6155D">
      <w:pPr>
        <w:rPr>
          <w:rStyle w:val="StyleUnderline"/>
        </w:rPr>
      </w:pPr>
      <w:r w:rsidRPr="00A8390A">
        <w:rPr>
          <w:sz w:val="14"/>
        </w:rPr>
        <w:t>After a near-disastrous start to the year and a one-month recovery in March</w:t>
      </w:r>
      <w:r w:rsidRPr="00E2356F">
        <w:rPr>
          <w:rStyle w:val="StyleUnderline"/>
        </w:rPr>
        <w:t>, the Chinese economy looks like it’s now headed in the wrong direction again.</w:t>
      </w:r>
      <w:r w:rsidRPr="00A8390A">
        <w:rPr>
          <w:sz w:val="14"/>
        </w:rPr>
        <w:t xml:space="preserve"> The first indications from April show the country was unable to sustain upward momentum.</w:t>
      </w:r>
      <w:r w:rsidRPr="00A8390A">
        <w:rPr>
          <w:sz w:val="12"/>
        </w:rPr>
        <w:t>∂</w:t>
      </w:r>
      <w:r w:rsidRPr="00A8390A">
        <w:rPr>
          <w:sz w:val="14"/>
        </w:rPr>
        <w:t xml:space="preserve"> Even before the first dreadful numbers for last month were released, Anne Stevenson-Yang of J Capital Research </w:t>
      </w:r>
      <w:r w:rsidRPr="00E2356F">
        <w:rPr>
          <w:rStyle w:val="StyleUnderline"/>
        </w:rPr>
        <w:t xml:space="preserve">termed the uptick the </w:t>
      </w:r>
      <w:r w:rsidRPr="00E2356F">
        <w:rPr>
          <w:rStyle w:val="Emphasis"/>
        </w:rPr>
        <w:t>“Dead Panda Bounce.”</w:t>
      </w:r>
      <w:r w:rsidRPr="00A8390A">
        <w:rPr>
          <w:rStyle w:val="StyleUnderline"/>
          <w:sz w:val="12"/>
          <w:u w:val="none"/>
        </w:rPr>
        <w:t>∂</w:t>
      </w:r>
      <w:r w:rsidRPr="00A8390A">
        <w:rPr>
          <w:sz w:val="14"/>
        </w:rPr>
        <w:t xml:space="preserve"> </w:t>
      </w:r>
      <w:r w:rsidRPr="00E2356F">
        <w:rPr>
          <w:rStyle w:val="StyleUnderline"/>
        </w:rPr>
        <w:t>The</w:t>
      </w:r>
      <w:r w:rsidRPr="00A8390A">
        <w:rPr>
          <w:sz w:val="14"/>
        </w:rPr>
        <w:t xml:space="preserve"> </w:t>
      </w:r>
      <w:r w:rsidRPr="00E2356F">
        <w:rPr>
          <w:rStyle w:val="StyleUnderline"/>
        </w:rPr>
        <w:t xml:space="preserve">economy is essentially moribund as there is not much that can stop the ongoing slide. </w:t>
      </w:r>
      <w:r w:rsidRPr="00E2356F">
        <w:rPr>
          <w:rStyle w:val="Emphasis"/>
        </w:rPr>
        <w:t>A contraction is certain</w:t>
      </w:r>
      <w:r w:rsidRPr="00E2356F">
        <w:rPr>
          <w:rStyle w:val="StyleUnderline"/>
        </w:rPr>
        <w:t>, and a severe adjustment downward</w:t>
      </w:r>
      <w:r w:rsidRPr="00A8390A">
        <w:rPr>
          <w:sz w:val="14"/>
        </w:rPr>
        <w:t>—in common parlance, a crash—</w:t>
      </w:r>
      <w:r w:rsidRPr="00E2356F">
        <w:rPr>
          <w:rStyle w:val="StyleUnderline"/>
        </w:rPr>
        <w:t>looks likely.</w:t>
      </w:r>
      <w:r w:rsidRPr="00A8390A">
        <w:rPr>
          <w:sz w:val="12"/>
        </w:rPr>
        <w:t>∂</w:t>
      </w:r>
      <w:r w:rsidRPr="00A8390A">
        <w:rPr>
          <w:sz w:val="14"/>
        </w:rPr>
        <w:t xml:space="preserve"> At the moment, China appears healthy. The official National Bureau of Statistics reported that growth in the first calendar quarter of this year was 6.7 percent. That is just a smidgen off 6.9 percent, the figure for all of last year. Moreover, the quarterly result cleared the bottom of the range of Premier Li Keqiang’s growth target for this year, 6.5 percent.</w:t>
      </w:r>
      <w:r w:rsidRPr="00A8390A">
        <w:rPr>
          <w:sz w:val="12"/>
        </w:rPr>
        <w:t>∂</w:t>
      </w:r>
      <w:r w:rsidRPr="00A8390A">
        <w:rPr>
          <w:sz w:val="14"/>
        </w:rPr>
        <w:t xml:space="preserve"> The first-quarter 6.7 percent was too good to be true, however. And </w:t>
      </w:r>
      <w:r w:rsidRPr="00E2356F">
        <w:rPr>
          <w:rStyle w:val="StyleUnderline"/>
        </w:rPr>
        <w:t>there are two reasons why we should be particularly alarmed.</w:t>
      </w:r>
      <w:r w:rsidRPr="00A8390A">
        <w:rPr>
          <w:rStyle w:val="StyleUnderline"/>
          <w:sz w:val="12"/>
          <w:u w:val="none"/>
        </w:rPr>
        <w:t>∂</w:t>
      </w:r>
      <w:r w:rsidRPr="00A8390A">
        <w:rPr>
          <w:sz w:val="14"/>
        </w:rPr>
        <w:t xml:space="preserve"> First, </w:t>
      </w:r>
      <w:r w:rsidRPr="00E2356F">
        <w:rPr>
          <w:rStyle w:val="Emphasis"/>
        </w:rPr>
        <w:t xml:space="preserve">China’s statisticians appear to be just making the numbers up. </w:t>
      </w:r>
      <w:r w:rsidRPr="00A8390A">
        <w:rPr>
          <w:sz w:val="14"/>
        </w:rPr>
        <w:t>For the first time since 2010, when it began providing quarter-on-quarter data, NBS did not release a quarter-on-quarter figure alongside the year-on-year one. And when NBS got around to releasing the quarter-on-quarter number, it did not match the year-on-year figure it had previously reported.</w:t>
      </w:r>
      <w:r w:rsidRPr="00A8390A">
        <w:rPr>
          <w:sz w:val="12"/>
        </w:rPr>
        <w:t>∂</w:t>
      </w:r>
      <w:r w:rsidRPr="00A8390A">
        <w:rPr>
          <w:sz w:val="14"/>
        </w:rPr>
        <w:t xml:space="preserve"> NBS’s 1.1 percent quarter-on-quarter figure for Q1, when annualized, produces only 4.5 percent growth for the year. That’s a long distance from the 6.7 percent year-on-year growth that NBS reported for the quarter.</w:t>
      </w:r>
      <w:r w:rsidRPr="00A8390A">
        <w:rPr>
          <w:sz w:val="12"/>
        </w:rPr>
        <w:t>∂</w:t>
      </w:r>
      <w:r w:rsidRPr="00A8390A">
        <w:rPr>
          <w:sz w:val="14"/>
        </w:rPr>
        <w:t xml:space="preserve"> </w:t>
      </w:r>
      <w:r w:rsidRPr="00E2356F">
        <w:rPr>
          <w:rStyle w:val="StyleUnderline"/>
        </w:rPr>
        <w:t>Even China’s own technocrats do not believe their own numbers.</w:t>
      </w:r>
      <w:r w:rsidRPr="00A8390A">
        <w:rPr>
          <w:sz w:val="14"/>
        </w:rPr>
        <w:t xml:space="preserve"> Fraser Howie, the coauthor of the acclaimed Red Capitalism, notes that the chief of a large European insurance company, who had just been in meetings with the People’s Bank of China, said that </w:t>
      </w:r>
      <w:r w:rsidRPr="00E2356F">
        <w:rPr>
          <w:rStyle w:val="Emphasis"/>
        </w:rPr>
        <w:t>even the Chinese officials were joking and laughing in derision when they talked about official reports showing 6 percent growth.</w:t>
      </w:r>
      <w:r w:rsidRPr="00A8390A">
        <w:rPr>
          <w:rStyle w:val="Emphasis"/>
          <w:b w:val="0"/>
          <w:sz w:val="12"/>
          <w:u w:val="none"/>
        </w:rPr>
        <w:t>∂</w:t>
      </w:r>
      <w:r w:rsidRPr="00A8390A">
        <w:rPr>
          <w:sz w:val="14"/>
        </w:rPr>
        <w:t xml:space="preserve"> Second, </w:t>
      </w:r>
      <w:r w:rsidRPr="00E2356F">
        <w:rPr>
          <w:rStyle w:val="Emphasis"/>
        </w:rPr>
        <w:t>the central government simply turned on the money taps, flooding the economy with “gobs of new debt,”</w:t>
      </w:r>
      <w:r w:rsidRPr="00A8390A">
        <w:rPr>
          <w:sz w:val="14"/>
        </w:rPr>
        <w:t xml:space="preserve"> as the Wall Street Journal labeled the deluge.</w:t>
      </w:r>
      <w:r w:rsidRPr="00A8390A">
        <w:rPr>
          <w:sz w:val="12"/>
        </w:rPr>
        <w:t>∂</w:t>
      </w:r>
      <w:r w:rsidRPr="00A8390A">
        <w:rPr>
          <w:sz w:val="14"/>
        </w:rPr>
        <w:t xml:space="preserve"> The surge in lending was one for the record books. Credit growth in Q1 was more than twice that in the previous quarter. China created almost $1 trillion in new credit during the quarter, the largest quarterly increase in history.</w:t>
      </w:r>
      <w:r w:rsidRPr="00A8390A">
        <w:rPr>
          <w:sz w:val="12"/>
        </w:rPr>
        <w:t>∂</w:t>
      </w:r>
      <w:r w:rsidRPr="00A8390A">
        <w:rPr>
          <w:sz w:val="14"/>
        </w:rPr>
        <w:t xml:space="preserve"> Of course, Chinese banks tend to splurge in Q1 when they get new annual quotas, but this year’s lending exceeded all expectations.</w:t>
      </w:r>
      <w:r w:rsidRPr="00A8390A">
        <w:rPr>
          <w:sz w:val="12"/>
        </w:rPr>
        <w:t>∂</w:t>
      </w:r>
      <w:r w:rsidRPr="00A8390A">
        <w:rPr>
          <w:sz w:val="14"/>
        </w:rPr>
        <w:t xml:space="preserve"> The Ministry of Finance also did its part to refloat the economy. Its figures show that in March, the central government’s revenue increased 7.1 percent while spending soared 20.1 percent.</w:t>
      </w:r>
      <w:r w:rsidRPr="00A8390A">
        <w:rPr>
          <w:sz w:val="12"/>
        </w:rPr>
        <w:t>∂</w:t>
      </w:r>
      <w:r w:rsidRPr="00A8390A">
        <w:rPr>
          <w:sz w:val="14"/>
        </w:rPr>
        <w:t xml:space="preserve"> All that money produced good results—for one month. In April, the downturn continued. Exports, in dollar terms, fell 1.8 percent from the same month last year, and imports tumbled 10.9 percent. Both underperformed consensus estimates. A Reuters poll, for instance, predicted that </w:t>
      </w:r>
      <w:r w:rsidRPr="00E2356F">
        <w:rPr>
          <w:rStyle w:val="StyleUnderline"/>
        </w:rPr>
        <w:t>exports would decline only 0.1 percent, while imports would fall 5 percent.</w:t>
      </w:r>
      <w:r w:rsidRPr="00A8390A">
        <w:rPr>
          <w:rStyle w:val="StyleUnderline"/>
          <w:sz w:val="12"/>
          <w:u w:val="none"/>
        </w:rPr>
        <w:t>∂</w:t>
      </w:r>
      <w:r w:rsidRPr="00A8390A">
        <w:rPr>
          <w:sz w:val="14"/>
        </w:rPr>
        <w:t xml:space="preserve"> </w:t>
      </w:r>
      <w:r w:rsidRPr="00E2356F">
        <w:rPr>
          <w:rStyle w:val="StyleUnderline"/>
        </w:rPr>
        <w:t>Exports have now dropped in nine of the last ten months, and imports, considered a vital sign of domestic demand, have fallen for eighteen straight months.</w:t>
      </w:r>
      <w:r w:rsidRPr="00A8390A">
        <w:rPr>
          <w:rStyle w:val="StyleUnderline"/>
          <w:sz w:val="12"/>
          <w:u w:val="none"/>
        </w:rPr>
        <w:t>∂</w:t>
      </w:r>
      <w:r w:rsidRPr="00A8390A">
        <w:rPr>
          <w:sz w:val="14"/>
        </w:rPr>
        <w:t xml:space="preserve"> Both figures show a marked deterioration from March, when exports jumped 11.5 percent and imports fell 7.6 percent.</w:t>
      </w:r>
      <w:r w:rsidRPr="00A8390A">
        <w:rPr>
          <w:sz w:val="12"/>
        </w:rPr>
        <w:t>∂</w:t>
      </w:r>
      <w:r w:rsidRPr="00A8390A">
        <w:rPr>
          <w:sz w:val="14"/>
        </w:rPr>
        <w:t xml:space="preserve"> The trade figures followed extremely disappointing surveys of the manufacturing sector. The official Purchasing Managers’ Index came in at 50.1, down from March’s 50.2, barely above the 50.0 that divides expansion from contraction.</w:t>
      </w:r>
      <w:r w:rsidRPr="00A8390A">
        <w:rPr>
          <w:sz w:val="12"/>
        </w:rPr>
        <w:t>∂</w:t>
      </w:r>
      <w:r w:rsidRPr="00A8390A">
        <w:rPr>
          <w:sz w:val="14"/>
        </w:rPr>
        <w:t xml:space="preserve"> The widely followed </w:t>
      </w:r>
      <w:proofErr w:type="spellStart"/>
      <w:r w:rsidRPr="00A8390A">
        <w:rPr>
          <w:sz w:val="14"/>
        </w:rPr>
        <w:t>Caixin</w:t>
      </w:r>
      <w:proofErr w:type="spellEnd"/>
      <w:r w:rsidRPr="00A8390A">
        <w:rPr>
          <w:sz w:val="14"/>
        </w:rPr>
        <w:t xml:space="preserve"> survey registered at 49.4, down from March’s 49.7. </w:t>
      </w:r>
      <w:r w:rsidRPr="00E2356F">
        <w:rPr>
          <w:rStyle w:val="StyleUnderline"/>
        </w:rPr>
        <w:t>April was the fourteenth straight month of contraction in this more representative—and far more reliable—survey.</w:t>
      </w:r>
      <w:r w:rsidRPr="00A8390A">
        <w:rPr>
          <w:rStyle w:val="StyleUnderline"/>
          <w:sz w:val="12"/>
          <w:u w:val="none"/>
        </w:rPr>
        <w:t>∂</w:t>
      </w:r>
      <w:r w:rsidRPr="00A8390A">
        <w:rPr>
          <w:sz w:val="14"/>
        </w:rPr>
        <w:t xml:space="preserve"> Beijing will release additional numbers in the next two weeks, but </w:t>
      </w:r>
      <w:r w:rsidRPr="00E2356F">
        <w:rPr>
          <w:rStyle w:val="StyleUnderline"/>
        </w:rPr>
        <w:t>its reported figures</w:t>
      </w:r>
      <w:r w:rsidRPr="00A8390A">
        <w:rPr>
          <w:sz w:val="14"/>
        </w:rPr>
        <w:t>—especially those showing consumer prices, retail sales and industrial output—</w:t>
      </w:r>
      <w:r w:rsidRPr="00E2356F">
        <w:rPr>
          <w:rStyle w:val="StyleUnderline"/>
        </w:rPr>
        <w:t>have obviously become less accurate in recent months</w:t>
      </w:r>
      <w:r w:rsidRPr="00A8390A">
        <w:rPr>
          <w:sz w:val="14"/>
        </w:rPr>
        <w:t xml:space="preserve">. By now, with the first indications for April, it’s clear </w:t>
      </w:r>
      <w:r w:rsidRPr="00E2356F">
        <w:rPr>
          <w:rStyle w:val="StyleUnderline"/>
        </w:rPr>
        <w:t>the economy did not turn the March spike into a recovery.</w:t>
      </w:r>
      <w:r w:rsidRPr="00A8390A">
        <w:rPr>
          <w:sz w:val="12"/>
        </w:rPr>
        <w:t>∂</w:t>
      </w:r>
      <w:r w:rsidRPr="00A8390A">
        <w:rPr>
          <w:sz w:val="14"/>
        </w:rPr>
        <w:t xml:space="preserve"> That has grave implications for Beijing, as </w:t>
      </w:r>
      <w:r w:rsidRPr="00E2356F">
        <w:rPr>
          <w:rStyle w:val="Emphasis"/>
        </w:rPr>
        <w:t>Chinese technocrats have evidently lost control of the economy</w:t>
      </w:r>
      <w:r w:rsidRPr="00A8390A">
        <w:rPr>
          <w:sz w:val="14"/>
        </w:rPr>
        <w:t xml:space="preserve">. For one thing, </w:t>
      </w:r>
      <w:r w:rsidRPr="00E2356F">
        <w:rPr>
          <w:rStyle w:val="StyleUnderline"/>
        </w:rPr>
        <w:t>they are no longer helped by strong external demand</w:t>
      </w:r>
      <w:r w:rsidRPr="00A8390A">
        <w:rPr>
          <w:sz w:val="14"/>
        </w:rPr>
        <w:t xml:space="preserve">, and there is little prospect of relief in coming months. As Zhou </w:t>
      </w:r>
      <w:proofErr w:type="spellStart"/>
      <w:r w:rsidRPr="00A8390A">
        <w:rPr>
          <w:sz w:val="14"/>
        </w:rPr>
        <w:t>Hao</w:t>
      </w:r>
      <w:proofErr w:type="spellEnd"/>
      <w:r w:rsidRPr="00A8390A">
        <w:rPr>
          <w:sz w:val="14"/>
        </w:rPr>
        <w:t xml:space="preserve"> of Commerzbank told the Wall Street Journal, “China is on its own.”</w:t>
      </w:r>
      <w:r w:rsidRPr="00A8390A">
        <w:rPr>
          <w:sz w:val="12"/>
        </w:rPr>
        <w:t>∂</w:t>
      </w:r>
      <w:r w:rsidRPr="00A8390A">
        <w:rPr>
          <w:sz w:val="14"/>
        </w:rPr>
        <w:t xml:space="preserve"> And alone, Beijing can rely only on stimulus. Extraordinary spending in March produced only a one-month bump—and that blip came at a high price. The government in March piled up debt at least four times faster than it created nominal GDP.</w:t>
      </w:r>
      <w:r w:rsidRPr="00A8390A">
        <w:rPr>
          <w:sz w:val="12"/>
        </w:rPr>
        <w:t>∂</w:t>
      </w:r>
      <w:r w:rsidRPr="00A8390A">
        <w:rPr>
          <w:sz w:val="14"/>
        </w:rPr>
        <w:t xml:space="preserve"> Although debt does not work the same way in China’s state-directed economy as it does in freer ones, </w:t>
      </w:r>
      <w:r w:rsidRPr="00E2356F">
        <w:rPr>
          <w:rStyle w:val="StyleUnderline"/>
        </w:rPr>
        <w:t>eventually rapid credit creation must produce a disaster.</w:t>
      </w:r>
      <w:r w:rsidRPr="00A8390A">
        <w:rPr>
          <w:sz w:val="14"/>
        </w:rPr>
        <w:t xml:space="preserve"> Already, the country’s debt-to-GDP ratio is well north of 300 percent, as Barron’s, referring to Victor </w:t>
      </w:r>
      <w:proofErr w:type="spellStart"/>
      <w:r w:rsidRPr="00A8390A">
        <w:rPr>
          <w:sz w:val="14"/>
        </w:rPr>
        <w:t>Shih’s</w:t>
      </w:r>
      <w:proofErr w:type="spellEnd"/>
      <w:r w:rsidRPr="00A8390A">
        <w:rPr>
          <w:sz w:val="14"/>
        </w:rPr>
        <w:t xml:space="preserve"> calculations, notes. Soros in January said the ratio could be as high as 350 percent, and Orient Capital Research in Hong Kong suggests 400 percent.</w:t>
      </w:r>
      <w:r w:rsidRPr="00A8390A">
        <w:rPr>
          <w:sz w:val="12"/>
        </w:rPr>
        <w:t>∂</w:t>
      </w:r>
      <w:r w:rsidRPr="00A8390A">
        <w:rPr>
          <w:sz w:val="14"/>
        </w:rPr>
        <w:t xml:space="preserve"> Whatever it is, China is just about at the limits of the debt it can bear, as growing defaults—and a stark warning from the Communist Party itself on Monday—indicate.</w:t>
      </w:r>
      <w:r w:rsidRPr="00A8390A">
        <w:rPr>
          <w:sz w:val="12"/>
        </w:rPr>
        <w:t>∂</w:t>
      </w:r>
      <w:r w:rsidRPr="00A8390A">
        <w:rPr>
          <w:sz w:val="14"/>
        </w:rPr>
        <w:t xml:space="preserve"> There are many problems, but </w:t>
      </w:r>
      <w:r w:rsidRPr="00E2356F">
        <w:rPr>
          <w:rStyle w:val="StyleUnderline"/>
        </w:rPr>
        <w:t>state firms, backed by Beijing’s spend-like-there’s-no-tomorrow approach, are investing capital, and private ones are not.</w:t>
      </w:r>
      <w:r w:rsidRPr="00A8390A">
        <w:rPr>
          <w:sz w:val="14"/>
        </w:rPr>
        <w:t xml:space="preserve"> Leland Miller and Derek Scissors note that their China Beige Book survey of 2,200 Chinese businesses shows that in the first quarter, capital expenditure by lumbering state firms was “stable from a year ago” while private companies “cut back substantially.”</w:t>
      </w:r>
      <w:r w:rsidRPr="00A8390A">
        <w:rPr>
          <w:sz w:val="12"/>
        </w:rPr>
        <w:t>∂</w:t>
      </w:r>
      <w:r w:rsidRPr="00A8390A">
        <w:rPr>
          <w:sz w:val="14"/>
        </w:rPr>
        <w:t xml:space="preserve"> That is an issue because virtually </w:t>
      </w:r>
      <w:r w:rsidRPr="00E2356F">
        <w:rPr>
          <w:rStyle w:val="StyleUnderline"/>
        </w:rPr>
        <w:t xml:space="preserve">no one thinks an even bigger state sector is a good idea. Yet Chinese leaders have opted for one because, </w:t>
      </w:r>
      <w:r w:rsidRPr="00A8390A">
        <w:rPr>
          <w:sz w:val="14"/>
        </w:rPr>
        <w:t>as a practical matter</w:t>
      </w:r>
      <w:r w:rsidRPr="00E2356F">
        <w:rPr>
          <w:rStyle w:val="StyleUnderline"/>
        </w:rPr>
        <w:t>, they have no choice</w:t>
      </w:r>
      <w:r w:rsidRPr="00A8390A">
        <w:rPr>
          <w:sz w:val="14"/>
        </w:rPr>
        <w:t xml:space="preserve">. </w:t>
      </w:r>
      <w:r w:rsidRPr="00E2356F">
        <w:rPr>
          <w:rStyle w:val="Emphasis"/>
        </w:rPr>
        <w:t>Structural economic reform</w:t>
      </w:r>
      <w:r w:rsidRPr="00A8390A">
        <w:rPr>
          <w:sz w:val="14"/>
        </w:rPr>
        <w:t xml:space="preserve">, which everyone knows is necessary, </w:t>
      </w:r>
      <w:r w:rsidRPr="00E2356F">
        <w:rPr>
          <w:rStyle w:val="Emphasis"/>
        </w:rPr>
        <w:t>would lower growth rates too far, well below zero.</w:t>
      </w:r>
      <w:r w:rsidRPr="00A8390A">
        <w:rPr>
          <w:sz w:val="14"/>
        </w:rPr>
        <w:t xml:space="preserve"> </w:t>
      </w:r>
      <w:r w:rsidRPr="00E2356F">
        <w:rPr>
          <w:rStyle w:val="StyleUnderline"/>
        </w:rPr>
        <w:t>That’s politically unacceptable, so they continue with a strategy that must result in a crash, simply because it buys time.</w:t>
      </w:r>
      <w:r w:rsidRPr="00A8390A">
        <w:rPr>
          <w:rStyle w:val="StyleUnderline"/>
          <w:sz w:val="12"/>
          <w:u w:val="none"/>
        </w:rPr>
        <w:t>∂</w:t>
      </w:r>
      <w:r w:rsidRPr="00A8390A">
        <w:rPr>
          <w:sz w:val="14"/>
        </w:rPr>
        <w:t xml:space="preserve"> It is no coincidence that Chinese leaders are now pressuring analysts and others to brighten their forecasts and not report dour news, to show </w:t>
      </w:r>
      <w:proofErr w:type="spellStart"/>
      <w:r w:rsidRPr="00A8390A">
        <w:rPr>
          <w:sz w:val="14"/>
        </w:rPr>
        <w:t>zhengnengliang</w:t>
      </w:r>
      <w:proofErr w:type="spellEnd"/>
      <w:r w:rsidRPr="00A8390A">
        <w:rPr>
          <w:sz w:val="14"/>
        </w:rPr>
        <w:t>—“positive energy”—a sure indication Beijing has run out of real options.</w:t>
      </w:r>
      <w:r w:rsidRPr="00A8390A">
        <w:rPr>
          <w:sz w:val="12"/>
        </w:rPr>
        <w:t>∂</w:t>
      </w:r>
      <w:r w:rsidRPr="00A8390A">
        <w:rPr>
          <w:sz w:val="14"/>
        </w:rPr>
        <w:t xml:space="preserve"> </w:t>
      </w:r>
      <w:r w:rsidRPr="00A8390A">
        <w:rPr>
          <w:rStyle w:val="StyleUnderline"/>
        </w:rPr>
        <w:t>China</w:t>
      </w:r>
      <w:r w:rsidRPr="00A8390A">
        <w:rPr>
          <w:sz w:val="14"/>
        </w:rPr>
        <w:t>, therefore</w:t>
      </w:r>
      <w:r w:rsidRPr="00A8390A">
        <w:rPr>
          <w:rStyle w:val="StyleUnderline"/>
        </w:rPr>
        <w:t xml:space="preserve">, has passed not only an inflection point but also the point of no return. </w:t>
      </w:r>
      <w:r w:rsidRPr="00A8390A">
        <w:rPr>
          <w:sz w:val="14"/>
        </w:rPr>
        <w:t>There are no longer off ramps on the road leading over the cliff.</w:t>
      </w:r>
      <w:r w:rsidRPr="00A8390A">
        <w:rPr>
          <w:sz w:val="12"/>
        </w:rPr>
        <w:t>∂</w:t>
      </w:r>
      <w:r w:rsidRPr="00A8390A">
        <w:rPr>
          <w:sz w:val="14"/>
        </w:rPr>
        <w:t xml:space="preserve"> And </w:t>
      </w:r>
      <w:r w:rsidRPr="00A8390A">
        <w:rPr>
          <w:rStyle w:val="StyleUnderline"/>
        </w:rPr>
        <w:t>that thud you just heard</w:t>
      </w:r>
      <w:r w:rsidRPr="00A8390A">
        <w:rPr>
          <w:sz w:val="14"/>
        </w:rPr>
        <w:t xml:space="preserve"> when the first April numbers were issued? That </w:t>
      </w:r>
      <w:r w:rsidRPr="00A8390A">
        <w:rPr>
          <w:rStyle w:val="StyleUnderline"/>
        </w:rPr>
        <w:t>was the big black-and-white bear hitting the floor.</w:t>
      </w:r>
    </w:p>
    <w:p w14:paraId="0106C3FD" w14:textId="77777777" w:rsidR="00F6155D" w:rsidRPr="00B85625" w:rsidRDefault="00F6155D" w:rsidP="00F6155D"/>
    <w:p w14:paraId="7B996F4A" w14:textId="77777777" w:rsidR="00F6155D" w:rsidRDefault="00F6155D" w:rsidP="00F6155D">
      <w:pPr>
        <w:pStyle w:val="Heading3"/>
      </w:pPr>
      <w:r>
        <w:t xml:space="preserve">2nc––Transition Successful </w:t>
      </w:r>
    </w:p>
    <w:p w14:paraId="484F546F" w14:textId="77777777" w:rsidR="00F6155D" w:rsidRDefault="00F6155D" w:rsidP="00F6155D">
      <w:pPr>
        <w:pStyle w:val="Heading4"/>
      </w:pPr>
      <w:r>
        <w:t>Stopping attempts at stimulus is key to transition to a more sustainable economy</w:t>
      </w:r>
    </w:p>
    <w:p w14:paraId="2666F094" w14:textId="77777777" w:rsidR="00F6155D" w:rsidRPr="005A02A9" w:rsidRDefault="00F6155D" w:rsidP="00F6155D">
      <w:r w:rsidRPr="005A02A9">
        <w:rPr>
          <w:sz w:val="16"/>
        </w:rPr>
        <w:t xml:space="preserve">Richard </w:t>
      </w:r>
      <w:proofErr w:type="spellStart"/>
      <w:r w:rsidRPr="005A02A9">
        <w:rPr>
          <w:rStyle w:val="Style13ptBold"/>
        </w:rPr>
        <w:t>Heinberg</w:t>
      </w:r>
      <w:proofErr w:type="spellEnd"/>
      <w:r w:rsidRPr="005A02A9">
        <w:rPr>
          <w:rStyle w:val="Style13ptBold"/>
        </w:rPr>
        <w:t xml:space="preserve"> 11</w:t>
      </w:r>
      <w:r w:rsidRPr="005A02A9">
        <w:rPr>
          <w:sz w:val="16"/>
        </w:rPr>
        <w:t>, journalist, teaches at the Core Faculty of New College of California, on the Board of Advisors of the Solar Living Institute and the Post Carbon Institute, 11/30/11, “Life after the end of economic growth”, https://www.theguardian.com/commentisfree/2011/nov/30/end-of-growth</w:t>
      </w:r>
    </w:p>
    <w:p w14:paraId="562837D4" w14:textId="77777777" w:rsidR="00F6155D" w:rsidRDefault="00F6155D" w:rsidP="00F6155D">
      <w:pPr>
        <w:rPr>
          <w:rStyle w:val="Emphasis"/>
        </w:rPr>
      </w:pPr>
      <w:r w:rsidRPr="00F303BC">
        <w:rPr>
          <w:rStyle w:val="StyleUnderline"/>
        </w:rPr>
        <w:t xml:space="preserve">If </w:t>
      </w:r>
      <w:r w:rsidRPr="00F303BC">
        <w:rPr>
          <w:rStyle w:val="Emphasis"/>
        </w:rPr>
        <w:t xml:space="preserve">policymakers fail to </w:t>
      </w:r>
      <w:proofErr w:type="spellStart"/>
      <w:r w:rsidRPr="00F303BC">
        <w:rPr>
          <w:rStyle w:val="Emphasis"/>
        </w:rPr>
        <w:t>recognise</w:t>
      </w:r>
      <w:proofErr w:type="spellEnd"/>
      <w:r w:rsidRPr="00F303BC">
        <w:rPr>
          <w:rStyle w:val="Emphasis"/>
        </w:rPr>
        <w:t xml:space="preserve"> this and continue assuming that the current debt crisis</w:t>
      </w:r>
      <w:r w:rsidRPr="00F303BC">
        <w:rPr>
          <w:rStyle w:val="StyleUnderline"/>
        </w:rPr>
        <w:t xml:space="preserve"> is just another turning of the business cycle, then </w:t>
      </w:r>
      <w:r w:rsidRPr="00F303BC">
        <w:rPr>
          <w:rStyle w:val="Emphasis"/>
        </w:rPr>
        <w:t>we may lose</w:t>
      </w:r>
      <w:r w:rsidRPr="00F303BC">
        <w:rPr>
          <w:rStyle w:val="StyleUnderline"/>
        </w:rPr>
        <w:t xml:space="preserve"> whatever </w:t>
      </w:r>
      <w:r w:rsidRPr="00F303BC">
        <w:rPr>
          <w:rStyle w:val="Emphasis"/>
        </w:rPr>
        <w:t xml:space="preserve">opportunity still remains to avert a crash that could bring </w:t>
      </w:r>
      <w:proofErr w:type="spellStart"/>
      <w:r w:rsidRPr="00F303BC">
        <w:rPr>
          <w:rStyle w:val="Emphasis"/>
        </w:rPr>
        <w:t>civilisation</w:t>
      </w:r>
      <w:proofErr w:type="spellEnd"/>
      <w:r w:rsidRPr="00F303BC">
        <w:rPr>
          <w:rStyle w:val="Emphasis"/>
        </w:rPr>
        <w:t xml:space="preserve"> to its knees</w:t>
      </w:r>
      <w:r w:rsidRPr="005A02A9">
        <w:rPr>
          <w:sz w:val="12"/>
        </w:rPr>
        <w:t xml:space="preserve">. Over the short run, this is scary business. </w:t>
      </w:r>
      <w:r w:rsidRPr="005A02A9">
        <w:rPr>
          <w:rStyle w:val="StyleUnderline"/>
        </w:rPr>
        <w:t>Financial markets have a hair trigger, and fears about flagging growth could bring down governments and banks.</w:t>
      </w:r>
      <w:r>
        <w:rPr>
          <w:rStyle w:val="StyleUnderline"/>
        </w:rPr>
        <w:t xml:space="preserve"> </w:t>
      </w:r>
      <w:r w:rsidRPr="005A02A9">
        <w:rPr>
          <w:sz w:val="12"/>
        </w:rPr>
        <w:t xml:space="preserve">Still, </w:t>
      </w:r>
      <w:r w:rsidRPr="005A02A9">
        <w:rPr>
          <w:rStyle w:val="Emphasis"/>
        </w:rPr>
        <w:t>over the longer term there will undoubtedly be life after growth</w:t>
      </w:r>
      <w:r w:rsidRPr="005A02A9">
        <w:rPr>
          <w:rStyle w:val="StyleUnderline"/>
        </w:rPr>
        <w:t>, and it doesn't have to play out under miserable conditions</w:t>
      </w:r>
      <w:r w:rsidRPr="005A02A9">
        <w:rPr>
          <w:sz w:val="12"/>
        </w:rPr>
        <w:t xml:space="preserve">. </w:t>
      </w:r>
      <w:r w:rsidRPr="005A02A9">
        <w:rPr>
          <w:rStyle w:val="StyleUnderline"/>
        </w:rPr>
        <w:t xml:space="preserve">With less energy to fuel </w:t>
      </w:r>
      <w:proofErr w:type="spellStart"/>
      <w:r w:rsidRPr="005A02A9">
        <w:rPr>
          <w:rStyle w:val="StyleUnderline"/>
        </w:rPr>
        <w:t>globalisation</w:t>
      </w:r>
      <w:proofErr w:type="spellEnd"/>
      <w:r w:rsidRPr="005A02A9">
        <w:rPr>
          <w:rStyle w:val="StyleUnderline"/>
        </w:rPr>
        <w:t xml:space="preserve"> and </w:t>
      </w:r>
      <w:proofErr w:type="spellStart"/>
      <w:r w:rsidRPr="005A02A9">
        <w:rPr>
          <w:rStyle w:val="StyleUnderline"/>
        </w:rPr>
        <w:t>mechanisation</w:t>
      </w:r>
      <w:proofErr w:type="spellEnd"/>
      <w:r w:rsidRPr="005A02A9">
        <w:rPr>
          <w:rStyle w:val="StyleUnderline"/>
        </w:rPr>
        <w:t xml:space="preserve"> there should be increasing requirement for local production and manual </w:t>
      </w:r>
      <w:proofErr w:type="spellStart"/>
      <w:r w:rsidRPr="005A02A9">
        <w:rPr>
          <w:rStyle w:val="StyleUnderline"/>
        </w:rPr>
        <w:t>labour</w:t>
      </w:r>
      <w:proofErr w:type="spellEnd"/>
      <w:r w:rsidRPr="005A02A9">
        <w:rPr>
          <w:sz w:val="12"/>
        </w:rPr>
        <w:t xml:space="preserve">. </w:t>
      </w:r>
      <w:r w:rsidRPr="005A02A9">
        <w:rPr>
          <w:rStyle w:val="Emphasis"/>
        </w:rPr>
        <w:t xml:space="preserve">We could meet everyone's basic needs by </w:t>
      </w:r>
      <w:proofErr w:type="spellStart"/>
      <w:r w:rsidRPr="005A02A9">
        <w:rPr>
          <w:rStyle w:val="Emphasis"/>
        </w:rPr>
        <w:t>prioritising</w:t>
      </w:r>
      <w:proofErr w:type="spellEnd"/>
      <w:r w:rsidRPr="005A02A9">
        <w:rPr>
          <w:rStyle w:val="Emphasis"/>
        </w:rPr>
        <w:t xml:space="preserve"> jobs in manufacturing and agriculture while downsizing the financial industry and the military</w:t>
      </w:r>
      <w:r w:rsidRPr="005A02A9">
        <w:rPr>
          <w:sz w:val="12"/>
        </w:rPr>
        <w:t xml:space="preserve">. </w:t>
      </w:r>
      <w:r w:rsidRPr="005A02A9">
        <w:rPr>
          <w:rStyle w:val="StyleUnderline"/>
        </w:rPr>
        <w:t>We will also have to reduce economic inequality and corruption</w:t>
      </w:r>
      <w:r w:rsidRPr="005A02A9">
        <w:rPr>
          <w:sz w:val="12"/>
        </w:rPr>
        <w:t xml:space="preserve"> (as the rapidly spreading Occupy movement rightly insists). As we do these things, </w:t>
      </w:r>
      <w:r w:rsidRPr="005A02A9">
        <w:rPr>
          <w:rStyle w:val="StyleUnderline"/>
        </w:rPr>
        <w:t>we must reform economics to reflect ecological reality</w:t>
      </w:r>
      <w:r w:rsidRPr="005A02A9">
        <w:rPr>
          <w:sz w:val="12"/>
        </w:rPr>
        <w:t xml:space="preserve">: </w:t>
      </w:r>
      <w:r w:rsidRPr="005A02A9">
        <w:rPr>
          <w:rStyle w:val="StyleUnderline"/>
        </w:rPr>
        <w:t>nature is not, after all, just a pile of raw materials waiting to be transformed into products and then waste; rather, ecosystem integrity is a precondition for society's survival</w:t>
      </w:r>
      <w:r w:rsidRPr="005A02A9">
        <w:rPr>
          <w:sz w:val="12"/>
        </w:rPr>
        <w:t xml:space="preserve">. Adaptive responses cannot only be left up to government officials and economists; for their part, households must rein in debt and overconsumption while contributing more to community resilience. </w:t>
      </w:r>
      <w:r w:rsidRPr="005A02A9">
        <w:rPr>
          <w:rStyle w:val="Emphasis"/>
        </w:rPr>
        <w:t>There's light at the end of the tunnel</w:t>
      </w:r>
      <w:r w:rsidRPr="005A02A9">
        <w:rPr>
          <w:sz w:val="12"/>
        </w:rPr>
        <w:t xml:space="preserve">. If we focus on improving quality of life rather than boosting quantity of consumption, we could be happier even as our economy downsizes to fit nature's limits. </w:t>
      </w:r>
      <w:r w:rsidRPr="005A02A9">
        <w:rPr>
          <w:rStyle w:val="Emphasis"/>
        </w:rPr>
        <w:t>But a benign future is unlikely to transpire if we all continue living in a dream world where growth knows no bounds, where debt can be repaid with more debt, and where natural resources are assumed to be endless.</w:t>
      </w:r>
      <w:r>
        <w:rPr>
          <w:rStyle w:val="Emphasis"/>
        </w:rPr>
        <w:t xml:space="preserve"> </w:t>
      </w:r>
      <w:r w:rsidRPr="005A02A9">
        <w:rPr>
          <w:sz w:val="12"/>
        </w:rPr>
        <w:t xml:space="preserve">Alarm bells are ringing. </w:t>
      </w:r>
      <w:r w:rsidRPr="005A02A9">
        <w:rPr>
          <w:rStyle w:val="Emphasis"/>
        </w:rPr>
        <w:t>Wake up to the post-growth economy.</w:t>
      </w:r>
    </w:p>
    <w:p w14:paraId="46C96CA7" w14:textId="2023EAF5" w:rsidR="00DF5C63" w:rsidRDefault="00DF5C63" w:rsidP="00DF5C63">
      <w:pPr>
        <w:pStyle w:val="Heading4"/>
      </w:pPr>
      <w:r>
        <w:t xml:space="preserve">Transition solves––they have the resources to transition to a sustainable economy </w:t>
      </w:r>
    </w:p>
    <w:p w14:paraId="015491B2" w14:textId="1841E3E2" w:rsidR="00DF5C63" w:rsidRPr="00DF5C63" w:rsidRDefault="00DF5C63" w:rsidP="00DF5C63">
      <w:proofErr w:type="spellStart"/>
      <w:r w:rsidRPr="00DF5C63">
        <w:rPr>
          <w:sz w:val="16"/>
        </w:rPr>
        <w:t>Nuno</w:t>
      </w:r>
      <w:proofErr w:type="spellEnd"/>
      <w:r w:rsidRPr="00DF5C63">
        <w:rPr>
          <w:sz w:val="16"/>
        </w:rPr>
        <w:t xml:space="preserve"> </w:t>
      </w:r>
      <w:proofErr w:type="spellStart"/>
      <w:r w:rsidRPr="00DF5C63">
        <w:rPr>
          <w:rStyle w:val="Style13ptBold"/>
        </w:rPr>
        <w:t>Fernandes</w:t>
      </w:r>
      <w:proofErr w:type="spellEnd"/>
      <w:r w:rsidRPr="00DF5C63">
        <w:rPr>
          <w:rStyle w:val="Style13ptBold"/>
        </w:rPr>
        <w:t xml:space="preserve"> 16</w:t>
      </w:r>
      <w:r w:rsidRPr="00DF5C63">
        <w:rPr>
          <w:sz w:val="16"/>
        </w:rPr>
        <w:t>, director of the strategic finance program at IMD business school in Switzerland, 3/16/16, “Why the IMF Is Wrong About China's Economic Slowdown”, http://fortune.com/2016/03/16/imf-chinas-economic-slowdown/</w:t>
      </w:r>
    </w:p>
    <w:p w14:paraId="70C1563A" w14:textId="5B9F177A" w:rsidR="00DF5C63" w:rsidRPr="00DF5C63" w:rsidRDefault="00DF5C63" w:rsidP="00DF5C63">
      <w:pPr>
        <w:rPr>
          <w:sz w:val="14"/>
        </w:rPr>
      </w:pPr>
      <w:r w:rsidRPr="00DF5C63">
        <w:rPr>
          <w:sz w:val="14"/>
        </w:rPr>
        <w:t xml:space="preserve">One reason for not being overly concerned is that in contrast to Europe and the U.S., </w:t>
      </w:r>
      <w:r w:rsidRPr="00DF5C63">
        <w:rPr>
          <w:rStyle w:val="StyleUnderline"/>
        </w:rPr>
        <w:t>China still has plenty of</w:t>
      </w:r>
      <w:r w:rsidRPr="00DF5C63">
        <w:rPr>
          <w:sz w:val="14"/>
        </w:rPr>
        <w:t xml:space="preserve"> economic </w:t>
      </w:r>
      <w:r w:rsidRPr="00DF5C63">
        <w:rPr>
          <w:rStyle w:val="StyleUnderline"/>
        </w:rPr>
        <w:t>firepower</w:t>
      </w:r>
      <w:r w:rsidRPr="00DF5C63">
        <w:rPr>
          <w:sz w:val="14"/>
        </w:rPr>
        <w:t xml:space="preserve">. </w:t>
      </w:r>
      <w:r w:rsidRPr="00DF5C63">
        <w:rPr>
          <w:rStyle w:val="Emphasis"/>
        </w:rPr>
        <w:t>It has more than enough resources to deal with any immediate problems resulting from the difficult transition to a more sustainable growth rate</w:t>
      </w:r>
      <w:r w:rsidRPr="00DF5C63">
        <w:rPr>
          <w:sz w:val="14"/>
        </w:rPr>
        <w:t xml:space="preserve">. While central banks in Europe and the Federal Reserve in the U.S. long ago reduced interest rates to near zero and engaged in multiple bouts of quantitative easing, </w:t>
      </w:r>
      <w:r w:rsidRPr="00DF5C63">
        <w:rPr>
          <w:rStyle w:val="Emphasis"/>
        </w:rPr>
        <w:t>China still has numerous options that it can ball back on</w:t>
      </w:r>
      <w:r w:rsidRPr="00DF5C63">
        <w:rPr>
          <w:sz w:val="14"/>
        </w:rPr>
        <w:t>. Even Moody, which recently downgraded China’s outlook from “stable” to “negative”, continues to give China an Aaa3 credit rating.</w:t>
      </w:r>
    </w:p>
    <w:p w14:paraId="5FF2A697" w14:textId="77777777" w:rsidR="00F6155D" w:rsidRDefault="00F6155D" w:rsidP="00F6155D">
      <w:pPr>
        <w:pStyle w:val="Heading3"/>
      </w:pPr>
      <w:r w:rsidRPr="0030793C">
        <w:t>2nc</w:t>
      </w:r>
      <w:r>
        <w:t>––A2: Transition Wars</w:t>
      </w:r>
    </w:p>
    <w:p w14:paraId="7AEDE23E" w14:textId="77777777" w:rsidR="00F6155D" w:rsidRPr="00322B4A" w:rsidRDefault="00F6155D" w:rsidP="00322B4A">
      <w:pPr>
        <w:pStyle w:val="Heading4"/>
      </w:pPr>
      <w:r w:rsidRPr="00322B4A">
        <w:t>No impact to nationalism --- it’s pragmatic.</w:t>
      </w:r>
    </w:p>
    <w:p w14:paraId="130D5A3D" w14:textId="77777777" w:rsidR="00F6155D" w:rsidRPr="00A91F7A" w:rsidRDefault="00F6155D" w:rsidP="00F6155D">
      <w:pPr>
        <w:rPr>
          <w:lang w:bidi="en-US"/>
        </w:rPr>
      </w:pPr>
      <w:r w:rsidRPr="00A91F7A">
        <w:rPr>
          <w:b/>
          <w:lang w:bidi="en-US"/>
        </w:rPr>
        <w:t>Zhao 04</w:t>
      </w:r>
      <w:r w:rsidRPr="00A91F7A">
        <w:rPr>
          <w:lang w:bidi="en-US"/>
        </w:rPr>
        <w:t xml:space="preserve"> [</w:t>
      </w:r>
      <w:proofErr w:type="spellStart"/>
      <w:r w:rsidRPr="00A91F7A">
        <w:rPr>
          <w:lang w:bidi="en-US"/>
        </w:rPr>
        <w:t>Suisheng</w:t>
      </w:r>
      <w:proofErr w:type="spellEnd"/>
      <w:r w:rsidRPr="00A91F7A">
        <w:rPr>
          <w:lang w:bidi="en-US"/>
        </w:rPr>
        <w:t xml:space="preserve"> Zhao, 2004. Prof. @ U. Denver Grad. School of Int’l. Studies and Ex. Dir. Center for China-US Cooperation. “China’s Bottom Line and Incentives for a Peaceful Solution,” in “Peace and Security Across the Taiwan Strait,” p. 78]</w:t>
      </w:r>
    </w:p>
    <w:p w14:paraId="024B976D" w14:textId="77777777" w:rsidR="00F6155D" w:rsidRPr="00C17F68" w:rsidRDefault="00F6155D" w:rsidP="00F6155D">
      <w:pPr>
        <w:rPr>
          <w:sz w:val="16"/>
          <w:lang w:bidi="en-US"/>
        </w:rPr>
      </w:pPr>
      <w:r w:rsidRPr="00A91F7A">
        <w:rPr>
          <w:sz w:val="16"/>
          <w:lang w:bidi="en-US"/>
        </w:rPr>
        <w:t xml:space="preserve">However, </w:t>
      </w:r>
      <w:r w:rsidRPr="00A91F7A">
        <w:rPr>
          <w:u w:val="single"/>
          <w:lang w:bidi="en-US"/>
        </w:rPr>
        <w:t>post-Mao leaders</w:t>
      </w:r>
      <w:r w:rsidRPr="00A91F7A">
        <w:rPr>
          <w:sz w:val="16"/>
          <w:lang w:bidi="en-US"/>
        </w:rPr>
        <w:t xml:space="preserve"> in Beijing are pragmatic nationalists. They want to </w:t>
      </w:r>
      <w:r w:rsidRPr="00A91F7A">
        <w:rPr>
          <w:u w:val="single"/>
          <w:lang w:bidi="en-US"/>
        </w:rPr>
        <w:t>use nationalism as a tool and are very cautious about international as well as domestic reactions to their nationalist rhetoric</w:t>
      </w:r>
      <w:r w:rsidRPr="00A91F7A">
        <w:rPr>
          <w:sz w:val="16"/>
          <w:lang w:bidi="en-US"/>
        </w:rPr>
        <w:t xml:space="preserve"> </w:t>
      </w:r>
      <w:r w:rsidRPr="00A91F7A">
        <w:rPr>
          <w:u w:val="single"/>
          <w:lang w:bidi="en-US"/>
        </w:rPr>
        <w:t>because they are aware that nationalism is a double-edged sword</w:t>
      </w:r>
      <w:r w:rsidRPr="00A91F7A">
        <w:rPr>
          <w:sz w:val="16"/>
          <w:lang w:bidi="en-US"/>
        </w:rPr>
        <w:t xml:space="preserve">. While nationalism could replace the discredited communist ideology as a new basis for legitimacy, </w:t>
      </w:r>
      <w:r w:rsidRPr="00A91F7A">
        <w:rPr>
          <w:u w:val="single"/>
          <w:lang w:bidi="en-US"/>
        </w:rPr>
        <w:t>over reliance on nationalism could</w:t>
      </w:r>
      <w:r w:rsidRPr="00A91F7A">
        <w:rPr>
          <w:sz w:val="16"/>
          <w:lang w:bidi="en-US"/>
        </w:rPr>
        <w:t xml:space="preserve"> also produce serious backlash and </w:t>
      </w:r>
      <w:r w:rsidRPr="00A91F7A">
        <w:rPr>
          <w:u w:val="single"/>
          <w:lang w:bidi="en-US"/>
        </w:rPr>
        <w:t>place the government in a tight spot</w:t>
      </w:r>
      <w:r w:rsidRPr="00A91F7A">
        <w:rPr>
          <w:sz w:val="16"/>
          <w:lang w:bidi="en-US"/>
        </w:rPr>
        <w:t>, facing challenges from inside as well as outside the national borders. In particular, they have to concern about the negative impact of uncontrolled nationalist expression on China's economic modernization pro-</w:t>
      </w:r>
      <w:proofErr w:type="spellStart"/>
      <w:r w:rsidRPr="00A91F7A">
        <w:rPr>
          <w:sz w:val="16"/>
          <w:lang w:bidi="en-US"/>
        </w:rPr>
        <w:t>gramme</w:t>
      </w:r>
      <w:proofErr w:type="spellEnd"/>
      <w:r w:rsidRPr="00A91F7A">
        <w:rPr>
          <w:sz w:val="16"/>
          <w:lang w:bidi="en-US"/>
        </w:rPr>
        <w:t xml:space="preserve">. Taking a prudent policy in international affairs after the end of the Cold War, </w:t>
      </w:r>
      <w:r w:rsidRPr="00A91F7A">
        <w:rPr>
          <w:u w:val="single"/>
          <w:lang w:bidi="en-US"/>
        </w:rPr>
        <w:t>pragmatic leaders have tried hard to prevent the popular expression of nationalism from getting out of hand</w:t>
      </w:r>
      <w:r w:rsidRPr="00A91F7A">
        <w:rPr>
          <w:u w:val="thick"/>
          <w:lang w:bidi="en-US"/>
        </w:rPr>
        <w:t>.</w:t>
      </w:r>
      <w:r w:rsidRPr="00A91F7A">
        <w:rPr>
          <w:sz w:val="16"/>
          <w:lang w:bidi="en-US"/>
        </w:rPr>
        <w:t xml:space="preserve"> Pragmatic considerations, particularly the consideration of creating </w:t>
      </w:r>
      <w:proofErr w:type="spellStart"/>
      <w:r w:rsidRPr="00A91F7A">
        <w:rPr>
          <w:sz w:val="16"/>
          <w:lang w:bidi="en-US"/>
        </w:rPr>
        <w:t>favourable</w:t>
      </w:r>
      <w:proofErr w:type="spellEnd"/>
      <w:r w:rsidRPr="00A91F7A">
        <w:rPr>
          <w:sz w:val="16"/>
          <w:lang w:bidi="en-US"/>
        </w:rPr>
        <w:t xml:space="preserve"> environment for economic growth, increasingly dominates the making of China's foreign policy, which would have been different had it been made in line with the strong rhetoric of Chinese nationalism. </w:t>
      </w:r>
      <w:r w:rsidRPr="00A91F7A">
        <w:rPr>
          <w:u w:val="single"/>
          <w:lang w:bidi="en-US"/>
        </w:rPr>
        <w:t>Pragmatism have</w:t>
      </w:r>
      <w:r w:rsidRPr="00A91F7A">
        <w:rPr>
          <w:sz w:val="16"/>
          <w:lang w:bidi="en-US"/>
        </w:rPr>
        <w:t xml:space="preserve"> likewise </w:t>
      </w:r>
      <w:r w:rsidRPr="00A91F7A">
        <w:rPr>
          <w:u w:val="single"/>
          <w:lang w:bidi="en-US"/>
        </w:rPr>
        <w:t>moderated nationalism in the making of China's Taiwan policy</w:t>
      </w:r>
      <w:r w:rsidRPr="00A91F7A">
        <w:rPr>
          <w:sz w:val="16"/>
          <w:lang w:bidi="en-US"/>
        </w:rPr>
        <w:t xml:space="preserve"> though there is a limit to what Beijing will tolerate, namely anything that may, in its judgement, violate China's sovereignty and thereby threaten the legitimacy of the communist regime. Its strong nationalist rhetoric has often been followed by prudent </w:t>
      </w:r>
      <w:proofErr w:type="spellStart"/>
      <w:r w:rsidRPr="00A91F7A">
        <w:rPr>
          <w:sz w:val="16"/>
          <w:lang w:bidi="en-US"/>
        </w:rPr>
        <w:t>behaviour</w:t>
      </w:r>
      <w:proofErr w:type="spellEnd"/>
      <w:r w:rsidRPr="00A91F7A">
        <w:rPr>
          <w:sz w:val="16"/>
          <w:lang w:bidi="en-US"/>
        </w:rPr>
        <w:t xml:space="preserve"> in the recent years. </w:t>
      </w:r>
      <w:r w:rsidRPr="00A91F7A">
        <w:rPr>
          <w:u w:val="single"/>
          <w:lang w:bidi="en-US"/>
        </w:rPr>
        <w:t>Peaceful unification</w:t>
      </w:r>
      <w:r w:rsidRPr="00A91F7A">
        <w:rPr>
          <w:sz w:val="16"/>
          <w:lang w:bidi="en-US"/>
        </w:rPr>
        <w:t xml:space="preserve">, rather than costly military action, </w:t>
      </w:r>
      <w:r w:rsidRPr="00A91F7A">
        <w:rPr>
          <w:u w:val="single"/>
          <w:lang w:bidi="en-US"/>
        </w:rPr>
        <w:t>has remained the preferred strategy for Beijing's leaders to deal with the Taiwan</w:t>
      </w:r>
      <w:r>
        <w:rPr>
          <w:sz w:val="16"/>
          <w:lang w:bidi="en-US"/>
        </w:rPr>
        <w:t xml:space="preserve"> issue.</w:t>
      </w:r>
    </w:p>
    <w:p w14:paraId="28FCEC18" w14:textId="77777777" w:rsidR="00F6155D" w:rsidRPr="00A91F7A" w:rsidRDefault="00F6155D" w:rsidP="00F6155D">
      <w:pPr>
        <w:pStyle w:val="Heading4"/>
        <w:rPr>
          <w:lang w:bidi="en-US"/>
        </w:rPr>
      </w:pPr>
      <w:r w:rsidRPr="00A91F7A">
        <w:rPr>
          <w:lang w:bidi="en-US"/>
        </w:rPr>
        <w:t xml:space="preserve">Transition wars don’t apply to China – they have the pre-requisites for a stable transition </w:t>
      </w:r>
    </w:p>
    <w:p w14:paraId="09FA10BE" w14:textId="77777777" w:rsidR="00F6155D" w:rsidRPr="00A91F7A" w:rsidRDefault="00F6155D" w:rsidP="00F6155D">
      <w:r w:rsidRPr="00A91F7A">
        <w:rPr>
          <w:b/>
        </w:rPr>
        <w:t>Rowen 07</w:t>
      </w:r>
      <w:r w:rsidRPr="00A91F7A">
        <w:t xml:space="preserve"> [</w:t>
      </w:r>
      <w:r w:rsidRPr="00A91F7A">
        <w:rPr>
          <w:lang w:bidi="en-US"/>
        </w:rPr>
        <w:t xml:space="preserve">Henry S. Rowen, July 2007. Professor emeritus in the Graduate School of Business at Stanford University, and senior fellow at the Hoover Institution on War, Revolution, and Peace. “When Will the Chinese People Be Free?” Journal </w:t>
      </w:r>
      <w:r w:rsidRPr="00A91F7A">
        <w:t>of Democracy 18.3, Project Muse]</w:t>
      </w:r>
    </w:p>
    <w:p w14:paraId="59610018" w14:textId="77777777" w:rsidR="00F6155D" w:rsidRDefault="00F6155D" w:rsidP="00F6155D">
      <w:pPr>
        <w:rPr>
          <w:sz w:val="12"/>
          <w:lang w:bidi="en-US"/>
        </w:rPr>
      </w:pPr>
      <w:r w:rsidRPr="00C17F68">
        <w:rPr>
          <w:sz w:val="12"/>
          <w:lang w:bidi="en-US"/>
        </w:rPr>
        <w:t xml:space="preserve">I observed in 1996 that </w:t>
      </w:r>
      <w:r w:rsidRPr="00A91F7A">
        <w:rPr>
          <w:u w:val="single"/>
          <w:lang w:bidi="en-US"/>
        </w:rPr>
        <w:t>a democratic China in a region with many democracies would be good for peace because democracies do not fight each other</w:t>
      </w:r>
      <w:r w:rsidRPr="00C17F68">
        <w:rPr>
          <w:sz w:val="12"/>
          <w:lang w:bidi="en-US"/>
        </w:rPr>
        <w:t xml:space="preserve"> (which does not imply that democracies are inherently peaceable). </w:t>
      </w:r>
      <w:r w:rsidRPr="00A91F7A">
        <w:rPr>
          <w:u w:val="single"/>
          <w:lang w:bidi="en-US"/>
        </w:rPr>
        <w:t>Yet</w:t>
      </w:r>
      <w:r w:rsidRPr="00C17F68">
        <w:rPr>
          <w:sz w:val="12"/>
          <w:lang w:bidi="en-US"/>
        </w:rPr>
        <w:t xml:space="preserve"> all is not necessarily well. Edward D. </w:t>
      </w:r>
      <w:r w:rsidRPr="00840C29">
        <w:rPr>
          <w:highlight w:val="green"/>
          <w:u w:val="single"/>
          <w:lang w:bidi="en-US"/>
        </w:rPr>
        <w:t>Mansfield and</w:t>
      </w:r>
      <w:r w:rsidRPr="00C17F68">
        <w:rPr>
          <w:sz w:val="12"/>
          <w:lang w:bidi="en-US"/>
        </w:rPr>
        <w:t xml:space="preserve"> Jack </w:t>
      </w:r>
      <w:r w:rsidRPr="00840C29">
        <w:rPr>
          <w:highlight w:val="green"/>
          <w:u w:val="single"/>
          <w:lang w:bidi="en-US"/>
        </w:rPr>
        <w:t>Snyder find</w:t>
      </w:r>
      <w:r w:rsidRPr="00A91F7A">
        <w:rPr>
          <w:u w:val="single"/>
          <w:lang w:bidi="en-US"/>
        </w:rPr>
        <w:t xml:space="preserve"> that </w:t>
      </w:r>
      <w:r w:rsidRPr="00840C29">
        <w:rPr>
          <w:highlight w:val="green"/>
          <w:u w:val="single"/>
          <w:lang w:bidi="en-US"/>
        </w:rPr>
        <w:t>countries making the transition</w:t>
      </w:r>
      <w:r w:rsidRPr="00A91F7A">
        <w:rPr>
          <w:u w:val="single"/>
          <w:lang w:bidi="en-US"/>
        </w:rPr>
        <w:t xml:space="preserve"> from authoritarian to democratic governance </w:t>
      </w:r>
      <w:r w:rsidRPr="00840C29">
        <w:rPr>
          <w:highlight w:val="green"/>
          <w:u w:val="single"/>
          <w:lang w:bidi="en-US"/>
        </w:rPr>
        <w:t>are more likely to start</w:t>
      </w:r>
      <w:r w:rsidRPr="00A91F7A">
        <w:rPr>
          <w:u w:val="single"/>
          <w:lang w:bidi="en-US"/>
        </w:rPr>
        <w:t xml:space="preserve"> foreign </w:t>
      </w:r>
      <w:r w:rsidRPr="00840C29">
        <w:rPr>
          <w:highlight w:val="green"/>
          <w:u w:val="single"/>
          <w:lang w:bidi="en-US"/>
        </w:rPr>
        <w:t>broils</w:t>
      </w:r>
      <w:r w:rsidRPr="00C17F68">
        <w:rPr>
          <w:sz w:val="12"/>
          <w:lang w:bidi="en-US"/>
        </w:rPr>
        <w:t xml:space="preserve"> than are consolidated democracies because internal contests for power can cause a faction to identify, or to conjure up, a foreign enemy as a means of rallying mass support.26 </w:t>
      </w:r>
      <w:r w:rsidRPr="00A91F7A">
        <w:rPr>
          <w:u w:val="single"/>
          <w:lang w:bidi="en-US"/>
        </w:rPr>
        <w:t>Mansfield and Snyder hold that this is most likely where elections are held in countries with a weak sense of nationhood, a shaky rule of law, feeble bureaucracies, poor civilian control of the military, a winner-take-all attitude among contending parties, and few safeguards for press freedom</w:t>
      </w:r>
      <w:r w:rsidRPr="00C17F68">
        <w:rPr>
          <w:sz w:val="12"/>
          <w:lang w:bidi="en-US"/>
        </w:rPr>
        <w:t xml:space="preserve">. This leads them to recommend that, where possible, elections should come on the heels and not ahead of institution-building, with a competent central government and legal system needed most urgently of all. </w:t>
      </w:r>
      <w:r w:rsidRPr="00840C29">
        <w:rPr>
          <w:highlight w:val="green"/>
          <w:u w:val="single"/>
          <w:lang w:bidi="en-US"/>
        </w:rPr>
        <w:t>If</w:t>
      </w:r>
      <w:r w:rsidRPr="00A91F7A">
        <w:rPr>
          <w:u w:val="single"/>
          <w:lang w:bidi="en-US"/>
        </w:rPr>
        <w:t xml:space="preserve"> these </w:t>
      </w:r>
      <w:r w:rsidRPr="00840C29">
        <w:rPr>
          <w:highlight w:val="green"/>
          <w:u w:val="single"/>
          <w:lang w:bidi="en-US"/>
        </w:rPr>
        <w:t>premises are correct, China's prospects are not bad</w:t>
      </w:r>
      <w:r w:rsidRPr="00A91F7A">
        <w:rPr>
          <w:u w:val="single"/>
          <w:lang w:bidi="en-US"/>
        </w:rPr>
        <w:t xml:space="preserve">. The </w:t>
      </w:r>
      <w:r w:rsidRPr="00840C29">
        <w:rPr>
          <w:highlight w:val="green"/>
          <w:u w:val="single"/>
          <w:lang w:bidi="en-US"/>
        </w:rPr>
        <w:t>Chinese</w:t>
      </w:r>
      <w:r w:rsidRPr="00A91F7A">
        <w:rPr>
          <w:u w:val="single"/>
          <w:lang w:bidi="en-US"/>
        </w:rPr>
        <w:t xml:space="preserve"> today </w:t>
      </w:r>
      <w:r w:rsidRPr="00840C29">
        <w:rPr>
          <w:highlight w:val="green"/>
          <w:u w:val="single"/>
          <w:lang w:bidi="en-US"/>
        </w:rPr>
        <w:t>possess a strong sense of nationhood, a legal system</w:t>
      </w:r>
      <w:r w:rsidRPr="00A91F7A">
        <w:rPr>
          <w:u w:val="single"/>
          <w:lang w:bidi="en-US"/>
        </w:rPr>
        <w:t xml:space="preserve"> that is </w:t>
      </w:r>
      <w:r w:rsidRPr="00840C29">
        <w:rPr>
          <w:highlight w:val="green"/>
          <w:u w:val="single"/>
          <w:lang w:bidi="en-US"/>
        </w:rPr>
        <w:t>moving in the right direction, a military</w:t>
      </w:r>
      <w:r w:rsidRPr="00A91F7A">
        <w:rPr>
          <w:u w:val="single"/>
          <w:lang w:bidi="en-US"/>
        </w:rPr>
        <w:t xml:space="preserve"> that seems firmly </w:t>
      </w:r>
      <w:r w:rsidRPr="00840C29">
        <w:rPr>
          <w:highlight w:val="green"/>
          <w:u w:val="single"/>
          <w:lang w:bidi="en-US"/>
        </w:rPr>
        <w:t>under civilian control</w:t>
      </w:r>
      <w:r w:rsidRPr="00A91F7A">
        <w:rPr>
          <w:u w:val="single"/>
          <w:lang w:bidi="en-US"/>
        </w:rPr>
        <w:t xml:space="preserve">, increased </w:t>
      </w:r>
      <w:r w:rsidRPr="00840C29">
        <w:rPr>
          <w:highlight w:val="green"/>
          <w:u w:val="single"/>
          <w:lang w:bidi="en-US"/>
        </w:rPr>
        <w:t>professionalism in many organizations, and nothing like the shadow of "premature" elections on the horizon</w:t>
      </w:r>
      <w:r w:rsidRPr="00C17F68">
        <w:rPr>
          <w:sz w:val="12"/>
          <w:lang w:bidi="en-US"/>
        </w:rPr>
        <w:t>. Other positives for peace are China's high trade-to-GDP ratio and membership in several international organizations.</w:t>
      </w:r>
    </w:p>
    <w:p w14:paraId="794D85F6" w14:textId="77777777" w:rsidR="00F6155D" w:rsidRPr="00A91F7A" w:rsidRDefault="00F6155D" w:rsidP="00F6155D">
      <w:pPr>
        <w:pStyle w:val="Heading4"/>
        <w:rPr>
          <w:lang w:bidi="en-US"/>
        </w:rPr>
      </w:pPr>
      <w:r w:rsidRPr="00A91F7A">
        <w:rPr>
          <w:lang w:bidi="en-US"/>
        </w:rPr>
        <w:t>CCP leaders realize nationalist appeals get out of control and undermine their legitimacy --- will keep nationalist appeals limited.</w:t>
      </w:r>
    </w:p>
    <w:p w14:paraId="162533E9" w14:textId="433453F9" w:rsidR="00F6155D" w:rsidRPr="00A91F7A" w:rsidRDefault="00F6155D" w:rsidP="00F6155D">
      <w:r w:rsidRPr="00A91F7A">
        <w:rPr>
          <w:b/>
        </w:rPr>
        <w:t>Zhao 06</w:t>
      </w:r>
      <w:r w:rsidRPr="00A91F7A">
        <w:t xml:space="preserve"> [</w:t>
      </w:r>
      <w:proofErr w:type="spellStart"/>
      <w:r w:rsidRPr="00A91F7A">
        <w:rPr>
          <w:lang w:bidi="en-US"/>
        </w:rPr>
        <w:t>Suisheng</w:t>
      </w:r>
      <w:proofErr w:type="spellEnd"/>
      <w:r w:rsidRPr="00A91F7A">
        <w:rPr>
          <w:lang w:bidi="en-US"/>
        </w:rPr>
        <w:t xml:space="preserve"> Zhao, Winter 2005/2006. Professor and executive director of the Center for China-U.S. Cooperation at the Graduate School of International Studies, University of Denver. “China’s Pragmatic Nationalism: Is It Manageable?” Washington Quarterly 29.1, </w:t>
      </w:r>
      <w:hyperlink r:id="rId18" w:history="1">
        <w:r w:rsidRPr="003666DF">
          <w:rPr>
            <w:rStyle w:val="Hyperlink"/>
            <w:lang w:bidi="en-US"/>
          </w:rPr>
          <w:t>http://www.twq.com/</w:t>
        </w:r>
        <w:r w:rsidRPr="003666DF">
          <w:rPr>
            <w:rStyle w:val="Hyperlink"/>
          </w:rPr>
          <w:t>06winter/docs/06winter_zhao.pdf</w:t>
        </w:r>
      </w:hyperlink>
      <w:r w:rsidRPr="00A91F7A">
        <w:t>]</w:t>
      </w:r>
    </w:p>
    <w:p w14:paraId="2C4534C8" w14:textId="77777777" w:rsidR="00F6155D" w:rsidRDefault="00F6155D" w:rsidP="00F6155D">
      <w:pPr>
        <w:rPr>
          <w:sz w:val="16"/>
          <w:lang w:bidi="en-US"/>
        </w:rPr>
      </w:pPr>
      <w:r w:rsidRPr="00A91F7A">
        <w:rPr>
          <w:sz w:val="16"/>
          <w:lang w:bidi="en-US"/>
        </w:rPr>
        <w:t xml:space="preserve">Anxiety is growing in Asia and the West that a virulent nationalism has emerged out of China’s “century of shame and humiliation,” threatening to make China’s rise less peaceful. Yet, </w:t>
      </w:r>
      <w:r w:rsidRPr="00A91F7A">
        <w:rPr>
          <w:u w:val="single"/>
          <w:lang w:bidi="en-US"/>
        </w:rPr>
        <w:t>Chinese nationalism is a phenomenon much more complex than the expression of its emotional rhetoric on the streets. Although the Chinese government is hardly above exploiting nationalist sentiment</w:t>
      </w:r>
      <w:r w:rsidRPr="00A91F7A">
        <w:rPr>
          <w:sz w:val="16"/>
          <w:lang w:bidi="en-US"/>
        </w:rPr>
        <w:t xml:space="preserve"> when doing so suits its purposes, </w:t>
      </w:r>
      <w:r w:rsidRPr="00A91F7A">
        <w:rPr>
          <w:b/>
          <w:u w:val="single"/>
          <w:lang w:bidi="en-US"/>
        </w:rPr>
        <w:t>Beijing has practiced a pragmatic nationalism tempered by diplomatic prudence</w:t>
      </w:r>
      <w:r w:rsidRPr="00A91F7A">
        <w:rPr>
          <w:sz w:val="16"/>
          <w:lang w:bidi="en-US"/>
        </w:rPr>
        <w:t xml:space="preserve">. State-led and largely reactive, pragmatic nationalism is not fixed, objectified, and defined for all time; nor is it driven by any ideology, religious beliefs, or other abstract ideas. Rather, pragmatic nationalism is an instrument that the Chinese Communist Party (CCP) uses to bolster the population’s faith in a troubled political system and to hold the country together during its period of rapid and turbulent </w:t>
      </w:r>
      <w:proofErr w:type="spellStart"/>
      <w:r w:rsidRPr="00A91F7A">
        <w:rPr>
          <w:sz w:val="16"/>
          <w:lang w:bidi="en-US"/>
        </w:rPr>
        <w:t>transfor</w:t>
      </w:r>
      <w:proofErr w:type="spellEnd"/>
      <w:r w:rsidRPr="00A91F7A">
        <w:rPr>
          <w:sz w:val="16"/>
          <w:lang w:bidi="en-US"/>
        </w:rPr>
        <w:t xml:space="preserve">- </w:t>
      </w:r>
      <w:proofErr w:type="spellStart"/>
      <w:r w:rsidRPr="00A91F7A">
        <w:rPr>
          <w:sz w:val="16"/>
          <w:lang w:bidi="en-US"/>
        </w:rPr>
        <w:t>mation</w:t>
      </w:r>
      <w:proofErr w:type="spellEnd"/>
      <w:r w:rsidRPr="00A91F7A">
        <w:rPr>
          <w:sz w:val="16"/>
          <w:lang w:bidi="en-US"/>
        </w:rPr>
        <w:t xml:space="preserve"> into a post-Communist society. </w:t>
      </w:r>
      <w:r w:rsidRPr="00A91F7A">
        <w:rPr>
          <w:u w:val="single"/>
          <w:lang w:bidi="en-US"/>
        </w:rPr>
        <w:t xml:space="preserve">These leaders have set peace and de- </w:t>
      </w:r>
      <w:proofErr w:type="spellStart"/>
      <w:r w:rsidRPr="00A91F7A">
        <w:rPr>
          <w:u w:val="single"/>
          <w:lang w:bidi="en-US"/>
        </w:rPr>
        <w:t>velopment</w:t>
      </w:r>
      <w:proofErr w:type="spellEnd"/>
      <w:r w:rsidRPr="00A91F7A">
        <w:rPr>
          <w:u w:val="single"/>
          <w:lang w:bidi="en-US"/>
        </w:rPr>
        <w:t xml:space="preserve"> as China’s primary international goals and have tried to avoid confrontations with the</w:t>
      </w:r>
      <w:r w:rsidRPr="00A91F7A">
        <w:rPr>
          <w:sz w:val="16"/>
          <w:lang w:bidi="en-US"/>
        </w:rPr>
        <w:t xml:space="preserve"> United States </w:t>
      </w:r>
      <w:r w:rsidRPr="00A91F7A">
        <w:rPr>
          <w:u w:val="single"/>
          <w:lang w:bidi="en-US"/>
        </w:rPr>
        <w:t>and other Western powers</w:t>
      </w:r>
      <w:r w:rsidRPr="00A91F7A">
        <w:rPr>
          <w:sz w:val="16"/>
          <w:lang w:bidi="en-US"/>
        </w:rPr>
        <w:t xml:space="preserve"> that hold the key to China’s modernization. </w:t>
      </w:r>
      <w:r w:rsidRPr="00A91F7A">
        <w:rPr>
          <w:u w:val="single"/>
          <w:lang w:bidi="en-US"/>
        </w:rPr>
        <w:t xml:space="preserve">They have made use of nationalism to rally public support, </w:t>
      </w:r>
      <w:r w:rsidRPr="00A91F7A">
        <w:rPr>
          <w:b/>
          <w:u w:val="single"/>
          <w:lang w:bidi="en-US"/>
        </w:rPr>
        <w:t>but they realize that, if allowed to persist unrestrained, nationalist sentiments could jeopardize the overarching objectives of political stability and economic modernization on which the CCP’s legitimacy is ultimately based</w:t>
      </w:r>
      <w:r w:rsidRPr="00A91F7A">
        <w:rPr>
          <w:sz w:val="16"/>
          <w:lang w:bidi="en-US"/>
        </w:rPr>
        <w:t>. The question remains, can Beijing keep this nationalism reined in, or will it begin to accelerate out of control?</w:t>
      </w:r>
    </w:p>
    <w:p w14:paraId="7ECEA690" w14:textId="3F5E2C9D" w:rsidR="00561820" w:rsidRPr="00987C6A" w:rsidRDefault="00561820" w:rsidP="00561820">
      <w:pPr>
        <w:pStyle w:val="Heading3"/>
        <w:spacing w:before="0"/>
      </w:pPr>
      <w:r>
        <w:t>2nc</w:t>
      </w:r>
      <w:r w:rsidR="00FC6261">
        <w:t>–––</w:t>
      </w:r>
      <w:r>
        <w:t>A2: Africa</w:t>
      </w:r>
      <w:r w:rsidR="00FC6261">
        <w:t>n</w:t>
      </w:r>
      <w:r>
        <w:t xml:space="preserve"> Instability</w:t>
      </w:r>
      <w:r w:rsidR="00FC6261">
        <w:t xml:space="preserve">–Defense </w:t>
      </w:r>
    </w:p>
    <w:p w14:paraId="58D8E3CA" w14:textId="77777777" w:rsidR="00561820" w:rsidRDefault="00561820" w:rsidP="00561820"/>
    <w:p w14:paraId="13A7916E" w14:textId="77777777" w:rsidR="00561820" w:rsidRPr="00C724BF" w:rsidRDefault="00561820" w:rsidP="00561820">
      <w:pPr>
        <w:pStyle w:val="Heading4"/>
      </w:pPr>
      <w:r>
        <w:t>No Africa war</w:t>
      </w:r>
    </w:p>
    <w:p w14:paraId="1E82E2A8" w14:textId="77777777" w:rsidR="00561820" w:rsidRDefault="00561820" w:rsidP="00561820">
      <w:pPr>
        <w:rPr>
          <w:rFonts w:cs="Times New Roman"/>
        </w:rPr>
      </w:pPr>
      <w:r>
        <w:rPr>
          <w:rStyle w:val="Style13ptBold"/>
          <w:rFonts w:cs="Times New Roman"/>
        </w:rPr>
        <w:t>Straus 12</w:t>
      </w:r>
      <w:r>
        <w:rPr>
          <w:rFonts w:cs="Times New Roman"/>
        </w:rPr>
        <w:t>—professor of politics at the University of Wisconsin (Scott, WARS DO END! CHANGING PATTERNS OF POLITICAL VIOLENCE IN SUB-SAHARAN AFRICA, afraf.oxfordjournals.org/content/early/2012/03/01/afraf.ads015.full)</w:t>
      </w:r>
    </w:p>
    <w:p w14:paraId="1E3E1BA1" w14:textId="77777777" w:rsidR="00561820" w:rsidRDefault="00561820" w:rsidP="00561820">
      <w:pPr>
        <w:rPr>
          <w:rFonts w:cs="Times New Roman"/>
          <w:sz w:val="12"/>
        </w:rPr>
      </w:pPr>
      <w:r>
        <w:rPr>
          <w:rFonts w:cs="Times New Roman"/>
          <w:sz w:val="12"/>
        </w:rPr>
        <w:t xml:space="preserve">The principal finding is that in the twenty-first century both the volume and the character of civil wars have changed in significant ways.5 </w:t>
      </w:r>
      <w:r w:rsidRPr="00195F4A">
        <w:rPr>
          <w:rStyle w:val="TitleChar"/>
          <w:rFonts w:cs="Times New Roman"/>
          <w:highlight w:val="yellow"/>
        </w:rPr>
        <w:t>Civil wars</w:t>
      </w:r>
      <w:r>
        <w:rPr>
          <w:rFonts w:cs="Times New Roman"/>
          <w:sz w:val="12"/>
        </w:rPr>
        <w:t xml:space="preserve"> are and </w:t>
      </w:r>
      <w:r>
        <w:rPr>
          <w:rStyle w:val="TitleChar"/>
          <w:rFonts w:cs="Times New Roman"/>
        </w:rPr>
        <w:t xml:space="preserve">have been the dominant form of warfare </w:t>
      </w:r>
      <w:r w:rsidRPr="00195F4A">
        <w:rPr>
          <w:rStyle w:val="TitleChar"/>
          <w:rFonts w:cs="Times New Roman"/>
          <w:highlight w:val="yellow"/>
        </w:rPr>
        <w:t>in Africa,</w:t>
      </w:r>
      <w:r>
        <w:rPr>
          <w:rStyle w:val="TitleChar"/>
          <w:rFonts w:cs="Times New Roman"/>
        </w:rPr>
        <w:t xml:space="preserve"> but they have </w:t>
      </w:r>
      <w:r w:rsidRPr="00195F4A">
        <w:rPr>
          <w:rStyle w:val="Emphasis"/>
          <w:rFonts w:cs="Times New Roman"/>
          <w:highlight w:val="yellow"/>
        </w:rPr>
        <w:t>declined steeply</w:t>
      </w:r>
      <w:r>
        <w:rPr>
          <w:rStyle w:val="Emphasis"/>
          <w:rFonts w:cs="Times New Roman"/>
        </w:rPr>
        <w:t xml:space="preserve"> in recent years,</w:t>
      </w:r>
      <w:r>
        <w:rPr>
          <w:rFonts w:cs="Times New Roman"/>
          <w:sz w:val="12"/>
        </w:rPr>
        <w:t xml:space="preserve"> so that </w:t>
      </w:r>
      <w:r>
        <w:rPr>
          <w:rStyle w:val="TitleChar"/>
          <w:rFonts w:cs="Times New Roman"/>
        </w:rPr>
        <w:t>today</w:t>
      </w:r>
      <w:r>
        <w:rPr>
          <w:rFonts w:cs="Times New Roman"/>
          <w:sz w:val="12"/>
        </w:rPr>
        <w:t xml:space="preserve"> </w:t>
      </w:r>
      <w:r w:rsidRPr="00195F4A">
        <w:rPr>
          <w:rStyle w:val="TitleChar"/>
          <w:rFonts w:cs="Times New Roman"/>
          <w:highlight w:val="yellow"/>
        </w:rPr>
        <w:t>there are half as many as</w:t>
      </w:r>
      <w:r>
        <w:rPr>
          <w:rStyle w:val="TitleChar"/>
          <w:rFonts w:cs="Times New Roman"/>
        </w:rPr>
        <w:t xml:space="preserve"> in </w:t>
      </w:r>
      <w:r w:rsidRPr="00195F4A">
        <w:rPr>
          <w:rStyle w:val="TitleChar"/>
          <w:rFonts w:cs="Times New Roman"/>
          <w:highlight w:val="yellow"/>
        </w:rPr>
        <w:t>the 1990s</w:t>
      </w:r>
      <w:r>
        <w:rPr>
          <w:rFonts w:cs="Times New Roman"/>
          <w:sz w:val="12"/>
        </w:rPr>
        <w:t xml:space="preserve">. This change tracks global patterns of decline in warfare.6 While some students of African armed conflicts, such as Paul Williams, note the recent trend,7 it is fair to say that </w:t>
      </w:r>
      <w:r w:rsidRPr="00195F4A">
        <w:rPr>
          <w:rStyle w:val="Emphasis"/>
          <w:rFonts w:cs="Times New Roman"/>
          <w:highlight w:val="yellow"/>
        </w:rPr>
        <w:t>the change</w:t>
      </w:r>
      <w:r>
        <w:rPr>
          <w:rStyle w:val="Emphasis"/>
          <w:rFonts w:cs="Times New Roman"/>
        </w:rPr>
        <w:t xml:space="preserve"> in the prevalence of civil wars </w:t>
      </w:r>
      <w:r w:rsidRPr="00195F4A">
        <w:rPr>
          <w:rStyle w:val="Emphasis"/>
          <w:rFonts w:cs="Times New Roman"/>
          <w:highlight w:val="yellow"/>
        </w:rPr>
        <w:t>is not recognized</w:t>
      </w:r>
      <w:r>
        <w:rPr>
          <w:rFonts w:cs="Times New Roman"/>
          <w:sz w:val="12"/>
        </w:rPr>
        <w:t xml:space="preserve"> by most Africanists and generalists. Equally important but even less noted is that the character of warfare in Africa has changed. </w:t>
      </w:r>
      <w:r w:rsidRPr="00195F4A">
        <w:rPr>
          <w:rStyle w:val="TitleChar"/>
          <w:rFonts w:cs="Times New Roman"/>
          <w:highlight w:val="yellow"/>
        </w:rPr>
        <w:t>Today's wars are</w:t>
      </w:r>
      <w:r>
        <w:rPr>
          <w:rFonts w:cs="Times New Roman"/>
          <w:sz w:val="12"/>
        </w:rPr>
        <w:t xml:space="preserve"> typically </w:t>
      </w:r>
      <w:r w:rsidRPr="00195F4A">
        <w:rPr>
          <w:rStyle w:val="TitleChar"/>
          <w:rFonts w:cs="Times New Roman"/>
          <w:highlight w:val="yellow"/>
        </w:rPr>
        <w:t>fought on the peripheries</w:t>
      </w:r>
      <w:r>
        <w:rPr>
          <w:rStyle w:val="TitleChar"/>
          <w:rFonts w:cs="Times New Roman"/>
        </w:rPr>
        <w:t xml:space="preserve"> of states, </w:t>
      </w:r>
      <w:r w:rsidRPr="00195F4A">
        <w:rPr>
          <w:rStyle w:val="TitleChar"/>
          <w:rFonts w:cs="Times New Roman"/>
          <w:highlight w:val="yellow"/>
        </w:rPr>
        <w:t xml:space="preserve">and insurgents tend to be </w:t>
      </w:r>
      <w:r>
        <w:rPr>
          <w:rStyle w:val="Emphasis"/>
          <w:rFonts w:cs="Times New Roman"/>
        </w:rPr>
        <w:t xml:space="preserve">militarily </w:t>
      </w:r>
      <w:r w:rsidRPr="00195F4A">
        <w:rPr>
          <w:rStyle w:val="Emphasis"/>
          <w:rFonts w:cs="Times New Roman"/>
          <w:highlight w:val="yellow"/>
        </w:rPr>
        <w:t xml:space="preserve">weak </w:t>
      </w:r>
      <w:r>
        <w:rPr>
          <w:rStyle w:val="Emphasis"/>
          <w:rFonts w:cs="Times New Roman"/>
        </w:rPr>
        <w:t>and factionalized</w:t>
      </w:r>
      <w:r>
        <w:rPr>
          <w:rFonts w:cs="Times New Roman"/>
          <w:sz w:val="12"/>
        </w:rPr>
        <w:t xml:space="preserve">. The </w:t>
      </w:r>
      <w:r w:rsidRPr="00195F4A">
        <w:rPr>
          <w:rStyle w:val="Emphasis"/>
          <w:rFonts w:cs="Times New Roman"/>
          <w:highlight w:val="yellow"/>
        </w:rPr>
        <w:t xml:space="preserve">large wars </w:t>
      </w:r>
      <w:r>
        <w:rPr>
          <w:rStyle w:val="Emphasis"/>
          <w:rFonts w:cs="Times New Roman"/>
        </w:rPr>
        <w:t>that pitted</w:t>
      </w:r>
      <w:r>
        <w:rPr>
          <w:rFonts w:cs="Times New Roman"/>
          <w:sz w:val="12"/>
        </w:rPr>
        <w:t xml:space="preserve"> major </w:t>
      </w:r>
      <w:r>
        <w:rPr>
          <w:rStyle w:val="Emphasis"/>
          <w:rFonts w:cs="Times New Roman"/>
        </w:rPr>
        <w:t>fighting forces against each other,</w:t>
      </w:r>
      <w:r>
        <w:rPr>
          <w:rFonts w:cs="Times New Roman"/>
          <w:sz w:val="12"/>
        </w:rPr>
        <w:t xml:space="preserve"> in which insurgents threatened to capture a capital or to have enough power to secede, and in which insurgents held significant territory – from the Biafra secessionists in Nigeria, to UNITA in Angola, RENAMO in Mozambique, the TPLF in Ethiopia, the EPLF in Eritrea, the SPLM in Sudan, the NRM in Uganda and the RPF in Rwanda – </w:t>
      </w:r>
      <w:r w:rsidRPr="00195F4A">
        <w:rPr>
          <w:rStyle w:val="Emphasis"/>
          <w:rFonts w:cs="Times New Roman"/>
          <w:highlight w:val="yellow"/>
        </w:rPr>
        <w:t>are few and far between</w:t>
      </w:r>
      <w:r>
        <w:rPr>
          <w:rFonts w:cs="Times New Roman"/>
          <w:sz w:val="12"/>
        </w:rPr>
        <w:t xml:space="preserve"> in contemporary sub-Saharan Africa. Somalia's Al-</w:t>
      </w:r>
      <w:proofErr w:type="spellStart"/>
      <w:r>
        <w:rPr>
          <w:rFonts w:cs="Times New Roman"/>
          <w:sz w:val="12"/>
        </w:rPr>
        <w:t>Shabab</w:t>
      </w:r>
      <w:proofErr w:type="spellEnd"/>
      <w:r>
        <w:rPr>
          <w:rFonts w:cs="Times New Roman"/>
          <w:sz w:val="12"/>
        </w:rPr>
        <w:t xml:space="preserve"> holds territory and represents a significant threat to the Somali federal transitional government, but given the 20-year void at the </w:t>
      </w:r>
      <w:proofErr w:type="spellStart"/>
      <w:r>
        <w:rPr>
          <w:rFonts w:cs="Times New Roman"/>
          <w:sz w:val="12"/>
        </w:rPr>
        <w:t>centre</w:t>
      </w:r>
      <w:proofErr w:type="spellEnd"/>
      <w:r>
        <w:rPr>
          <w:rFonts w:cs="Times New Roman"/>
          <w:sz w:val="12"/>
        </w:rPr>
        <w:t xml:space="preserve"> of Somalia the case is not representative. In April 2011, rebel forces in Côte d'Ivoire captured Abidjan, but they did so with external help and after incumbent Laurent Gbagbo, facing a phalanx of domestic, regional, and international opposition, tried to steal an election.8 </w:t>
      </w:r>
      <w:r w:rsidRPr="00195F4A">
        <w:rPr>
          <w:rStyle w:val="TitleChar"/>
          <w:rFonts w:cs="Times New Roman"/>
          <w:highlight w:val="yellow"/>
        </w:rPr>
        <w:t>More characteristic</w:t>
      </w:r>
      <w:r>
        <w:rPr>
          <w:rFonts w:cs="Times New Roman"/>
          <w:sz w:val="12"/>
        </w:rPr>
        <w:t xml:space="preserve"> of the late 2000s and the early 2010s </w:t>
      </w:r>
      <w:r w:rsidRPr="00195F4A">
        <w:rPr>
          <w:rStyle w:val="TitleChar"/>
          <w:rFonts w:cs="Times New Roman"/>
          <w:highlight w:val="yellow"/>
        </w:rPr>
        <w:t>are</w:t>
      </w:r>
      <w:r>
        <w:rPr>
          <w:rFonts w:cs="Times New Roman"/>
          <w:sz w:val="12"/>
        </w:rPr>
        <w:t xml:space="preserve"> the </w:t>
      </w:r>
      <w:r w:rsidRPr="00195F4A">
        <w:rPr>
          <w:rStyle w:val="TitleChar"/>
          <w:rFonts w:cs="Times New Roman"/>
          <w:highlight w:val="yellow"/>
        </w:rPr>
        <w:t>low-level insurgencies</w:t>
      </w:r>
      <w:r w:rsidRPr="00195F4A">
        <w:rPr>
          <w:rFonts w:cs="Times New Roman"/>
          <w:sz w:val="12"/>
          <w:highlight w:val="yellow"/>
        </w:rPr>
        <w:t xml:space="preserve"> </w:t>
      </w:r>
      <w:r w:rsidRPr="00195F4A">
        <w:rPr>
          <w:rStyle w:val="TitleChar"/>
          <w:rFonts w:cs="Times New Roman"/>
          <w:highlight w:val="yellow"/>
        </w:rPr>
        <w:t>in</w:t>
      </w:r>
      <w:r>
        <w:rPr>
          <w:rFonts w:cs="Times New Roman"/>
          <w:sz w:val="12"/>
        </w:rPr>
        <w:t xml:space="preserve"> </w:t>
      </w:r>
      <w:proofErr w:type="spellStart"/>
      <w:r>
        <w:rPr>
          <w:rFonts w:cs="Times New Roman"/>
          <w:sz w:val="12"/>
        </w:rPr>
        <w:t>Casamance</w:t>
      </w:r>
      <w:proofErr w:type="spellEnd"/>
      <w:r>
        <w:rPr>
          <w:rFonts w:cs="Times New Roman"/>
          <w:sz w:val="12"/>
        </w:rPr>
        <w:t xml:space="preserve"> (</w:t>
      </w:r>
      <w:r w:rsidRPr="00195F4A">
        <w:rPr>
          <w:rStyle w:val="TitleChar"/>
          <w:rFonts w:cs="Times New Roman"/>
          <w:highlight w:val="yellow"/>
        </w:rPr>
        <w:t>Senegal</w:t>
      </w:r>
      <w:r>
        <w:rPr>
          <w:rFonts w:cs="Times New Roman"/>
          <w:sz w:val="12"/>
        </w:rPr>
        <w:t xml:space="preserve">), the </w:t>
      </w:r>
      <w:proofErr w:type="spellStart"/>
      <w:r>
        <w:rPr>
          <w:rFonts w:cs="Times New Roman"/>
          <w:sz w:val="12"/>
        </w:rPr>
        <w:t>Ogaden</w:t>
      </w:r>
      <w:proofErr w:type="spellEnd"/>
      <w:r>
        <w:rPr>
          <w:rFonts w:cs="Times New Roman"/>
          <w:sz w:val="12"/>
        </w:rPr>
        <w:t xml:space="preserve"> (</w:t>
      </w:r>
      <w:r w:rsidRPr="00195F4A">
        <w:rPr>
          <w:rStyle w:val="TitleChar"/>
          <w:rFonts w:cs="Times New Roman"/>
          <w:highlight w:val="yellow"/>
        </w:rPr>
        <w:t>Ethiopia</w:t>
      </w:r>
      <w:r>
        <w:rPr>
          <w:rFonts w:cs="Times New Roman"/>
          <w:sz w:val="12"/>
        </w:rPr>
        <w:t>), the Caprivi strip (</w:t>
      </w:r>
      <w:r w:rsidRPr="00195F4A">
        <w:rPr>
          <w:rStyle w:val="TitleChar"/>
          <w:rFonts w:cs="Times New Roman"/>
          <w:highlight w:val="yellow"/>
        </w:rPr>
        <w:t>Namibia</w:t>
      </w:r>
      <w:r>
        <w:rPr>
          <w:rFonts w:cs="Times New Roman"/>
          <w:sz w:val="12"/>
        </w:rPr>
        <w:t>), northern Uganda (</w:t>
      </w:r>
      <w:r>
        <w:rPr>
          <w:rStyle w:val="TitleChar"/>
          <w:rFonts w:cs="Times New Roman"/>
        </w:rPr>
        <w:t>the Lord's Resistance Army</w:t>
      </w:r>
      <w:r>
        <w:rPr>
          <w:rFonts w:cs="Times New Roman"/>
          <w:sz w:val="12"/>
        </w:rPr>
        <w:t>), Cabinda (</w:t>
      </w:r>
      <w:r>
        <w:rPr>
          <w:rStyle w:val="TitleChar"/>
          <w:rFonts w:cs="Times New Roman"/>
        </w:rPr>
        <w:t>Angola</w:t>
      </w:r>
      <w:r>
        <w:rPr>
          <w:rFonts w:cs="Times New Roman"/>
          <w:sz w:val="12"/>
        </w:rPr>
        <w:t>), Nigeria (</w:t>
      </w:r>
      <w:r>
        <w:rPr>
          <w:rStyle w:val="TitleChar"/>
          <w:rFonts w:cs="Times New Roman"/>
        </w:rPr>
        <w:t>Boko Haram</w:t>
      </w:r>
      <w:r>
        <w:rPr>
          <w:rFonts w:cs="Times New Roman"/>
          <w:sz w:val="12"/>
        </w:rPr>
        <w:t xml:space="preserve">), </w:t>
      </w:r>
      <w:r>
        <w:rPr>
          <w:rStyle w:val="TitleChar"/>
          <w:rFonts w:cs="Times New Roman"/>
        </w:rPr>
        <w:t>Chad and the Central African Republic</w:t>
      </w:r>
      <w:r>
        <w:rPr>
          <w:rFonts w:cs="Times New Roman"/>
          <w:sz w:val="12"/>
        </w:rPr>
        <w:t xml:space="preserve"> (various armed groups in the east), </w:t>
      </w:r>
      <w:r>
        <w:rPr>
          <w:rStyle w:val="TitleChar"/>
          <w:rFonts w:cs="Times New Roman"/>
        </w:rPr>
        <w:t>Sudan</w:t>
      </w:r>
      <w:r>
        <w:rPr>
          <w:rFonts w:cs="Times New Roman"/>
          <w:sz w:val="12"/>
        </w:rPr>
        <w:t xml:space="preserve"> (Darfur), </w:t>
      </w:r>
      <w:r w:rsidRPr="00195F4A">
        <w:rPr>
          <w:rStyle w:val="TitleChar"/>
          <w:rFonts w:cs="Times New Roman"/>
          <w:highlight w:val="yellow"/>
        </w:rPr>
        <w:t>and South Sudan</w:t>
      </w:r>
      <w:r>
        <w:rPr>
          <w:rStyle w:val="TitleChar"/>
          <w:rFonts w:cs="Times New Roman"/>
        </w:rPr>
        <w:t>, as well as the</w:t>
      </w:r>
      <w:r>
        <w:rPr>
          <w:rFonts w:cs="Times New Roman"/>
          <w:sz w:val="12"/>
        </w:rPr>
        <w:t xml:space="preserve"> insurgent-bandits in eastern </w:t>
      </w:r>
      <w:r>
        <w:rPr>
          <w:rStyle w:val="TitleChar"/>
          <w:rFonts w:cs="Times New Roman"/>
        </w:rPr>
        <w:t>Congo</w:t>
      </w:r>
      <w:r>
        <w:rPr>
          <w:rFonts w:cs="Times New Roman"/>
          <w:sz w:val="12"/>
        </w:rPr>
        <w:t xml:space="preserve"> (a variety of armed actors, including Rwandan insurgents) </w:t>
      </w:r>
      <w:r>
        <w:rPr>
          <w:rStyle w:val="TitleChar"/>
          <w:rFonts w:cs="Times New Roman"/>
        </w:rPr>
        <w:t>and northern Mali</w:t>
      </w:r>
      <w:r>
        <w:rPr>
          <w:rFonts w:cs="Times New Roman"/>
          <w:sz w:val="12"/>
        </w:rPr>
        <w:t xml:space="preserve"> (al-Qaeda in the Maghreb). Although </w:t>
      </w:r>
      <w:r>
        <w:rPr>
          <w:rStyle w:val="TitleChar"/>
          <w:rFonts w:cs="Times New Roman"/>
        </w:rPr>
        <w:t>these</w:t>
      </w:r>
      <w:r>
        <w:rPr>
          <w:rFonts w:cs="Times New Roman"/>
          <w:sz w:val="12"/>
        </w:rPr>
        <w:t xml:space="preserve"> armed </w:t>
      </w:r>
      <w:r w:rsidRPr="00195F4A">
        <w:rPr>
          <w:rStyle w:val="TitleChar"/>
          <w:rFonts w:cs="Times New Roman"/>
          <w:highlight w:val="yellow"/>
        </w:rPr>
        <w:t>groups</w:t>
      </w:r>
      <w:r>
        <w:rPr>
          <w:rFonts w:cs="Times New Roman"/>
          <w:sz w:val="12"/>
        </w:rPr>
        <w:t xml:space="preserve"> are in some cases capable of sowing terror and disruption, they </w:t>
      </w:r>
      <w:r w:rsidRPr="00195F4A">
        <w:rPr>
          <w:rStyle w:val="Emphasis"/>
          <w:rFonts w:cs="Times New Roman"/>
          <w:highlight w:val="yellow"/>
        </w:rPr>
        <w:t>tend to be small</w:t>
      </w:r>
      <w:r>
        <w:rPr>
          <w:rStyle w:val="Emphasis"/>
          <w:rFonts w:cs="Times New Roman"/>
        </w:rPr>
        <w:t xml:space="preserve"> in size, </w:t>
      </w:r>
      <w:r w:rsidRPr="00195F4A">
        <w:rPr>
          <w:rStyle w:val="Emphasis"/>
          <w:rFonts w:cs="Times New Roman"/>
          <w:highlight w:val="yellow"/>
        </w:rPr>
        <w:t xml:space="preserve">internally divided, poorly </w:t>
      </w:r>
      <w:r>
        <w:rPr>
          <w:rStyle w:val="Emphasis"/>
          <w:rFonts w:cs="Times New Roman"/>
        </w:rPr>
        <w:t xml:space="preserve">structured and </w:t>
      </w:r>
      <w:r w:rsidRPr="00195F4A">
        <w:rPr>
          <w:rStyle w:val="Emphasis"/>
          <w:rFonts w:cs="Times New Roman"/>
          <w:highlight w:val="yellow"/>
        </w:rPr>
        <w:t xml:space="preserve">trained, and </w:t>
      </w:r>
      <w:r w:rsidRPr="00195F4A">
        <w:rPr>
          <w:rStyle w:val="Emphasis"/>
          <w:rFonts w:cs="Times New Roman"/>
          <w:highlight w:val="yellow"/>
          <w:bdr w:val="single" w:sz="4" w:space="0" w:color="auto" w:frame="1"/>
        </w:rPr>
        <w:t xml:space="preserve">without </w:t>
      </w:r>
      <w:r>
        <w:rPr>
          <w:rStyle w:val="Emphasis"/>
          <w:rFonts w:cs="Times New Roman"/>
          <w:bdr w:val="single" w:sz="4" w:space="0" w:color="auto" w:frame="1"/>
        </w:rPr>
        <w:t xml:space="preserve">access to </w:t>
      </w:r>
      <w:r w:rsidRPr="00195F4A">
        <w:rPr>
          <w:rStyle w:val="Emphasis"/>
          <w:rFonts w:cs="Times New Roman"/>
          <w:highlight w:val="yellow"/>
          <w:bdr w:val="single" w:sz="4" w:space="0" w:color="auto" w:frame="1"/>
        </w:rPr>
        <w:t>heavy weapons</w:t>
      </w:r>
      <w:r>
        <w:rPr>
          <w:rFonts w:cs="Times New Roman"/>
          <w:sz w:val="12"/>
        </w:rPr>
        <w:t xml:space="preserve">.9 Several of today's rebel groups have strong transnational characteristics, that is, insurgents move fluidly between states. </w:t>
      </w:r>
      <w:r>
        <w:rPr>
          <w:rStyle w:val="TitleChar"/>
          <w:rFonts w:cs="Times New Roman"/>
        </w:rPr>
        <w:t>Few are</w:t>
      </w:r>
      <w:r>
        <w:rPr>
          <w:rFonts w:cs="Times New Roman"/>
          <w:sz w:val="12"/>
        </w:rPr>
        <w:t xml:space="preserve"> at present </w:t>
      </w:r>
      <w:r>
        <w:rPr>
          <w:rStyle w:val="TitleChar"/>
          <w:rFonts w:cs="Times New Roman"/>
        </w:rPr>
        <w:t xml:space="preserve">a </w:t>
      </w:r>
      <w:r>
        <w:rPr>
          <w:rFonts w:cs="Times New Roman"/>
          <w:sz w:val="12"/>
        </w:rPr>
        <w:t xml:space="preserve">significant military </w:t>
      </w:r>
      <w:r>
        <w:rPr>
          <w:rStyle w:val="TitleChar"/>
          <w:rFonts w:cs="Times New Roman"/>
        </w:rPr>
        <w:t>threat</w:t>
      </w:r>
      <w:r>
        <w:rPr>
          <w:rFonts w:cs="Times New Roman"/>
          <w:sz w:val="12"/>
        </w:rPr>
        <w:t xml:space="preserve"> to the governments they face or in a position to seize and hold large swaths of territory.</w:t>
      </w:r>
    </w:p>
    <w:p w14:paraId="4FB6A5BC" w14:textId="77777777" w:rsidR="00561820" w:rsidRPr="00987C6A" w:rsidRDefault="00561820" w:rsidP="00561820"/>
    <w:p w14:paraId="2D010A9E" w14:textId="77777777" w:rsidR="00561820" w:rsidRPr="00987C6A" w:rsidRDefault="00561820" w:rsidP="00561820">
      <w:pPr>
        <w:pStyle w:val="Heading4"/>
        <w:spacing w:before="0"/>
        <w:rPr>
          <w:rFonts w:eastAsia="Calibri"/>
        </w:rPr>
      </w:pPr>
      <w:r w:rsidRPr="00987C6A">
        <w:rPr>
          <w:rFonts w:eastAsia="Calibri"/>
        </w:rPr>
        <w:t>No escalation- great powers won’t intervene in Africa- Sudan proves</w:t>
      </w:r>
    </w:p>
    <w:p w14:paraId="1C0129C4" w14:textId="77777777" w:rsidR="00561820" w:rsidRPr="00987C6A" w:rsidRDefault="00561820" w:rsidP="00561820">
      <w:pPr>
        <w:rPr>
          <w:rFonts w:eastAsia="Calibri"/>
          <w:b/>
          <w:sz w:val="24"/>
        </w:rPr>
      </w:pPr>
      <w:r w:rsidRPr="00987C6A">
        <w:rPr>
          <w:rStyle w:val="Style13ptBold"/>
        </w:rPr>
        <w:t>Barrett, 5</w:t>
      </w:r>
      <w:r w:rsidRPr="00987C6A">
        <w:rPr>
          <w:rFonts w:eastAsia="Calibri"/>
          <w:b/>
          <w:sz w:val="24"/>
        </w:rPr>
        <w:t xml:space="preserve"> </w:t>
      </w:r>
      <w:r w:rsidRPr="00987C6A">
        <w:t>-- Ph.D. student in Strategic Studies and Conflict Resolution</w:t>
      </w:r>
      <w:r w:rsidRPr="00987C6A">
        <w:rPr>
          <w:rFonts w:eastAsia="Calibri"/>
          <w:b/>
          <w:sz w:val="24"/>
        </w:rPr>
        <w:t xml:space="preserve"> </w:t>
      </w:r>
      <w:r w:rsidRPr="00987C6A">
        <w:rPr>
          <w:rFonts w:eastAsia="Calibri"/>
        </w:rPr>
        <w:t>(Robert, Ph.D. student, Strategic Studies and Conflict Resolution Centre for Military and Strategic Studies University of Calgary Canada, MA, Conflict Analysis and Management, “Understanding the Challenges of African Democratization through Conflict Analysis,” 6-1-5, http://papers.ssrn.com/sol3/Delivery.cfm/SSRN_ID726162_code327511.pdf?abstractid=726162&amp;mirid=1, accessed 1-18-12)</w:t>
      </w:r>
    </w:p>
    <w:p w14:paraId="73ABF9ED" w14:textId="77777777" w:rsidR="00561820" w:rsidRPr="00987C6A" w:rsidRDefault="00561820" w:rsidP="00561820">
      <w:pPr>
        <w:rPr>
          <w:rFonts w:eastAsia="Calibri"/>
          <w:sz w:val="16"/>
        </w:rPr>
      </w:pPr>
      <w:r w:rsidRPr="00987C6A">
        <w:rPr>
          <w:rFonts w:eastAsia="Calibri"/>
          <w:sz w:val="16"/>
        </w:rPr>
        <w:t xml:space="preserve">Westerners eager to promote democracy must be wary of African politicians who promise democratic reform without sincere commitment to the process. Offering money to corrupt leaders in exchange for their taking small steps away from autocracy may in fact be a way of pushing countries into </w:t>
      </w:r>
      <w:proofErr w:type="spellStart"/>
      <w:r w:rsidRPr="00987C6A">
        <w:rPr>
          <w:rFonts w:eastAsia="Calibri"/>
          <w:sz w:val="16"/>
        </w:rPr>
        <w:t>anocracy</w:t>
      </w:r>
      <w:proofErr w:type="spellEnd"/>
      <w:r w:rsidRPr="00987C6A">
        <w:rPr>
          <w:rFonts w:eastAsia="Calibri"/>
          <w:sz w:val="16"/>
        </w:rPr>
        <w:t xml:space="preserve">. As such, world financial lenders and interventionists who wield leverage and influence must take responsibility in considering the ramifications of African nations who adopt democracy in order to maintain elite political privileges. The obvious reason for this, aside from the potential costs in human life should conflict arise from hastily constructed democratic reforms, is the fact that Western donors, in the face of intrastate war would then be faced with channeling funds and resources away from democratization efforts and toward conflict intervention based on issues of human security. This is a problem, as </w:t>
      </w:r>
      <w:r w:rsidRPr="00144190">
        <w:rPr>
          <w:rFonts w:eastAsia="Calibri"/>
          <w:highlight w:val="cyan"/>
          <w:u w:val="single"/>
        </w:rPr>
        <w:t xml:space="preserve">Western nations may be </w:t>
      </w:r>
      <w:r w:rsidRPr="00987C6A">
        <w:rPr>
          <w:rFonts w:eastAsia="Calibri"/>
          <w:u w:val="single"/>
        </w:rPr>
        <w:t xml:space="preserve">increasingly </w:t>
      </w:r>
      <w:r w:rsidRPr="00144190">
        <w:rPr>
          <w:rFonts w:eastAsia="Calibri"/>
          <w:highlight w:val="cyan"/>
          <w:u w:val="single"/>
        </w:rPr>
        <w:t xml:space="preserve">wary of intervening in Africa hotspots after </w:t>
      </w:r>
      <w:r w:rsidRPr="00987C6A">
        <w:rPr>
          <w:rFonts w:eastAsia="Calibri"/>
          <w:u w:val="single"/>
        </w:rPr>
        <w:t>experiencing</w:t>
      </w:r>
      <w:r w:rsidRPr="00987C6A">
        <w:rPr>
          <w:rFonts w:eastAsia="Calibri"/>
          <w:sz w:val="16"/>
        </w:rPr>
        <w:t xml:space="preserve"> firsthand the unpredictable and </w:t>
      </w:r>
      <w:r w:rsidRPr="00987C6A">
        <w:rPr>
          <w:rFonts w:eastAsia="Calibri"/>
          <w:u w:val="single"/>
        </w:rPr>
        <w:t xml:space="preserve">unforgiving nature of societal warfare in both </w:t>
      </w:r>
      <w:r w:rsidRPr="00144190">
        <w:rPr>
          <w:rFonts w:eastAsia="Calibri"/>
          <w:highlight w:val="cyan"/>
          <w:u w:val="single"/>
        </w:rPr>
        <w:t>Somalia and Rwanda</w:t>
      </w:r>
      <w:r w:rsidRPr="00144190">
        <w:rPr>
          <w:rFonts w:eastAsia="Calibri"/>
          <w:sz w:val="16"/>
          <w:highlight w:val="cyan"/>
        </w:rPr>
        <w:t xml:space="preserve">. </w:t>
      </w:r>
      <w:r w:rsidRPr="00144190">
        <w:rPr>
          <w:rFonts w:eastAsia="Calibri"/>
          <w:highlight w:val="cyan"/>
          <w:u w:val="single"/>
        </w:rPr>
        <w:t xml:space="preserve">On a </w:t>
      </w:r>
      <w:proofErr w:type="spellStart"/>
      <w:r w:rsidRPr="00144190">
        <w:rPr>
          <w:rFonts w:eastAsia="Calibri"/>
          <w:highlight w:val="cyan"/>
          <w:u w:val="single"/>
        </w:rPr>
        <w:t>costbenefit</w:t>
      </w:r>
      <w:proofErr w:type="spellEnd"/>
      <w:r w:rsidRPr="00144190">
        <w:rPr>
          <w:rFonts w:eastAsia="Calibri"/>
          <w:highlight w:val="cyan"/>
          <w:u w:val="single"/>
        </w:rPr>
        <w:t xml:space="preserve"> basis, </w:t>
      </w:r>
      <w:r w:rsidRPr="00987C6A">
        <w:rPr>
          <w:rFonts w:eastAsia="Calibri"/>
          <w:u w:val="single"/>
        </w:rPr>
        <w:t xml:space="preserve">the </w:t>
      </w:r>
      <w:r w:rsidRPr="00144190">
        <w:rPr>
          <w:rFonts w:eastAsia="Calibri"/>
          <w:highlight w:val="cyan"/>
          <w:u w:val="single"/>
        </w:rPr>
        <w:t>West continues to be</w:t>
      </w:r>
      <w:r w:rsidRPr="00144190">
        <w:rPr>
          <w:rFonts w:eastAsia="Calibri"/>
          <w:sz w:val="16"/>
          <w:highlight w:val="cyan"/>
        </w:rPr>
        <w:t xml:space="preserve"> </w:t>
      </w:r>
      <w:r w:rsidRPr="00987C6A">
        <w:rPr>
          <w:rFonts w:eastAsia="Calibri"/>
          <w:sz w:val="16"/>
        </w:rPr>
        <w:t xml:space="preserve">somewhat </w:t>
      </w:r>
      <w:r w:rsidRPr="00144190">
        <w:rPr>
          <w:rFonts w:eastAsia="Calibri"/>
          <w:highlight w:val="cyan"/>
          <w:u w:val="single"/>
        </w:rPr>
        <w:t>reluctant to get to get involved in Africa’</w:t>
      </w:r>
      <w:r w:rsidRPr="00987C6A">
        <w:rPr>
          <w:rFonts w:eastAsia="Calibri"/>
          <w:u w:val="single"/>
        </w:rPr>
        <w:t>s</w:t>
      </w:r>
      <w:r w:rsidRPr="00987C6A">
        <w:rPr>
          <w:rFonts w:eastAsia="Calibri"/>
          <w:sz w:val="16"/>
        </w:rPr>
        <w:t xml:space="preserve"> dirty </w:t>
      </w:r>
      <w:r w:rsidRPr="00144190">
        <w:rPr>
          <w:rFonts w:eastAsia="Calibri"/>
          <w:highlight w:val="cyan"/>
          <w:u w:val="single"/>
        </w:rPr>
        <w:t xml:space="preserve">wars, evidenced by </w:t>
      </w:r>
      <w:r w:rsidRPr="00987C6A">
        <w:rPr>
          <w:rFonts w:eastAsia="Calibri"/>
          <w:u w:val="single"/>
        </w:rPr>
        <w:t xml:space="preserve">its </w:t>
      </w:r>
      <w:r w:rsidRPr="00144190">
        <w:rPr>
          <w:rFonts w:eastAsia="Calibri"/>
          <w:highlight w:val="cyan"/>
          <w:u w:val="single"/>
        </w:rPr>
        <w:t>political hesitation when discussing</w:t>
      </w:r>
      <w:r w:rsidRPr="00144190">
        <w:rPr>
          <w:rFonts w:eastAsia="Calibri"/>
          <w:sz w:val="16"/>
          <w:highlight w:val="cyan"/>
        </w:rPr>
        <w:t xml:space="preserve"> </w:t>
      </w:r>
      <w:r w:rsidRPr="00987C6A">
        <w:rPr>
          <w:rFonts w:eastAsia="Calibri"/>
          <w:sz w:val="16"/>
        </w:rPr>
        <w:t xml:space="preserve">ongoing sanguinary </w:t>
      </w:r>
      <w:r w:rsidRPr="00987C6A">
        <w:rPr>
          <w:rFonts w:eastAsia="Calibri"/>
          <w:u w:val="single"/>
        </w:rPr>
        <w:t xml:space="preserve">grassroots </w:t>
      </w:r>
      <w:r w:rsidRPr="00144190">
        <w:rPr>
          <w:rFonts w:eastAsia="Calibri"/>
          <w:highlight w:val="cyan"/>
          <w:u w:val="single"/>
        </w:rPr>
        <w:t>conflicts in Africa</w:t>
      </w:r>
      <w:r w:rsidRPr="00144190">
        <w:rPr>
          <w:rFonts w:eastAsia="Calibri"/>
          <w:sz w:val="16"/>
          <w:highlight w:val="cyan"/>
        </w:rPr>
        <w:t xml:space="preserve">. </w:t>
      </w:r>
      <w:r w:rsidRPr="00144190">
        <w:rPr>
          <w:rFonts w:eastAsia="Calibri"/>
          <w:highlight w:val="cyan"/>
          <w:u w:val="single"/>
        </w:rPr>
        <w:t>Even as the</w:t>
      </w:r>
      <w:r w:rsidRPr="00144190">
        <w:rPr>
          <w:rFonts w:eastAsia="Calibri"/>
          <w:sz w:val="16"/>
          <w:highlight w:val="cyan"/>
        </w:rPr>
        <w:t xml:space="preserve"> </w:t>
      </w:r>
      <w:r w:rsidRPr="00987C6A">
        <w:rPr>
          <w:rFonts w:eastAsia="Calibri"/>
          <w:sz w:val="16"/>
        </w:rPr>
        <w:t xml:space="preserve">world apologizes for bearing witness to the Rwandan genocide without having intervened, the </w:t>
      </w:r>
      <w:r w:rsidRPr="00144190">
        <w:rPr>
          <w:rFonts w:eastAsia="Calibri"/>
          <w:highlight w:val="cyan"/>
          <w:u w:val="single"/>
        </w:rPr>
        <w:t>U</w:t>
      </w:r>
      <w:r w:rsidRPr="00987C6A">
        <w:rPr>
          <w:rFonts w:eastAsia="Calibri"/>
          <w:sz w:val="16"/>
        </w:rPr>
        <w:t xml:space="preserve">nited </w:t>
      </w:r>
      <w:r w:rsidRPr="00144190">
        <w:rPr>
          <w:rFonts w:eastAsia="Calibri"/>
          <w:highlight w:val="cyan"/>
          <w:u w:val="single"/>
        </w:rPr>
        <w:t>S</w:t>
      </w:r>
      <w:r w:rsidRPr="00987C6A">
        <w:rPr>
          <w:rFonts w:eastAsia="Calibri"/>
          <w:sz w:val="16"/>
        </w:rPr>
        <w:t xml:space="preserve">tates, recently </w:t>
      </w:r>
      <w:r w:rsidRPr="00144190">
        <w:rPr>
          <w:rFonts w:eastAsia="Calibri"/>
          <w:highlight w:val="cyan"/>
          <w:u w:val="single"/>
        </w:rPr>
        <w:t>using the label ‘genocide’ in</w:t>
      </w:r>
      <w:r w:rsidRPr="00987C6A">
        <w:rPr>
          <w:rFonts w:eastAsia="Calibri"/>
          <w:sz w:val="16"/>
        </w:rPr>
        <w:t xml:space="preserve"> the context of the </w:t>
      </w:r>
      <w:r w:rsidRPr="00144190">
        <w:rPr>
          <w:rFonts w:eastAsia="Calibri"/>
          <w:highlight w:val="cyan"/>
          <w:u w:val="single"/>
        </w:rPr>
        <w:t>Sudan</w:t>
      </w:r>
      <w:r w:rsidRPr="00987C6A">
        <w:rPr>
          <w:rFonts w:eastAsia="Calibri"/>
          <w:sz w:val="16"/>
        </w:rPr>
        <w:t xml:space="preserve">ese conflict (in September of 2004), has </w:t>
      </w:r>
      <w:r w:rsidRPr="00144190">
        <w:rPr>
          <w:rFonts w:eastAsia="Calibri"/>
          <w:highlight w:val="cyan"/>
          <w:u w:val="single"/>
        </w:rPr>
        <w:t>only proclaimed sanctions</w:t>
      </w:r>
      <w:r w:rsidRPr="00144190">
        <w:rPr>
          <w:rFonts w:eastAsia="Calibri"/>
          <w:sz w:val="16"/>
          <w:highlight w:val="cyan"/>
        </w:rPr>
        <w:t xml:space="preserve"> </w:t>
      </w:r>
      <w:r w:rsidRPr="00987C6A">
        <w:rPr>
          <w:rFonts w:eastAsia="Calibri"/>
          <w:sz w:val="16"/>
        </w:rPr>
        <w:t xml:space="preserve">against Sudan, </w:t>
      </w:r>
      <w:r w:rsidRPr="00987C6A">
        <w:rPr>
          <w:rFonts w:eastAsia="Calibri"/>
          <w:u w:val="single"/>
        </w:rPr>
        <w:t xml:space="preserve">while </w:t>
      </w:r>
      <w:r w:rsidRPr="00144190">
        <w:rPr>
          <w:rFonts w:eastAsia="Calibri"/>
          <w:highlight w:val="cyan"/>
          <w:u w:val="single"/>
        </w:rPr>
        <w:t>dismissing</w:t>
      </w:r>
      <w:r w:rsidRPr="00144190">
        <w:rPr>
          <w:rFonts w:eastAsia="Calibri"/>
          <w:sz w:val="16"/>
          <w:highlight w:val="cyan"/>
        </w:rPr>
        <w:t xml:space="preserve"> </w:t>
      </w:r>
      <w:r w:rsidRPr="00144190">
        <w:rPr>
          <w:rFonts w:eastAsia="Calibri"/>
          <w:highlight w:val="cyan"/>
          <w:u w:val="single"/>
        </w:rPr>
        <w:t xml:space="preserve">any suggestions at </w:t>
      </w:r>
      <w:r w:rsidRPr="00987C6A">
        <w:rPr>
          <w:rFonts w:eastAsia="Calibri"/>
          <w:u w:val="single"/>
        </w:rPr>
        <w:t xml:space="preserve">actual </w:t>
      </w:r>
      <w:r w:rsidRPr="00144190">
        <w:rPr>
          <w:rFonts w:eastAsia="Calibri"/>
          <w:highlight w:val="cyan"/>
          <w:u w:val="single"/>
        </w:rPr>
        <w:t>intervention</w:t>
      </w:r>
      <w:r w:rsidRPr="00144190">
        <w:rPr>
          <w:rFonts w:eastAsia="Calibri"/>
          <w:sz w:val="16"/>
          <w:highlight w:val="cyan"/>
        </w:rPr>
        <w:t xml:space="preserve"> </w:t>
      </w:r>
      <w:r w:rsidRPr="00987C6A">
        <w:rPr>
          <w:rFonts w:eastAsia="Calibri"/>
          <w:sz w:val="16"/>
        </w:rPr>
        <w:t>(</w:t>
      </w:r>
      <w:proofErr w:type="spellStart"/>
      <w:r w:rsidRPr="00987C6A">
        <w:rPr>
          <w:rFonts w:eastAsia="Calibri"/>
          <w:sz w:val="16"/>
        </w:rPr>
        <w:t>Giry</w:t>
      </w:r>
      <w:proofErr w:type="spellEnd"/>
      <w:r w:rsidRPr="00987C6A">
        <w:rPr>
          <w:rFonts w:eastAsia="Calibri"/>
          <w:sz w:val="16"/>
        </w:rPr>
        <w:t xml:space="preserve">, 2005). Part of the problem is that traditional military and diplomatic approaches at separating combatants and enforcing ceasefires have yielded little in Africa. </w:t>
      </w:r>
      <w:r w:rsidRPr="00144190">
        <w:rPr>
          <w:rFonts w:eastAsia="Calibri"/>
          <w:b/>
          <w:highlight w:val="cyan"/>
          <w:u w:val="single"/>
        </w:rPr>
        <w:t>No powerful nations want to get embroiled</w:t>
      </w:r>
      <w:r w:rsidRPr="00144190">
        <w:rPr>
          <w:rFonts w:eastAsia="Calibri"/>
          <w:sz w:val="16"/>
          <w:highlight w:val="cyan"/>
        </w:rPr>
        <w:t xml:space="preserve"> </w:t>
      </w:r>
      <w:r w:rsidRPr="00987C6A">
        <w:rPr>
          <w:rFonts w:eastAsia="Calibri"/>
          <w:sz w:val="16"/>
        </w:rPr>
        <w:t xml:space="preserve">in conflicts they cannot win – especially those conflicts in which </w:t>
      </w:r>
      <w:r w:rsidRPr="00144190">
        <w:rPr>
          <w:rFonts w:eastAsia="Calibri"/>
          <w:highlight w:val="cyan"/>
          <w:u w:val="single"/>
        </w:rPr>
        <w:t>the intervening nation has very little interest</w:t>
      </w:r>
      <w:r w:rsidRPr="00144190">
        <w:rPr>
          <w:rFonts w:eastAsia="Calibri"/>
          <w:sz w:val="16"/>
          <w:highlight w:val="cyan"/>
        </w:rPr>
        <w:t>.</w:t>
      </w:r>
    </w:p>
    <w:p w14:paraId="279FDC01" w14:textId="6CC0F1FE" w:rsidR="00561820" w:rsidRDefault="00164F19" w:rsidP="00164F19">
      <w:pPr>
        <w:pStyle w:val="Heading3"/>
      </w:pPr>
      <w:r>
        <w:t>2nc–––A2: African Instability–Offense</w:t>
      </w:r>
    </w:p>
    <w:p w14:paraId="4110862C" w14:textId="77777777" w:rsidR="00164F19" w:rsidRPr="00987C6A" w:rsidRDefault="00164F19" w:rsidP="00164F19">
      <w:pPr>
        <w:pStyle w:val="Heading4"/>
        <w:spacing w:before="0"/>
        <w:rPr>
          <w:rFonts w:eastAsia="Calibri"/>
        </w:rPr>
      </w:pPr>
      <w:r w:rsidRPr="00987C6A">
        <w:rPr>
          <w:rFonts w:eastAsia="Calibri"/>
        </w:rPr>
        <w:t>African instability key to justify strong EU foreign policy</w:t>
      </w:r>
    </w:p>
    <w:p w14:paraId="31F82B37" w14:textId="77777777" w:rsidR="00164F19" w:rsidRPr="00987C6A" w:rsidRDefault="00164F19" w:rsidP="00164F19">
      <w:pPr>
        <w:rPr>
          <w:rFonts w:eastAsia="Calibri"/>
          <w:b/>
          <w:sz w:val="24"/>
        </w:rPr>
      </w:pPr>
      <w:proofErr w:type="spellStart"/>
      <w:r w:rsidRPr="00987C6A">
        <w:rPr>
          <w:rStyle w:val="Style13ptBold"/>
        </w:rPr>
        <w:t>Loisel</w:t>
      </w:r>
      <w:proofErr w:type="spellEnd"/>
      <w:r w:rsidRPr="00987C6A">
        <w:rPr>
          <w:rFonts w:eastAsia="Calibri"/>
        </w:rPr>
        <w:t xml:space="preserve">, </w:t>
      </w:r>
      <w:proofErr w:type="spellStart"/>
      <w:r w:rsidRPr="00987C6A">
        <w:rPr>
          <w:rFonts w:eastAsia="Calibri"/>
        </w:rPr>
        <w:t>Institut</w:t>
      </w:r>
      <w:proofErr w:type="spellEnd"/>
      <w:r w:rsidRPr="00987C6A">
        <w:rPr>
          <w:rFonts w:eastAsia="Calibri"/>
        </w:rPr>
        <w:t xml:space="preserve"> </w:t>
      </w:r>
      <w:proofErr w:type="spellStart"/>
      <w:r w:rsidRPr="00987C6A">
        <w:rPr>
          <w:rFonts w:eastAsia="Calibri"/>
        </w:rPr>
        <w:t>d'Etudes</w:t>
      </w:r>
      <w:proofErr w:type="spellEnd"/>
      <w:r w:rsidRPr="00987C6A">
        <w:rPr>
          <w:rFonts w:eastAsia="Calibri"/>
        </w:rPr>
        <w:t xml:space="preserve"> </w:t>
      </w:r>
      <w:proofErr w:type="spellStart"/>
      <w:r w:rsidRPr="00987C6A">
        <w:rPr>
          <w:rFonts w:eastAsia="Calibri"/>
        </w:rPr>
        <w:t>Politiques</w:t>
      </w:r>
      <w:proofErr w:type="spellEnd"/>
      <w:r w:rsidRPr="00987C6A">
        <w:rPr>
          <w:rFonts w:eastAsia="Calibri"/>
        </w:rPr>
        <w:t xml:space="preserve"> de Paris, </w:t>
      </w:r>
      <w:r w:rsidRPr="00987C6A">
        <w:rPr>
          <w:rStyle w:val="Style13ptBold"/>
        </w:rPr>
        <w:t>5</w:t>
      </w:r>
      <w:r w:rsidRPr="00987C6A">
        <w:rPr>
          <w:rFonts w:eastAsia="Calibri"/>
          <w:b/>
          <w:sz w:val="24"/>
        </w:rPr>
        <w:t xml:space="preserve"> </w:t>
      </w:r>
      <w:r w:rsidRPr="00987C6A">
        <w:rPr>
          <w:rFonts w:eastAsia="Calibri"/>
        </w:rPr>
        <w:t>(Sebastien, "</w:t>
      </w:r>
      <w:proofErr w:type="spellStart"/>
      <w:r w:rsidRPr="00987C6A">
        <w:rPr>
          <w:rFonts w:eastAsia="Calibri"/>
        </w:rPr>
        <w:t>Secutisation</w:t>
      </w:r>
      <w:proofErr w:type="spellEnd"/>
      <w:r w:rsidRPr="00987C6A">
        <w:rPr>
          <w:rFonts w:eastAsia="Calibri"/>
        </w:rPr>
        <w:t xml:space="preserve"> Processes in the Formulation of European Foreign and Security Policy in Sub-Saharan Africa," CFSP Forum, 3:5, Sept 05, unimaas.academia.edu/KarolinaPomorska/Papers/110624/Europeanisation_framework_or_fashion, accessed 1-18-12)</w:t>
      </w:r>
    </w:p>
    <w:p w14:paraId="189E9FAB" w14:textId="77777777" w:rsidR="00164F19" w:rsidRPr="00987C6A" w:rsidRDefault="00164F19" w:rsidP="00164F19">
      <w:pPr>
        <w:rPr>
          <w:rFonts w:eastAsia="Calibri"/>
          <w:sz w:val="16"/>
        </w:rPr>
      </w:pPr>
      <w:r w:rsidRPr="00144190">
        <w:rPr>
          <w:rFonts w:eastAsia="Calibri"/>
          <w:highlight w:val="cyan"/>
          <w:u w:val="single"/>
        </w:rPr>
        <w:t>Normative references to</w:t>
      </w:r>
      <w:r w:rsidRPr="00144190">
        <w:rPr>
          <w:rFonts w:eastAsia="Calibri"/>
          <w:sz w:val="16"/>
          <w:highlight w:val="cyan"/>
        </w:rPr>
        <w:t xml:space="preserve"> </w:t>
      </w:r>
      <w:r w:rsidRPr="00987C6A">
        <w:rPr>
          <w:rFonts w:eastAsia="Calibri"/>
          <w:sz w:val="16"/>
        </w:rPr>
        <w:t xml:space="preserve">both </w:t>
      </w:r>
      <w:r w:rsidRPr="00144190">
        <w:rPr>
          <w:rFonts w:eastAsia="Calibri"/>
          <w:highlight w:val="cyan"/>
          <w:u w:val="single"/>
        </w:rPr>
        <w:t xml:space="preserve">humanitarian imperatives </w:t>
      </w:r>
      <w:r w:rsidRPr="00987C6A">
        <w:rPr>
          <w:rFonts w:eastAsia="Calibri"/>
          <w:u w:val="single"/>
        </w:rPr>
        <w:t xml:space="preserve">and security interests </w:t>
      </w:r>
      <w:r w:rsidRPr="00144190">
        <w:rPr>
          <w:rFonts w:eastAsia="Calibri"/>
          <w:highlight w:val="cyan"/>
          <w:u w:val="single"/>
        </w:rPr>
        <w:t xml:space="preserve">have </w:t>
      </w:r>
      <w:r w:rsidRPr="00987C6A">
        <w:rPr>
          <w:rFonts w:eastAsia="Calibri"/>
          <w:u w:val="single"/>
        </w:rPr>
        <w:t xml:space="preserve">largely </w:t>
      </w:r>
      <w:r w:rsidRPr="00144190">
        <w:rPr>
          <w:rFonts w:eastAsia="Calibri"/>
          <w:highlight w:val="cyan"/>
          <w:u w:val="single"/>
        </w:rPr>
        <w:t xml:space="preserve">been used to </w:t>
      </w:r>
      <w:proofErr w:type="spellStart"/>
      <w:r w:rsidRPr="00144190">
        <w:rPr>
          <w:rFonts w:eastAsia="Calibri"/>
          <w:highlight w:val="cyan"/>
          <w:u w:val="single"/>
        </w:rPr>
        <w:t>legitimise</w:t>
      </w:r>
      <w:proofErr w:type="spellEnd"/>
      <w:r w:rsidRPr="00144190">
        <w:rPr>
          <w:rFonts w:eastAsia="Calibri"/>
          <w:highlight w:val="cyan"/>
          <w:u w:val="single"/>
        </w:rPr>
        <w:t xml:space="preserve"> and foster</w:t>
      </w:r>
      <w:r w:rsidRPr="00144190">
        <w:rPr>
          <w:rFonts w:eastAsia="Calibri"/>
          <w:sz w:val="16"/>
          <w:highlight w:val="cyan"/>
        </w:rPr>
        <w:t xml:space="preserve"> </w:t>
      </w:r>
      <w:r w:rsidRPr="00987C6A">
        <w:rPr>
          <w:rFonts w:eastAsia="Calibri"/>
          <w:sz w:val="16"/>
        </w:rPr>
        <w:t xml:space="preserve">the reinforcement of </w:t>
      </w:r>
      <w:r w:rsidRPr="00144190">
        <w:rPr>
          <w:rFonts w:eastAsia="Calibri"/>
          <w:highlight w:val="cyan"/>
          <w:u w:val="single"/>
        </w:rPr>
        <w:t>European foreign and security capacities</w:t>
      </w:r>
      <w:r w:rsidRPr="00144190">
        <w:rPr>
          <w:rFonts w:eastAsia="Calibri"/>
          <w:sz w:val="16"/>
          <w:highlight w:val="cyan"/>
        </w:rPr>
        <w:t xml:space="preserve"> </w:t>
      </w:r>
      <w:r w:rsidRPr="00987C6A">
        <w:rPr>
          <w:rFonts w:eastAsia="Calibri"/>
          <w:sz w:val="16"/>
        </w:rPr>
        <w:t xml:space="preserve">throughout the 1990s. </w:t>
      </w:r>
      <w:proofErr w:type="spellStart"/>
      <w:r w:rsidRPr="00987C6A">
        <w:rPr>
          <w:rFonts w:eastAsia="Calibri"/>
          <w:sz w:val="16"/>
        </w:rPr>
        <w:t>Securitisation</w:t>
      </w:r>
      <w:proofErr w:type="spellEnd"/>
      <w:r w:rsidRPr="00987C6A">
        <w:rPr>
          <w:rFonts w:eastAsia="Calibri"/>
          <w:sz w:val="16"/>
        </w:rPr>
        <w:t xml:space="preserve"> discourses have been used to claim that </w:t>
      </w:r>
      <w:r w:rsidRPr="00987C6A">
        <w:rPr>
          <w:rFonts w:eastAsia="Calibri"/>
          <w:u w:val="single"/>
        </w:rPr>
        <w:t>regional conflicts</w:t>
      </w:r>
      <w:r w:rsidRPr="00987C6A">
        <w:rPr>
          <w:rFonts w:eastAsia="Calibri"/>
          <w:sz w:val="16"/>
        </w:rPr>
        <w:t xml:space="preserve"> had proliferated </w:t>
      </w:r>
      <w:r w:rsidRPr="00987C6A">
        <w:rPr>
          <w:rFonts w:eastAsia="Calibri"/>
          <w:u w:val="single"/>
        </w:rPr>
        <w:t>in Africa</w:t>
      </w:r>
      <w:r w:rsidRPr="00987C6A">
        <w:rPr>
          <w:rFonts w:eastAsia="Calibri"/>
          <w:sz w:val="16"/>
        </w:rPr>
        <w:t xml:space="preserve"> in the post- Cold War era, and that they </w:t>
      </w:r>
      <w:r w:rsidRPr="00987C6A">
        <w:rPr>
          <w:rFonts w:eastAsia="Calibri"/>
          <w:u w:val="single"/>
        </w:rPr>
        <w:t>represented a new threat the EU had to deal with</w:t>
      </w:r>
      <w:r w:rsidRPr="00987C6A">
        <w:rPr>
          <w:rFonts w:eastAsia="Calibri"/>
          <w:sz w:val="16"/>
        </w:rPr>
        <w:t xml:space="preserve">. In other words, these discourses have "˜brought about a change in the world by representing it as having been changed'.5 Whose security? </w:t>
      </w:r>
      <w:proofErr w:type="spellStart"/>
      <w:r w:rsidRPr="00987C6A">
        <w:rPr>
          <w:rFonts w:eastAsia="Calibri"/>
          <w:sz w:val="16"/>
        </w:rPr>
        <w:t>Securitisation</w:t>
      </w:r>
      <w:proofErr w:type="spellEnd"/>
      <w:r w:rsidRPr="00987C6A">
        <w:rPr>
          <w:rFonts w:eastAsia="Calibri"/>
          <w:sz w:val="16"/>
        </w:rPr>
        <w:t xml:space="preserve"> processes in the formulation of EU foreign and security policy These African conflicts have moreover been constructed discursively as two different forms of threats. On the one hand </w:t>
      </w:r>
      <w:r w:rsidRPr="00987C6A">
        <w:rPr>
          <w:rFonts w:eastAsia="Calibri"/>
          <w:u w:val="single"/>
        </w:rPr>
        <w:t xml:space="preserve">regional </w:t>
      </w:r>
      <w:r w:rsidRPr="00144190">
        <w:rPr>
          <w:rFonts w:eastAsia="Calibri"/>
          <w:highlight w:val="cyan"/>
          <w:u w:val="single"/>
        </w:rPr>
        <w:t>instability in Africa has been depicted as a threat</w:t>
      </w:r>
      <w:r w:rsidRPr="00987C6A">
        <w:rPr>
          <w:rFonts w:eastAsia="Calibri"/>
          <w:sz w:val="16"/>
        </w:rPr>
        <w:t xml:space="preserve"> in relation to immigration, terrorism, arms and drug smuggling. </w:t>
      </w:r>
      <w:proofErr w:type="spellStart"/>
      <w:r w:rsidRPr="00987C6A">
        <w:rPr>
          <w:rFonts w:eastAsia="Calibri"/>
          <w:sz w:val="16"/>
        </w:rPr>
        <w:t>Analysing</w:t>
      </w:r>
      <w:proofErr w:type="spellEnd"/>
      <w:r w:rsidRPr="00987C6A">
        <w:rPr>
          <w:rFonts w:eastAsia="Calibri"/>
          <w:sz w:val="16"/>
        </w:rPr>
        <w:t xml:space="preserve"> </w:t>
      </w:r>
      <w:r w:rsidRPr="00987C6A">
        <w:rPr>
          <w:rFonts w:eastAsia="Calibri"/>
          <w:u w:val="single"/>
        </w:rPr>
        <w:t xml:space="preserve">these </w:t>
      </w:r>
      <w:proofErr w:type="spellStart"/>
      <w:r w:rsidRPr="00987C6A">
        <w:rPr>
          <w:rFonts w:eastAsia="Calibri"/>
          <w:u w:val="single"/>
        </w:rPr>
        <w:t>securitising</w:t>
      </w:r>
      <w:proofErr w:type="spellEnd"/>
      <w:r w:rsidRPr="00987C6A">
        <w:rPr>
          <w:rFonts w:eastAsia="Calibri"/>
          <w:u w:val="single"/>
        </w:rPr>
        <w:t xml:space="preserve"> moves</w:t>
      </w:r>
      <w:r w:rsidRPr="00987C6A">
        <w:rPr>
          <w:rFonts w:eastAsia="Calibri"/>
          <w:sz w:val="16"/>
        </w:rPr>
        <w:t xml:space="preserve"> might therefore </w:t>
      </w:r>
      <w:r w:rsidRPr="00987C6A">
        <w:rPr>
          <w:rFonts w:eastAsia="Calibri"/>
          <w:u w:val="single"/>
        </w:rPr>
        <w:t xml:space="preserve">open promising insights into how and why </w:t>
      </w:r>
      <w:r w:rsidRPr="00144190">
        <w:rPr>
          <w:rFonts w:eastAsia="Calibri"/>
          <w:b/>
          <w:highlight w:val="cyan"/>
          <w:u w:val="single"/>
        </w:rPr>
        <w:t>African stability has been designed as a stake of importance for European security</w:t>
      </w:r>
      <w:r w:rsidRPr="00987C6A">
        <w:rPr>
          <w:rFonts w:eastAsia="Calibri"/>
          <w:sz w:val="16"/>
        </w:rPr>
        <w:t xml:space="preserve"> and put up on the European agenda in a manner that crosses over all three pillars of EU policies. On the other hand </w:t>
      </w:r>
      <w:r w:rsidRPr="00987C6A">
        <w:rPr>
          <w:rFonts w:eastAsia="Calibri"/>
          <w:u w:val="single"/>
        </w:rPr>
        <w:t xml:space="preserve">African regional instability has been </w:t>
      </w:r>
      <w:proofErr w:type="spellStart"/>
      <w:r w:rsidRPr="00987C6A">
        <w:rPr>
          <w:rFonts w:eastAsia="Calibri"/>
          <w:u w:val="single"/>
        </w:rPr>
        <w:t>characterised</w:t>
      </w:r>
      <w:proofErr w:type="spellEnd"/>
      <w:r w:rsidRPr="00987C6A">
        <w:rPr>
          <w:rFonts w:eastAsia="Calibri"/>
          <w:u w:val="single"/>
        </w:rPr>
        <w:t xml:space="preserve"> as a necessity</w:t>
      </w:r>
      <w:r w:rsidRPr="00987C6A">
        <w:rPr>
          <w:rFonts w:eastAsia="Calibri"/>
          <w:sz w:val="16"/>
        </w:rPr>
        <w:t xml:space="preserve"> per se, in order to prevent further massacres and civil wars, thereby </w:t>
      </w:r>
      <w:r w:rsidRPr="00144190">
        <w:rPr>
          <w:rFonts w:eastAsia="Calibri"/>
          <w:highlight w:val="cyan"/>
          <w:u w:val="single"/>
        </w:rPr>
        <w:t xml:space="preserve">helping to </w:t>
      </w:r>
      <w:proofErr w:type="spellStart"/>
      <w:r w:rsidRPr="00144190">
        <w:rPr>
          <w:rFonts w:eastAsia="Calibri"/>
          <w:highlight w:val="cyan"/>
          <w:u w:val="single"/>
        </w:rPr>
        <w:t>legitimise</w:t>
      </w:r>
      <w:proofErr w:type="spellEnd"/>
      <w:r w:rsidRPr="00144190">
        <w:rPr>
          <w:rFonts w:eastAsia="Calibri"/>
          <w:highlight w:val="cyan"/>
          <w:u w:val="single"/>
        </w:rPr>
        <w:t xml:space="preserve"> the creation of new instruments</w:t>
      </w:r>
      <w:r w:rsidRPr="00144190">
        <w:rPr>
          <w:rFonts w:eastAsia="Calibri"/>
          <w:sz w:val="16"/>
          <w:highlight w:val="cyan"/>
        </w:rPr>
        <w:t xml:space="preserve"> </w:t>
      </w:r>
      <w:r w:rsidRPr="00987C6A">
        <w:rPr>
          <w:rFonts w:eastAsia="Calibri"/>
          <w:sz w:val="16"/>
        </w:rPr>
        <w:t xml:space="preserve">(ESDP) </w:t>
      </w:r>
      <w:r w:rsidRPr="00987C6A">
        <w:rPr>
          <w:rFonts w:eastAsia="Calibri"/>
          <w:u w:val="single"/>
        </w:rPr>
        <w:t xml:space="preserve">and the transformation </w:t>
      </w:r>
      <w:r w:rsidRPr="00144190">
        <w:rPr>
          <w:rFonts w:eastAsia="Calibri"/>
          <w:highlight w:val="cyan"/>
          <w:u w:val="single"/>
        </w:rPr>
        <w:t>of</w:t>
      </w:r>
      <w:r w:rsidRPr="00144190">
        <w:rPr>
          <w:rFonts w:eastAsia="Calibri"/>
          <w:sz w:val="16"/>
          <w:highlight w:val="cyan"/>
        </w:rPr>
        <w:t xml:space="preserve"> </w:t>
      </w:r>
      <w:r w:rsidRPr="00987C6A">
        <w:rPr>
          <w:rFonts w:eastAsia="Calibri"/>
          <w:sz w:val="16"/>
        </w:rPr>
        <w:t xml:space="preserve">older </w:t>
      </w:r>
      <w:r w:rsidRPr="00144190">
        <w:rPr>
          <w:rFonts w:eastAsia="Calibri"/>
          <w:highlight w:val="cyan"/>
          <w:u w:val="single"/>
        </w:rPr>
        <w:t>EU policies</w:t>
      </w:r>
      <w:r w:rsidRPr="00144190">
        <w:rPr>
          <w:rFonts w:eastAsia="Calibri"/>
          <w:sz w:val="16"/>
          <w:highlight w:val="cyan"/>
        </w:rPr>
        <w:t xml:space="preserve"> s</w:t>
      </w:r>
      <w:r w:rsidRPr="00987C6A">
        <w:rPr>
          <w:rFonts w:eastAsia="Calibri"/>
          <w:sz w:val="16"/>
        </w:rPr>
        <w:t xml:space="preserve">uch as development cooperation. </w:t>
      </w:r>
      <w:r w:rsidRPr="00144190">
        <w:rPr>
          <w:rFonts w:eastAsia="Calibri"/>
          <w:highlight w:val="cyan"/>
          <w:u w:val="single"/>
        </w:rPr>
        <w:t>The referent object</w:t>
      </w:r>
      <w:r w:rsidRPr="00144190">
        <w:rPr>
          <w:rFonts w:eastAsia="Calibri"/>
          <w:sz w:val="16"/>
          <w:highlight w:val="cyan"/>
        </w:rPr>
        <w:t xml:space="preserve"> </w:t>
      </w:r>
      <w:r w:rsidRPr="00987C6A">
        <w:rPr>
          <w:rFonts w:eastAsia="Calibri"/>
          <w:sz w:val="16"/>
        </w:rPr>
        <w:t xml:space="preserve">in this case </w:t>
      </w:r>
      <w:r w:rsidRPr="00144190">
        <w:rPr>
          <w:rFonts w:eastAsia="Calibri"/>
          <w:highlight w:val="cyan"/>
          <w:u w:val="single"/>
        </w:rPr>
        <w:t>is not European; it is the</w:t>
      </w:r>
      <w:r w:rsidRPr="00144190">
        <w:rPr>
          <w:rFonts w:eastAsia="Calibri"/>
          <w:sz w:val="16"/>
          <w:highlight w:val="cyan"/>
        </w:rPr>
        <w:t xml:space="preserve"> </w:t>
      </w:r>
      <w:r w:rsidRPr="00987C6A">
        <w:rPr>
          <w:rFonts w:eastAsia="Calibri"/>
          <w:sz w:val="16"/>
        </w:rPr>
        <w:t xml:space="preserve">sheer </w:t>
      </w:r>
      <w:r w:rsidRPr="00144190">
        <w:rPr>
          <w:rFonts w:eastAsia="Calibri"/>
          <w:highlight w:val="cyan"/>
          <w:u w:val="single"/>
        </w:rPr>
        <w:t>survival of African civilians</w:t>
      </w:r>
      <w:r w:rsidRPr="00144190">
        <w:rPr>
          <w:rFonts w:eastAsia="Calibri"/>
          <w:sz w:val="16"/>
          <w:highlight w:val="cyan"/>
        </w:rPr>
        <w:t xml:space="preserve"> </w:t>
      </w:r>
      <w:r w:rsidRPr="00987C6A">
        <w:rPr>
          <w:rFonts w:eastAsia="Calibri"/>
          <w:sz w:val="16"/>
        </w:rPr>
        <w:t>that is at stake.</w:t>
      </w:r>
    </w:p>
    <w:p w14:paraId="18602FED" w14:textId="77777777" w:rsidR="00164F19" w:rsidRPr="00987C6A" w:rsidRDefault="00164F19" w:rsidP="00164F19"/>
    <w:p w14:paraId="3D1B518B" w14:textId="77777777" w:rsidR="00164F19" w:rsidRPr="00987C6A" w:rsidRDefault="00164F19" w:rsidP="00164F19">
      <w:pPr>
        <w:pStyle w:val="Heading4"/>
        <w:spacing w:before="0"/>
        <w:rPr>
          <w:rFonts w:eastAsia="Calibri"/>
        </w:rPr>
      </w:pPr>
      <w:r w:rsidRPr="00987C6A">
        <w:rPr>
          <w:rFonts w:eastAsia="Calibri"/>
        </w:rPr>
        <w:t>Strong EU is key to solve extinction</w:t>
      </w:r>
    </w:p>
    <w:p w14:paraId="5C140F0C" w14:textId="77777777" w:rsidR="00164F19" w:rsidRPr="00987C6A" w:rsidRDefault="00164F19" w:rsidP="00164F19">
      <w:pPr>
        <w:rPr>
          <w:rFonts w:eastAsia="Calibri"/>
          <w:b/>
          <w:sz w:val="24"/>
        </w:rPr>
      </w:pPr>
      <w:proofErr w:type="spellStart"/>
      <w:r w:rsidRPr="00987C6A">
        <w:rPr>
          <w:rStyle w:val="Style13ptBold"/>
        </w:rPr>
        <w:t>Bruton</w:t>
      </w:r>
      <w:proofErr w:type="spellEnd"/>
      <w:r w:rsidRPr="00987C6A">
        <w:rPr>
          <w:rFonts w:eastAsia="Calibri"/>
        </w:rPr>
        <w:t>, former prime minister of Ireland,</w:t>
      </w:r>
      <w:r w:rsidRPr="00987C6A">
        <w:rPr>
          <w:rStyle w:val="Style13ptBold"/>
        </w:rPr>
        <w:t xml:space="preserve"> 2</w:t>
      </w:r>
      <w:r w:rsidRPr="00987C6A">
        <w:rPr>
          <w:rFonts w:eastAsia="Calibri"/>
          <w:b/>
          <w:sz w:val="24"/>
        </w:rPr>
        <w:t xml:space="preserve">  </w:t>
      </w:r>
      <w:r w:rsidRPr="00987C6A">
        <w:rPr>
          <w:rFonts w:eastAsia="Calibri"/>
        </w:rPr>
        <w:t>(John, former ambassador of the EU to the US, European Commission Delegation ambassador, "The Future of the European Union," The Irish Times, 1-31-2002, 195.7.33.33/newspaper/special/2002/</w:t>
      </w:r>
      <w:proofErr w:type="spellStart"/>
      <w:r w:rsidRPr="00987C6A">
        <w:rPr>
          <w:rFonts w:eastAsia="Calibri"/>
        </w:rPr>
        <w:t>europe</w:t>
      </w:r>
      <w:proofErr w:type="spellEnd"/>
      <w:r w:rsidRPr="00987C6A">
        <w:rPr>
          <w:rFonts w:eastAsia="Calibri"/>
        </w:rPr>
        <w:t>/index.htm, accessed 6-23-11)</w:t>
      </w:r>
    </w:p>
    <w:p w14:paraId="1E4589B7" w14:textId="67DAAB54" w:rsidR="00164F19" w:rsidRPr="00164F19" w:rsidRDefault="00164F19" w:rsidP="00164F19">
      <w:pPr>
        <w:rPr>
          <w:rFonts w:eastAsia="Calibri"/>
          <w:sz w:val="16"/>
          <w:highlight w:val="cyan"/>
        </w:rPr>
      </w:pPr>
      <w:r w:rsidRPr="00987C6A">
        <w:rPr>
          <w:rFonts w:eastAsia="Calibri"/>
          <w:sz w:val="16"/>
        </w:rPr>
        <w:t xml:space="preserve">As the </w:t>
      </w:r>
      <w:proofErr w:type="spellStart"/>
      <w:r w:rsidRPr="00987C6A">
        <w:rPr>
          <w:rFonts w:eastAsia="Calibri"/>
          <w:sz w:val="16"/>
        </w:rPr>
        <w:t>Laeken</w:t>
      </w:r>
      <w:proofErr w:type="spellEnd"/>
      <w:r w:rsidRPr="00987C6A">
        <w:rPr>
          <w:rFonts w:eastAsia="Calibri"/>
          <w:sz w:val="16"/>
        </w:rPr>
        <w:t xml:space="preserve"> Declaration put it, "Europe needs to shoulder its responsibilities in the governance of </w:t>
      </w:r>
      <w:proofErr w:type="spellStart"/>
      <w:r w:rsidRPr="00987C6A">
        <w:rPr>
          <w:rFonts w:eastAsia="Calibri"/>
          <w:sz w:val="16"/>
        </w:rPr>
        <w:t>globalisation</w:t>
      </w:r>
      <w:proofErr w:type="spellEnd"/>
      <w:r w:rsidRPr="00987C6A">
        <w:rPr>
          <w:rFonts w:eastAsia="Calibri"/>
          <w:sz w:val="16"/>
        </w:rPr>
        <w:t xml:space="preserve">" adding that Europe must exercise its power in order "to set </w:t>
      </w:r>
      <w:proofErr w:type="spellStart"/>
      <w:r w:rsidRPr="00987C6A">
        <w:rPr>
          <w:rFonts w:eastAsia="Calibri"/>
          <w:sz w:val="16"/>
        </w:rPr>
        <w:t>globalisation</w:t>
      </w:r>
      <w:proofErr w:type="spellEnd"/>
      <w:r w:rsidRPr="00987C6A">
        <w:rPr>
          <w:rFonts w:eastAsia="Calibri"/>
          <w:sz w:val="16"/>
        </w:rPr>
        <w:t xml:space="preserve"> within a moral framework, in other words to anchor it in solidarity and sustainable development".</w:t>
      </w:r>
      <w:r w:rsidRPr="00987C6A">
        <w:rPr>
          <w:rFonts w:eastAsia="Calibri"/>
          <w:u w:val="single"/>
        </w:rPr>
        <w:t xml:space="preserve"> Only a strong E</w:t>
      </w:r>
      <w:r w:rsidRPr="00987C6A">
        <w:rPr>
          <w:rFonts w:eastAsia="Calibri"/>
          <w:sz w:val="16"/>
        </w:rPr>
        <w:t xml:space="preserve">uropean </w:t>
      </w:r>
      <w:r w:rsidRPr="00987C6A">
        <w:rPr>
          <w:rFonts w:eastAsia="Calibri"/>
          <w:u w:val="single"/>
        </w:rPr>
        <w:t>U</w:t>
      </w:r>
      <w:r w:rsidRPr="00987C6A">
        <w:rPr>
          <w:rFonts w:eastAsia="Calibri"/>
          <w:sz w:val="16"/>
        </w:rPr>
        <w:t xml:space="preserve">nion </w:t>
      </w:r>
      <w:r w:rsidRPr="00987C6A">
        <w:rPr>
          <w:rFonts w:eastAsia="Calibri"/>
          <w:u w:val="single"/>
        </w:rPr>
        <w:t>is big enough to create a space</w:t>
      </w:r>
      <w:r w:rsidRPr="00987C6A">
        <w:rPr>
          <w:rFonts w:eastAsia="Calibri"/>
          <w:sz w:val="16"/>
        </w:rPr>
        <w:t xml:space="preserve">, </w:t>
      </w:r>
      <w:r w:rsidRPr="00987C6A">
        <w:rPr>
          <w:rFonts w:eastAsia="Calibri"/>
          <w:u w:val="single"/>
        </w:rPr>
        <w:t>and</w:t>
      </w:r>
      <w:r w:rsidRPr="00987C6A">
        <w:rPr>
          <w:rFonts w:eastAsia="Calibri"/>
          <w:sz w:val="16"/>
        </w:rPr>
        <w:t xml:space="preserve"> a</w:t>
      </w:r>
      <w:r w:rsidRPr="00987C6A">
        <w:rPr>
          <w:rFonts w:eastAsia="Calibri"/>
          <w:u w:val="single"/>
        </w:rPr>
        <w:t xml:space="preserve"> stable set of rules</w:t>
      </w:r>
      <w:r w:rsidRPr="00987C6A">
        <w:rPr>
          <w:rFonts w:eastAsia="Calibri"/>
          <w:sz w:val="16"/>
        </w:rPr>
        <w:t xml:space="preserve">, within which all Europeans can live securely, move freely, and provide for themselves, for their families and for their old age. </w:t>
      </w:r>
      <w:r w:rsidRPr="00987C6A">
        <w:rPr>
          <w:rFonts w:eastAsia="Calibri"/>
          <w:u w:val="single"/>
        </w:rPr>
        <w:t xml:space="preserve">Individual states are too small </w:t>
      </w:r>
      <w:r w:rsidRPr="00987C6A">
        <w:rPr>
          <w:rFonts w:eastAsia="Calibri"/>
          <w:sz w:val="16"/>
        </w:rPr>
        <w:t xml:space="preserve">to do that on their own. </w:t>
      </w:r>
      <w:r w:rsidRPr="00144190">
        <w:rPr>
          <w:rFonts w:eastAsia="Calibri"/>
          <w:highlight w:val="cyan"/>
          <w:u w:val="single"/>
        </w:rPr>
        <w:t>Only a strong E</w:t>
      </w:r>
      <w:r w:rsidRPr="00987C6A">
        <w:rPr>
          <w:rFonts w:eastAsia="Calibri"/>
          <w:sz w:val="16"/>
        </w:rPr>
        <w:t xml:space="preserve">uropean </w:t>
      </w:r>
      <w:r w:rsidRPr="00144190">
        <w:rPr>
          <w:rFonts w:eastAsia="Calibri"/>
          <w:highlight w:val="cyan"/>
          <w:u w:val="single"/>
        </w:rPr>
        <w:t>U</w:t>
      </w:r>
      <w:r w:rsidRPr="00987C6A">
        <w:rPr>
          <w:rFonts w:eastAsia="Calibri"/>
          <w:sz w:val="16"/>
        </w:rPr>
        <w:t xml:space="preserve">nion </w:t>
      </w:r>
      <w:r w:rsidRPr="00144190">
        <w:rPr>
          <w:rFonts w:eastAsia="Calibri"/>
          <w:highlight w:val="cyan"/>
          <w:u w:val="single"/>
        </w:rPr>
        <w:t>is big enough to deal with</w:t>
      </w:r>
      <w:r w:rsidRPr="00144190">
        <w:rPr>
          <w:rFonts w:eastAsia="Calibri"/>
          <w:sz w:val="16"/>
          <w:highlight w:val="cyan"/>
        </w:rPr>
        <w:t xml:space="preserve"> </w:t>
      </w:r>
      <w:r w:rsidRPr="00987C6A">
        <w:rPr>
          <w:rFonts w:eastAsia="Calibri"/>
          <w:sz w:val="16"/>
        </w:rPr>
        <w:t xml:space="preserve">the </w:t>
      </w:r>
      <w:proofErr w:type="spellStart"/>
      <w:r w:rsidRPr="00144190">
        <w:rPr>
          <w:rFonts w:eastAsia="Calibri"/>
          <w:highlight w:val="cyan"/>
          <w:u w:val="single"/>
        </w:rPr>
        <w:t>globalised</w:t>
      </w:r>
      <w:proofErr w:type="spellEnd"/>
      <w:r w:rsidRPr="00144190">
        <w:rPr>
          <w:rFonts w:eastAsia="Calibri"/>
          <w:highlight w:val="cyan"/>
          <w:u w:val="single"/>
        </w:rPr>
        <w:t xml:space="preserve"> </w:t>
      </w:r>
      <w:r w:rsidRPr="00987C6A">
        <w:rPr>
          <w:rFonts w:eastAsia="Calibri"/>
          <w:u w:val="single"/>
        </w:rPr>
        <w:t xml:space="preserve">human </w:t>
      </w:r>
      <w:r w:rsidRPr="00144190">
        <w:rPr>
          <w:rFonts w:eastAsia="Calibri"/>
          <w:highlight w:val="cyan"/>
          <w:u w:val="single"/>
        </w:rPr>
        <w:t>diseases</w:t>
      </w:r>
      <w:r w:rsidRPr="00987C6A">
        <w:rPr>
          <w:rFonts w:eastAsia="Calibri"/>
          <w:sz w:val="16"/>
        </w:rPr>
        <w:t xml:space="preserve">, such as AIDS and tuberculosis. Only a strong European Union is big enough to deal with </w:t>
      </w:r>
      <w:proofErr w:type="spellStart"/>
      <w:r w:rsidRPr="00987C6A">
        <w:rPr>
          <w:rFonts w:eastAsia="Calibri"/>
          <w:sz w:val="16"/>
        </w:rPr>
        <w:t>globalised</w:t>
      </w:r>
      <w:proofErr w:type="spellEnd"/>
      <w:r w:rsidRPr="00987C6A">
        <w:rPr>
          <w:rFonts w:eastAsia="Calibri"/>
          <w:u w:val="single"/>
        </w:rPr>
        <w:t xml:space="preserve"> </w:t>
      </w:r>
      <w:r w:rsidRPr="00144190">
        <w:rPr>
          <w:rFonts w:eastAsia="Calibri"/>
          <w:highlight w:val="cyan"/>
          <w:u w:val="single"/>
        </w:rPr>
        <w:t>criminal conspiracies</w:t>
      </w:r>
      <w:r w:rsidRPr="00987C6A">
        <w:rPr>
          <w:rFonts w:eastAsia="Calibri"/>
          <w:u w:val="single"/>
        </w:rPr>
        <w:t>, like the Mafia</w:t>
      </w:r>
      <w:r w:rsidRPr="00987C6A">
        <w:rPr>
          <w:rFonts w:eastAsia="Calibri"/>
          <w:sz w:val="16"/>
        </w:rPr>
        <w:t xml:space="preserve">, that threaten the security of all Europeans. Only a strong European Union is big enough to deal with </w:t>
      </w:r>
      <w:proofErr w:type="spellStart"/>
      <w:r w:rsidRPr="00987C6A">
        <w:rPr>
          <w:rFonts w:eastAsia="Calibri"/>
          <w:sz w:val="16"/>
        </w:rPr>
        <w:t>globalised</w:t>
      </w:r>
      <w:proofErr w:type="spellEnd"/>
      <w:r w:rsidRPr="00987C6A">
        <w:rPr>
          <w:rFonts w:eastAsia="Calibri"/>
          <w:u w:val="single"/>
        </w:rPr>
        <w:t xml:space="preserve"> </w:t>
      </w:r>
      <w:r w:rsidRPr="00144190">
        <w:rPr>
          <w:rFonts w:eastAsia="Calibri"/>
          <w:highlight w:val="cyan"/>
          <w:u w:val="single"/>
        </w:rPr>
        <w:t>environmental threats, such as</w:t>
      </w:r>
      <w:r w:rsidRPr="00987C6A">
        <w:rPr>
          <w:rFonts w:eastAsia="Calibri"/>
          <w:u w:val="single"/>
        </w:rPr>
        <w:t xml:space="preserve"> global </w:t>
      </w:r>
      <w:r w:rsidRPr="00144190">
        <w:rPr>
          <w:rFonts w:eastAsia="Calibri"/>
          <w:highlight w:val="cyan"/>
          <w:u w:val="single"/>
        </w:rPr>
        <w:t>warming</w:t>
      </w:r>
      <w:r w:rsidRPr="00987C6A">
        <w:rPr>
          <w:rFonts w:eastAsia="Calibri"/>
          <w:sz w:val="16"/>
        </w:rPr>
        <w:t xml:space="preserve">, which threaten our continent and generations of its future inhabitants. Only a strong European Union is big enough to deal </w:t>
      </w:r>
      <w:r w:rsidRPr="00987C6A">
        <w:rPr>
          <w:rFonts w:eastAsia="Calibri"/>
          <w:u w:val="single"/>
        </w:rPr>
        <w:t>with</w:t>
      </w:r>
      <w:r w:rsidRPr="00987C6A">
        <w:rPr>
          <w:rFonts w:eastAsia="Calibri"/>
          <w:sz w:val="16"/>
        </w:rPr>
        <w:t xml:space="preserve"> </w:t>
      </w:r>
      <w:proofErr w:type="spellStart"/>
      <w:r w:rsidRPr="00987C6A">
        <w:rPr>
          <w:rFonts w:eastAsia="Calibri"/>
          <w:u w:val="single"/>
        </w:rPr>
        <w:t>globalised</w:t>
      </w:r>
      <w:proofErr w:type="spellEnd"/>
      <w:r w:rsidRPr="00987C6A">
        <w:rPr>
          <w:rFonts w:eastAsia="Calibri"/>
          <w:u w:val="single"/>
        </w:rPr>
        <w:t xml:space="preserve"> economic forces, which could spread recession from one country to another and destroy millions of jobs</w:t>
      </w:r>
      <w:r w:rsidRPr="00987C6A">
        <w:rPr>
          <w:rFonts w:eastAsia="Calibri"/>
          <w:sz w:val="16"/>
        </w:rPr>
        <w:t xml:space="preserve">. </w:t>
      </w:r>
      <w:r w:rsidRPr="00144190">
        <w:rPr>
          <w:rFonts w:eastAsia="Calibri"/>
          <w:highlight w:val="cyan"/>
          <w:u w:val="single"/>
        </w:rPr>
        <w:t>Only a strong E</w:t>
      </w:r>
      <w:r w:rsidRPr="00987C6A">
        <w:rPr>
          <w:rFonts w:eastAsia="Calibri"/>
          <w:sz w:val="16"/>
        </w:rPr>
        <w:t xml:space="preserve">uropean </w:t>
      </w:r>
      <w:r w:rsidRPr="00144190">
        <w:rPr>
          <w:rFonts w:eastAsia="Calibri"/>
          <w:highlight w:val="cyan"/>
          <w:u w:val="single"/>
        </w:rPr>
        <w:t>U</w:t>
      </w:r>
      <w:r w:rsidRPr="00987C6A">
        <w:rPr>
          <w:rFonts w:eastAsia="Calibri"/>
          <w:sz w:val="16"/>
        </w:rPr>
        <w:t xml:space="preserve">nion </w:t>
      </w:r>
      <w:r w:rsidRPr="00144190">
        <w:rPr>
          <w:rFonts w:eastAsia="Calibri"/>
          <w:highlight w:val="cyan"/>
          <w:u w:val="single"/>
        </w:rPr>
        <w:t>is big enough to regulate</w:t>
      </w:r>
      <w:r w:rsidRPr="00987C6A">
        <w:rPr>
          <w:rFonts w:eastAsia="Calibri"/>
          <w:u w:val="single"/>
        </w:rPr>
        <w:t xml:space="preserve">, in the interests of society as a whole, the </w:t>
      </w:r>
      <w:r w:rsidRPr="00987C6A">
        <w:rPr>
          <w:rFonts w:eastAsia="Calibri"/>
          <w:sz w:val="16"/>
        </w:rPr>
        <w:t>activities of profit seeking</w:t>
      </w:r>
      <w:r w:rsidRPr="00987C6A">
        <w:rPr>
          <w:rFonts w:eastAsia="Calibri"/>
          <w:u w:val="single"/>
        </w:rPr>
        <w:t xml:space="preserve"> private </w:t>
      </w:r>
      <w:r w:rsidRPr="00144190">
        <w:rPr>
          <w:rFonts w:eastAsia="Calibri"/>
          <w:highlight w:val="cyan"/>
          <w:u w:val="single"/>
        </w:rPr>
        <w:t>corporations</w:t>
      </w:r>
      <w:r w:rsidRPr="00987C6A">
        <w:rPr>
          <w:rFonts w:eastAsia="Calibri"/>
          <w:u w:val="single"/>
        </w:rPr>
        <w:t xml:space="preserve">, </w:t>
      </w:r>
      <w:r w:rsidRPr="00987C6A">
        <w:rPr>
          <w:rFonts w:eastAsia="Calibri"/>
          <w:sz w:val="16"/>
        </w:rPr>
        <w:t>some of</w:t>
      </w:r>
      <w:r w:rsidRPr="00987C6A">
        <w:rPr>
          <w:rFonts w:eastAsia="Calibri"/>
          <w:u w:val="single"/>
        </w:rPr>
        <w:t xml:space="preserve"> which now have more spending power than many</w:t>
      </w:r>
      <w:r w:rsidRPr="00987C6A">
        <w:rPr>
          <w:rFonts w:eastAsia="Calibri"/>
          <w:sz w:val="16"/>
        </w:rPr>
        <w:t xml:space="preserve"> individual</w:t>
      </w:r>
      <w:r w:rsidRPr="00987C6A">
        <w:rPr>
          <w:rFonts w:eastAsia="Calibri"/>
          <w:u w:val="single"/>
        </w:rPr>
        <w:t xml:space="preserve"> states.</w:t>
      </w:r>
      <w:r w:rsidRPr="00987C6A">
        <w:rPr>
          <w:rFonts w:eastAsia="Calibri"/>
          <w:sz w:val="16"/>
        </w:rPr>
        <w:t xml:space="preserve"> </w:t>
      </w:r>
      <w:r w:rsidRPr="00987C6A">
        <w:rPr>
          <w:rFonts w:eastAsia="Calibri"/>
          <w:u w:val="single"/>
        </w:rPr>
        <w:t xml:space="preserve">These tasks are too large for individual states. </w:t>
      </w:r>
      <w:r w:rsidRPr="00144190">
        <w:rPr>
          <w:rFonts w:eastAsia="Calibri"/>
          <w:highlight w:val="cyan"/>
          <w:u w:val="single"/>
        </w:rPr>
        <w:t xml:space="preserve">Only </w:t>
      </w:r>
      <w:r w:rsidRPr="00987C6A">
        <w:rPr>
          <w:rFonts w:eastAsia="Calibri"/>
          <w:u w:val="single"/>
        </w:rPr>
        <w:t xml:space="preserve">by coming together </w:t>
      </w:r>
      <w:r w:rsidRPr="00144190">
        <w:rPr>
          <w:rFonts w:eastAsia="Calibri"/>
          <w:highlight w:val="cyan"/>
          <w:u w:val="single"/>
        </w:rPr>
        <w:t>in the E</w:t>
      </w:r>
      <w:r w:rsidRPr="00987C6A">
        <w:rPr>
          <w:rFonts w:eastAsia="Calibri"/>
          <w:sz w:val="16"/>
        </w:rPr>
        <w:t xml:space="preserve">uropean </w:t>
      </w:r>
      <w:r w:rsidRPr="00144190">
        <w:rPr>
          <w:rFonts w:eastAsia="Calibri"/>
          <w:highlight w:val="cyan"/>
          <w:u w:val="single"/>
        </w:rPr>
        <w:t>U</w:t>
      </w:r>
      <w:r w:rsidRPr="00987C6A">
        <w:rPr>
          <w:rFonts w:eastAsia="Calibri"/>
          <w:sz w:val="16"/>
        </w:rPr>
        <w:t xml:space="preserve">nion </w:t>
      </w:r>
      <w:r w:rsidRPr="00144190">
        <w:rPr>
          <w:rFonts w:eastAsia="Calibri"/>
          <w:highlight w:val="cyan"/>
          <w:u w:val="single"/>
        </w:rPr>
        <w:t>can we ensure</w:t>
      </w:r>
      <w:r w:rsidRPr="00987C6A">
        <w:rPr>
          <w:rFonts w:eastAsia="Calibri"/>
          <w:u w:val="single"/>
        </w:rPr>
        <w:t xml:space="preserve"> that </w:t>
      </w:r>
      <w:r w:rsidRPr="00144190">
        <w:rPr>
          <w:rFonts w:eastAsia="Calibri"/>
          <w:highlight w:val="cyan"/>
          <w:u w:val="single"/>
        </w:rPr>
        <w:t>humanity</w:t>
      </w:r>
      <w:r w:rsidRPr="00987C6A">
        <w:rPr>
          <w:rFonts w:eastAsia="Calibri"/>
          <w:sz w:val="16"/>
        </w:rPr>
        <w:t xml:space="preserve">, and the values which make us, as individuals, truly human, </w:t>
      </w:r>
      <w:r w:rsidRPr="00144190">
        <w:rPr>
          <w:rFonts w:eastAsia="Calibri"/>
          <w:highlight w:val="cyan"/>
          <w:u w:val="single"/>
        </w:rPr>
        <w:t xml:space="preserve">prevail over </w:t>
      </w:r>
      <w:r w:rsidRPr="00987C6A">
        <w:rPr>
          <w:rFonts w:eastAsia="Calibri"/>
          <w:u w:val="single"/>
        </w:rPr>
        <w:t xml:space="preserve">blind global </w:t>
      </w:r>
      <w:r w:rsidRPr="00144190">
        <w:rPr>
          <w:rFonts w:eastAsia="Calibri"/>
          <w:highlight w:val="cyan"/>
          <w:u w:val="single"/>
        </w:rPr>
        <w:t>forces that will otherwise overwhelm us</w:t>
      </w:r>
      <w:r w:rsidRPr="00144190">
        <w:rPr>
          <w:rFonts w:eastAsia="Calibri"/>
          <w:sz w:val="16"/>
          <w:highlight w:val="cyan"/>
        </w:rPr>
        <w:t>.</w:t>
      </w:r>
    </w:p>
    <w:p w14:paraId="525415A1" w14:textId="77777777" w:rsidR="00561820" w:rsidRDefault="00561820" w:rsidP="00F6155D">
      <w:pPr>
        <w:rPr>
          <w:sz w:val="16"/>
          <w:lang w:bidi="en-US"/>
        </w:rPr>
      </w:pPr>
    </w:p>
    <w:p w14:paraId="7924085C" w14:textId="77777777" w:rsidR="00F6155D" w:rsidRDefault="00F6155D" w:rsidP="00F6155D">
      <w:pPr>
        <w:pStyle w:val="Heading2"/>
      </w:pPr>
      <w:r w:rsidRPr="00653920">
        <w:t>2nc Impact Defense</w:t>
      </w:r>
    </w:p>
    <w:p w14:paraId="4C853EEA" w14:textId="107F41F1" w:rsidR="00EA13A3" w:rsidRDefault="00EA13A3" w:rsidP="00EA13A3">
      <w:pPr>
        <w:pStyle w:val="Heading3"/>
      </w:pPr>
      <w:r>
        <w:t>AT:  Chinese Economy Not Key to Global Economy</w:t>
      </w:r>
    </w:p>
    <w:p w14:paraId="2ECB7665" w14:textId="77777777" w:rsidR="00EA13A3" w:rsidRDefault="00EA13A3" w:rsidP="00EA13A3">
      <w:pPr>
        <w:pStyle w:val="Heading4"/>
      </w:pPr>
      <w:r>
        <w:t xml:space="preserve">Not key to the global economy––past fluctuations prove the effect is minimal </w:t>
      </w:r>
    </w:p>
    <w:p w14:paraId="4E89BCEF" w14:textId="77777777" w:rsidR="00EA13A3" w:rsidRPr="006379A4" w:rsidRDefault="00EA13A3" w:rsidP="00EA13A3">
      <w:proofErr w:type="spellStart"/>
      <w:r w:rsidRPr="00DF5C63">
        <w:rPr>
          <w:sz w:val="16"/>
        </w:rPr>
        <w:t>Nuno</w:t>
      </w:r>
      <w:proofErr w:type="spellEnd"/>
      <w:r w:rsidRPr="00DF5C63">
        <w:rPr>
          <w:sz w:val="16"/>
        </w:rPr>
        <w:t xml:space="preserve"> </w:t>
      </w:r>
      <w:proofErr w:type="spellStart"/>
      <w:r w:rsidRPr="00DF5C63">
        <w:rPr>
          <w:rStyle w:val="Style13ptBold"/>
        </w:rPr>
        <w:t>Fernandes</w:t>
      </w:r>
      <w:proofErr w:type="spellEnd"/>
      <w:r w:rsidRPr="00DF5C63">
        <w:rPr>
          <w:rStyle w:val="Style13ptBold"/>
        </w:rPr>
        <w:t xml:space="preserve"> 16</w:t>
      </w:r>
      <w:r w:rsidRPr="00DF5C63">
        <w:rPr>
          <w:sz w:val="16"/>
        </w:rPr>
        <w:t>, director of the strategic finance program at IMD business school in Switzerland, 3/16/16, “Why the IMF Is Wrong About China's Economic Slowdown”, http://fortune.com/2016/03/16/imf-chinas-economic-slowdown/</w:t>
      </w:r>
    </w:p>
    <w:p w14:paraId="1521F82A" w14:textId="77777777" w:rsidR="00EA13A3" w:rsidRDefault="00EA13A3" w:rsidP="00EA13A3">
      <w:pPr>
        <w:rPr>
          <w:rStyle w:val="Emphasis"/>
        </w:rPr>
      </w:pPr>
      <w:r w:rsidRPr="006379A4">
        <w:rPr>
          <w:rStyle w:val="StyleUnderline"/>
        </w:rPr>
        <w:t>The sudden slump in Chinese exports last month prompted IMF deputy chief David Lipton to warn next month’s projections for global growth will very likely drop below the current prediction of 3.5%.</w:t>
      </w:r>
      <w:r w:rsidRPr="006379A4">
        <w:rPr>
          <w:sz w:val="14"/>
        </w:rPr>
        <w:t xml:space="preserve"> </w:t>
      </w:r>
      <w:r w:rsidRPr="006379A4">
        <w:rPr>
          <w:rStyle w:val="StyleUnderline"/>
        </w:rPr>
        <w:t>Chinese exports declined by an astonishing 25.4% compared to the same period a year earlier</w:t>
      </w:r>
      <w:r w:rsidRPr="006379A4">
        <w:rPr>
          <w:sz w:val="14"/>
        </w:rPr>
        <w:t xml:space="preserve">. The unexpectedly sharp fall combined with a dramatic sell-off on the Shanghai and Shenzhen stock exchanges a month earlier </w:t>
      </w:r>
      <w:r w:rsidRPr="006379A4">
        <w:rPr>
          <w:rStyle w:val="StyleUnderline"/>
        </w:rPr>
        <w:t>sparked new concerns that China’s role as “factory to the world” is beginning to go off the rails.</w:t>
      </w:r>
      <w:r>
        <w:rPr>
          <w:rStyle w:val="StyleUnderline"/>
        </w:rPr>
        <w:t xml:space="preserve"> </w:t>
      </w:r>
      <w:r w:rsidRPr="006379A4">
        <w:rPr>
          <w:rStyle w:val="StyleUnderline"/>
        </w:rPr>
        <w:t xml:space="preserve">An important concern raised by the flood of bad news was </w:t>
      </w:r>
      <w:r w:rsidRPr="006379A4">
        <w:rPr>
          <w:rStyle w:val="Emphasis"/>
        </w:rPr>
        <w:t>whether China’s economic woes might be enough to trigger a new recession in the United States</w:t>
      </w:r>
      <w:r w:rsidRPr="006379A4">
        <w:rPr>
          <w:sz w:val="14"/>
        </w:rPr>
        <w:t xml:space="preserve">, which still ranks as China’s most important trading partner. </w:t>
      </w:r>
      <w:r w:rsidRPr="006379A4">
        <w:rPr>
          <w:rStyle w:val="Emphasis"/>
        </w:rPr>
        <w:t>Those fears are overblown</w:t>
      </w:r>
      <w:r w:rsidRPr="006379A4">
        <w:rPr>
          <w:sz w:val="14"/>
        </w:rPr>
        <w:t xml:space="preserve">. The most immediate effects of the slowdown will be felt in Asia. </w:t>
      </w:r>
      <w:r w:rsidRPr="006379A4">
        <w:rPr>
          <w:rStyle w:val="Emphasis"/>
        </w:rPr>
        <w:t>The impact on the U.S. and Europe is expected to be minimal.</w:t>
      </w:r>
    </w:p>
    <w:p w14:paraId="533A26D8" w14:textId="77777777" w:rsidR="00EA13A3" w:rsidRDefault="00EA13A3" w:rsidP="00EA13A3">
      <w:pPr>
        <w:pStyle w:val="Heading4"/>
      </w:pPr>
      <w:r w:rsidRPr="00BB516B">
        <w:t xml:space="preserve">It’s relatively isolated </w:t>
      </w:r>
      <w:r>
        <w:t>from the world market––no spillover</w:t>
      </w:r>
    </w:p>
    <w:p w14:paraId="78F10029" w14:textId="77777777" w:rsidR="00EA13A3" w:rsidRPr="00BB516B" w:rsidRDefault="00EA13A3" w:rsidP="00EA13A3">
      <w:r w:rsidRPr="00BB516B">
        <w:rPr>
          <w:sz w:val="16"/>
        </w:rPr>
        <w:t xml:space="preserve">DUNCAN </w:t>
      </w:r>
      <w:r w:rsidRPr="00BB516B">
        <w:rPr>
          <w:rStyle w:val="Style13ptBold"/>
        </w:rPr>
        <w:t>Hewitt 16</w:t>
      </w:r>
      <w:r w:rsidRPr="00BB516B">
        <w:rPr>
          <w:sz w:val="16"/>
        </w:rPr>
        <w:t>, Shanghai correspondent for Newsweek/IBT Media, 1/21/16, “China Will Avoid Dramatic Slowdown, And No Need For Deep Depreciation Of The Yuan, Says Top Regulator”, http://www.ibtimes.com/china-will-avoid-dramatic-slowdown-no-need-deep-depreciation-yuan-says-top-regulator-2274282</w:t>
      </w:r>
    </w:p>
    <w:p w14:paraId="50A020FA" w14:textId="77777777" w:rsidR="00EA13A3" w:rsidRPr="00BB516B" w:rsidRDefault="00EA13A3" w:rsidP="00EA13A3">
      <w:pPr>
        <w:rPr>
          <w:rStyle w:val="Emphasis"/>
        </w:rPr>
      </w:pPr>
      <w:r w:rsidRPr="00BB516B">
        <w:rPr>
          <w:sz w:val="14"/>
        </w:rPr>
        <w:t>“</w:t>
      </w:r>
      <w:r w:rsidRPr="00BB516B">
        <w:rPr>
          <w:rStyle w:val="StyleUnderline"/>
        </w:rPr>
        <w:t>In terms of communications, you’re right, we should do a better job</w:t>
      </w:r>
      <w:r w:rsidRPr="00BB516B">
        <w:rPr>
          <w:sz w:val="14"/>
        </w:rPr>
        <w:t xml:space="preserve">,” he said. He stressed China was “learning — I’m here today to communicate.” However he added, “we have to be patient, because our system is not structured in a way to communicate seamlessly with the markets.” Fang downplayed recent problems with China’s stock market, which have reverberated around the world. He emphasized that, </w:t>
      </w:r>
      <w:r w:rsidRPr="00BB516B">
        <w:rPr>
          <w:rStyle w:val="StyleUnderline"/>
        </w:rPr>
        <w:t>despite a 40 percent plunge in share prices since last June, the market was still 30 percent higher than its level in mid-2014,</w:t>
      </w:r>
      <w:r w:rsidRPr="00BB516B">
        <w:rPr>
          <w:sz w:val="14"/>
        </w:rPr>
        <w:t xml:space="preserve"> before it began a year-long bull-run. And he said </w:t>
      </w:r>
      <w:r w:rsidRPr="00BB516B">
        <w:rPr>
          <w:rStyle w:val="StyleUnderline"/>
        </w:rPr>
        <w:t xml:space="preserve">China’s stock market, which is still </w:t>
      </w:r>
      <w:r w:rsidRPr="00BB516B">
        <w:rPr>
          <w:rStyle w:val="Emphasis"/>
        </w:rPr>
        <w:t>only partially open to foreign investors</w:t>
      </w:r>
      <w:r w:rsidRPr="00BB516B">
        <w:rPr>
          <w:rStyle w:val="StyleUnderline"/>
        </w:rPr>
        <w:t xml:space="preserve">, “is </w:t>
      </w:r>
      <w:r w:rsidRPr="00BB516B">
        <w:rPr>
          <w:rStyle w:val="Emphasis"/>
        </w:rPr>
        <w:t>rather isolated</w:t>
      </w:r>
      <w:r w:rsidRPr="00BB516B">
        <w:rPr>
          <w:rStyle w:val="StyleUnderline"/>
        </w:rPr>
        <w:t xml:space="preserve"> from the outside world,” and consequently its impact on the outside world ought to be “</w:t>
      </w:r>
      <w:r w:rsidRPr="00BB516B">
        <w:rPr>
          <w:rStyle w:val="Emphasis"/>
        </w:rPr>
        <w:t>very minimal.”</w:t>
      </w:r>
    </w:p>
    <w:p w14:paraId="69285D04" w14:textId="77777777" w:rsidR="00EA13A3" w:rsidRPr="00EA13A3" w:rsidRDefault="00EA13A3" w:rsidP="00EA13A3"/>
    <w:p w14:paraId="4865AC37" w14:textId="7F8C89A0" w:rsidR="00B56491" w:rsidRPr="00B56491" w:rsidRDefault="00B56491" w:rsidP="00B56491">
      <w:pPr>
        <w:pStyle w:val="Heading3"/>
      </w:pPr>
      <w:r>
        <w:t xml:space="preserve">AT: China collapse </w:t>
      </w:r>
      <w:proofErr w:type="spellStart"/>
      <w:r>
        <w:t>spillsover</w:t>
      </w:r>
      <w:proofErr w:type="spellEnd"/>
    </w:p>
    <w:p w14:paraId="033022C5" w14:textId="77777777" w:rsidR="00DA7A67" w:rsidRPr="00A15CC5" w:rsidRDefault="00DA7A67" w:rsidP="00DA7A67">
      <w:pPr>
        <w:pStyle w:val="Heading4"/>
        <w:rPr>
          <w:rFonts w:ascii="Georgia" w:hAnsi="Georgia"/>
        </w:rPr>
      </w:pPr>
      <w:r w:rsidRPr="00A15CC5">
        <w:rPr>
          <w:rFonts w:ascii="Georgia" w:hAnsi="Georgia"/>
        </w:rPr>
        <w:t>No impact to Chinese econ</w:t>
      </w:r>
      <w:r>
        <w:rPr>
          <w:rFonts w:ascii="Georgia" w:hAnsi="Georgia"/>
        </w:rPr>
        <w:t xml:space="preserve"> collapse</w:t>
      </w:r>
    </w:p>
    <w:p w14:paraId="68B2A0FA" w14:textId="77777777" w:rsidR="00DA7A67" w:rsidRPr="00A15CC5" w:rsidRDefault="00DA7A67" w:rsidP="00DA7A67">
      <w:pPr>
        <w:rPr>
          <w:rFonts w:ascii="Georgia" w:hAnsi="Georgia"/>
        </w:rPr>
      </w:pPr>
      <w:r w:rsidRPr="00A15CC5">
        <w:rPr>
          <w:rFonts w:ascii="Georgia" w:hAnsi="Georgia"/>
          <w:b/>
        </w:rPr>
        <w:t>Pettis 13</w:t>
      </w:r>
      <w:r w:rsidRPr="00A15CC5">
        <w:rPr>
          <w:rFonts w:ascii="Georgia" w:hAnsi="Georgia"/>
        </w:rPr>
        <w:t xml:space="preserve"> (Michael, CNN specialist, CNN, “Will China's economy crash?”, 7/29/2013, </w:t>
      </w:r>
      <w:hyperlink r:id="rId19" w:history="1">
        <w:r w:rsidRPr="00A15CC5">
          <w:rPr>
            <w:rStyle w:val="Hyperlink"/>
            <w:rFonts w:ascii="Georgia" w:hAnsi="Georgia"/>
          </w:rPr>
          <w:t>http://www.cnn.com/2013/07/29/opinion/pettis-china-economy/</w:t>
        </w:r>
      </w:hyperlink>
      <w:r w:rsidRPr="00A15CC5">
        <w:rPr>
          <w:rFonts w:ascii="Georgia" w:hAnsi="Georgia"/>
        </w:rPr>
        <w:t xml:space="preserve">) </w:t>
      </w:r>
    </w:p>
    <w:p w14:paraId="27D6869E" w14:textId="77777777" w:rsidR="00DA7A67" w:rsidRPr="00335ECF" w:rsidRDefault="00DA7A67" w:rsidP="00DA7A67">
      <w:pPr>
        <w:rPr>
          <w:rFonts w:ascii="Georgia" w:hAnsi="Georgia"/>
          <w:u w:val="single"/>
        </w:rPr>
      </w:pPr>
      <w:r w:rsidRPr="00A15CC5">
        <w:rPr>
          <w:rFonts w:ascii="Georgia" w:hAnsi="Georgia"/>
          <w:sz w:val="16"/>
        </w:rPr>
        <w:t xml:space="preserve">(CNN) -- After many years of euphoria over China's rapid growth and the country's apparently inevitable rise to global economic dominance, the China story has taken a serious turn for the worse. </w:t>
      </w:r>
      <w:r w:rsidRPr="00A15CC5">
        <w:rPr>
          <w:rFonts w:ascii="Georgia" w:hAnsi="Georgia"/>
          <w:u w:val="single"/>
        </w:rPr>
        <w:t>China, it now seems, is about to collapse, and along the way it may well bring the world economy down with it.</w:t>
      </w:r>
      <w:r w:rsidRPr="00A15CC5">
        <w:rPr>
          <w:rFonts w:ascii="Georgia" w:hAnsi="Georgia"/>
          <w:sz w:val="16"/>
        </w:rPr>
        <w:t xml:space="preserve"> Fortunately, the new story may be as muddled as the old one</w:t>
      </w:r>
      <w:r w:rsidRPr="00A15CC5">
        <w:rPr>
          <w:rFonts w:ascii="Georgia" w:hAnsi="Georgia"/>
          <w:u w:val="single"/>
        </w:rPr>
        <w:t>. China's economic model has relied heavily on investment and debt. It shouldn't be a surprise that after many years of tremendous growth driven at first by badly needed investments, Chinese spending on infrastructure and manufacturing capacity is slowing down</w:t>
      </w:r>
      <w:r w:rsidRPr="00A15CC5">
        <w:rPr>
          <w:rFonts w:ascii="Georgia" w:hAnsi="Georgia"/>
          <w:sz w:val="16"/>
        </w:rPr>
        <w:t xml:space="preserve">. During the same period, debt levels surged as borrowed money poured into more highways, airports, steel mills, shipyards, high-speed railways, and apartment and office buildings than the country could productively use. </w:t>
      </w:r>
      <w:r w:rsidRPr="00A15CC5">
        <w:rPr>
          <w:rFonts w:ascii="Georgia" w:hAnsi="Georgia"/>
          <w:u w:val="single"/>
        </w:rPr>
        <w:t>A few economists predicted as far back as 2006 that China would face a serious debt problem. By 2010, it became obvious even to the most excited of China bulls that this was indeed happening. To protect itself from the risk of a debt crisis, China must bring spending to a halt. Beijing now wants to rebalance the economy away from its excessive reliance on investment and debt, and to increase the role of consumption as a driver of growth. But this cannot happen except at lower growth rates. So what happens next -- will China collapse? Probably not</w:t>
      </w:r>
      <w:r w:rsidRPr="00A15CC5">
        <w:rPr>
          <w:rFonts w:ascii="Georgia" w:hAnsi="Georgia"/>
          <w:sz w:val="16"/>
        </w:rPr>
        <w:t xml:space="preserve">. </w:t>
      </w:r>
      <w:r w:rsidRPr="00A15CC5">
        <w:rPr>
          <w:rFonts w:ascii="Georgia" w:hAnsi="Georgia"/>
          <w:u w:val="single"/>
        </w:rPr>
        <w:t>A financial collapse is effectively a kind of bank run, and as long as government credibility remains high, banks are guaranteed and capital controls are maintained, it is unlikely that China will experience anything like a bank run.</w:t>
      </w:r>
      <w:r w:rsidRPr="00A15CC5">
        <w:rPr>
          <w:rFonts w:ascii="Georgia" w:hAnsi="Georgia"/>
          <w:sz w:val="16"/>
        </w:rPr>
        <w:t xml:space="preserve"> What is far more likely is that in the coming years, China's gross domestic product growth rate will continue to decline as the country focuses on stimulating consumption. Growth rates during the administration of President Xi Jinping are unlikely to exceed 3% to 4% on average if the economic rebalancing is managed well. Will the slower growth rate be a disaster for China? Certainly, it would be huge departure from the growth rate of roughly 10% a year for nearly three decades. Would much lower growth rates create high unemployment and huge dislocations for the economy? Some are worried about such scenarios. But the Chinese economy has so far shown a lot of resilience despite passing storms such as the global financial crisis. Beijing has huge challenges ahead. China's growth has been a boon to large businesses, the state, the powerful and the wealthy elite. What the Chinese government needs to do is recalibrate growth so that average household incomes can rise and consumers have more money to spend. </w:t>
      </w:r>
      <w:r w:rsidRPr="00A15CC5">
        <w:rPr>
          <w:rFonts w:ascii="Georgia" w:hAnsi="Georgia"/>
          <w:u w:val="single"/>
        </w:rPr>
        <w:t>This will not be easy to pull off, but there are positive signs. Xi's government seems determined to make the necessary changes, even at the expense of much slower growth. Even if GDP growth declines but average Chinese household income grows at 5% to 6% a year, it would put China in the right direction. As for the rest of the world, there's no reason to panic over China's economic slowdown.</w:t>
      </w:r>
      <w:r w:rsidRPr="00A15CC5">
        <w:rPr>
          <w:rFonts w:ascii="Georgia" w:hAnsi="Georgia"/>
          <w:sz w:val="16"/>
        </w:rPr>
        <w:t xml:space="preserve"> Contrary to popular beliefs, </w:t>
      </w:r>
      <w:r w:rsidRPr="00A15CC5">
        <w:rPr>
          <w:rFonts w:ascii="Georgia" w:hAnsi="Georgia"/>
          <w:u w:val="single"/>
        </w:rPr>
        <w:t>China is not the global engine of growth; it is merely the largest arithmetic component of global growth</w:t>
      </w:r>
      <w:r w:rsidRPr="00A15CC5">
        <w:rPr>
          <w:rFonts w:ascii="Georgia" w:hAnsi="Georgia"/>
          <w:sz w:val="16"/>
        </w:rPr>
        <w:t xml:space="preserve">. What drives global growth is demand. </w:t>
      </w:r>
      <w:r w:rsidRPr="00A15CC5">
        <w:rPr>
          <w:rFonts w:ascii="Georgia" w:hAnsi="Georgia"/>
          <w:u w:val="single"/>
        </w:rPr>
        <w:t>China, with a large trade surplus, is not a net provider of demand to the world. What matters to the world, in other words, is not how fast China grows but rather, how its trade with foreign partners evolves. If China rebalances in an orderly way, its imports of manufactured goods and services should rise faster than its exports.</w:t>
      </w:r>
      <w:r w:rsidRPr="00A15CC5">
        <w:rPr>
          <w:rFonts w:ascii="Georgia" w:hAnsi="Georgia"/>
          <w:sz w:val="16"/>
        </w:rPr>
        <w:t xml:space="preserve"> This will be good for the world. What's more, manufacturing industries around the world that lost out to China in the export business will benefit. When wages rise for Chinese workers -- so that they have more money to buy goods and services at home -- it means other developing countries will have a chance to compete for exports if they offer lower labor wages. </w:t>
      </w:r>
      <w:r w:rsidRPr="00A15CC5">
        <w:rPr>
          <w:rFonts w:ascii="Georgia" w:hAnsi="Georgia"/>
          <w:u w:val="single"/>
        </w:rPr>
        <w:t>There is no doubt that Beijing has a long road ahead in terms of managing a huge economy, but as of now there should be nothing surprising or unexpected about the slowing growth of China. It will probably benefit the Chinese people and the global economy.</w:t>
      </w:r>
    </w:p>
    <w:p w14:paraId="145B0734" w14:textId="77777777" w:rsidR="00DA7A67" w:rsidRPr="00DA7A67" w:rsidRDefault="00DA7A67" w:rsidP="00DA7A67"/>
    <w:p w14:paraId="7E6989A4" w14:textId="77777777" w:rsidR="005A24C2" w:rsidRPr="00A15CC5" w:rsidRDefault="005A24C2" w:rsidP="005A24C2">
      <w:pPr>
        <w:pStyle w:val="Heading4"/>
        <w:rPr>
          <w:rFonts w:ascii="Georgia" w:hAnsi="Georgia"/>
        </w:rPr>
      </w:pPr>
      <w:r w:rsidRPr="00A15CC5">
        <w:rPr>
          <w:rFonts w:ascii="Georgia" w:hAnsi="Georgia"/>
        </w:rPr>
        <w:t xml:space="preserve">No impact to Chinese econ collapse </w:t>
      </w:r>
    </w:p>
    <w:p w14:paraId="31D257F5" w14:textId="77777777" w:rsidR="005A24C2" w:rsidRPr="00A15CC5" w:rsidRDefault="005A24C2" w:rsidP="005A24C2">
      <w:pPr>
        <w:rPr>
          <w:rFonts w:ascii="Georgia" w:hAnsi="Georgia"/>
        </w:rPr>
      </w:pPr>
      <w:proofErr w:type="spellStart"/>
      <w:r w:rsidRPr="00A15CC5">
        <w:rPr>
          <w:rFonts w:ascii="Georgia" w:hAnsi="Georgia"/>
          <w:b/>
        </w:rPr>
        <w:t>Pakulski</w:t>
      </w:r>
      <w:proofErr w:type="spellEnd"/>
      <w:r w:rsidRPr="00A15CC5">
        <w:rPr>
          <w:rFonts w:ascii="Georgia" w:hAnsi="Georgia"/>
          <w:b/>
        </w:rPr>
        <w:t xml:space="preserve"> 10 </w:t>
      </w:r>
      <w:r w:rsidRPr="00A15CC5">
        <w:rPr>
          <w:rFonts w:ascii="Georgia" w:hAnsi="Georgia"/>
        </w:rPr>
        <w:t>(Dean of Arts and Professor of Sociology at the University of Tasmania, Canadian Center of Science and Education, “Social Inequality and Conflict beyond Class: Developments in Contemporary China,” January 2010, , ProQuest)</w:t>
      </w:r>
    </w:p>
    <w:p w14:paraId="6D8523C0" w14:textId="77777777" w:rsidR="005A24C2" w:rsidRDefault="005A24C2" w:rsidP="005A24C2">
      <w:pPr>
        <w:rPr>
          <w:rFonts w:ascii="Georgia" w:hAnsi="Georgia"/>
          <w:u w:val="single"/>
        </w:rPr>
      </w:pPr>
      <w:r w:rsidRPr="00A15CC5">
        <w:rPr>
          <w:rFonts w:ascii="Georgia" w:hAnsi="Georgia"/>
          <w:sz w:val="16"/>
        </w:rPr>
        <w:t xml:space="preserve">4. Implications for China China's market reforms accompany the rapid growth, declining poverty and the widening material inequality, combined with new forms of lifestyle inequalities (Young 2007, </w:t>
      </w:r>
      <w:proofErr w:type="spellStart"/>
      <w:r w:rsidRPr="00A15CC5">
        <w:rPr>
          <w:rFonts w:ascii="Georgia" w:hAnsi="Georgia"/>
          <w:sz w:val="16"/>
        </w:rPr>
        <w:t>Xubei</w:t>
      </w:r>
      <w:proofErr w:type="spellEnd"/>
      <w:r w:rsidRPr="00A15CC5">
        <w:rPr>
          <w:rFonts w:ascii="Georgia" w:hAnsi="Georgia"/>
          <w:sz w:val="16"/>
        </w:rPr>
        <w:t xml:space="preserve"> and </w:t>
      </w:r>
      <w:proofErr w:type="spellStart"/>
      <w:r w:rsidRPr="00A15CC5">
        <w:rPr>
          <w:rFonts w:ascii="Georgia" w:hAnsi="Georgia"/>
          <w:sz w:val="16"/>
        </w:rPr>
        <w:t>Nong</w:t>
      </w:r>
      <w:proofErr w:type="spellEnd"/>
      <w:r w:rsidRPr="00A15CC5">
        <w:rPr>
          <w:rFonts w:ascii="Georgia" w:hAnsi="Georgia"/>
          <w:sz w:val="16"/>
        </w:rPr>
        <w:t xml:space="preserve"> 2009). </w:t>
      </w:r>
      <w:r w:rsidRPr="00A15CC5">
        <w:rPr>
          <w:rFonts w:ascii="Georgia" w:hAnsi="Georgia"/>
          <w:u w:val="single"/>
        </w:rPr>
        <w:t xml:space="preserve">These inequalities are likely to be exacerbated by the financial and economic crisis that brings the inevitable increase of unemployment and poverty. Moreover, the crisis hits after the long period of sustained growth, widening opportunities, rising prosperity, increasing security and some liberalization. This may look like a 'Marxist scenario' heralding class polarization and mobilization </w:t>
      </w:r>
      <w:proofErr w:type="spellStart"/>
      <w:r w:rsidRPr="00A15CC5">
        <w:rPr>
          <w:rFonts w:ascii="Georgia" w:hAnsi="Georgia"/>
          <w:u w:val="single"/>
        </w:rPr>
        <w:t>fuelled</w:t>
      </w:r>
      <w:proofErr w:type="spellEnd"/>
      <w:r w:rsidRPr="00A15CC5">
        <w:rPr>
          <w:rFonts w:ascii="Georgia" w:hAnsi="Georgia"/>
          <w:u w:val="single"/>
        </w:rPr>
        <w:t xml:space="preserve"> by egalitarian resentments and directed against the urban rich as well as the party-state elite (rural poor vs urban rich, workers vs 'cadres').</w:t>
      </w:r>
      <w:r w:rsidRPr="00A15CC5">
        <w:rPr>
          <w:rFonts w:ascii="Georgia" w:hAnsi="Georgia"/>
          <w:sz w:val="16"/>
        </w:rPr>
        <w:t xml:space="preserve"> However, as argued above, </w:t>
      </w:r>
      <w:r w:rsidRPr="00A15CC5">
        <w:rPr>
          <w:rFonts w:ascii="Georgia" w:hAnsi="Georgia"/>
          <w:u w:val="single"/>
        </w:rPr>
        <w:t>such wide class-like mobilizations are unlikely, incompatible with the theoretical framework outlined above</w:t>
      </w:r>
      <w:r w:rsidRPr="00A15CC5">
        <w:rPr>
          <w:rFonts w:ascii="Georgia" w:hAnsi="Georgia"/>
          <w:sz w:val="16"/>
        </w:rPr>
        <w:t xml:space="preserve">, and counter to the developments of the last three decades in Eastern Europe. For a start, </w:t>
      </w:r>
      <w:r w:rsidRPr="00A15CC5">
        <w:rPr>
          <w:rFonts w:ascii="Georgia" w:hAnsi="Georgia"/>
          <w:u w:val="single"/>
        </w:rPr>
        <w:t>the Chinese elite, mindful of the disruptive legacies of previous class-like Cultural Revolution is unlikely to allow for such mobilizations - they would destroy the achievements of recent reforms. Moreover, the Chinese leadership seems relaxed about widening income gaps - perhaps justifiably so because the 'disparities', while wide and possibly increasing, seem to be in line with most developing nations</w:t>
      </w:r>
      <w:r w:rsidRPr="00A15CC5">
        <w:rPr>
          <w:rFonts w:ascii="Georgia" w:hAnsi="Georgia"/>
          <w:sz w:val="16"/>
        </w:rPr>
        <w:t xml:space="preserve"> (as well as the USA). The UN Human Development Reports estimate that China's income gaps are narrower than those of about 30 'leaders' in the inequality league. Moreover, the distribution of wealth (assets) in China remains relatively egalitarian - well below the comparable levels in the developing nations, including India, Brazil and Russia (as well as the USA). (Note 9) Also the scope of poverty, commonly regarded as a foundation and a 'trigger' of mass resentments, has not been wide, though the recent crisis may increase the poverty levels in rural areas and in less developed regions. More importantly, in a truly </w:t>
      </w:r>
      <w:proofErr w:type="spellStart"/>
      <w:r w:rsidRPr="00A15CC5">
        <w:rPr>
          <w:rFonts w:ascii="Georgia" w:hAnsi="Georgia"/>
          <w:sz w:val="16"/>
        </w:rPr>
        <w:t>Durkheimian</w:t>
      </w:r>
      <w:proofErr w:type="spellEnd"/>
      <w:r w:rsidRPr="00A15CC5">
        <w:rPr>
          <w:rFonts w:ascii="Georgia" w:hAnsi="Georgia"/>
          <w:sz w:val="16"/>
        </w:rPr>
        <w:t xml:space="preserve"> fashion, </w:t>
      </w:r>
      <w:r w:rsidRPr="00A15CC5">
        <w:rPr>
          <w:rFonts w:ascii="Georgia" w:hAnsi="Georgia"/>
          <w:u w:val="single"/>
        </w:rPr>
        <w:t>Chinese society shows a widespread tolerance for income inequality, in fact, among the strongest tolerance in the developing world</w:t>
      </w:r>
      <w:r w:rsidRPr="00A15CC5">
        <w:rPr>
          <w:rFonts w:ascii="Georgia" w:hAnsi="Georgia"/>
          <w:sz w:val="16"/>
        </w:rPr>
        <w:t xml:space="preserve">. (Note 10) This seems to be in line with the general conclusion drawn from studies of social perceptions of inequality: </w:t>
      </w:r>
      <w:r w:rsidRPr="00A15CC5">
        <w:rPr>
          <w:rFonts w:ascii="Georgia" w:hAnsi="Georgia"/>
          <w:u w:val="single"/>
        </w:rPr>
        <w:t>'Ordinary people do not believe in the equal distribution of income, at least not in any country for which we have good evidence.</w:t>
      </w:r>
      <w:r w:rsidRPr="00A15CC5">
        <w:rPr>
          <w:rFonts w:ascii="Georgia" w:hAnsi="Georgia"/>
          <w:sz w:val="16"/>
        </w:rPr>
        <w:t xml:space="preserve"> Far from it: they believe in a great deal of inequality, inequality arising in good part from what they see as legitimate rewards to education, occupational achievement, and job performance.' (Kelly and Evans 2009:20). </w:t>
      </w:r>
      <w:r w:rsidRPr="00A15CC5">
        <w:rPr>
          <w:rFonts w:ascii="Georgia" w:hAnsi="Georgia"/>
          <w:u w:val="single"/>
        </w:rPr>
        <w:t>Popular desires for prosperity, security ('sufficiency') opportunity and rights seem to displace expectations of egalitarian redistribution. The issues of distributive justice and exploitation are, at best, the background factors in mass public concerns, even in rural areas typically prone to egalitarian resentments</w:t>
      </w:r>
      <w:r w:rsidRPr="00A15CC5">
        <w:rPr>
          <w:rFonts w:ascii="Georgia" w:hAnsi="Georgia"/>
          <w:sz w:val="16"/>
        </w:rPr>
        <w:t xml:space="preserve">. (Note 11) The economic downturn, especially when accompanied by large unemployment, may fuel resentments in rural areas and trigger local protests. (Note 12) </w:t>
      </w:r>
      <w:r w:rsidRPr="00A15CC5">
        <w:rPr>
          <w:rFonts w:ascii="Georgia" w:hAnsi="Georgia"/>
          <w:u w:val="single"/>
        </w:rPr>
        <w:t>The downturn is likely to affect mainly the 'rural-urban migrant workers' most of whom, even when temporarily laid off, will move back to native villages. However, these resentments are unlikely to encompass the 'strategic' urban strata, and they are not likely to turn protests into a mass reformist movement.</w:t>
      </w:r>
      <w:r w:rsidRPr="00A15CC5">
        <w:rPr>
          <w:rFonts w:ascii="Georgia" w:hAnsi="Georgia"/>
          <w:sz w:val="16"/>
        </w:rPr>
        <w:t xml:space="preserve"> (Note 13) </w:t>
      </w:r>
      <w:r w:rsidRPr="00A15CC5">
        <w:rPr>
          <w:rFonts w:ascii="Georgia" w:hAnsi="Georgia"/>
          <w:u w:val="single"/>
        </w:rPr>
        <w:t xml:space="preserve">The central authorities look well prepared for the downturn, both economically (the large surplus makes it possible to mount a massive 'stimulus package' and welfare reform) and politically (emphasis on social stability and national unity). </w:t>
      </w:r>
      <w:r w:rsidRPr="00A15CC5">
        <w:rPr>
          <w:rFonts w:ascii="Georgia" w:hAnsi="Georgia"/>
          <w:sz w:val="16"/>
        </w:rPr>
        <w:t xml:space="preserve">The economic 'disparities' are systematically 'managed' and played down by the leaders who frequently quote the most famous prediction of Deng Xiaoping: 'Some will get rich, others will follow'. (Note 14) Even if fewer people than expected follow the rich, and - following the economic downturn, some sink back into poverty - the central authorities are unlikely to be blamed. Unlike the Polish communist elites in the 1970s and 80s, the leaders in contemporary China are not seen as failures. Nor are they seen as 'foreign'. On the contrary, they are seen as defenders of Chinese interests in the situation when the economic downturn, and the hardship it brings, are widely blamed on the West. Thus in contrast to Poland on the eve of Solidarity </w:t>
      </w:r>
      <w:proofErr w:type="spellStart"/>
      <w:r w:rsidRPr="00A15CC5">
        <w:rPr>
          <w:rFonts w:ascii="Georgia" w:hAnsi="Georgia"/>
          <w:sz w:val="16"/>
        </w:rPr>
        <w:t>mobilisation</w:t>
      </w:r>
      <w:proofErr w:type="spellEnd"/>
      <w:r w:rsidRPr="00A15CC5">
        <w:rPr>
          <w:rFonts w:ascii="Georgia" w:hAnsi="Georgia"/>
          <w:sz w:val="16"/>
        </w:rPr>
        <w:t xml:space="preserve">, nationalist passions in China are harnessed by the central authority and used for defusing (or re-directing) resentments. </w:t>
      </w:r>
      <w:r w:rsidRPr="00A15CC5">
        <w:rPr>
          <w:rFonts w:ascii="Georgia" w:hAnsi="Georgia"/>
          <w:u w:val="single"/>
        </w:rPr>
        <w:t>The Chinese elite takes credit for growth, spread of prosperity and international elevation, and avoids the blame for economic woes. It also looks strong and united around the reformist program that stresses social stability as the key condition of prosperity and national strength ('harmonious society').</w:t>
      </w:r>
    </w:p>
    <w:p w14:paraId="27B95D1C" w14:textId="7067EB7A" w:rsidR="005A24C2" w:rsidRDefault="00B56491" w:rsidP="001026FD">
      <w:pPr>
        <w:pStyle w:val="Heading3"/>
      </w:pPr>
      <w:r>
        <w:t xml:space="preserve">AT: Collapse = War </w:t>
      </w:r>
    </w:p>
    <w:p w14:paraId="0D35C56E" w14:textId="77777777" w:rsidR="005A24C2" w:rsidRPr="00A15CC5" w:rsidRDefault="005A24C2" w:rsidP="005A24C2">
      <w:pPr>
        <w:pStyle w:val="Heading4"/>
        <w:rPr>
          <w:rFonts w:ascii="Georgia" w:hAnsi="Georgia"/>
        </w:rPr>
      </w:pPr>
      <w:r w:rsidRPr="00A15CC5">
        <w:rPr>
          <w:rFonts w:ascii="Georgia" w:hAnsi="Georgia"/>
        </w:rPr>
        <w:t>No econ collapse conflict</w:t>
      </w:r>
    </w:p>
    <w:p w14:paraId="62E3C0A9" w14:textId="77777777" w:rsidR="005A24C2" w:rsidRPr="00A15CC5" w:rsidRDefault="005A24C2" w:rsidP="005A24C2">
      <w:pPr>
        <w:rPr>
          <w:rFonts w:ascii="Georgia" w:hAnsi="Georgia"/>
        </w:rPr>
      </w:pPr>
      <w:proofErr w:type="spellStart"/>
      <w:r w:rsidRPr="00A15CC5">
        <w:rPr>
          <w:rFonts w:ascii="Georgia" w:hAnsi="Georgia"/>
          <w:b/>
        </w:rPr>
        <w:t>Babones</w:t>
      </w:r>
      <w:proofErr w:type="spellEnd"/>
      <w:r w:rsidRPr="00A15CC5">
        <w:rPr>
          <w:rFonts w:ascii="Georgia" w:hAnsi="Georgia"/>
          <w:b/>
        </w:rPr>
        <w:t xml:space="preserve"> 15</w:t>
      </w:r>
      <w:r w:rsidRPr="00A15CC5">
        <w:rPr>
          <w:rFonts w:ascii="Georgia" w:hAnsi="Georgia"/>
        </w:rPr>
        <w:t xml:space="preserve"> (Salvatore, American comparative sociologist at the University of Sydney in Sydney, </w:t>
      </w:r>
      <w:proofErr w:type="spellStart"/>
      <w:r w:rsidRPr="00A15CC5">
        <w:rPr>
          <w:rFonts w:ascii="Georgia" w:hAnsi="Georgia"/>
        </w:rPr>
        <w:t>Australia,“Is</w:t>
      </w:r>
      <w:proofErr w:type="spellEnd"/>
      <w:r w:rsidRPr="00A15CC5">
        <w:rPr>
          <w:rFonts w:ascii="Georgia" w:hAnsi="Georgia"/>
        </w:rPr>
        <w:t xml:space="preserve"> China a Threat? The Devil’s in the Details”, 2015, http://fpif.org/is-china-a-threat-the-devils-in-the-details/)</w:t>
      </w:r>
    </w:p>
    <w:p w14:paraId="5662F9F8" w14:textId="77777777" w:rsidR="005A24C2" w:rsidRPr="00A15CC5" w:rsidRDefault="005A24C2" w:rsidP="005A24C2">
      <w:pPr>
        <w:rPr>
          <w:rFonts w:ascii="Georgia" w:hAnsi="Georgia"/>
          <w:u w:val="single"/>
        </w:rPr>
      </w:pPr>
      <w:r w:rsidRPr="00A15CC5">
        <w:rPr>
          <w:rFonts w:ascii="Georgia" w:hAnsi="Georgia"/>
          <w:sz w:val="16"/>
        </w:rPr>
        <w:t xml:space="preserve">Staying Open for Business The devil is in the details. Take, for example, China’s possible future capacity to dominate its adjacent waters: the East China Sea, Taiwan Strait, and South China Sea. An often-cited figure is that 40 percent of world trade (reportedly worth $5.3 trillion) passes through the South China Sea. Throw in the East China Sea and the Taiwan Strait and the total must be more than 50 percent. Could a more capable Chinese army choke off that trade? Of course it could. Any country can shut down sea lanes with patrols and anti-ship mines. But nearly all of the civilian navigation in question represents trade to and from China. </w:t>
      </w:r>
      <w:r w:rsidRPr="00A15CC5">
        <w:rPr>
          <w:rFonts w:ascii="Georgia" w:hAnsi="Georgia"/>
          <w:u w:val="single"/>
        </w:rPr>
        <w:t xml:space="preserve">It’s hard to imagine any circumstance under which the Chinese government would want to shut it down. Ditto the airspace over China’s near seas. </w:t>
      </w:r>
      <w:r w:rsidRPr="00A15CC5">
        <w:rPr>
          <w:rFonts w:ascii="Georgia" w:hAnsi="Georgia"/>
          <w:sz w:val="16"/>
        </w:rPr>
        <w:t xml:space="preserve">Nearly all of the civilian aviation through it consists of flights to and from China. </w:t>
      </w:r>
      <w:r w:rsidRPr="00A15CC5">
        <w:rPr>
          <w:rFonts w:ascii="Georgia" w:hAnsi="Georgia"/>
          <w:u w:val="single"/>
        </w:rPr>
        <w:t>Space and cyberspace are more difficult commons to control. But the effective militarization of space has long been a Star Wars fantasy</w:t>
      </w:r>
      <w:r w:rsidRPr="00A15CC5">
        <w:rPr>
          <w:rFonts w:ascii="Georgia" w:hAnsi="Georgia"/>
          <w:sz w:val="16"/>
        </w:rPr>
        <w:t xml:space="preserve">, and China’s cyberspace is essentially a walled garden. Anarchist hackers pose as much of a threat to the Internet as the Chinese military does. While all forms of Internet security need improvement, they don’t particularly need improvement on account of a specific threat from China. Trouble in the Neighborhood? What about regional conflict? China’s growing military certainly sounds like a regional menace. But a menace to whom? Here again the details get in the way of the China threat story. </w:t>
      </w:r>
      <w:r w:rsidRPr="00A15CC5">
        <w:rPr>
          <w:rFonts w:ascii="Georgia" w:hAnsi="Georgia"/>
          <w:u w:val="single"/>
        </w:rPr>
        <w:t>To the east, Japan’s government is responding to Chinese expansion by boosting its own defense spending to record levels, proposing to change its pacifist constitution to allow greater military flexibility, and making a renewed push to resolve the long-standing Kuril Islands dispute with Russia</w:t>
      </w:r>
      <w:r w:rsidRPr="00A15CC5">
        <w:rPr>
          <w:rFonts w:ascii="Georgia" w:hAnsi="Georgia"/>
          <w:sz w:val="16"/>
        </w:rPr>
        <w:t xml:space="preserve">. If Prime Minister Shinzo Abe finally succeeds in making peace with Russia, that would leave China and its ally North Korea as the sole focus for Japan’s entire military capacity. Japan is a rich, technologically advanced country of 127 million people. It can look after itself. For very different reasons, China poses little threat to South Korea. </w:t>
      </w:r>
      <w:r w:rsidRPr="00A15CC5">
        <w:rPr>
          <w:rFonts w:ascii="Georgia" w:hAnsi="Georgia"/>
          <w:u w:val="single"/>
        </w:rPr>
        <w:t>China increasingly views North Korea more as a burden than as an advance column for an attack on the South. And China has recently been courting South Korean technology investment in order to reduce its dependence on Japan</w:t>
      </w:r>
      <w:r w:rsidRPr="00A15CC5">
        <w:rPr>
          <w:rFonts w:ascii="Georgia" w:hAnsi="Georgia"/>
          <w:sz w:val="16"/>
        </w:rPr>
        <w:t xml:space="preserve">. Political relations across the Taiwan Strait are inevitably dominated by questions over the status of Taiwan. Every election in Taiwan sparks talk about and fears of Chinese invasion. </w:t>
      </w:r>
      <w:r w:rsidRPr="00A15CC5">
        <w:rPr>
          <w:rFonts w:ascii="Georgia" w:hAnsi="Georgia"/>
          <w:u w:val="single"/>
        </w:rPr>
        <w:t>But no country in the world has staged a large-scale amphibious assault since the U.S. landings at Incheon, South Korea in 1950. For more than half a century, even American adventures abroad have been small-scale (Grenada) or launched from land bases (Iraq</w:t>
      </w:r>
      <w:r w:rsidRPr="00A15CC5">
        <w:rPr>
          <w:rFonts w:ascii="Georgia" w:hAnsi="Georgia"/>
          <w:sz w:val="16"/>
        </w:rPr>
        <w:t xml:space="preserve">). </w:t>
      </w:r>
      <w:r w:rsidRPr="00A15CC5">
        <w:rPr>
          <w:rFonts w:ascii="Georgia" w:hAnsi="Georgia"/>
          <w:u w:val="single"/>
        </w:rPr>
        <w:t>The Chinese military will never have the capacity to invade Taiwan against armed resistance — not now, not later, not ever. It just can’t be done in the contemporary military context in which a single cruise missile can sink a transport ship carrying thousands of troops</w:t>
      </w:r>
      <w:r w:rsidRPr="00A15CC5">
        <w:rPr>
          <w:rFonts w:ascii="Georgia" w:hAnsi="Georgia"/>
          <w:sz w:val="16"/>
        </w:rPr>
        <w:t>. It makes no sense to worry about something that is not technically possible. T</w:t>
      </w:r>
      <w:r w:rsidRPr="00A15CC5">
        <w:rPr>
          <w:rFonts w:ascii="Georgia" w:hAnsi="Georgia"/>
          <w:u w:val="single"/>
        </w:rPr>
        <w:t>he Philippines? Why would China want to invade the Philippines? Vietnam, Laos, Myanmar? Ditto, ditto, ditto. China is involved in a plethora of minor border disputes with its neighbors, but none of these involve core territorial interests or serious legal claims that China (or most of its neighbors, for that matter) have historically been interested in pushing. They’re all frozen conflicts that are unlikely ever to thaw.</w:t>
      </w:r>
      <w:r w:rsidRPr="00A15CC5">
        <w:rPr>
          <w:rFonts w:ascii="Georgia" w:hAnsi="Georgia"/>
          <w:sz w:val="16"/>
        </w:rPr>
        <w:t xml:space="preserve"> Some pundits worry about the increasing Chinese presence in the Indian Ocean. India may not rival China as a great power, but even India should be able to contain China’s ability to project power as far away as the Indian Ocean — and India has every reason to do so. In short, it’s difficult to imagine concrete scenarios for major regional conflict sparked by China. Resource Conflicts It’s true that there are many flashpoints for minor conflict: the </w:t>
      </w:r>
      <w:proofErr w:type="spellStart"/>
      <w:r w:rsidRPr="00A15CC5">
        <w:rPr>
          <w:rFonts w:ascii="Georgia" w:hAnsi="Georgia"/>
          <w:sz w:val="16"/>
        </w:rPr>
        <w:t>Senkaku</w:t>
      </w:r>
      <w:proofErr w:type="spellEnd"/>
      <w:r w:rsidRPr="00A15CC5">
        <w:rPr>
          <w:rFonts w:ascii="Georgia" w:hAnsi="Georgia"/>
          <w:sz w:val="16"/>
        </w:rPr>
        <w:t xml:space="preserve"> Islands, various shoals and reefs in the South China Sea, China’s expanded air </w:t>
      </w:r>
      <w:proofErr w:type="spellStart"/>
      <w:r w:rsidRPr="00A15CC5">
        <w:rPr>
          <w:rFonts w:ascii="Georgia" w:hAnsi="Georgia"/>
          <w:sz w:val="16"/>
        </w:rPr>
        <w:t>defence</w:t>
      </w:r>
      <w:proofErr w:type="spellEnd"/>
      <w:r w:rsidRPr="00A15CC5">
        <w:rPr>
          <w:rFonts w:ascii="Georgia" w:hAnsi="Georgia"/>
          <w:sz w:val="16"/>
        </w:rPr>
        <w:t xml:space="preserve"> identification zone, and most notoriously China’s building of a whole new island in the middle of the ocean, presumably intended to form the basis for reinforcing its maritime claims. The outcome of these disputes may determine who gets to drill for deep offshore oil decades in the future. But they don’t involve major national interests for any of the countries concerned, least of all the United States. So while it’s possible that China will become involved in a minor air or sea incident with one or more of its maritime neighbors, it’s entirely unlikely that China will become involved in a major regional conflict with any of them. </w:t>
      </w:r>
      <w:r w:rsidRPr="00A15CC5">
        <w:rPr>
          <w:rFonts w:ascii="Georgia" w:hAnsi="Georgia"/>
          <w:u w:val="single"/>
        </w:rPr>
        <w:t>No one is going to go to war because two warplanes collide in mid-air. Historically countries have not even gone to war over the intentional shooting down of civilian airliners, never mind military accidents. One China war scenario is credible, but it doesn’t threaten U.S. interests: the possibility of war between China and Russia.</w:t>
      </w:r>
      <w:r w:rsidRPr="00A15CC5">
        <w:rPr>
          <w:rFonts w:ascii="Georgia" w:hAnsi="Georgia"/>
          <w:sz w:val="16"/>
        </w:rPr>
        <w:t xml:space="preserve"> </w:t>
      </w:r>
      <w:r w:rsidRPr="00A15CC5">
        <w:rPr>
          <w:rFonts w:ascii="Georgia" w:hAnsi="Georgia"/>
          <w:u w:val="single"/>
        </w:rPr>
        <w:t>Contemporary Russia is a deceptively unstable country that could suddenly descend into anarchy at any moment — in an unsuccessful military coup, on the unexpected death of Vladimir Putin, in a future “color” revolution, etc</w:t>
      </w:r>
      <w:r w:rsidRPr="00A15CC5">
        <w:rPr>
          <w:rFonts w:ascii="Georgia" w:hAnsi="Georgia"/>
          <w:sz w:val="16"/>
        </w:rPr>
        <w:t xml:space="preserve">. As Russian academic </w:t>
      </w:r>
      <w:proofErr w:type="spellStart"/>
      <w:r w:rsidRPr="00A15CC5">
        <w:rPr>
          <w:rFonts w:ascii="Georgia" w:hAnsi="Georgia"/>
          <w:sz w:val="16"/>
        </w:rPr>
        <w:t>Artyom</w:t>
      </w:r>
      <w:proofErr w:type="spellEnd"/>
      <w:r w:rsidRPr="00A15CC5">
        <w:rPr>
          <w:rFonts w:ascii="Georgia" w:hAnsi="Georgia"/>
          <w:sz w:val="16"/>
        </w:rPr>
        <w:t xml:space="preserve"> </w:t>
      </w:r>
      <w:proofErr w:type="spellStart"/>
      <w:r w:rsidRPr="00A15CC5">
        <w:rPr>
          <w:rFonts w:ascii="Georgia" w:hAnsi="Georgia"/>
          <w:sz w:val="16"/>
        </w:rPr>
        <w:t>Lukin</w:t>
      </w:r>
      <w:proofErr w:type="spellEnd"/>
      <w:r w:rsidRPr="00A15CC5">
        <w:rPr>
          <w:rFonts w:ascii="Georgia" w:hAnsi="Georgia"/>
          <w:sz w:val="16"/>
        </w:rPr>
        <w:t xml:space="preserve"> explains, the Russian far east has massive natural resources needed by China and a population of just 6 million. In a chaotic situation it could be a tempting target, but China’s current leadership seems rational enough not to run the risk of thermonuclear war. A Phantom Menace So why play up the challenge from China? Let China modernize its military. China’s neighbors will bulk up in response to any perceived threat, many of them by purchasing expensive U.S. weapons. China’s leadership (much closer to the action than America’s leadership) presumably understands this. </w:t>
      </w:r>
      <w:r w:rsidRPr="00A15CC5">
        <w:rPr>
          <w:rFonts w:ascii="Georgia" w:hAnsi="Georgia"/>
          <w:u w:val="single"/>
        </w:rPr>
        <w:t>If China’s military budget is growing, it is likely because China is growing, not because China has any specific invasion plans. There are as yet no signs that China’s military expansion threatens the United States.</w:t>
      </w:r>
      <w:r w:rsidRPr="00A15CC5">
        <w:rPr>
          <w:rFonts w:ascii="Georgia" w:hAnsi="Georgia"/>
          <w:sz w:val="16"/>
        </w:rPr>
        <w:t xml:space="preserve"> Quite the contrary: It might support greater Chinese involvement in international peace-keeping, and it could spark more appropriate burden-sharing among America’s Asian allies. When the China challenge is broken down into its constituent parts, the China threat tends to evaporate. Far from identifying any real rationale for action, Carafano’s article seems designed to drum up interest in the Heritage Foundation’s 2015 defense review, which makes a 313-page case for higher military spending. Carafano himself freely admits that “</w:t>
      </w:r>
      <w:r w:rsidRPr="00A15CC5">
        <w:rPr>
          <w:rFonts w:ascii="Georgia" w:hAnsi="Georgia"/>
          <w:u w:val="single"/>
        </w:rPr>
        <w:t>there is no evidence that Beijing has any interest in engaging in armed conflict with Washington.” If that’s the case, why arm to forestall that threat? Peaceful coexistence is a much cheaper and much less provocative strategy.</w:t>
      </w:r>
    </w:p>
    <w:p w14:paraId="2E1C927C" w14:textId="77777777" w:rsidR="005A24C2" w:rsidRDefault="005A24C2" w:rsidP="005A24C2"/>
    <w:p w14:paraId="6ABE9713" w14:textId="1479616D" w:rsidR="00F6155D" w:rsidRDefault="005950A3" w:rsidP="005950A3">
      <w:pPr>
        <w:pStyle w:val="Heading2"/>
      </w:pPr>
      <w:r>
        <w:t>2nc Reforms Module</w:t>
      </w:r>
    </w:p>
    <w:p w14:paraId="6D8EC3E7" w14:textId="18FE574D" w:rsidR="001026FD" w:rsidRPr="001026FD" w:rsidRDefault="001026FD" w:rsidP="001026FD">
      <w:pPr>
        <w:pStyle w:val="Heading3"/>
      </w:pPr>
      <w:r>
        <w:t xml:space="preserve">2NC Sustainability </w:t>
      </w:r>
    </w:p>
    <w:p w14:paraId="7586E211" w14:textId="77777777" w:rsidR="005950A3" w:rsidRDefault="005950A3" w:rsidP="005950A3">
      <w:pPr>
        <w:pStyle w:val="Heading4"/>
      </w:pPr>
      <w:r>
        <w:t>China financial system is unsustainable––optimists are wrong––collapse now solves the worst consequences</w:t>
      </w:r>
    </w:p>
    <w:p w14:paraId="529B9F09" w14:textId="77777777" w:rsidR="005950A3" w:rsidRPr="00606D11" w:rsidRDefault="005950A3" w:rsidP="005950A3">
      <w:r w:rsidRPr="00D37D2D">
        <w:rPr>
          <w:rStyle w:val="Style13ptBold"/>
        </w:rPr>
        <w:t>The Economist 16</w:t>
      </w:r>
      <w:r w:rsidRPr="00D37D2D">
        <w:rPr>
          <w:sz w:val="16"/>
        </w:rPr>
        <w:t>, 5/7/16, “The coming debt bust”, http://www.economist.com/news/leaders/21698240-it-question-when-not-if-real-trouble-will-hit-china-coming-debt-bust</w:t>
      </w:r>
    </w:p>
    <w:p w14:paraId="3730F5A9" w14:textId="77777777" w:rsidR="005950A3" w:rsidRPr="00EF5470" w:rsidRDefault="005950A3" w:rsidP="005950A3">
      <w:pPr>
        <w:rPr>
          <w:sz w:val="12"/>
        </w:rPr>
      </w:pPr>
      <w:r w:rsidRPr="00606D11">
        <w:rPr>
          <w:rStyle w:val="StyleUnderline"/>
        </w:rPr>
        <w:t>Optimists have drawn comfort from two ideas. First, over three-plus decades of reform, China’s officials have consistently shown that once they identified problems, they had the will and skill to fix them. Second, control of the financial system—the state owns the major banks and most of their biggest debtors—gave them time to clean things up.</w:t>
      </w:r>
      <w:r>
        <w:rPr>
          <w:rStyle w:val="StyleUnderline"/>
        </w:rPr>
        <w:t xml:space="preserve"> </w:t>
      </w:r>
      <w:r w:rsidRPr="00606D11">
        <w:rPr>
          <w:rStyle w:val="Emphasis"/>
        </w:rPr>
        <w:t>Both these sources of comfort are fading away</w:t>
      </w:r>
      <w:r w:rsidRPr="00606D11">
        <w:rPr>
          <w:sz w:val="12"/>
        </w:rPr>
        <w:t xml:space="preserve">. </w:t>
      </w:r>
      <w:r w:rsidRPr="00606D11">
        <w:rPr>
          <w:rStyle w:val="Emphasis"/>
        </w:rPr>
        <w:t>This is a government not so much guiding events as struggling to keep up with them</w:t>
      </w:r>
      <w:r w:rsidRPr="00606D11">
        <w:rPr>
          <w:sz w:val="12"/>
        </w:rPr>
        <w:t xml:space="preserve">. In the past year alone, </w:t>
      </w:r>
      <w:r w:rsidRPr="00606D11">
        <w:rPr>
          <w:rStyle w:val="Emphasis"/>
        </w:rPr>
        <w:t xml:space="preserve">China has spent nearly $200 billion to prop up the </w:t>
      </w:r>
      <w:proofErr w:type="spellStart"/>
      <w:r w:rsidRPr="00606D11">
        <w:rPr>
          <w:rStyle w:val="Emphasis"/>
        </w:rPr>
        <w:t>stockmarket</w:t>
      </w:r>
      <w:proofErr w:type="spellEnd"/>
      <w:r w:rsidRPr="00606D11">
        <w:rPr>
          <w:rStyle w:val="Emphasis"/>
        </w:rPr>
        <w:t>; $65 billion of bank loans have gone bad; financial frauds have cost investors at least $20 billion; and $600 billion of capital has left the country. To help pump up growth, officials have inflated a property bubble</w:t>
      </w:r>
      <w:r w:rsidRPr="00606D11">
        <w:rPr>
          <w:sz w:val="12"/>
        </w:rPr>
        <w:t xml:space="preserve">. </w:t>
      </w:r>
      <w:r w:rsidRPr="00606D11">
        <w:rPr>
          <w:rStyle w:val="StyleUnderline"/>
        </w:rPr>
        <w:t>Debt is still expanding twice as fast as the economy.</w:t>
      </w:r>
      <w:r w:rsidRPr="00606D11">
        <w:rPr>
          <w:sz w:val="12"/>
        </w:rPr>
        <w:t xml:space="preserve"> At the same time, as our special report this week shows, </w:t>
      </w:r>
      <w:r w:rsidRPr="00606D11">
        <w:rPr>
          <w:rStyle w:val="StyleUnderline"/>
        </w:rPr>
        <w:t>the government’s grip on finance is slipping</w:t>
      </w:r>
      <w:r w:rsidRPr="00606D11">
        <w:rPr>
          <w:sz w:val="12"/>
        </w:rPr>
        <w:t xml:space="preserve">. Despite repeated efforts to restrain them, </w:t>
      </w:r>
      <w:r w:rsidRPr="00606D11">
        <w:rPr>
          <w:rStyle w:val="StyleUnderline"/>
        </w:rPr>
        <w:t>loosely regulated forms of lending are growing quickly: such “shadow assets” have increased by more than 30% annually over the past three years</w:t>
      </w:r>
      <w:r w:rsidRPr="00606D11">
        <w:rPr>
          <w:sz w:val="12"/>
        </w:rPr>
        <w:t xml:space="preserve">. In theory, shadow banks diversify sources of credit and spread risk away from the regular banks. In practice, </w:t>
      </w:r>
      <w:r w:rsidRPr="00606D11">
        <w:rPr>
          <w:rStyle w:val="StyleUnderline"/>
        </w:rPr>
        <w:t>the lines between the shadow and formal banking systems are badly blurred.</w:t>
      </w:r>
      <w:r>
        <w:rPr>
          <w:rStyle w:val="StyleUnderline"/>
        </w:rPr>
        <w:t xml:space="preserve"> </w:t>
      </w:r>
      <w:r w:rsidRPr="00606D11">
        <w:rPr>
          <w:rStyle w:val="Emphasis"/>
        </w:rPr>
        <w:t>That creates two risks.</w:t>
      </w:r>
      <w:r w:rsidRPr="00606D11">
        <w:rPr>
          <w:sz w:val="12"/>
        </w:rPr>
        <w:t xml:space="preserve"> </w:t>
      </w:r>
      <w:r w:rsidRPr="00606D11">
        <w:rPr>
          <w:rStyle w:val="Emphasis"/>
        </w:rPr>
        <w:t>The first is higher-than-expected losses for the banks</w:t>
      </w:r>
      <w:r w:rsidRPr="00606D11">
        <w:rPr>
          <w:sz w:val="12"/>
        </w:rPr>
        <w:t xml:space="preserve">. Hungry for profits in a slowing economy, </w:t>
      </w:r>
      <w:r w:rsidRPr="00606D11">
        <w:rPr>
          <w:rStyle w:val="StyleUnderline"/>
        </w:rPr>
        <w:t xml:space="preserve">plenty of Chinese banks have </w:t>
      </w:r>
      <w:proofErr w:type="spellStart"/>
      <w:r w:rsidRPr="00606D11">
        <w:rPr>
          <w:rStyle w:val="StyleUnderline"/>
        </w:rPr>
        <w:t>mis-categorised</w:t>
      </w:r>
      <w:proofErr w:type="spellEnd"/>
      <w:r w:rsidRPr="00606D11">
        <w:rPr>
          <w:rStyle w:val="StyleUnderline"/>
        </w:rPr>
        <w:t xml:space="preserve"> risky loans as investments to dodge scrutiny and lessen capital requirements</w:t>
      </w:r>
      <w:r w:rsidRPr="00606D11">
        <w:rPr>
          <w:sz w:val="12"/>
        </w:rPr>
        <w:t xml:space="preserve">. These shadow loans were worth roughly 16% of standard loans in mid-2015, up from just 4% in 2012. </w:t>
      </w:r>
      <w:r w:rsidRPr="00606D11">
        <w:rPr>
          <w:rStyle w:val="Emphasis"/>
        </w:rPr>
        <w:t>The second risk is liquidity</w:t>
      </w:r>
      <w:r w:rsidRPr="00606D11">
        <w:rPr>
          <w:sz w:val="12"/>
        </w:rPr>
        <w:t xml:space="preserve">. </w:t>
      </w:r>
      <w:r w:rsidRPr="00606D11">
        <w:rPr>
          <w:rStyle w:val="StyleUnderline"/>
        </w:rPr>
        <w:t>The banks have become ever more reliant on “wealth management products”, whereby they pay higher rates for what are, in effect, short-term deposits and put them into longer-term assets</w:t>
      </w:r>
      <w:r w:rsidRPr="00606D11">
        <w:rPr>
          <w:sz w:val="12"/>
        </w:rPr>
        <w:t>. For years China restricted bank loans to less than 75% of their deposit base, ensuring that they had plenty of cash in reserve. Now the real level is nearing 100%, a threshold where a sudden shortage in funding—</w:t>
      </w:r>
      <w:r w:rsidRPr="00606D11">
        <w:rPr>
          <w:rStyle w:val="StyleUnderline"/>
        </w:rPr>
        <w:t>the classic precursor to banking crises—is well within the realm of possibility</w:t>
      </w:r>
      <w:r w:rsidRPr="00606D11">
        <w:rPr>
          <w:sz w:val="12"/>
        </w:rPr>
        <w:t xml:space="preserve">. </w:t>
      </w:r>
      <w:r w:rsidRPr="00606D11">
        <w:rPr>
          <w:rStyle w:val="StyleUnderline"/>
        </w:rPr>
        <w:t>Midsized banks</w:t>
      </w:r>
      <w:r w:rsidRPr="00606D11">
        <w:rPr>
          <w:sz w:val="12"/>
        </w:rPr>
        <w:t xml:space="preserve"> have been the most active in expanding; they </w:t>
      </w:r>
      <w:r w:rsidRPr="00606D11">
        <w:rPr>
          <w:rStyle w:val="StyleUnderline"/>
        </w:rPr>
        <w:t>are the place to look for sudden trouble</w:t>
      </w:r>
      <w:r w:rsidRPr="00606D11">
        <w:rPr>
          <w:sz w:val="12"/>
        </w:rPr>
        <w:t xml:space="preserve">. </w:t>
      </w:r>
      <w:proofErr w:type="spellStart"/>
      <w:r w:rsidRPr="00606D11">
        <w:rPr>
          <w:sz w:val="12"/>
        </w:rPr>
        <w:t>Pandamonium</w:t>
      </w:r>
      <w:proofErr w:type="spellEnd"/>
      <w:r w:rsidRPr="00606D11">
        <w:rPr>
          <w:sz w:val="12"/>
        </w:rPr>
        <w:t xml:space="preserve"> </w:t>
      </w:r>
      <w:r w:rsidRPr="00606D11">
        <w:rPr>
          <w:rStyle w:val="StyleUnderline"/>
        </w:rPr>
        <w:t>The end to China’s debt build-up would not look exactly like past financial blow-ups</w:t>
      </w:r>
      <w:r w:rsidRPr="00606D11">
        <w:rPr>
          <w:sz w:val="12"/>
        </w:rPr>
        <w:t xml:space="preserve">. China’s shadow-banking system is big, but it has not spawned any products nearly as complex or international in reach as America’s bundles of subprime mortgages in 2008. Its relatively insulated financial system means that parallels with the 1997-98 Asian crisis, in which countries from Thailand to South Korea borrowed too much from abroad, are thin. Some worry that China will look like Japan in the 1990s, slowly grinding towards stagnation. </w:t>
      </w:r>
      <w:r w:rsidRPr="00606D11">
        <w:rPr>
          <w:rStyle w:val="Emphasis"/>
        </w:rPr>
        <w:t>But its financial system is more chaotic</w:t>
      </w:r>
      <w:r w:rsidRPr="00606D11">
        <w:rPr>
          <w:sz w:val="12"/>
        </w:rPr>
        <w:t xml:space="preserve">, </w:t>
      </w:r>
      <w:r w:rsidRPr="00606D11">
        <w:rPr>
          <w:rStyle w:val="Emphasis"/>
        </w:rPr>
        <w:t>with more pressure for capital outflows</w:t>
      </w:r>
      <w:r w:rsidRPr="00606D11">
        <w:rPr>
          <w:sz w:val="12"/>
        </w:rPr>
        <w:t xml:space="preserve">, than was Japan’s; </w:t>
      </w:r>
      <w:r w:rsidRPr="00606D11">
        <w:rPr>
          <w:rStyle w:val="StyleUnderline"/>
        </w:rPr>
        <w:t>a Chinese crisis is likely to be sharper and more sudden than Japan’s chronic malaise</w:t>
      </w:r>
      <w:r w:rsidRPr="00606D11">
        <w:rPr>
          <w:sz w:val="12"/>
        </w:rPr>
        <w:t xml:space="preserve">. </w:t>
      </w:r>
      <w:r w:rsidRPr="00606D11">
        <w:rPr>
          <w:rStyle w:val="Emphasis"/>
        </w:rPr>
        <w:t>One thing is certain</w:t>
      </w:r>
      <w:r w:rsidRPr="00606D11">
        <w:rPr>
          <w:sz w:val="12"/>
        </w:rPr>
        <w:t xml:space="preserve">. </w:t>
      </w:r>
      <w:r w:rsidRPr="00606D11">
        <w:rPr>
          <w:rStyle w:val="Emphasis"/>
        </w:rPr>
        <w:t>The longer China delays a reckoning with its problems, the more severe the eventual consequences will be</w:t>
      </w:r>
      <w:r w:rsidRPr="00606D11">
        <w:rPr>
          <w:sz w:val="12"/>
        </w:rPr>
        <w:t xml:space="preserve">. For a start, </w:t>
      </w:r>
      <w:r w:rsidRPr="00606D11">
        <w:rPr>
          <w:rStyle w:val="StyleUnderline"/>
        </w:rPr>
        <w:t>it should plan for turmoil.</w:t>
      </w:r>
      <w:r w:rsidRPr="00606D11">
        <w:rPr>
          <w:sz w:val="12"/>
        </w:rPr>
        <w:t xml:space="preserve"> Policy co-ordination was appalling during last year’s </w:t>
      </w:r>
      <w:proofErr w:type="spellStart"/>
      <w:r w:rsidRPr="00606D11">
        <w:rPr>
          <w:sz w:val="12"/>
        </w:rPr>
        <w:t>stockmarket</w:t>
      </w:r>
      <w:proofErr w:type="spellEnd"/>
      <w:r w:rsidRPr="00606D11">
        <w:rPr>
          <w:sz w:val="12"/>
        </w:rPr>
        <w:t xml:space="preserve"> crash; regulators must work out in advance who monitors what and prepare emergency responses. </w:t>
      </w:r>
      <w:r w:rsidRPr="00606D11">
        <w:rPr>
          <w:rStyle w:val="StyleUnderline"/>
        </w:rPr>
        <w:t>Rather than deploying both fiscal and monetary stimulus to keep growth above the official target of at least 6.5% this year</w:t>
      </w:r>
      <w:r w:rsidRPr="00606D11">
        <w:rPr>
          <w:sz w:val="12"/>
        </w:rPr>
        <w:t xml:space="preserve"> (which is, in any event, unnecessarily fast), </w:t>
      </w:r>
      <w:r w:rsidRPr="00606D11">
        <w:rPr>
          <w:rStyle w:val="Emphasis"/>
        </w:rPr>
        <w:t>the government should save its firepower for a real calamity</w:t>
      </w:r>
      <w:r w:rsidRPr="00606D11">
        <w:rPr>
          <w:sz w:val="12"/>
        </w:rPr>
        <w:t xml:space="preserve">. The central bank should also put on ice its plans to </w:t>
      </w:r>
      <w:proofErr w:type="spellStart"/>
      <w:r w:rsidRPr="00606D11">
        <w:rPr>
          <w:sz w:val="12"/>
        </w:rPr>
        <w:t>internationalise</w:t>
      </w:r>
      <w:proofErr w:type="spellEnd"/>
      <w:r w:rsidRPr="00606D11">
        <w:rPr>
          <w:sz w:val="12"/>
        </w:rPr>
        <w:t xml:space="preserve"> the yuan; a premature opening of the capital account would lead only to big outflows and bigger trouble, when the financial system is already on shaky ground.</w:t>
      </w:r>
    </w:p>
    <w:p w14:paraId="6C4D229E" w14:textId="77777777" w:rsidR="005950A3" w:rsidRPr="00A91F7A" w:rsidRDefault="005950A3" w:rsidP="005950A3">
      <w:pPr>
        <w:pStyle w:val="Heading4"/>
      </w:pPr>
      <w:r w:rsidRPr="00A91F7A">
        <w:t>The transition will be stable</w:t>
      </w:r>
    </w:p>
    <w:p w14:paraId="6635F983" w14:textId="77777777" w:rsidR="005950A3" w:rsidRPr="00A91F7A" w:rsidRDefault="005950A3" w:rsidP="005950A3">
      <w:proofErr w:type="spellStart"/>
      <w:r w:rsidRPr="003C7A19">
        <w:rPr>
          <w:rStyle w:val="Style13ptBold"/>
        </w:rPr>
        <w:t>Giley</w:t>
      </w:r>
      <w:proofErr w:type="spellEnd"/>
      <w:r w:rsidRPr="003C7A19">
        <w:rPr>
          <w:rStyle w:val="Style13ptBold"/>
        </w:rPr>
        <w:t xml:space="preserve"> 7</w:t>
      </w:r>
      <w:r w:rsidRPr="00A91F7A">
        <w:t xml:space="preserve"> [Bruce Gilley, January 2007. Assistant professor of political studies at Queen's University in Canada, and former contributing editor at the Far Eastern Economic Review</w:t>
      </w:r>
      <w:r>
        <w:t>,</w:t>
      </w:r>
      <w:r w:rsidRPr="00A91F7A">
        <w:t xml:space="preserve"> “Is China Stuck?” </w:t>
      </w:r>
      <w:r w:rsidRPr="003C7A19">
        <w:rPr>
          <w:i/>
        </w:rPr>
        <w:t>Journal of Democracy</w:t>
      </w:r>
      <w:r>
        <w:t>, 18.1, Project Muse</w:t>
      </w:r>
      <w:r w:rsidRPr="00A91F7A">
        <w:t>]</w:t>
      </w:r>
    </w:p>
    <w:p w14:paraId="3FB20901" w14:textId="77777777" w:rsidR="005950A3" w:rsidRPr="00C17F68" w:rsidRDefault="005950A3" w:rsidP="005950A3">
      <w:pPr>
        <w:rPr>
          <w:rStyle w:val="Style13ptBold"/>
          <w:b w:val="0"/>
          <w:bCs w:val="0"/>
          <w:sz w:val="16"/>
        </w:rPr>
      </w:pPr>
      <w:r w:rsidRPr="003C7A19">
        <w:rPr>
          <w:sz w:val="16"/>
        </w:rPr>
        <w:t xml:space="preserve">Yet </w:t>
      </w:r>
      <w:r w:rsidRPr="00F112C0">
        <w:rPr>
          <w:rStyle w:val="StyleUnderline"/>
        </w:rPr>
        <w:t>what if the CCP is actually quite responsive?</w:t>
      </w:r>
      <w:r w:rsidRPr="003C7A19">
        <w:rPr>
          <w:sz w:val="16"/>
        </w:rPr>
        <w:t xml:space="preserve"> What if it is in tune with popular demands, and finds ways to move and adapt as those demands change? In other words, </w:t>
      </w:r>
      <w:r w:rsidRPr="00F112C0">
        <w:rPr>
          <w:rStyle w:val="StyleUnderline"/>
        </w:rPr>
        <w:t>what if the party stays or goes because of</w:t>
      </w:r>
      <w:r w:rsidRPr="003C7A19">
        <w:rPr>
          <w:sz w:val="16"/>
        </w:rPr>
        <w:t xml:space="preserve"> [End Page 173] </w:t>
      </w:r>
      <w:r w:rsidRPr="00F112C0">
        <w:rPr>
          <w:rStyle w:val="StyleUnderline"/>
        </w:rPr>
        <w:t xml:space="preserve">popular pressures? </w:t>
      </w:r>
      <w:r w:rsidRPr="002F4587">
        <w:rPr>
          <w:rStyle w:val="StyleUnderline"/>
          <w:highlight w:val="yellow"/>
        </w:rPr>
        <w:t>Pei</w:t>
      </w:r>
      <w:r w:rsidRPr="003C7A19">
        <w:rPr>
          <w:sz w:val="16"/>
        </w:rPr>
        <w:t xml:space="preserve"> himself recognizes this possibility. He </w:t>
      </w:r>
      <w:r w:rsidRPr="002F4587">
        <w:rPr>
          <w:rStyle w:val="StyleUnderline"/>
          <w:highlight w:val="yellow"/>
        </w:rPr>
        <w:t>cites "rising public dissatisfaction</w:t>
      </w:r>
      <w:r w:rsidRPr="00F112C0">
        <w:rPr>
          <w:rStyle w:val="StyleUnderline"/>
        </w:rPr>
        <w:t>"</w:t>
      </w:r>
      <w:r w:rsidRPr="003C7A19">
        <w:rPr>
          <w:sz w:val="16"/>
        </w:rPr>
        <w:t xml:space="preserve"> (p.14) </w:t>
      </w:r>
      <w:r w:rsidRPr="002F4587">
        <w:rPr>
          <w:rStyle w:val="StyleUnderline"/>
          <w:highlight w:val="yellow"/>
        </w:rPr>
        <w:t>as one thing that would prod the regime to change</w:t>
      </w:r>
      <w:r w:rsidRPr="003C7A19">
        <w:rPr>
          <w:sz w:val="16"/>
        </w:rPr>
        <w:t>. "</w:t>
      </w:r>
      <w:r w:rsidRPr="002F4587">
        <w:rPr>
          <w:rStyle w:val="StyleUnderline"/>
          <w:highlight w:val="yellow"/>
        </w:rPr>
        <w:t>A democratic opening may emerge</w:t>
      </w:r>
      <w:r w:rsidRPr="003C7A19">
        <w:rPr>
          <w:sz w:val="16"/>
        </w:rPr>
        <w:t xml:space="preserve"> in the end, but </w:t>
      </w:r>
      <w:r w:rsidRPr="00F112C0">
        <w:rPr>
          <w:rStyle w:val="StyleUnderline"/>
        </w:rPr>
        <w:t xml:space="preserve">not as a regime-initiated strategy undertaken at its own choosing, but more likely </w:t>
      </w:r>
      <w:r w:rsidRPr="002F4587">
        <w:rPr>
          <w:rStyle w:val="StyleUnderline"/>
          <w:highlight w:val="yellow"/>
        </w:rPr>
        <w:t>as the result of a</w:t>
      </w:r>
      <w:r w:rsidRPr="00F112C0">
        <w:rPr>
          <w:rStyle w:val="StyleUnderline"/>
        </w:rPr>
        <w:t xml:space="preserve"> sudden </w:t>
      </w:r>
      <w:r w:rsidRPr="002F4587">
        <w:rPr>
          <w:rStyle w:val="StyleUnderline"/>
          <w:highlight w:val="yellow"/>
        </w:rPr>
        <w:t>crisis</w:t>
      </w:r>
      <w:r w:rsidRPr="003C7A19">
        <w:rPr>
          <w:sz w:val="16"/>
        </w:rPr>
        <w:t xml:space="preserve">" (p. 44). Perhaps the word crisis is being used in two different senses here. One crisis and another can, after all, vary in urgency: There are crises and there are crises. The crisis of which Pei speaks seems to be of the more benign sort, a mere shift in public preferences that prods the regime to change. </w:t>
      </w:r>
      <w:r w:rsidRPr="002F4587">
        <w:rPr>
          <w:rStyle w:val="StyleUnderline"/>
          <w:highlight w:val="yellow"/>
        </w:rPr>
        <w:t>Such a crisis will</w:t>
      </w:r>
      <w:r w:rsidRPr="003C7A19">
        <w:rPr>
          <w:sz w:val="16"/>
        </w:rPr>
        <w:t xml:space="preserve"> not require democracy to rise upon the ashes of a razed public square, but rather will </w:t>
      </w:r>
      <w:r w:rsidRPr="002F4587">
        <w:rPr>
          <w:rStyle w:val="StyleUnderline"/>
          <w:highlight w:val="yellow"/>
        </w:rPr>
        <w:t>stir the regime to recognize</w:t>
      </w:r>
      <w:r w:rsidRPr="00F112C0">
        <w:rPr>
          <w:rStyle w:val="StyleUnderline"/>
        </w:rPr>
        <w:t xml:space="preserve"> that </w:t>
      </w:r>
      <w:r w:rsidRPr="002F4587">
        <w:rPr>
          <w:rStyle w:val="StyleUnderline"/>
          <w:highlight w:val="yellow"/>
        </w:rPr>
        <w:t>its time has come, and to do the right thing by going</w:t>
      </w:r>
      <w:r w:rsidRPr="00F112C0">
        <w:rPr>
          <w:rStyle w:val="StyleUnderline"/>
        </w:rPr>
        <w:t xml:space="preserve"> fairly </w:t>
      </w:r>
      <w:r w:rsidRPr="002F4587">
        <w:rPr>
          <w:rStyle w:val="StyleUnderline"/>
          <w:highlight w:val="yellow"/>
        </w:rPr>
        <w:t>gentle into that</w:t>
      </w:r>
      <w:r w:rsidRPr="00F112C0">
        <w:rPr>
          <w:rStyle w:val="StyleUnderline"/>
        </w:rPr>
        <w:t xml:space="preserve"> good </w:t>
      </w:r>
      <w:r w:rsidRPr="002F4587">
        <w:rPr>
          <w:rStyle w:val="StyleUnderline"/>
          <w:highlight w:val="yellow"/>
        </w:rPr>
        <w:t>night</w:t>
      </w:r>
      <w:r w:rsidRPr="003C7A19">
        <w:rPr>
          <w:sz w:val="16"/>
        </w:rPr>
        <w:t xml:space="preserve">. If so, then </w:t>
      </w:r>
      <w:r w:rsidRPr="00F112C0">
        <w:rPr>
          <w:rStyle w:val="StyleUnderline"/>
        </w:rPr>
        <w:t>the prospects for a relatively smooth democratic transition in China are bright and no collapse is likely</w:t>
      </w:r>
      <w:r w:rsidRPr="003C7A19">
        <w:rPr>
          <w:sz w:val="16"/>
        </w:rPr>
        <w:t>.</w:t>
      </w:r>
    </w:p>
    <w:p w14:paraId="65A560A4" w14:textId="77777777" w:rsidR="005950A3" w:rsidRPr="005950A3" w:rsidRDefault="005950A3" w:rsidP="005950A3"/>
    <w:p w14:paraId="2CB6B0F6" w14:textId="77777777" w:rsidR="00F6155D" w:rsidRPr="00AC5554" w:rsidRDefault="00F6155D" w:rsidP="00F6155D"/>
    <w:p w14:paraId="77AF9DE9" w14:textId="77777777" w:rsidR="00F6155D" w:rsidRDefault="00F6155D" w:rsidP="00F6155D">
      <w:pPr>
        <w:pStyle w:val="Heading1"/>
      </w:pPr>
      <w:r>
        <w:t>Aff</w:t>
      </w:r>
    </w:p>
    <w:p w14:paraId="2749FDF7" w14:textId="77777777" w:rsidR="00F6155D" w:rsidRDefault="00F6155D" w:rsidP="00F6155D">
      <w:pPr>
        <w:pStyle w:val="Heading2"/>
      </w:pPr>
      <w:r>
        <w:t>2ac</w:t>
      </w:r>
    </w:p>
    <w:p w14:paraId="756C0E27" w14:textId="26BAA9A3" w:rsidR="00CE50A7" w:rsidRDefault="00CE50A7" w:rsidP="00CE50A7">
      <w:pPr>
        <w:pStyle w:val="Heading3"/>
      </w:pPr>
      <w:r>
        <w:t xml:space="preserve">2ac-Growth Now </w:t>
      </w:r>
    </w:p>
    <w:p w14:paraId="620AA2B0" w14:textId="77777777" w:rsidR="00CE50A7" w:rsidRPr="00653920" w:rsidRDefault="00CE50A7" w:rsidP="00CE50A7">
      <w:pPr>
        <w:pStyle w:val="Heading4"/>
      </w:pPr>
      <w:r w:rsidRPr="00653920">
        <w:t>Be highly skeptical of their predictions of the Chinese economy – they rely on outdated models that don’t account for China’s current economic transitions – China is going to continue growth and won’t be hurt by even a hard crash.</w:t>
      </w:r>
    </w:p>
    <w:p w14:paraId="4D1016EC" w14:textId="77777777" w:rsidR="00CE50A7" w:rsidRPr="00653920" w:rsidRDefault="00CE50A7" w:rsidP="00CE50A7">
      <w:pPr>
        <w:rPr>
          <w:rStyle w:val="Style13ptBold"/>
        </w:rPr>
      </w:pPr>
      <w:proofErr w:type="spellStart"/>
      <w:r w:rsidRPr="00653920">
        <w:rPr>
          <w:rStyle w:val="Style13ptBold"/>
          <w:szCs w:val="26"/>
        </w:rPr>
        <w:t>Campanella</w:t>
      </w:r>
      <w:proofErr w:type="spellEnd"/>
      <w:r w:rsidRPr="00653920">
        <w:rPr>
          <w:rStyle w:val="Style13ptBold"/>
          <w:szCs w:val="26"/>
        </w:rPr>
        <w:t xml:space="preserve"> ’16</w:t>
      </w:r>
      <w:r w:rsidRPr="00653920">
        <w:rPr>
          <w:rStyle w:val="Style13ptBold"/>
        </w:rPr>
        <w:t xml:space="preserve"> - </w:t>
      </w:r>
      <w:r w:rsidRPr="00653920">
        <w:rPr>
          <w:rStyle w:val="Style13ptBold"/>
          <w:b w:val="0"/>
        </w:rPr>
        <w:t>Fulbright Scholar at the Harvard Kennedy School. Worked as an economist at the World Trade Organization, the World Economic Forum and the Italian Senate (</w:t>
      </w:r>
      <w:proofErr w:type="spellStart"/>
      <w:r w:rsidRPr="00653920">
        <w:rPr>
          <w:rStyle w:val="Style13ptBold"/>
          <w:b w:val="0"/>
        </w:rPr>
        <w:t>Edoardo</w:t>
      </w:r>
      <w:proofErr w:type="spellEnd"/>
      <w:r w:rsidRPr="00653920">
        <w:rPr>
          <w:rStyle w:val="Style13ptBold"/>
          <w:b w:val="0"/>
        </w:rPr>
        <w:t>, February 29, “Misreading China's Economy,” https://www.foreignaffairs.com/articles/china/2016-02-29/misreading-chinas-economy)</w:t>
      </w:r>
    </w:p>
    <w:p w14:paraId="7D4C4588" w14:textId="77777777" w:rsidR="00CE50A7" w:rsidRPr="00653920" w:rsidRDefault="00CE50A7" w:rsidP="00CE50A7">
      <w:pPr>
        <w:rPr>
          <w:sz w:val="16"/>
        </w:rPr>
      </w:pPr>
      <w:r w:rsidRPr="00653920">
        <w:rPr>
          <w:rStyle w:val="StyleUnderline"/>
        </w:rPr>
        <w:t xml:space="preserve">January’s global stock market rout was initially triggered by mounting concerns over China’s shrinking industrial sector. But </w:t>
      </w:r>
      <w:r w:rsidRPr="00653920">
        <w:rPr>
          <w:rStyle w:val="Emphasis"/>
        </w:rPr>
        <w:t>such concerns are unjustified</w:t>
      </w:r>
      <w:r w:rsidRPr="00653920">
        <w:rPr>
          <w:sz w:val="16"/>
        </w:rPr>
        <w:t xml:space="preserve">. By now, it is clear </w:t>
      </w:r>
      <w:r w:rsidRPr="00653920">
        <w:rPr>
          <w:rStyle w:val="StyleUnderline"/>
        </w:rPr>
        <w:t>that Beijing is doing everything in its power to rebalance its economy from industrial to service-based</w:t>
      </w:r>
      <w:r w:rsidRPr="00653920">
        <w:rPr>
          <w:sz w:val="16"/>
        </w:rPr>
        <w:t xml:space="preserve">. In 2013, services overtook the industrial sector in both total size and pace of growth, and they now account for almost 50 percent of China’s GDP. Yet </w:t>
      </w:r>
      <w:r w:rsidRPr="00653920">
        <w:rPr>
          <w:rStyle w:val="StyleUnderline"/>
        </w:rPr>
        <w:t>the analytical tools that we use to assess China’s performance haven’t caught up with the structural changes now under way, which means that observers can easily get China wrong.</w:t>
      </w:r>
      <w:r w:rsidRPr="00653920">
        <w:rPr>
          <w:rStyle w:val="StyleUnderline"/>
          <w:sz w:val="12"/>
          <w:u w:val="none"/>
        </w:rPr>
        <w:t>∂</w:t>
      </w:r>
      <w:r w:rsidRPr="00653920">
        <w:rPr>
          <w:sz w:val="16"/>
        </w:rPr>
        <w:t xml:space="preserve"> At the moment, </w:t>
      </w:r>
      <w:r w:rsidRPr="00653920">
        <w:rPr>
          <w:rStyle w:val="StyleUnderline"/>
        </w:rPr>
        <w:t>markets track the performance of the Chinese economy by focusing on indicators that apply</w:t>
      </w:r>
      <w:r w:rsidRPr="00653920">
        <w:rPr>
          <w:sz w:val="16"/>
        </w:rPr>
        <w:t xml:space="preserve">, for the most part, </w:t>
      </w:r>
      <w:r w:rsidRPr="00653920">
        <w:rPr>
          <w:rStyle w:val="StyleUnderline"/>
        </w:rPr>
        <w:t>to the old economy and pretty much ignore developments in services</w:t>
      </w:r>
      <w:r w:rsidRPr="00653920">
        <w:rPr>
          <w:sz w:val="16"/>
        </w:rPr>
        <w:t xml:space="preserve">. Every month analysts closely monitor data on China’s exports, consumption of raw materials, and industrial production. They also scrutinize the moves of Chinese authorities, such as the adoption of expansionary monetary policies, to understand whether they are meant to support struggling manufacturers. At the beginning of January, for example, </w:t>
      </w:r>
      <w:r w:rsidRPr="00653920">
        <w:rPr>
          <w:rStyle w:val="StyleUnderline"/>
        </w:rPr>
        <w:t xml:space="preserve">analysts used a string of disappointing figures from the industrial sector, coupled with an ill-timed depreciation of the yuan against the U.S. dollar by the People’s Bank of China, to confirm the direst predictions of an imminent economic crash. But </w:t>
      </w:r>
      <w:r w:rsidRPr="00653920">
        <w:rPr>
          <w:rStyle w:val="Emphasis"/>
        </w:rPr>
        <w:t>China’s economy is</w:t>
      </w:r>
      <w:r w:rsidRPr="00653920">
        <w:rPr>
          <w:rStyle w:val="StyleUnderline"/>
        </w:rPr>
        <w:t xml:space="preserve">, in fact, </w:t>
      </w:r>
      <w:r w:rsidRPr="00653920">
        <w:rPr>
          <w:rStyle w:val="Emphasis"/>
        </w:rPr>
        <w:t>far from collapse and growing</w:t>
      </w:r>
      <w:r w:rsidRPr="00653920">
        <w:rPr>
          <w:rStyle w:val="StyleUnderline"/>
        </w:rPr>
        <w:t xml:space="preserve"> at an official estimate of 6.9 percent.</w:t>
      </w:r>
      <w:r w:rsidRPr="00653920">
        <w:rPr>
          <w:rStyle w:val="StyleUnderline"/>
          <w:sz w:val="12"/>
          <w:u w:val="none"/>
        </w:rPr>
        <w:t>∂</w:t>
      </w:r>
      <w:r w:rsidRPr="00653920">
        <w:rPr>
          <w:sz w:val="16"/>
        </w:rPr>
        <w:t xml:space="preserve"> Moreover, </w:t>
      </w:r>
      <w:r w:rsidRPr="00653920">
        <w:rPr>
          <w:rStyle w:val="StyleUnderline"/>
        </w:rPr>
        <w:t xml:space="preserve">given the opacity of China’s official GDP statistics, one of the most widely used GDP trackers for the Chinese economy </w:t>
      </w:r>
      <w:r w:rsidRPr="00653920">
        <w:rPr>
          <w:sz w:val="16"/>
        </w:rPr>
        <w:t xml:space="preserve">is the so-called Li Keqiang Index, which </w:t>
      </w:r>
      <w:r w:rsidRPr="00653920">
        <w:rPr>
          <w:rStyle w:val="StyleUnderline"/>
        </w:rPr>
        <w:t>combines data about credit growth, energy consumption, and freight transport volumes</w:t>
      </w:r>
      <w:r w:rsidRPr="00653920">
        <w:rPr>
          <w:sz w:val="16"/>
        </w:rPr>
        <w:t xml:space="preserve">—all </w:t>
      </w:r>
      <w:r w:rsidRPr="00653920">
        <w:rPr>
          <w:rStyle w:val="Emphasis"/>
        </w:rPr>
        <w:t>indicators that are more sensitive to shocks in the industrial and commodity sectors than to changes in aggregate economic activity</w:t>
      </w:r>
      <w:r w:rsidRPr="00653920">
        <w:rPr>
          <w:sz w:val="16"/>
        </w:rPr>
        <w:t>. The rationale of the indicator reflects the way the old economy functions: factories, cheaply funded by state-controlled banks, produce goods by massively consuming electricity, and they ship them by train to the closest ports, where they are subsequently sent abroad. The different versions of this measure point to GDP growth for 2015 ranging from 2.9 to five percent, well below the official estimate of 6.9 percent.</w:t>
      </w:r>
      <w:r w:rsidRPr="00653920">
        <w:rPr>
          <w:sz w:val="12"/>
        </w:rPr>
        <w:t>∂</w:t>
      </w:r>
      <w:r w:rsidRPr="00653920">
        <w:rPr>
          <w:sz w:val="16"/>
        </w:rPr>
        <w:t xml:space="preserve"> </w:t>
      </w:r>
      <w:r w:rsidRPr="00653920">
        <w:rPr>
          <w:rStyle w:val="StyleUnderline"/>
        </w:rPr>
        <w:t>The</w:t>
      </w:r>
      <w:r w:rsidRPr="00653920">
        <w:rPr>
          <w:sz w:val="16"/>
        </w:rPr>
        <w:t xml:space="preserve"> Li Keqiang </w:t>
      </w:r>
      <w:r w:rsidRPr="00653920">
        <w:rPr>
          <w:rStyle w:val="StyleUnderline"/>
        </w:rPr>
        <w:t>Index approach is crude, but it was acceptable a decade ago</w:t>
      </w:r>
      <w:r w:rsidRPr="00653920">
        <w:rPr>
          <w:sz w:val="16"/>
        </w:rPr>
        <w:t xml:space="preserve"> when the industrial sector represented more than 60 percent of China’s economic activity when measured as gross value added (or production minus capital). </w:t>
      </w:r>
      <w:r w:rsidRPr="00653920">
        <w:rPr>
          <w:rStyle w:val="StyleUnderline"/>
        </w:rPr>
        <w:t>Now</w:t>
      </w:r>
      <w:r w:rsidRPr="00653920">
        <w:rPr>
          <w:sz w:val="16"/>
        </w:rPr>
        <w:t xml:space="preserve">, however, </w:t>
      </w:r>
      <w:r w:rsidRPr="00653920">
        <w:rPr>
          <w:rStyle w:val="StyleUnderline"/>
        </w:rPr>
        <w:t>this GDP proxy misses most of the economic picture</w:t>
      </w:r>
      <w:r w:rsidRPr="00653920">
        <w:rPr>
          <w:sz w:val="16"/>
        </w:rPr>
        <w:t>. As a concrete example, consider the role of two indicators: the monthly growth in train cargo and in train passengers. Cargo growth serves as a proxy for the performance of the old industry-based economy. It is used in the Li Keqiang Index. Passenger growth is a proxy of domestic tourism, a sector that is expected to expand as more and more people reach the middle class. It is not included in the Li Keqiang Index.</w:t>
      </w:r>
      <w:r w:rsidRPr="00653920">
        <w:rPr>
          <w:sz w:val="12"/>
        </w:rPr>
        <w:t>∂</w:t>
      </w:r>
      <w:r w:rsidRPr="00653920">
        <w:rPr>
          <w:sz w:val="16"/>
        </w:rPr>
        <w:t xml:space="preserve"> </w:t>
      </w:r>
      <w:r w:rsidRPr="00653920">
        <w:rPr>
          <w:rStyle w:val="StyleUnderline"/>
        </w:rPr>
        <w:t>Freight traffic has contracted for several quarters</w:t>
      </w:r>
      <w:r w:rsidRPr="00653920">
        <w:rPr>
          <w:sz w:val="16"/>
        </w:rPr>
        <w:t xml:space="preserve">, and it is now shrinking by 15 percent on an annual basis. This indicates a softening in industrial growth that has indeed slowed from 15 percent in the first quarter of 2010 to the current 6.1 percent, at least according to the official numbers provided by Beijing. But since mid-2012 passenger traffic has continued to grow at around 10 percent annually. Of course, this measure might also include commuters or rural to urban migration. Still, the </w:t>
      </w:r>
      <w:r w:rsidRPr="00653920">
        <w:rPr>
          <w:rStyle w:val="StyleUnderline"/>
        </w:rPr>
        <w:t>growth in passenger traffic remains consistent with domestic tourism activities, which also expands by about 10 percent annually, contributing to about four percent of China’s GDP</w:t>
      </w:r>
      <w:r w:rsidRPr="00653920">
        <w:rPr>
          <w:sz w:val="16"/>
        </w:rPr>
        <w:t xml:space="preserve">. </w:t>
      </w:r>
      <w:r w:rsidRPr="00653920">
        <w:rPr>
          <w:rStyle w:val="StyleUnderline"/>
        </w:rPr>
        <w:t>Since these two measures send opposite signals, including in the GDP tracker, using one over the other dramatically changes the overall picture of the economy.</w:t>
      </w:r>
      <w:r w:rsidRPr="00653920">
        <w:rPr>
          <w:rStyle w:val="StyleUnderline"/>
          <w:sz w:val="12"/>
          <w:u w:val="none"/>
        </w:rPr>
        <w:t>∂</w:t>
      </w:r>
      <w:r w:rsidRPr="00653920">
        <w:rPr>
          <w:rStyle w:val="StyleUnderline"/>
          <w:sz w:val="12"/>
        </w:rPr>
        <w:t xml:space="preserve"> </w:t>
      </w:r>
      <w:r w:rsidRPr="00653920">
        <w:rPr>
          <w:sz w:val="16"/>
        </w:rPr>
        <w:t>A DECOUPLING ECONOMY</w:t>
      </w:r>
      <w:r w:rsidRPr="00653920">
        <w:rPr>
          <w:sz w:val="12"/>
        </w:rPr>
        <w:t>∂</w:t>
      </w:r>
      <w:r w:rsidRPr="00653920">
        <w:rPr>
          <w:sz w:val="16"/>
        </w:rPr>
        <w:t xml:space="preserve"> A closer look at </w:t>
      </w:r>
      <w:r w:rsidRPr="00653920">
        <w:rPr>
          <w:rStyle w:val="StyleUnderline"/>
        </w:rPr>
        <w:t>China’s service sector reveals a more reassuring picture of the country’s economic performance</w:t>
      </w:r>
      <w:r w:rsidRPr="00653920">
        <w:rPr>
          <w:sz w:val="16"/>
        </w:rPr>
        <w:t xml:space="preserve">. From January to November of last year, </w:t>
      </w:r>
      <w:r w:rsidRPr="00653920">
        <w:rPr>
          <w:rStyle w:val="StyleUnderline"/>
        </w:rPr>
        <w:t>China registered 3.9 million new companies</w:t>
      </w:r>
      <w:r w:rsidRPr="00653920">
        <w:rPr>
          <w:sz w:val="16"/>
        </w:rPr>
        <w:t xml:space="preserve">, mostly concentrated in tourism, health care, sports, and education. In addition, wages, growing at more than ten percent annually, have empowered Chinese households in an unprecedented way, giving rise to more consumption. In 2014, China was the second-largest market in the world for the film industry, with box office revenues at more than $4 billion. </w:t>
      </w:r>
      <w:r w:rsidRPr="00653920">
        <w:rPr>
          <w:rStyle w:val="StyleUnderline"/>
        </w:rPr>
        <w:t>Its digital economy is also picking up</w:t>
      </w:r>
      <w:r w:rsidRPr="00653920">
        <w:rPr>
          <w:sz w:val="16"/>
        </w:rPr>
        <w:t>; online banking, mobile travel booking, and online payments are expanding at double-digit rates. Although private consumption is still low at just 34 percent of GDP</w:t>
      </w:r>
      <w:r w:rsidRPr="00653920">
        <w:rPr>
          <w:rStyle w:val="StyleUnderline"/>
        </w:rPr>
        <w:t>, discretionary spending on recreational or cultural activities is gro</w:t>
      </w:r>
      <w:r w:rsidRPr="00653920">
        <w:rPr>
          <w:sz w:val="16"/>
        </w:rPr>
        <w:t>wing at more than 7 percent annually, a much faster rate than on basic goods such as food. As the McKinsey Global Institute noted in a report, “</w:t>
      </w:r>
      <w:r w:rsidRPr="00653920">
        <w:rPr>
          <w:rStyle w:val="Emphasis"/>
        </w:rPr>
        <w:t>You just don’t get a consumer growth story this good anywhere else.”</w:t>
      </w:r>
      <w:r w:rsidRPr="00653920">
        <w:rPr>
          <w:rStyle w:val="Emphasis"/>
          <w:b w:val="0"/>
          <w:sz w:val="12"/>
          <w:u w:val="none"/>
        </w:rPr>
        <w:t>∂</w:t>
      </w:r>
      <w:r w:rsidRPr="00653920">
        <w:rPr>
          <w:sz w:val="16"/>
        </w:rPr>
        <w:t xml:space="preserve"> Revised versions of the Li Keqiang Index, which include indicators for the service industry, are broadly consistent with the official GDP figures provided by China’s government. The Conference Board, an economic and business research organization, for instance, has recently started to track China’s economic performance by combining statistics from a broad range of sectors, including electricity, passenger transport, industrial production, retail sales of consumer goods, and manufacturing employment. </w:t>
      </w:r>
      <w:r w:rsidRPr="00653920">
        <w:rPr>
          <w:rStyle w:val="StyleUnderline"/>
        </w:rPr>
        <w:t>This GDP proxy predicts six to 6.5 percent growth in 2016, broadly in line with Beijing’s numbers</w:t>
      </w:r>
      <w:r w:rsidRPr="00653920">
        <w:rPr>
          <w:sz w:val="16"/>
        </w:rPr>
        <w:t xml:space="preserve">. Also, </w:t>
      </w:r>
      <w:r w:rsidRPr="00653920">
        <w:rPr>
          <w:rStyle w:val="StyleUnderline"/>
        </w:rPr>
        <w:t>China’s State Council</w:t>
      </w:r>
      <w:r w:rsidRPr="00653920">
        <w:rPr>
          <w:sz w:val="16"/>
        </w:rPr>
        <w:t xml:space="preserve">, the nation’s cabinet, </w:t>
      </w:r>
      <w:r w:rsidRPr="00653920">
        <w:rPr>
          <w:rStyle w:val="StyleUnderline"/>
        </w:rPr>
        <w:t>attempted to divert the market’s attention last November to its new economy by introducing the New Li Keqiang Index</w:t>
      </w:r>
      <w:r w:rsidRPr="00653920">
        <w:rPr>
          <w:sz w:val="16"/>
        </w:rPr>
        <w:t xml:space="preserve">, which includes three variables: employment, residents’ income, and a measure of environmental improvement. </w:t>
      </w:r>
      <w:r w:rsidRPr="00653920">
        <w:rPr>
          <w:rStyle w:val="StyleUnderline"/>
        </w:rPr>
        <w:t>But this undoubtedly came across as propaganda to distract from contraction in the industrial sector.</w:t>
      </w:r>
      <w:r w:rsidRPr="00653920">
        <w:rPr>
          <w:rStyle w:val="StyleUnderline"/>
          <w:sz w:val="12"/>
          <w:u w:val="none"/>
        </w:rPr>
        <w:t>∂</w:t>
      </w:r>
      <w:r w:rsidRPr="00653920">
        <w:rPr>
          <w:sz w:val="16"/>
        </w:rPr>
        <w:t xml:space="preserve"> Although a hard landing by China’s industrial sector might result in enormous costs for the rest of the world, especially for machinery exporters, t</w:t>
      </w:r>
      <w:r w:rsidRPr="00653920">
        <w:rPr>
          <w:rStyle w:val="StyleUnderline"/>
        </w:rPr>
        <w:t xml:space="preserve">he emergence of a thriving middle class in China may partly offset the negative spillover effects by opening up one of the largest markets for consumer goods to the rest of the world. </w:t>
      </w:r>
      <w:r w:rsidRPr="00653920">
        <w:rPr>
          <w:rStyle w:val="Emphasis"/>
        </w:rPr>
        <w:t>Even if the industrial sector drops</w:t>
      </w:r>
      <w:r w:rsidRPr="00653920">
        <w:rPr>
          <w:rStyle w:val="StyleUnderline"/>
        </w:rPr>
        <w:t xml:space="preserve"> to 3.5 percent annual growth (and </w:t>
      </w:r>
      <w:r w:rsidRPr="00653920">
        <w:rPr>
          <w:rStyle w:val="Emphasis"/>
        </w:rPr>
        <w:t>this would constitute a hard landing</w:t>
      </w:r>
      <w:r w:rsidRPr="00653920">
        <w:rPr>
          <w:sz w:val="16"/>
        </w:rPr>
        <w:t xml:space="preserve">), and assuming that the services industry expanded at around 8.8 percent (which is in line with its projected long-term trend), </w:t>
      </w:r>
      <w:r w:rsidRPr="00653920">
        <w:rPr>
          <w:rStyle w:val="Emphasis"/>
        </w:rPr>
        <w:t>the Chinese economy would still grow at around six percent.</w:t>
      </w:r>
      <w:r w:rsidRPr="00653920">
        <w:rPr>
          <w:sz w:val="16"/>
        </w:rPr>
        <w:t xml:space="preserve"> This may be less than the astonishing growth that the world has gotten used to, but it is certainly not a crash.</w:t>
      </w:r>
      <w:r w:rsidRPr="00653920">
        <w:rPr>
          <w:sz w:val="12"/>
        </w:rPr>
        <w:t>∂</w:t>
      </w:r>
      <w:r w:rsidRPr="00653920">
        <w:rPr>
          <w:sz w:val="16"/>
        </w:rPr>
        <w:t xml:space="preserve"> OUR INTELLECTUAL SLUGGISHNESS</w:t>
      </w:r>
      <w:r w:rsidRPr="00653920">
        <w:rPr>
          <w:sz w:val="12"/>
        </w:rPr>
        <w:t>∂</w:t>
      </w:r>
      <w:r w:rsidRPr="00653920">
        <w:rPr>
          <w:sz w:val="16"/>
        </w:rPr>
        <w:t xml:space="preserve"> </w:t>
      </w:r>
      <w:r w:rsidRPr="00653920">
        <w:rPr>
          <w:rStyle w:val="StyleUnderline"/>
        </w:rPr>
        <w:t>China is a tale of two economies: one old, one emerging</w:t>
      </w:r>
      <w:r w:rsidRPr="00653920">
        <w:rPr>
          <w:sz w:val="16"/>
        </w:rPr>
        <w:t xml:space="preserve">. </w:t>
      </w:r>
      <w:r w:rsidRPr="00653920">
        <w:rPr>
          <w:rStyle w:val="StyleUnderline"/>
        </w:rPr>
        <w:t>Markets and analysts</w:t>
      </w:r>
      <w:r w:rsidRPr="00653920">
        <w:rPr>
          <w:sz w:val="16"/>
        </w:rPr>
        <w:t xml:space="preserve">, like Danny </w:t>
      </w:r>
      <w:proofErr w:type="spellStart"/>
      <w:r w:rsidRPr="00653920">
        <w:rPr>
          <w:sz w:val="16"/>
        </w:rPr>
        <w:t>Gabay</w:t>
      </w:r>
      <w:proofErr w:type="spellEnd"/>
      <w:r w:rsidRPr="00653920">
        <w:rPr>
          <w:sz w:val="16"/>
        </w:rPr>
        <w:t xml:space="preserve"> at Fathom Consulting and Russ </w:t>
      </w:r>
      <w:proofErr w:type="spellStart"/>
      <w:r w:rsidRPr="00653920">
        <w:rPr>
          <w:sz w:val="16"/>
        </w:rPr>
        <w:t>Mould</w:t>
      </w:r>
      <w:proofErr w:type="spellEnd"/>
      <w:r w:rsidRPr="00653920">
        <w:rPr>
          <w:sz w:val="16"/>
        </w:rPr>
        <w:t xml:space="preserve"> at AJ Bell, </w:t>
      </w:r>
      <w:r w:rsidRPr="00653920">
        <w:rPr>
          <w:rStyle w:val="StyleUnderline"/>
        </w:rPr>
        <w:t>tend to focus mostly on the old one</w:t>
      </w:r>
      <w:r w:rsidRPr="00653920">
        <w:rPr>
          <w:sz w:val="16"/>
        </w:rPr>
        <w:t xml:space="preserve">. </w:t>
      </w:r>
      <w:r w:rsidRPr="00653920">
        <w:rPr>
          <w:rStyle w:val="StyleUnderline"/>
        </w:rPr>
        <w:t>Behavioral economics explains this phenomenon as a tendency of human beings to make systematic errors in judgment due to a sort of inertia in our thinking</w:t>
      </w:r>
      <w:r w:rsidRPr="00653920">
        <w:rPr>
          <w:sz w:val="16"/>
        </w:rPr>
        <w:t>—</w:t>
      </w:r>
      <w:r w:rsidRPr="00653920">
        <w:rPr>
          <w:rStyle w:val="StyleUnderline"/>
        </w:rPr>
        <w:t>we like to believe that the world will always be as it has always been</w:t>
      </w:r>
      <w:r w:rsidRPr="00653920">
        <w:rPr>
          <w:sz w:val="16"/>
        </w:rPr>
        <w:t>. Even when we acknowledge that some major transformation is taking place, we are slow to update our analytical toolbox to properly assess the new reality. This is a dangerous habit.</w:t>
      </w:r>
      <w:r w:rsidRPr="00653920">
        <w:rPr>
          <w:sz w:val="12"/>
        </w:rPr>
        <w:t>∂</w:t>
      </w:r>
      <w:r w:rsidRPr="00653920">
        <w:rPr>
          <w:sz w:val="16"/>
        </w:rPr>
        <w:t xml:space="preserve"> Collectively, </w:t>
      </w:r>
      <w:r w:rsidRPr="00653920">
        <w:rPr>
          <w:rStyle w:val="Emphasis"/>
        </w:rPr>
        <w:t>this errant mode of thinking, or rather, reacting, might lead to disastrous events, such as panic selling, which could cause a market crash.</w:t>
      </w:r>
      <w:r w:rsidRPr="00653920">
        <w:rPr>
          <w:sz w:val="16"/>
        </w:rPr>
        <w:t xml:space="preserve"> This mistake is reinforced by the kind of data we collect on China. Most of the indicators used to gauge the health of the service industry are released with considerable time lags. For instance, data for online services are six months late, which make it impossible for investors to predict turning points in China’s business cycle. Timelier statistics, such as retail sales, exclude data from the online service economy. </w:t>
      </w:r>
      <w:r w:rsidRPr="00653920">
        <w:rPr>
          <w:rStyle w:val="StyleUnderline"/>
        </w:rPr>
        <w:t>Economists, then, are left with an incomplete picture of Chinese consumers and fund managers are forced to rely on high frequency indicators related to the old economy in order to make their investment decisions, running the risk of misreading the economic reality.</w:t>
      </w:r>
      <w:r w:rsidRPr="00653920">
        <w:rPr>
          <w:sz w:val="16"/>
        </w:rPr>
        <w:t xml:space="preserve"> Last January, for example, a disappointing China </w:t>
      </w:r>
      <w:proofErr w:type="spellStart"/>
      <w:r w:rsidRPr="00653920">
        <w:rPr>
          <w:sz w:val="16"/>
        </w:rPr>
        <w:t>Caixin</w:t>
      </w:r>
      <w:proofErr w:type="spellEnd"/>
      <w:r w:rsidRPr="00653920">
        <w:rPr>
          <w:sz w:val="16"/>
        </w:rPr>
        <w:t xml:space="preserve"> Manufacturing PMI, which measures the temperature of the manufacturing sector and is supposed to signal the overall health of the economy, was enough to confirm fears of a hard landing and send shock waves through the global financial system.</w:t>
      </w:r>
      <w:r w:rsidRPr="00653920">
        <w:rPr>
          <w:sz w:val="12"/>
        </w:rPr>
        <w:t>∂</w:t>
      </w:r>
      <w:r w:rsidRPr="00653920">
        <w:rPr>
          <w:sz w:val="16"/>
        </w:rPr>
        <w:t xml:space="preserve"> </w:t>
      </w:r>
      <w:r w:rsidRPr="00653920">
        <w:rPr>
          <w:rStyle w:val="StyleUnderline"/>
        </w:rPr>
        <w:t>To get a sense of what is really happening in the Chinese economy, analysts</w:t>
      </w:r>
      <w:r w:rsidRPr="00653920">
        <w:rPr>
          <w:rStyle w:val="Emphasis"/>
        </w:rPr>
        <w:t xml:space="preserve"> should use unorthodox indicators that are not part of a standard macroeconomic toolbox</w:t>
      </w:r>
      <w:r w:rsidRPr="00653920">
        <w:rPr>
          <w:sz w:val="16"/>
        </w:rPr>
        <w:t>—for instance, box office revenues or the rise in users of 4G mobile technology. Building new models, gathering new indicators, and creatively combining knowledge from apparently unrelated fields is necessary if observers are to cope with the new economy, identify the sources of change, and foresee how disruptive forces will interact in the future. At the same time, it is in Beijing’s own interest to cooperate with international organizations like the International Monetary Fund, the World Bank, and the Asian Development Bank to construct more transparent and comprehensive statistics that investors can truly trust, thus preventing unjustified panic and financial turmoil. January’s financial storm should serve as a warning to everyone to begin this process sooner rather than later.</w:t>
      </w:r>
    </w:p>
    <w:p w14:paraId="72145E86" w14:textId="77777777" w:rsidR="00CE50A7" w:rsidRPr="00653920" w:rsidRDefault="00CE50A7" w:rsidP="00CE50A7"/>
    <w:p w14:paraId="127B3F15" w14:textId="77777777" w:rsidR="00CE50A7" w:rsidRPr="00653920" w:rsidRDefault="00CE50A7" w:rsidP="00CE50A7"/>
    <w:p w14:paraId="1D2FBA9C" w14:textId="77777777" w:rsidR="00CE50A7" w:rsidRPr="00653920" w:rsidRDefault="00CE50A7" w:rsidP="00CE50A7">
      <w:pPr>
        <w:pStyle w:val="Heading4"/>
      </w:pPr>
      <w:r w:rsidRPr="00653920">
        <w:t>The Chinese economy will not decline – current slowdowns are due to market cycles not an omen of impending collapse.</w:t>
      </w:r>
    </w:p>
    <w:p w14:paraId="4B16AC11" w14:textId="77777777" w:rsidR="00CE50A7" w:rsidRPr="00653920" w:rsidRDefault="00CE50A7" w:rsidP="00CE50A7">
      <w:pPr>
        <w:rPr>
          <w:rStyle w:val="Style13ptBold"/>
        </w:rPr>
      </w:pPr>
      <w:r w:rsidRPr="00653920">
        <w:rPr>
          <w:rStyle w:val="Style13ptBold"/>
          <w:szCs w:val="26"/>
        </w:rPr>
        <w:t>Lin 2/1/16</w:t>
      </w:r>
      <w:r w:rsidRPr="00653920">
        <w:rPr>
          <w:rStyle w:val="Style13ptBold"/>
        </w:rPr>
        <w:t xml:space="preserve"> - </w:t>
      </w:r>
      <w:r w:rsidRPr="00653920">
        <w:rPr>
          <w:rStyle w:val="Style13ptBold"/>
          <w:b w:val="0"/>
        </w:rPr>
        <w:t xml:space="preserve">Professor and honorary dean of National School of Development at Peking University (Justin </w:t>
      </w:r>
      <w:proofErr w:type="spellStart"/>
      <w:r w:rsidRPr="00653920">
        <w:rPr>
          <w:rStyle w:val="Style13ptBold"/>
          <w:b w:val="0"/>
        </w:rPr>
        <w:t>Yifu</w:t>
      </w:r>
      <w:proofErr w:type="spellEnd"/>
      <w:r w:rsidRPr="00653920">
        <w:rPr>
          <w:rStyle w:val="Style13ptBold"/>
          <w:b w:val="0"/>
        </w:rPr>
        <w:t>, “Don’t Worry, China Will Keep Growing,” http://www.huffingtonpost.com/justin-yifu-lin/chinas-growth-rate_b_9132136.html)</w:t>
      </w:r>
    </w:p>
    <w:p w14:paraId="3FD3E743" w14:textId="77777777" w:rsidR="00CE50A7" w:rsidRPr="00653920" w:rsidRDefault="00CE50A7" w:rsidP="00CE50A7">
      <w:pPr>
        <w:rPr>
          <w:rStyle w:val="StyleUnderline"/>
        </w:rPr>
      </w:pPr>
      <w:r w:rsidRPr="00653920">
        <w:rPr>
          <w:sz w:val="16"/>
        </w:rPr>
        <w:t xml:space="preserve">BEIJING — </w:t>
      </w:r>
      <w:r w:rsidRPr="00653920">
        <w:rPr>
          <w:rStyle w:val="StyleUnderline"/>
        </w:rPr>
        <w:t>The coming crash of the Chinese economy has reemerged as a popular view in the global media.</w:t>
      </w:r>
      <w:r w:rsidRPr="00653920">
        <w:rPr>
          <w:sz w:val="16"/>
        </w:rPr>
        <w:t xml:space="preserve"> The reason for such a prediction this time is the persistent deceleration of China’s growth after 2010. The growth rate dropped from 10.6 percent in 2010 to 7.3 percent in 2014 and further down to 6.9 percent in 2015, which is the lowest record in 25 years. It is the first time that China has experienced such an extended period of deceleration after the transition to a market economy in 1979.</w:t>
      </w:r>
      <w:r w:rsidRPr="00653920">
        <w:rPr>
          <w:sz w:val="12"/>
        </w:rPr>
        <w:t>∂</w:t>
      </w:r>
      <w:r w:rsidRPr="00653920">
        <w:rPr>
          <w:sz w:val="16"/>
        </w:rPr>
        <w:t xml:space="preserve"> The downward pressure continues to be huge. </w:t>
      </w:r>
      <w:r w:rsidRPr="00653920">
        <w:rPr>
          <w:rStyle w:val="StyleUnderline"/>
        </w:rPr>
        <w:t>This deceleration is commonly attributed to China’s internal structural problems</w:t>
      </w:r>
      <w:r w:rsidRPr="00653920">
        <w:rPr>
          <w:sz w:val="16"/>
        </w:rPr>
        <w:t xml:space="preserve">, such as inefficient state ownership, high debt leverage, aging and an unsustainable investment-led growth model. Such </w:t>
      </w:r>
      <w:r w:rsidRPr="00653920">
        <w:rPr>
          <w:rStyle w:val="StyleUnderline"/>
        </w:rPr>
        <w:t>structural problems are hard to solve. As such, a crash is believed unavoidable</w:t>
      </w:r>
      <w:r w:rsidRPr="00653920">
        <w:rPr>
          <w:sz w:val="16"/>
        </w:rPr>
        <w:t>. The turmoil in the stock market and foreign exchange market since the second half of last year further reinforces this pessimism about China’s future. It was the dominant view at the recent Davos conclave and other international fora.</w:t>
      </w:r>
      <w:r w:rsidRPr="00653920">
        <w:rPr>
          <w:sz w:val="12"/>
        </w:rPr>
        <w:t>∂</w:t>
      </w:r>
      <w:r w:rsidRPr="00653920">
        <w:rPr>
          <w:sz w:val="16"/>
        </w:rPr>
        <w:t xml:space="preserve"> As an economy in transition, </w:t>
      </w:r>
      <w:r w:rsidRPr="00653920">
        <w:rPr>
          <w:rStyle w:val="StyleUnderline"/>
        </w:rPr>
        <w:t>China does have many structural problems.</w:t>
      </w:r>
      <w:r w:rsidRPr="00653920">
        <w:rPr>
          <w:sz w:val="16"/>
        </w:rPr>
        <w:t xml:space="preserve"> The Third Plenum’s decision for comprehensively deepening reform in 2013 aims to address those issues. </w:t>
      </w:r>
      <w:r w:rsidRPr="00653920">
        <w:rPr>
          <w:rStyle w:val="StyleUnderline"/>
        </w:rPr>
        <w:t xml:space="preserve">However, the deceleration after 2010 is in fact </w:t>
      </w:r>
      <w:r w:rsidRPr="00653920">
        <w:rPr>
          <w:rStyle w:val="Emphasis"/>
        </w:rPr>
        <w:t>mostly due to external and cyclical factors.</w:t>
      </w:r>
      <w:r w:rsidRPr="00653920">
        <w:rPr>
          <w:rStyle w:val="Emphasis"/>
          <w:b w:val="0"/>
          <w:sz w:val="12"/>
          <w:u w:val="none"/>
        </w:rPr>
        <w:t>∂</w:t>
      </w:r>
      <w:r w:rsidRPr="00653920">
        <w:rPr>
          <w:sz w:val="16"/>
        </w:rPr>
        <w:t xml:space="preserve"> In 2010 </w:t>
      </w:r>
      <w:r w:rsidRPr="00653920">
        <w:rPr>
          <w:rStyle w:val="StyleUnderline"/>
        </w:rPr>
        <w:t>the growth rates of</w:t>
      </w:r>
      <w:r w:rsidRPr="00653920">
        <w:rPr>
          <w:sz w:val="16"/>
        </w:rPr>
        <w:t xml:space="preserve"> Brazil, India and Russia</w:t>
      </w:r>
      <w:r w:rsidRPr="00653920">
        <w:rPr>
          <w:rStyle w:val="StyleUnderline"/>
        </w:rPr>
        <w:t>, the other BRIC countries</w:t>
      </w:r>
      <w:r w:rsidRPr="00653920">
        <w:rPr>
          <w:sz w:val="16"/>
        </w:rPr>
        <w:t xml:space="preserve">, were respectively 7.5 percent, 10.3 percent and 4.5 percent. Their growth rates in 2014 </w:t>
      </w:r>
      <w:r w:rsidRPr="00653920">
        <w:rPr>
          <w:rStyle w:val="StyleUnderline"/>
        </w:rPr>
        <w:t>dropped down</w:t>
      </w:r>
      <w:r w:rsidRPr="00653920">
        <w:rPr>
          <w:sz w:val="16"/>
        </w:rPr>
        <w:t xml:space="preserve"> to 0.14 percent, 7.3 percent and 0.6 percent. Their </w:t>
      </w:r>
      <w:r w:rsidRPr="00653920">
        <w:rPr>
          <w:rStyle w:val="StyleUnderline"/>
        </w:rPr>
        <w:t>growth deceleration is similar to China’s and the drop is even bigger</w:t>
      </w:r>
      <w:r w:rsidRPr="00653920">
        <w:rPr>
          <w:sz w:val="16"/>
        </w:rPr>
        <w:t xml:space="preserve">. We cannot attribute their slowdown to China’s structural problems. Moreover, the growth rates of South Korea and Singapore in 2010 were 6.1 percent and 15.2 percent, and in 2014 sharply down to 3.3 percent and 2.9 percent. </w:t>
      </w:r>
      <w:r w:rsidRPr="00653920">
        <w:rPr>
          <w:rStyle w:val="StyleUnderline"/>
        </w:rPr>
        <w:t>They are high-income, high-performing economies and are supposed to have few structural problems. However, they encountered an even sharper growth deceleration in the same period than that of China.</w:t>
      </w:r>
      <w:r w:rsidRPr="00653920">
        <w:rPr>
          <w:sz w:val="16"/>
        </w:rPr>
        <w:t xml:space="preserve"> </w:t>
      </w:r>
      <w:r w:rsidRPr="00653920">
        <w:rPr>
          <w:rStyle w:val="Emphasis"/>
        </w:rPr>
        <w:t>Only common external and cyclical factors can explain why these countries had a similar pattern of growth deceleration</w:t>
      </w:r>
      <w:r w:rsidRPr="00653920">
        <w:rPr>
          <w:sz w:val="16"/>
        </w:rPr>
        <w:t xml:space="preserve"> in the same period of time. </w:t>
      </w:r>
      <w:r w:rsidRPr="00653920">
        <w:rPr>
          <w:sz w:val="12"/>
        </w:rPr>
        <w:t>∂</w:t>
      </w:r>
      <w:r w:rsidRPr="00653920">
        <w:rPr>
          <w:sz w:val="16"/>
        </w:rPr>
        <w:t xml:space="preserve"> In fact, it is not hard to understand the causes for such a simultaneous deceleration in so many countries. </w:t>
      </w:r>
      <w:r w:rsidRPr="00653920">
        <w:rPr>
          <w:rStyle w:val="StyleUnderline"/>
        </w:rPr>
        <w:t>There are three drivers of growth in a country: exports, investment and consumption.</w:t>
      </w:r>
      <w:r w:rsidRPr="00653920">
        <w:rPr>
          <w:rStyle w:val="StyleUnderline"/>
          <w:sz w:val="12"/>
          <w:u w:val="none"/>
        </w:rPr>
        <w:t>∂</w:t>
      </w:r>
      <w:r w:rsidRPr="00653920">
        <w:rPr>
          <w:sz w:val="16"/>
        </w:rPr>
        <w:t xml:space="preserve"> Firstly, from 1979 to 2013, </w:t>
      </w:r>
      <w:r w:rsidRPr="00653920">
        <w:rPr>
          <w:rStyle w:val="StyleUnderline"/>
        </w:rPr>
        <w:t xml:space="preserve">China’s average annual export growth rate was 16.8 percent. However, due to a slow recovery </w:t>
      </w:r>
      <w:r w:rsidRPr="00653920">
        <w:rPr>
          <w:sz w:val="16"/>
        </w:rPr>
        <w:t xml:space="preserve">from the 2008 global financial crisis and consequent subdued demand growth in the United States, Europe and other developed countries, </w:t>
      </w:r>
      <w:r w:rsidRPr="00653920">
        <w:rPr>
          <w:rStyle w:val="StyleUnderline"/>
        </w:rPr>
        <w:t>the export growth rate dropped sharply</w:t>
      </w:r>
      <w:r w:rsidRPr="00653920">
        <w:rPr>
          <w:sz w:val="16"/>
        </w:rPr>
        <w:t xml:space="preserve"> to 6.1 percent in 2014 and further down to -1.8 percent in 2015. Other emerging market economies and the East Asian export-oriented high-income economies were similarly affected.</w:t>
      </w:r>
      <w:r w:rsidRPr="00653920">
        <w:rPr>
          <w:sz w:val="12"/>
        </w:rPr>
        <w:t>∂</w:t>
      </w:r>
      <w:r w:rsidRPr="00653920">
        <w:rPr>
          <w:sz w:val="16"/>
        </w:rPr>
        <w:t xml:space="preserve"> Secondly, </w:t>
      </w:r>
      <w:r w:rsidRPr="00653920">
        <w:rPr>
          <w:rStyle w:val="StyleUnderline"/>
        </w:rPr>
        <w:t>facing the 2008 global crisis, China,</w:t>
      </w:r>
      <w:r w:rsidRPr="00653920">
        <w:rPr>
          <w:sz w:val="16"/>
        </w:rPr>
        <w:t xml:space="preserve"> like other countries, </w:t>
      </w:r>
      <w:r w:rsidRPr="00653920">
        <w:rPr>
          <w:rStyle w:val="StyleUnderline"/>
        </w:rPr>
        <w:t xml:space="preserve">adopted a fiscal stimulus to support investments. </w:t>
      </w:r>
      <w:r w:rsidRPr="00653920">
        <w:rPr>
          <w:sz w:val="16"/>
        </w:rPr>
        <w:t xml:space="preserve">Those investment projects have been completed. </w:t>
      </w:r>
      <w:r w:rsidRPr="00653920">
        <w:rPr>
          <w:rStyle w:val="StyleUnderline"/>
        </w:rPr>
        <w:t>The global economy has not yet returned to normal and external demand is weak.</w:t>
      </w:r>
      <w:r w:rsidRPr="00653920">
        <w:rPr>
          <w:sz w:val="16"/>
        </w:rPr>
        <w:t xml:space="preserve"> If there is no new stimulus, investment growth inevitably will have a cyclical deceleration. Such a cyclical decline in investment is also common to all countries.</w:t>
      </w:r>
      <w:r w:rsidRPr="00653920">
        <w:rPr>
          <w:sz w:val="12"/>
        </w:rPr>
        <w:t>∂</w:t>
      </w:r>
      <w:r w:rsidRPr="00653920">
        <w:rPr>
          <w:sz w:val="16"/>
        </w:rPr>
        <w:t xml:space="preserve"> With weak growth in export and investment, consumption becomes the main driver of economic growth. </w:t>
      </w:r>
      <w:r w:rsidRPr="00653920">
        <w:rPr>
          <w:rStyle w:val="StyleUnderline"/>
        </w:rPr>
        <w:t xml:space="preserve">China’s consumption growth has been stable </w:t>
      </w:r>
      <w:r w:rsidRPr="00653920">
        <w:rPr>
          <w:sz w:val="16"/>
        </w:rPr>
        <w:t>at around 8 percent due to the steady employment rate. Other emerging market economies and the high-income, high-performing, export-oriented East Asian economies, consumption growth was not as robust China’s. Consequently, their deceleration is much sharper than China’s.</w:t>
      </w:r>
      <w:r w:rsidRPr="00653920">
        <w:rPr>
          <w:sz w:val="12"/>
        </w:rPr>
        <w:t>∂</w:t>
      </w:r>
      <w:r w:rsidRPr="00653920">
        <w:rPr>
          <w:sz w:val="16"/>
        </w:rPr>
        <w:t xml:space="preserve"> </w:t>
      </w:r>
      <w:r w:rsidRPr="00653920">
        <w:rPr>
          <w:rStyle w:val="StyleUnderline"/>
        </w:rPr>
        <w:t xml:space="preserve">It has been eight years since the hit of the 2008 global crisis. The United States, </w:t>
      </w:r>
      <w:proofErr w:type="spellStart"/>
      <w:r w:rsidRPr="00653920">
        <w:rPr>
          <w:rStyle w:val="StyleUnderline"/>
        </w:rPr>
        <w:t>eurozone</w:t>
      </w:r>
      <w:proofErr w:type="spellEnd"/>
      <w:r w:rsidRPr="00653920">
        <w:rPr>
          <w:rStyle w:val="StyleUnderline"/>
        </w:rPr>
        <w:t xml:space="preserve"> and other developed countries are yet to return to normal growth.</w:t>
      </w:r>
      <w:r w:rsidRPr="00653920">
        <w:rPr>
          <w:sz w:val="16"/>
        </w:rPr>
        <w:t xml:space="preserve"> Due to political reasons it is difficult for the crisis-hit high-income countries to implement necessary structural reforms such as reducing wages, lowering social benefits, financial deleveraging and consolidating budget deficit in order to enhance economic competitiveness and vitality. They may be trapped in lost decades, like Japan after the burst of bubble in 1991, with sluggish growth contributing to weak global demand. </w:t>
      </w:r>
      <w:r w:rsidRPr="00653920">
        <w:rPr>
          <w:rStyle w:val="StyleUnderline"/>
        </w:rPr>
        <w:t>Future growth in China and other emerging market economies will have to rely mostly on domestic demand.</w:t>
      </w:r>
    </w:p>
    <w:p w14:paraId="3F5BBC13" w14:textId="77777777" w:rsidR="00CE50A7" w:rsidRPr="00653920" w:rsidRDefault="00CE50A7" w:rsidP="00CE50A7">
      <w:pPr>
        <w:pStyle w:val="Heading4"/>
      </w:pPr>
      <w:r w:rsidRPr="00653920">
        <w:t>No risk of China hard landing – experts.</w:t>
      </w:r>
    </w:p>
    <w:p w14:paraId="3D4AEA5D" w14:textId="77777777" w:rsidR="00CE50A7" w:rsidRPr="00653920" w:rsidRDefault="00CE50A7" w:rsidP="00CE50A7">
      <w:pPr>
        <w:rPr>
          <w:rStyle w:val="Style13ptBold"/>
        </w:rPr>
      </w:pPr>
      <w:r w:rsidRPr="00653920">
        <w:rPr>
          <w:rStyle w:val="Style13ptBold"/>
        </w:rPr>
        <w:t>Shah ’16 – News Associate at CNBC (</w:t>
      </w:r>
      <w:proofErr w:type="spellStart"/>
      <w:r w:rsidRPr="00653920">
        <w:rPr>
          <w:rStyle w:val="Style13ptBold"/>
        </w:rPr>
        <w:t>Ritika</w:t>
      </w:r>
      <w:proofErr w:type="spellEnd"/>
      <w:r w:rsidRPr="00653920">
        <w:rPr>
          <w:rStyle w:val="Style13ptBold"/>
        </w:rPr>
        <w:t>, January 4, “Fears of a Chinese hard landing 'vastly overblown': Expert,” http://www.cnbc.com/2016/01/04/fears-of-a-chinese-hard-landing-vastly-overblown-expert.html)</w:t>
      </w:r>
    </w:p>
    <w:p w14:paraId="7E0DB3DE" w14:textId="77777777" w:rsidR="00CE50A7" w:rsidRPr="00653920" w:rsidRDefault="00CE50A7" w:rsidP="00CE50A7">
      <w:pPr>
        <w:rPr>
          <w:rStyle w:val="StyleUnderline"/>
        </w:rPr>
      </w:pPr>
      <w:r w:rsidRPr="00653920">
        <w:rPr>
          <w:sz w:val="14"/>
        </w:rPr>
        <w:t xml:space="preserve">On a day that doesn't usually spell much for the annual market outlook, </w:t>
      </w:r>
      <w:r w:rsidRPr="00653920">
        <w:rPr>
          <w:rStyle w:val="StyleUnderline"/>
        </w:rPr>
        <w:t>heightened concerns across the world — from China to the Middle East — created weakness in global markets.</w:t>
      </w:r>
      <w:r w:rsidRPr="00653920">
        <w:rPr>
          <w:rStyle w:val="StyleUnderline"/>
          <w:sz w:val="12"/>
        </w:rPr>
        <w:t>∂</w:t>
      </w:r>
      <w:r w:rsidRPr="00653920">
        <w:rPr>
          <w:sz w:val="12"/>
        </w:rPr>
        <w:t xml:space="preserve"> </w:t>
      </w:r>
      <w:r w:rsidRPr="00653920">
        <w:rPr>
          <w:sz w:val="14"/>
        </w:rPr>
        <w:t xml:space="preserve">The </w:t>
      </w:r>
      <w:r w:rsidRPr="00653920">
        <w:rPr>
          <w:rStyle w:val="StyleUnderline"/>
        </w:rPr>
        <w:t xml:space="preserve">Dow Jones industrial average fell to levels unseen since the Great Depression </w:t>
      </w:r>
      <w:r w:rsidRPr="00653920">
        <w:rPr>
          <w:sz w:val="14"/>
        </w:rPr>
        <w:t xml:space="preserve">on the first trading day of 2016 while the S&amp;P 500 and Nasdaq had their worst first days of the year since 2001. </w:t>
      </w:r>
      <w:r w:rsidRPr="00653920">
        <w:rPr>
          <w:rStyle w:val="StyleUnderline"/>
        </w:rPr>
        <w:t>The plunging Chinese markets also saw a sharp sell-off in stocks.</w:t>
      </w:r>
      <w:r w:rsidRPr="00653920">
        <w:rPr>
          <w:rStyle w:val="StyleUnderline"/>
          <w:sz w:val="12"/>
        </w:rPr>
        <w:t xml:space="preserve">∂ </w:t>
      </w:r>
      <w:r w:rsidRPr="00653920">
        <w:rPr>
          <w:sz w:val="14"/>
        </w:rPr>
        <w:t xml:space="preserve">However, some experts said </w:t>
      </w:r>
      <w:r w:rsidRPr="00653920">
        <w:rPr>
          <w:rStyle w:val="Emphasis"/>
        </w:rPr>
        <w:t>this downturn doesn't necessarily translate to disaster</w:t>
      </w:r>
      <w:r w:rsidRPr="00653920">
        <w:rPr>
          <w:sz w:val="14"/>
        </w:rPr>
        <w:t>.</w:t>
      </w:r>
      <w:r w:rsidRPr="00653920">
        <w:rPr>
          <w:sz w:val="12"/>
        </w:rPr>
        <w:t xml:space="preserve">∂ </w:t>
      </w:r>
      <w:r w:rsidRPr="00653920">
        <w:rPr>
          <w:sz w:val="14"/>
        </w:rPr>
        <w:t>China sell-off</w:t>
      </w:r>
      <w:r w:rsidRPr="00653920">
        <w:rPr>
          <w:sz w:val="12"/>
        </w:rPr>
        <w:t xml:space="preserve">∂ </w:t>
      </w:r>
      <w:r w:rsidRPr="00653920">
        <w:rPr>
          <w:rStyle w:val="StyleUnderline"/>
        </w:rPr>
        <w:t>Despite lingering concerns that China could face a hard landing</w:t>
      </w:r>
      <w:r w:rsidRPr="00653920">
        <w:rPr>
          <w:sz w:val="14"/>
        </w:rPr>
        <w:t xml:space="preserve">, former Morgan Stanley Asia chairman and </w:t>
      </w:r>
      <w:r w:rsidRPr="00653920">
        <w:rPr>
          <w:rStyle w:val="StyleUnderline"/>
        </w:rPr>
        <w:t>Yale University fellow Stephen Roach said markets will end up being pleasantly surprised.</w:t>
      </w:r>
      <w:r w:rsidRPr="00653920">
        <w:rPr>
          <w:rStyle w:val="StyleUnderline"/>
          <w:sz w:val="12"/>
        </w:rPr>
        <w:t>∂</w:t>
      </w:r>
      <w:r w:rsidRPr="00653920">
        <w:rPr>
          <w:sz w:val="12"/>
        </w:rPr>
        <w:t xml:space="preserve"> </w:t>
      </w:r>
      <w:r w:rsidRPr="00653920">
        <w:rPr>
          <w:sz w:val="14"/>
        </w:rPr>
        <w:t xml:space="preserve">"I think </w:t>
      </w:r>
      <w:r w:rsidRPr="00653920">
        <w:rPr>
          <w:rStyle w:val="Emphasis"/>
        </w:rPr>
        <w:t>the fears of a Chinese hard landing are vastly overblown</w:t>
      </w:r>
      <w:r w:rsidRPr="00653920">
        <w:rPr>
          <w:sz w:val="14"/>
        </w:rPr>
        <w:t>," he told CNBC's "Squawk on the Street" on Monday.</w:t>
      </w:r>
      <w:r w:rsidRPr="00653920">
        <w:rPr>
          <w:sz w:val="12"/>
        </w:rPr>
        <w:t xml:space="preserve">∂ </w:t>
      </w:r>
      <w:r w:rsidRPr="00653920">
        <w:rPr>
          <w:sz w:val="14"/>
        </w:rPr>
        <w:t xml:space="preserve">Roach predicted that </w:t>
      </w:r>
      <w:r w:rsidRPr="00653920">
        <w:rPr>
          <w:rStyle w:val="StyleUnderline"/>
        </w:rPr>
        <w:t>China's transitioning economy will continue to expand in the services sector.</w:t>
      </w:r>
      <w:r w:rsidRPr="00653920">
        <w:rPr>
          <w:rStyle w:val="StyleUnderline"/>
          <w:sz w:val="12"/>
        </w:rPr>
        <w:t xml:space="preserve">∂ </w:t>
      </w:r>
      <w:r w:rsidRPr="00653920">
        <w:rPr>
          <w:sz w:val="14"/>
        </w:rPr>
        <w:t xml:space="preserve">"Structural change is glacial for any economy, even one that moves as quickly as China does," he said. "This </w:t>
      </w:r>
      <w:r w:rsidRPr="00653920">
        <w:rPr>
          <w:rStyle w:val="StyleUnderline"/>
        </w:rPr>
        <w:t>fixation on China as an industrial production story is really outdated. The services sector is now 51 percent of the economy and climbing, much larger than the industrial and construction sectors</w:t>
      </w:r>
      <w:r w:rsidRPr="00653920">
        <w:rPr>
          <w:sz w:val="14"/>
        </w:rPr>
        <w:t>. That's where the dynamism is."</w:t>
      </w:r>
      <w:r w:rsidRPr="00653920">
        <w:rPr>
          <w:sz w:val="12"/>
        </w:rPr>
        <w:t xml:space="preserve">∂ </w:t>
      </w:r>
      <w:r w:rsidRPr="00653920">
        <w:rPr>
          <w:sz w:val="14"/>
        </w:rPr>
        <w:t xml:space="preserve">Ed </w:t>
      </w:r>
      <w:proofErr w:type="spellStart"/>
      <w:r w:rsidRPr="00653920">
        <w:rPr>
          <w:sz w:val="14"/>
        </w:rPr>
        <w:t>Yardeni</w:t>
      </w:r>
      <w:proofErr w:type="spellEnd"/>
      <w:r w:rsidRPr="00653920">
        <w:rPr>
          <w:sz w:val="14"/>
        </w:rPr>
        <w:t xml:space="preserve">, one of Wall Street's biggest bulls and president and chief investment strategist at </w:t>
      </w:r>
      <w:proofErr w:type="spellStart"/>
      <w:r w:rsidRPr="00653920">
        <w:rPr>
          <w:sz w:val="14"/>
        </w:rPr>
        <w:t>Yardeni</w:t>
      </w:r>
      <w:proofErr w:type="spellEnd"/>
      <w:r w:rsidRPr="00653920">
        <w:rPr>
          <w:sz w:val="14"/>
        </w:rPr>
        <w:t xml:space="preserve"> Research, agreed with Roach.</w:t>
      </w:r>
      <w:r w:rsidRPr="00653920">
        <w:rPr>
          <w:sz w:val="12"/>
        </w:rPr>
        <w:t xml:space="preserve">∂ </w:t>
      </w:r>
      <w:r w:rsidRPr="00653920">
        <w:rPr>
          <w:sz w:val="14"/>
        </w:rPr>
        <w:t xml:space="preserve">He told CNBC's "Fast Money: Halftime Report" on Monday that </w:t>
      </w:r>
      <w:r w:rsidRPr="00653920">
        <w:rPr>
          <w:rStyle w:val="StyleUnderline"/>
        </w:rPr>
        <w:t>he didn't want to refer to China as a factor in the markets' downturn.</w:t>
      </w:r>
    </w:p>
    <w:p w14:paraId="4D67EB4C" w14:textId="77777777" w:rsidR="00CE50A7" w:rsidRPr="00CE50A7" w:rsidRDefault="00CE50A7" w:rsidP="00CE50A7"/>
    <w:p w14:paraId="23B03BFE" w14:textId="77777777" w:rsidR="00B445C8" w:rsidRDefault="00B445C8" w:rsidP="00B445C8">
      <w:pPr>
        <w:pStyle w:val="Heading3"/>
      </w:pPr>
      <w:r>
        <w:t>2ac – CCP Collapse</w:t>
      </w:r>
    </w:p>
    <w:p w14:paraId="3AFA47E1" w14:textId="77777777" w:rsidR="00B445C8" w:rsidRDefault="00B445C8" w:rsidP="00B445C8">
      <w:pPr>
        <w:pStyle w:val="Heading4"/>
      </w:pPr>
      <w:r>
        <w:t>Chinese economic decline collapses the CCP – leads to over assertive foreign policy risking conflict with Japan and the US – their silver linings are all wrong.</w:t>
      </w:r>
    </w:p>
    <w:p w14:paraId="2EA45CF4" w14:textId="77777777" w:rsidR="00B445C8" w:rsidRPr="00672117" w:rsidRDefault="00B445C8" w:rsidP="00B445C8">
      <w:pPr>
        <w:rPr>
          <w:rStyle w:val="Style13ptBold"/>
        </w:rPr>
      </w:pPr>
      <w:r w:rsidRPr="00672117">
        <w:rPr>
          <w:rStyle w:val="Style13ptBold"/>
          <w:szCs w:val="26"/>
        </w:rPr>
        <w:t xml:space="preserve">Friedberg and </w:t>
      </w:r>
      <w:proofErr w:type="spellStart"/>
      <w:r w:rsidRPr="00672117">
        <w:rPr>
          <w:rStyle w:val="Style13ptBold"/>
          <w:szCs w:val="26"/>
        </w:rPr>
        <w:t>Schoenfeld</w:t>
      </w:r>
      <w:proofErr w:type="spellEnd"/>
      <w:r w:rsidRPr="00672117">
        <w:rPr>
          <w:rStyle w:val="Style13ptBold"/>
          <w:szCs w:val="26"/>
        </w:rPr>
        <w:t xml:space="preserve"> ’15</w:t>
      </w:r>
      <w:r>
        <w:rPr>
          <w:rStyle w:val="Style13ptBold"/>
        </w:rPr>
        <w:t xml:space="preserve"> - </w:t>
      </w:r>
      <w:r w:rsidRPr="00672117">
        <w:rPr>
          <w:rStyle w:val="Style13ptBold"/>
          <w:b w:val="0"/>
        </w:rPr>
        <w:t>Professor of Politics, Princeton University AND Senior Fellow at the Hudson Institute (Aaron and Gabriel, September 14, “China, a Wounded Tiger, Could Lash out,” http://www.hudson.org/research/11640-china-a-wounded-tiger-could-lash-out)</w:t>
      </w:r>
    </w:p>
    <w:p w14:paraId="728ECACA" w14:textId="77777777" w:rsidR="00B445C8" w:rsidRDefault="00B445C8" w:rsidP="00B445C8">
      <w:pPr>
        <w:rPr>
          <w:rStyle w:val="StyleUnderline"/>
        </w:rPr>
      </w:pPr>
      <w:r w:rsidRPr="00672117">
        <w:rPr>
          <w:rStyle w:val="StyleUnderline"/>
        </w:rPr>
        <w:t>The C</w:t>
      </w:r>
      <w:r w:rsidRPr="00672117">
        <w:rPr>
          <w:sz w:val="16"/>
        </w:rPr>
        <w:t xml:space="preserve">hinese </w:t>
      </w:r>
      <w:r w:rsidRPr="00672117">
        <w:rPr>
          <w:rStyle w:val="StyleUnderline"/>
        </w:rPr>
        <w:t>C</w:t>
      </w:r>
      <w:r w:rsidRPr="00672117">
        <w:rPr>
          <w:sz w:val="16"/>
        </w:rPr>
        <w:t xml:space="preserve">ommunist </w:t>
      </w:r>
      <w:r w:rsidRPr="00672117">
        <w:rPr>
          <w:rStyle w:val="StyleUnderline"/>
        </w:rPr>
        <w:t>P</w:t>
      </w:r>
      <w:r w:rsidRPr="00672117">
        <w:rPr>
          <w:sz w:val="16"/>
        </w:rPr>
        <w:t xml:space="preserve">arty’s power </w:t>
      </w:r>
      <w:r w:rsidRPr="00672117">
        <w:rPr>
          <w:rStyle w:val="StyleUnderline"/>
        </w:rPr>
        <w:t xml:space="preserve">has long rested on four pillars: </w:t>
      </w:r>
      <w:r w:rsidRPr="00672117">
        <w:rPr>
          <w:rStyle w:val="Emphasis"/>
        </w:rPr>
        <w:t>economic growth</w:t>
      </w:r>
      <w:r w:rsidRPr="00672117">
        <w:rPr>
          <w:rStyle w:val="StyleUnderline"/>
        </w:rPr>
        <w:t xml:space="preserve">, nationalism, repression and communist ideology. </w:t>
      </w:r>
      <w:r w:rsidRPr="00672117">
        <w:rPr>
          <w:sz w:val="16"/>
        </w:rPr>
        <w:t xml:space="preserve">The last of these withered away almost entirely as China liberalized its economy, with slogans such as “Long live the invincible Marxism-Leninism theory” replaced by “To get rich is glorious.” Now </w:t>
      </w:r>
      <w:r w:rsidRPr="00672117">
        <w:rPr>
          <w:rStyle w:val="Emphasis"/>
        </w:rPr>
        <w:t>the first pillar is unstable</w:t>
      </w:r>
      <w:r w:rsidRPr="00672117">
        <w:rPr>
          <w:sz w:val="16"/>
        </w:rPr>
        <w:t xml:space="preserve"> too.</w:t>
      </w:r>
      <w:r w:rsidRPr="00672117">
        <w:rPr>
          <w:sz w:val="12"/>
        </w:rPr>
        <w:t xml:space="preserve">∂ </w:t>
      </w:r>
      <w:r w:rsidRPr="00672117">
        <w:rPr>
          <w:rStyle w:val="StyleUnderline"/>
        </w:rPr>
        <w:t>All eyes are on the gyrating Chinese stock market.</w:t>
      </w:r>
      <w:r w:rsidRPr="00672117">
        <w:rPr>
          <w:sz w:val="16"/>
        </w:rPr>
        <w:t xml:space="preserve"> </w:t>
      </w:r>
      <w:r w:rsidRPr="00672117">
        <w:rPr>
          <w:rStyle w:val="StyleUnderline"/>
        </w:rPr>
        <w:t>Its precipitous decline and the surprise devaluation of the renminbi have been roiling world markets and stoking fears of currency wars and beggar-thy-neighbor trade policies</w:t>
      </w:r>
      <w:r w:rsidRPr="00672117">
        <w:rPr>
          <w:sz w:val="16"/>
        </w:rPr>
        <w:t xml:space="preserve">. Given that only about 1% of our gross domestic product comes from trade with China, the U.S. economy is hardly at risk. Yet </w:t>
      </w:r>
      <w:r w:rsidRPr="00672117">
        <w:rPr>
          <w:rStyle w:val="StyleUnderline"/>
        </w:rPr>
        <w:t>this summer’s upheaval may accelerate developments that threaten the peace of Asia and pose a strategic challenge to the West.</w:t>
      </w:r>
      <w:r w:rsidRPr="00672117">
        <w:rPr>
          <w:sz w:val="12"/>
        </w:rPr>
        <w:t xml:space="preserve">∂ </w:t>
      </w:r>
      <w:r w:rsidRPr="00672117">
        <w:rPr>
          <w:sz w:val="16"/>
        </w:rPr>
        <w:t xml:space="preserve">China’s economy has been slowing for a while. In this century’s first decade, 10%-plus returns were the norm; lately the growth rate has hovered around 7% — if official figures are to be trusted, which they are not. </w:t>
      </w:r>
      <w:r w:rsidRPr="00672117">
        <w:rPr>
          <w:rStyle w:val="StyleUnderline"/>
        </w:rPr>
        <w:t>The Chinese people have begun to feel the effects, and so has the government, with its reputation for sound economic stewardship declining</w:t>
      </w:r>
      <w:r w:rsidRPr="00672117">
        <w:rPr>
          <w:sz w:val="16"/>
        </w:rPr>
        <w:t xml:space="preserve"> in parallel with the downward-sloping GDP growth charts.</w:t>
      </w:r>
      <w:r w:rsidRPr="00672117">
        <w:rPr>
          <w:sz w:val="12"/>
        </w:rPr>
        <w:t xml:space="preserve">∂ </w:t>
      </w:r>
      <w:r w:rsidRPr="00672117">
        <w:rPr>
          <w:sz w:val="16"/>
        </w:rPr>
        <w:t>Xi Jinping came to power in 2012 determined to burnish the leadership’s credentials in this all-critical area. His efforts have taken two forms. The first has been an anti-corruption campaign that plays to popular sentiments but has doubled as a vehicle for a purge of political opponents. Three years into the campaign, China’s president has a large number of very bitter and well-placed enemies, whose family fortunes and lives are on the line.</w:t>
      </w:r>
      <w:r w:rsidRPr="00672117">
        <w:rPr>
          <w:sz w:val="12"/>
        </w:rPr>
        <w:t xml:space="preserve">∂ </w:t>
      </w:r>
      <w:r w:rsidRPr="00672117">
        <w:rPr>
          <w:sz w:val="16"/>
        </w:rPr>
        <w:t xml:space="preserve">At the same time, </w:t>
      </w:r>
      <w:r w:rsidRPr="00672117">
        <w:rPr>
          <w:rStyle w:val="StyleUnderline"/>
        </w:rPr>
        <w:t>Xi has been searching for ways to reinvigorate China’s economy.</w:t>
      </w:r>
      <w:r w:rsidRPr="00672117">
        <w:rPr>
          <w:sz w:val="16"/>
        </w:rPr>
        <w:t xml:space="preserve"> </w:t>
      </w:r>
      <w:r w:rsidRPr="00672117">
        <w:rPr>
          <w:rStyle w:val="StyleUnderline"/>
        </w:rPr>
        <w:t>One measure he embraced was to talk up the stock market, which he promised the Chinese people would create both personal and national wealth.</w:t>
      </w:r>
      <w:r w:rsidRPr="00672117">
        <w:rPr>
          <w:sz w:val="16"/>
        </w:rPr>
        <w:t xml:space="preserve"> Almost right up to the initial tremors heralding this summer’s crash, state-run news outlets were urging the population to buy stocks. </w:t>
      </w:r>
      <w:r w:rsidRPr="00672117">
        <w:rPr>
          <w:rStyle w:val="StyleUnderline"/>
        </w:rPr>
        <w:t>As the Chinese market soared, this may have seemed to Xi’s colleagues in the Politburo as a stroke of genius</w:t>
      </w:r>
      <w:r w:rsidRPr="00672117">
        <w:rPr>
          <w:sz w:val="16"/>
        </w:rPr>
        <w:t xml:space="preserve">; millions of people were getting rich on paper, and the Communist Party was getting the credit for it. </w:t>
      </w:r>
      <w:r w:rsidRPr="00672117">
        <w:rPr>
          <w:rStyle w:val="Emphasis"/>
        </w:rPr>
        <w:t>It now must appear to them</w:t>
      </w:r>
      <w:r w:rsidRPr="00672117">
        <w:rPr>
          <w:sz w:val="16"/>
        </w:rPr>
        <w:t xml:space="preserve"> — and to an entire class of unhappy investors — </w:t>
      </w:r>
      <w:r w:rsidRPr="00672117">
        <w:rPr>
          <w:rStyle w:val="Emphasis"/>
        </w:rPr>
        <w:t>as a monumental act of maladministration</w:t>
      </w:r>
      <w:r w:rsidRPr="00672117">
        <w:rPr>
          <w:sz w:val="16"/>
        </w:rPr>
        <w:t>.</w:t>
      </w:r>
      <w:r w:rsidRPr="00672117">
        <w:rPr>
          <w:sz w:val="12"/>
        </w:rPr>
        <w:t xml:space="preserve">∂ </w:t>
      </w:r>
      <w:r w:rsidRPr="00672117">
        <w:rPr>
          <w:sz w:val="16"/>
        </w:rPr>
        <w:t xml:space="preserve">Having lost ideological purity and economic stewardship as claims to power, </w:t>
      </w:r>
      <w:r w:rsidRPr="00672117">
        <w:rPr>
          <w:rStyle w:val="StyleUnderline"/>
        </w:rPr>
        <w:t>the party is left, at least for the time being, with repression and nationalism</w:t>
      </w:r>
      <w:r w:rsidRPr="00672117">
        <w:rPr>
          <w:sz w:val="16"/>
        </w:rPr>
        <w:t>.</w:t>
      </w:r>
      <w:r w:rsidRPr="00672117">
        <w:rPr>
          <w:sz w:val="12"/>
        </w:rPr>
        <w:t xml:space="preserve">∂ </w:t>
      </w:r>
      <w:r w:rsidRPr="00672117">
        <w:rPr>
          <w:sz w:val="16"/>
        </w:rPr>
        <w:t xml:space="preserve">Accordingly, Xi has cracked down on dissent with renewed vigor, sweeping up democracy advocates, environmentalists, lawyers, champions of minority group rights and anyone else who gets out of line. Simultaneously, </w:t>
      </w:r>
      <w:r w:rsidRPr="00672117">
        <w:rPr>
          <w:rStyle w:val="StyleUnderline"/>
        </w:rPr>
        <w:t xml:space="preserve">he’s intensified a </w:t>
      </w:r>
      <w:r w:rsidRPr="00672117">
        <w:rPr>
          <w:rStyle w:val="Emphasis"/>
        </w:rPr>
        <w:t>campaign to bolster internal support by riling China’s neighbors</w:t>
      </w:r>
      <w:r w:rsidRPr="00672117">
        <w:rPr>
          <w:rStyle w:val="StyleUnderline"/>
        </w:rPr>
        <w:t>,</w:t>
      </w:r>
      <w:r w:rsidRPr="00672117">
        <w:rPr>
          <w:sz w:val="16"/>
        </w:rPr>
        <w:t xml:space="preserve"> </w:t>
      </w:r>
      <w:r w:rsidRPr="00672117">
        <w:rPr>
          <w:rStyle w:val="StyleUnderline"/>
        </w:rPr>
        <w:t>particularly</w:t>
      </w:r>
      <w:r w:rsidRPr="00672117">
        <w:rPr>
          <w:sz w:val="16"/>
        </w:rPr>
        <w:t xml:space="preserve"> </w:t>
      </w:r>
      <w:r w:rsidRPr="00672117">
        <w:rPr>
          <w:rStyle w:val="StyleUnderline"/>
        </w:rPr>
        <w:t>the</w:t>
      </w:r>
      <w:r w:rsidRPr="00672117">
        <w:rPr>
          <w:sz w:val="16"/>
        </w:rPr>
        <w:t xml:space="preserve"> hated </w:t>
      </w:r>
      <w:r w:rsidRPr="00672117">
        <w:rPr>
          <w:rStyle w:val="StyleUnderline"/>
        </w:rPr>
        <w:t>Japanese</w:t>
      </w:r>
      <w:r w:rsidRPr="00672117">
        <w:rPr>
          <w:sz w:val="16"/>
        </w:rPr>
        <w:t>. In the last three years, China has unilaterally declared an air-defense-identification zone over islands also claimed by Japan, deployed oil rigs off the coast of Vietnam and built an assortment of fortified artificial islands at strategic locations around the South China Sea.</w:t>
      </w:r>
      <w:r w:rsidRPr="00672117">
        <w:rPr>
          <w:sz w:val="12"/>
        </w:rPr>
        <w:t xml:space="preserve">∂ </w:t>
      </w:r>
      <w:r w:rsidRPr="00672117">
        <w:rPr>
          <w:rStyle w:val="StyleUnderline"/>
        </w:rPr>
        <w:t>These actions have created alarm in capitals across Asia, provoked military buildups and even encouraged regional cooperation in an effort to contain the increasingly menacing tiger</w:t>
      </w:r>
      <w:r w:rsidRPr="00672117">
        <w:rPr>
          <w:sz w:val="16"/>
        </w:rPr>
        <w:t>.</w:t>
      </w:r>
      <w:r w:rsidRPr="00672117">
        <w:rPr>
          <w:sz w:val="12"/>
        </w:rPr>
        <w:t xml:space="preserve">∂ </w:t>
      </w:r>
      <w:r w:rsidRPr="00672117">
        <w:rPr>
          <w:sz w:val="16"/>
        </w:rPr>
        <w:t xml:space="preserve">China’s bellicosity may ultimately prove self-defeating as a national security strategy. Indeed, </w:t>
      </w:r>
      <w:r w:rsidRPr="00672117">
        <w:rPr>
          <w:rStyle w:val="StyleUnderline"/>
        </w:rPr>
        <w:t xml:space="preserve">Chinese conduct appears inexplicable without reference to its domestic sources. </w:t>
      </w:r>
      <w:r w:rsidRPr="00672117">
        <w:rPr>
          <w:sz w:val="16"/>
        </w:rPr>
        <w:t>The costs of antagonism are evidently offset by the internal benefits for Xi and the party’s grip on power.</w:t>
      </w:r>
      <w:r w:rsidRPr="00672117">
        <w:rPr>
          <w:sz w:val="12"/>
        </w:rPr>
        <w:t xml:space="preserve">∂ </w:t>
      </w:r>
      <w:r w:rsidRPr="00672117">
        <w:rPr>
          <w:sz w:val="16"/>
        </w:rPr>
        <w:t xml:space="preserve">Some </w:t>
      </w:r>
      <w:r w:rsidRPr="00672117">
        <w:rPr>
          <w:rStyle w:val="StyleUnderline"/>
        </w:rPr>
        <w:t>observers perceive a silver lining in China’s difficulties, believing that a country preoccupied with internal problems will be less aggressive and require fewer diplomatic, economic and military resources to hold it in check.</w:t>
      </w:r>
      <w:r w:rsidRPr="00672117">
        <w:rPr>
          <w:sz w:val="16"/>
        </w:rPr>
        <w:t xml:space="preserve"> </w:t>
      </w:r>
      <w:r w:rsidRPr="00672117">
        <w:rPr>
          <w:rStyle w:val="Emphasis"/>
        </w:rPr>
        <w:t>That is wishful thinking rooted in a radical misreading of China’s domestic political dynamics</w:t>
      </w:r>
      <w:r w:rsidRPr="00672117">
        <w:rPr>
          <w:sz w:val="16"/>
        </w:rPr>
        <w:t>.</w:t>
      </w:r>
      <w:r w:rsidRPr="00672117">
        <w:rPr>
          <w:sz w:val="12"/>
        </w:rPr>
        <w:t xml:space="preserve">∂ </w:t>
      </w:r>
      <w:r w:rsidRPr="00672117">
        <w:rPr>
          <w:rStyle w:val="Emphasis"/>
        </w:rPr>
        <w:t>Prospects for conflict around China’s periphery and beyond are likely to rise commensurately with the scope of the Communist Party’s internal crisis</w:t>
      </w:r>
      <w:r w:rsidRPr="00672117">
        <w:rPr>
          <w:sz w:val="16"/>
        </w:rPr>
        <w:t>. It is not an accident that this month China dared to send its navy into U.S. territorial waters next to Alaska, something it had never before attempted.</w:t>
      </w:r>
      <w:r w:rsidRPr="00672117">
        <w:rPr>
          <w:sz w:val="12"/>
        </w:rPr>
        <w:t xml:space="preserve">∂ </w:t>
      </w:r>
      <w:r w:rsidRPr="00672117">
        <w:rPr>
          <w:sz w:val="16"/>
        </w:rPr>
        <w:t xml:space="preserve">Even with the much-vaunted but </w:t>
      </w:r>
      <w:proofErr w:type="spellStart"/>
      <w:r w:rsidRPr="00672117">
        <w:rPr>
          <w:sz w:val="16"/>
        </w:rPr>
        <w:t>underresourced</w:t>
      </w:r>
      <w:proofErr w:type="spellEnd"/>
      <w:r w:rsidRPr="00672117">
        <w:rPr>
          <w:sz w:val="16"/>
        </w:rPr>
        <w:t xml:space="preserve"> “pivot” to Asia, </w:t>
      </w:r>
      <w:r w:rsidRPr="00672117">
        <w:rPr>
          <w:rStyle w:val="StyleUnderline"/>
        </w:rPr>
        <w:t>the United States was ill-prepared to meet the challenge of preserving peace in the Pacific. Now the danger we face is growing steadily. The anxieties plaguing China’s leaders</w:t>
      </w:r>
      <w:r w:rsidRPr="00672117">
        <w:rPr>
          <w:sz w:val="16"/>
        </w:rPr>
        <w:t xml:space="preserve">, in place for decades, </w:t>
      </w:r>
      <w:r w:rsidRPr="00672117">
        <w:rPr>
          <w:rStyle w:val="StyleUnderline"/>
        </w:rPr>
        <w:t>are fueling the belligerence of a rising power; the stock market fiasco, coming on the heels of an economic slowdown, has turned a scratch into gangrene.</w:t>
      </w:r>
    </w:p>
    <w:p w14:paraId="6B069287" w14:textId="77777777" w:rsidR="00B445C8" w:rsidRDefault="00B445C8" w:rsidP="00B445C8">
      <w:pPr>
        <w:pStyle w:val="Heading4"/>
      </w:pPr>
      <w:r>
        <w:t xml:space="preserve">CCP instability turns every scenario – it </w:t>
      </w:r>
      <w:proofErr w:type="spellStart"/>
      <w:r>
        <w:t>infalames</w:t>
      </w:r>
      <w:proofErr w:type="spellEnd"/>
      <w:r>
        <w:t xml:space="preserve"> territorial disputes, collapses Japans economy and trade routes, causes Korean and Taiwan war, and Indo-Pak conflict.  </w:t>
      </w:r>
    </w:p>
    <w:p w14:paraId="76303BA7" w14:textId="77777777" w:rsidR="00B445C8" w:rsidRPr="003933DB" w:rsidRDefault="00B445C8" w:rsidP="00B445C8">
      <w:pPr>
        <w:rPr>
          <w:rFonts w:asciiTheme="minorHAnsi" w:hAnsiTheme="minorHAnsi"/>
          <w:sz w:val="16"/>
          <w:szCs w:val="16"/>
        </w:rPr>
      </w:pPr>
      <w:proofErr w:type="spellStart"/>
      <w:r w:rsidRPr="00586730">
        <w:rPr>
          <w:rStyle w:val="Style13ptBold"/>
        </w:rPr>
        <w:t>Perkinson</w:t>
      </w:r>
      <w:proofErr w:type="spellEnd"/>
      <w:r w:rsidRPr="00586730">
        <w:rPr>
          <w:rStyle w:val="Style13ptBold"/>
        </w:rPr>
        <w:t xml:space="preserve"> 2012</w:t>
      </w:r>
      <w:r w:rsidRPr="00020E63">
        <w:rPr>
          <w:rFonts w:asciiTheme="minorHAnsi" w:hAnsiTheme="minorHAnsi"/>
        </w:rPr>
        <w:t xml:space="preserve"> </w:t>
      </w:r>
      <w:r w:rsidRPr="00020E63">
        <w:rPr>
          <w:rFonts w:asciiTheme="minorHAnsi" w:hAnsiTheme="minorHAnsi"/>
          <w:sz w:val="16"/>
          <w:szCs w:val="16"/>
        </w:rPr>
        <w:t xml:space="preserve">Jessica </w:t>
      </w:r>
      <w:proofErr w:type="spellStart"/>
      <w:r w:rsidRPr="00020E63">
        <w:rPr>
          <w:rFonts w:asciiTheme="minorHAnsi" w:hAnsiTheme="minorHAnsi"/>
          <w:sz w:val="16"/>
          <w:szCs w:val="16"/>
        </w:rPr>
        <w:t>Perkinson</w:t>
      </w:r>
      <w:proofErr w:type="spellEnd"/>
      <w:r w:rsidRPr="00020E63">
        <w:rPr>
          <w:rFonts w:asciiTheme="minorHAnsi" w:hAnsiTheme="minorHAnsi"/>
          <w:sz w:val="16"/>
          <w:szCs w:val="16"/>
        </w:rPr>
        <w:t>, Master School Of Internatio</w:t>
      </w:r>
      <w:r>
        <w:rPr>
          <w:rFonts w:asciiTheme="minorHAnsi" w:hAnsiTheme="minorHAnsi"/>
          <w:sz w:val="16"/>
          <w:szCs w:val="16"/>
        </w:rPr>
        <w:t>nal Service American University</w:t>
      </w:r>
      <w:r w:rsidRPr="00020E63">
        <w:rPr>
          <w:rFonts w:asciiTheme="minorHAnsi" w:hAnsiTheme="minorHAnsi"/>
          <w:sz w:val="16"/>
          <w:szCs w:val="16"/>
        </w:rPr>
        <w:t>, “The Potential For Instability in the PRC: How The Doomsday Theory Misses the Mark”</w:t>
      </w:r>
    </w:p>
    <w:p w14:paraId="336D6430" w14:textId="77777777" w:rsidR="00B445C8" w:rsidRDefault="00B445C8" w:rsidP="00B445C8">
      <w:pPr>
        <w:rPr>
          <w:rFonts w:asciiTheme="minorHAnsi" w:hAnsiTheme="minorHAnsi"/>
          <w:sz w:val="12"/>
        </w:rPr>
      </w:pPr>
      <w:r w:rsidRPr="00020E63">
        <w:rPr>
          <w:rFonts w:asciiTheme="minorHAnsi" w:hAnsiTheme="minorHAnsi"/>
          <w:b/>
          <w:u w:val="single"/>
        </w:rPr>
        <w:t>There are a number of areas of concern among China’s immediate regional neighbors and partners, including</w:t>
      </w:r>
      <w:r w:rsidRPr="00586730">
        <w:rPr>
          <w:rFonts w:asciiTheme="minorHAnsi" w:hAnsiTheme="minorHAnsi"/>
          <w:sz w:val="12"/>
        </w:rPr>
        <w:t xml:space="preserve"> those on </w:t>
      </w:r>
      <w:r w:rsidRPr="00020E63">
        <w:rPr>
          <w:rFonts w:asciiTheme="minorHAnsi" w:hAnsiTheme="minorHAnsi"/>
          <w:b/>
          <w:u w:val="single"/>
        </w:rPr>
        <w:t>the Korean Peninsula, Taiwan, Japan, and India</w:t>
      </w:r>
      <w:r w:rsidRPr="00586730">
        <w:rPr>
          <w:rFonts w:asciiTheme="minorHAnsi" w:hAnsiTheme="minorHAnsi"/>
          <w:sz w:val="12"/>
        </w:rPr>
        <w:t xml:space="preserve">. Though China currently adheres to a strict foreign policy regime based on the Five Principles of Peaceful Coexistence151 and has been able to significantly advance their own interests internationally using this method, </w:t>
      </w:r>
      <w:r w:rsidRPr="00D61A34">
        <w:rPr>
          <w:rFonts w:asciiTheme="minorHAnsi" w:hAnsiTheme="minorHAnsi"/>
          <w:b/>
          <w:highlight w:val="cyan"/>
          <w:u w:val="single"/>
        </w:rPr>
        <w:t xml:space="preserve">the </w:t>
      </w:r>
      <w:r w:rsidRPr="00DD2781">
        <w:rPr>
          <w:rFonts w:asciiTheme="minorHAnsi" w:hAnsiTheme="minorHAnsi"/>
          <w:b/>
          <w:u w:val="single"/>
        </w:rPr>
        <w:t xml:space="preserve">potentially </w:t>
      </w:r>
      <w:r w:rsidRPr="00DB51F3">
        <w:rPr>
          <w:rFonts w:asciiTheme="minorHAnsi" w:hAnsiTheme="minorHAnsi"/>
          <w:b/>
          <w:u w:val="single"/>
        </w:rPr>
        <w:t xml:space="preserve">destabilizing </w:t>
      </w:r>
      <w:r w:rsidRPr="00D61A34">
        <w:rPr>
          <w:rFonts w:asciiTheme="minorHAnsi" w:hAnsiTheme="minorHAnsi"/>
          <w:b/>
          <w:highlight w:val="cyan"/>
          <w:u w:val="single"/>
        </w:rPr>
        <w:t xml:space="preserve">effect that forced </w:t>
      </w:r>
      <w:r w:rsidRPr="00DB51F3">
        <w:rPr>
          <w:rFonts w:asciiTheme="minorHAnsi" w:hAnsiTheme="minorHAnsi"/>
          <w:b/>
          <w:u w:val="single"/>
        </w:rPr>
        <w:t xml:space="preserve">political </w:t>
      </w:r>
      <w:r w:rsidRPr="00D61A34">
        <w:rPr>
          <w:rFonts w:asciiTheme="minorHAnsi" w:hAnsiTheme="minorHAnsi"/>
          <w:b/>
          <w:highlight w:val="cyan"/>
          <w:u w:val="single"/>
        </w:rPr>
        <w:t xml:space="preserve">reform could </w:t>
      </w:r>
      <w:r w:rsidRPr="00DB51F3">
        <w:rPr>
          <w:rFonts w:asciiTheme="minorHAnsi" w:hAnsiTheme="minorHAnsi"/>
          <w:b/>
          <w:u w:val="single"/>
        </w:rPr>
        <w:t xml:space="preserve">have </w:t>
      </w:r>
      <w:r w:rsidRPr="00020E63">
        <w:rPr>
          <w:rFonts w:asciiTheme="minorHAnsi" w:hAnsiTheme="minorHAnsi"/>
          <w:b/>
          <w:u w:val="single"/>
        </w:rPr>
        <w:t xml:space="preserve">on the country </w:t>
      </w:r>
      <w:r w:rsidRPr="00DB51F3">
        <w:rPr>
          <w:rFonts w:asciiTheme="minorHAnsi" w:hAnsiTheme="minorHAnsi"/>
          <w:b/>
          <w:u w:val="single"/>
        </w:rPr>
        <w:t xml:space="preserve">may </w:t>
      </w:r>
      <w:r w:rsidRPr="00D61A34">
        <w:rPr>
          <w:rStyle w:val="Emphasis"/>
          <w:rFonts w:asciiTheme="minorHAnsi" w:hAnsiTheme="minorHAnsi"/>
          <w:highlight w:val="cyan"/>
        </w:rPr>
        <w:t xml:space="preserve">derail </w:t>
      </w:r>
      <w:r w:rsidRPr="00020E63">
        <w:rPr>
          <w:rStyle w:val="Emphasis"/>
          <w:rFonts w:asciiTheme="minorHAnsi" w:hAnsiTheme="minorHAnsi"/>
        </w:rPr>
        <w:t xml:space="preserve">their </w:t>
      </w:r>
      <w:r w:rsidRPr="00D61A34">
        <w:rPr>
          <w:rStyle w:val="Emphasis"/>
          <w:rFonts w:asciiTheme="minorHAnsi" w:hAnsiTheme="minorHAnsi"/>
          <w:highlight w:val="cyan"/>
        </w:rPr>
        <w:t>relations</w:t>
      </w:r>
      <w:r w:rsidRPr="00D61A34">
        <w:rPr>
          <w:rFonts w:asciiTheme="minorHAnsi" w:hAnsiTheme="minorHAnsi"/>
          <w:b/>
          <w:highlight w:val="cyan"/>
          <w:u w:val="single"/>
        </w:rPr>
        <w:t xml:space="preserve"> and security </w:t>
      </w:r>
      <w:r w:rsidRPr="00020E63">
        <w:rPr>
          <w:rFonts w:asciiTheme="minorHAnsi" w:hAnsiTheme="minorHAnsi"/>
          <w:b/>
          <w:u w:val="single"/>
        </w:rPr>
        <w:t>with their neighbors. Chief among these</w:t>
      </w:r>
      <w:r w:rsidRPr="00586730">
        <w:rPr>
          <w:rFonts w:asciiTheme="minorHAnsi" w:hAnsiTheme="minorHAnsi"/>
          <w:sz w:val="12"/>
        </w:rPr>
        <w:t xml:space="preserve"> regional </w:t>
      </w:r>
      <w:r w:rsidRPr="00020E63">
        <w:rPr>
          <w:rFonts w:asciiTheme="minorHAnsi" w:hAnsiTheme="minorHAnsi"/>
          <w:b/>
          <w:u w:val="single"/>
        </w:rPr>
        <w:t>concerns are North Korea</w:t>
      </w:r>
      <w:r w:rsidRPr="00586730">
        <w:rPr>
          <w:rFonts w:asciiTheme="minorHAnsi" w:hAnsiTheme="minorHAnsi"/>
          <w:sz w:val="12"/>
        </w:rPr>
        <w:t xml:space="preserve">’s dependence on China’s exports, </w:t>
      </w:r>
      <w:r w:rsidRPr="00020E63">
        <w:rPr>
          <w:rFonts w:asciiTheme="minorHAnsi" w:hAnsiTheme="minorHAnsi"/>
          <w:b/>
          <w:u w:val="single"/>
        </w:rPr>
        <w:t>South Korea</w:t>
      </w:r>
      <w:r w:rsidRPr="00586730">
        <w:rPr>
          <w:rFonts w:asciiTheme="minorHAnsi" w:hAnsiTheme="minorHAnsi"/>
          <w:sz w:val="12"/>
        </w:rPr>
        <w:t xml:space="preserve">’s dependence on China’s North Korea deterrence and trade, the security and stability of the </w:t>
      </w:r>
      <w:r w:rsidRPr="00020E63">
        <w:rPr>
          <w:rFonts w:asciiTheme="minorHAnsi" w:hAnsiTheme="minorHAnsi"/>
          <w:b/>
          <w:u w:val="single"/>
        </w:rPr>
        <w:t>Taiwan</w:t>
      </w:r>
      <w:r w:rsidRPr="00586730">
        <w:rPr>
          <w:rFonts w:asciiTheme="minorHAnsi" w:hAnsiTheme="minorHAnsi"/>
          <w:sz w:val="12"/>
        </w:rPr>
        <w:t xml:space="preserve"> Strait, </w:t>
      </w:r>
      <w:r w:rsidRPr="00020E63">
        <w:rPr>
          <w:rFonts w:asciiTheme="minorHAnsi" w:hAnsiTheme="minorHAnsi"/>
          <w:b/>
          <w:u w:val="single"/>
        </w:rPr>
        <w:t>Japan</w:t>
      </w:r>
      <w:r w:rsidRPr="00586730">
        <w:rPr>
          <w:rFonts w:asciiTheme="minorHAnsi" w:hAnsiTheme="minorHAnsi"/>
          <w:sz w:val="12"/>
        </w:rPr>
        <w:t xml:space="preserve">’s reliance on Chinese trade and message consistency regarding territorial disputes, </w:t>
      </w:r>
      <w:r w:rsidRPr="00020E63">
        <w:rPr>
          <w:rFonts w:asciiTheme="minorHAnsi" w:hAnsiTheme="minorHAnsi"/>
          <w:b/>
          <w:u w:val="single"/>
        </w:rPr>
        <w:t>and</w:t>
      </w:r>
      <w:r w:rsidRPr="00586730">
        <w:rPr>
          <w:rFonts w:asciiTheme="minorHAnsi" w:hAnsiTheme="minorHAnsi"/>
          <w:sz w:val="12"/>
        </w:rPr>
        <w:t xml:space="preserve"> stability of </w:t>
      </w:r>
      <w:r w:rsidRPr="00020E63">
        <w:rPr>
          <w:rFonts w:asciiTheme="minorHAnsi" w:hAnsiTheme="minorHAnsi"/>
          <w:b/>
          <w:u w:val="single"/>
        </w:rPr>
        <w:t>the Sino-Indian border</w:t>
      </w:r>
      <w:r w:rsidRPr="00586730">
        <w:rPr>
          <w:rFonts w:asciiTheme="minorHAnsi" w:hAnsiTheme="minorHAnsi"/>
          <w:sz w:val="12"/>
        </w:rPr>
        <w:t xml:space="preserve"> area. First, </w:t>
      </w:r>
      <w:r w:rsidRPr="00D61A34">
        <w:rPr>
          <w:rFonts w:asciiTheme="minorHAnsi" w:hAnsiTheme="minorHAnsi"/>
          <w:b/>
          <w:highlight w:val="cyan"/>
          <w:u w:val="single"/>
        </w:rPr>
        <w:t xml:space="preserve">the stability of the </w:t>
      </w:r>
      <w:r w:rsidRPr="00D61A34">
        <w:rPr>
          <w:rStyle w:val="Emphasis"/>
          <w:rFonts w:asciiTheme="minorHAnsi" w:hAnsiTheme="minorHAnsi"/>
          <w:highlight w:val="cyan"/>
        </w:rPr>
        <w:t>Korean Peninsula rests in</w:t>
      </w:r>
      <w:r w:rsidRPr="00D61A34">
        <w:rPr>
          <w:rFonts w:asciiTheme="minorHAnsi" w:hAnsiTheme="minorHAnsi"/>
          <w:sz w:val="12"/>
          <w:highlight w:val="cyan"/>
        </w:rPr>
        <w:t xml:space="preserve"> </w:t>
      </w:r>
      <w:r w:rsidRPr="00586730">
        <w:rPr>
          <w:rFonts w:asciiTheme="minorHAnsi" w:hAnsiTheme="minorHAnsi"/>
          <w:sz w:val="12"/>
        </w:rPr>
        <w:t xml:space="preserve">large part on </w:t>
      </w:r>
      <w:r w:rsidRPr="00D61A34">
        <w:rPr>
          <w:rStyle w:val="Emphasis"/>
          <w:rFonts w:asciiTheme="minorHAnsi" w:hAnsiTheme="minorHAnsi"/>
          <w:highlight w:val="cyan"/>
        </w:rPr>
        <w:t>the stability of China’s political system</w:t>
      </w:r>
      <w:r w:rsidRPr="00020E63">
        <w:rPr>
          <w:rFonts w:asciiTheme="minorHAnsi" w:hAnsiTheme="minorHAnsi"/>
          <w:b/>
          <w:u w:val="single"/>
        </w:rPr>
        <w:t>. Both North and South Korea have vested interests in the continued stability of the CCP for</w:t>
      </w:r>
      <w:r w:rsidRPr="00586730">
        <w:rPr>
          <w:rFonts w:asciiTheme="minorHAnsi" w:hAnsiTheme="minorHAnsi"/>
          <w:sz w:val="12"/>
        </w:rPr>
        <w:t xml:space="preserve"> their own </w:t>
      </w:r>
      <w:r w:rsidRPr="00020E63">
        <w:rPr>
          <w:rFonts w:asciiTheme="minorHAnsi" w:hAnsiTheme="minorHAnsi"/>
          <w:b/>
          <w:u w:val="single"/>
        </w:rPr>
        <w:t>security</w:t>
      </w:r>
      <w:r w:rsidRPr="00586730">
        <w:rPr>
          <w:rFonts w:asciiTheme="minorHAnsi" w:hAnsiTheme="minorHAnsi"/>
          <w:sz w:val="12"/>
        </w:rPr>
        <w:t xml:space="preserve">. As is generally well-known in the international community, North Korea relies in large part on China superseding international trade sanctions not only for luxury goods, but for basic needs such as food and oil. For example, the United States led the charge and enacted its first set of sanctions against North Korea over two decades ago in response to the existence of fissile material on the Korean Peninsula and its risk for proliferation.152 Over time, these sanctions have been expanded upon and have attracted the support and participation of the United Nations Security Council (UNSC). Specifically, these sanctions have included blocked property and interests in property, banned transactions involving North Korean vessels and bans on reception of imports originating in North Korea.153 Though these sanctions have not encouraged the North Korean regime to change its policies (and in some cases have made them more militant), they have unfortunately had a devastating effect on the North Korean people, including depravation of access to critical resources such as medication, food and water and energy supplies such as oil.154 In addition, due to a succession of floods and droughts and the refusal of the international community to intervene in a country violating international laws, pervasive malnutrition has led to “up to one million excess deaths since the 1990’s.155 </w:t>
      </w:r>
      <w:r w:rsidRPr="00D61A34">
        <w:rPr>
          <w:rFonts w:asciiTheme="minorHAnsi" w:hAnsiTheme="minorHAnsi"/>
          <w:b/>
          <w:highlight w:val="cyan"/>
          <w:u w:val="single"/>
        </w:rPr>
        <w:t xml:space="preserve">In order to maintain stability </w:t>
      </w:r>
      <w:r w:rsidRPr="00020E63">
        <w:rPr>
          <w:rFonts w:asciiTheme="minorHAnsi" w:hAnsiTheme="minorHAnsi"/>
          <w:b/>
          <w:u w:val="single"/>
        </w:rPr>
        <w:t xml:space="preserve">on the Peninsula </w:t>
      </w:r>
      <w:r w:rsidRPr="00D61A34">
        <w:rPr>
          <w:rFonts w:asciiTheme="minorHAnsi" w:hAnsiTheme="minorHAnsi"/>
          <w:b/>
          <w:highlight w:val="cyan"/>
          <w:u w:val="single"/>
        </w:rPr>
        <w:t xml:space="preserve">and prevent </w:t>
      </w:r>
      <w:r w:rsidRPr="00020E63">
        <w:rPr>
          <w:rFonts w:asciiTheme="minorHAnsi" w:hAnsiTheme="minorHAnsi"/>
          <w:b/>
          <w:u w:val="single"/>
        </w:rPr>
        <w:t xml:space="preserve">the </w:t>
      </w:r>
      <w:r w:rsidRPr="00D61A34">
        <w:rPr>
          <w:rFonts w:asciiTheme="minorHAnsi" w:hAnsiTheme="minorHAnsi"/>
          <w:b/>
          <w:highlight w:val="cyan"/>
          <w:u w:val="single"/>
        </w:rPr>
        <w:t>North Korea</w:t>
      </w:r>
      <w:r w:rsidRPr="00020E63">
        <w:rPr>
          <w:rFonts w:asciiTheme="minorHAnsi" w:hAnsiTheme="minorHAnsi"/>
          <w:b/>
          <w:u w:val="single"/>
        </w:rPr>
        <w:t xml:space="preserve">ns </w:t>
      </w:r>
      <w:r w:rsidRPr="00D61A34">
        <w:rPr>
          <w:rFonts w:asciiTheme="minorHAnsi" w:hAnsiTheme="minorHAnsi"/>
          <w:b/>
          <w:highlight w:val="cyan"/>
          <w:u w:val="single"/>
        </w:rPr>
        <w:t>from becoming desperate, China continues to export</w:t>
      </w:r>
      <w:r w:rsidRPr="00D61A34">
        <w:rPr>
          <w:rFonts w:asciiTheme="minorHAnsi" w:hAnsiTheme="minorHAnsi"/>
          <w:sz w:val="12"/>
          <w:highlight w:val="cyan"/>
        </w:rPr>
        <w:t xml:space="preserve"> </w:t>
      </w:r>
      <w:r w:rsidRPr="00586730">
        <w:rPr>
          <w:rFonts w:asciiTheme="minorHAnsi" w:hAnsiTheme="minorHAnsi"/>
          <w:sz w:val="12"/>
        </w:rPr>
        <w:t xml:space="preserve">both luxury goods and </w:t>
      </w:r>
      <w:r w:rsidRPr="00DB51F3">
        <w:rPr>
          <w:rFonts w:asciiTheme="minorHAnsi" w:hAnsiTheme="minorHAnsi"/>
          <w:b/>
          <w:u w:val="single"/>
        </w:rPr>
        <w:t>basic commodities</w:t>
      </w:r>
      <w:r w:rsidRPr="00586730">
        <w:rPr>
          <w:rFonts w:asciiTheme="minorHAnsi" w:hAnsiTheme="minorHAnsi"/>
          <w:sz w:val="12"/>
        </w:rPr>
        <w:t xml:space="preserve"> into North Korea. For example, in 2005, China accounted for 53% of North Korea’s international commerce. However, this has increased rapidly since sanctions have become stricter and have increased pressure in the country. In 2009, China accounted for 79% in North Korea’s international commerce and as of 2010 was up to 83% of North Korea’s $4.2 billion in trade156 in order to ease the effect of the existing international sanctions. In addition, </w:t>
      </w:r>
      <w:r w:rsidRPr="00D61A34">
        <w:rPr>
          <w:rFonts w:asciiTheme="minorHAnsi" w:hAnsiTheme="minorHAnsi"/>
          <w:b/>
          <w:highlight w:val="cyan"/>
          <w:u w:val="single"/>
        </w:rPr>
        <w:t xml:space="preserve">China has been a facilitator of </w:t>
      </w:r>
      <w:r w:rsidRPr="00020E63">
        <w:rPr>
          <w:rFonts w:asciiTheme="minorHAnsi" w:hAnsiTheme="minorHAnsi"/>
          <w:b/>
          <w:u w:val="single"/>
        </w:rPr>
        <w:t>the Six-Party Talks, the</w:t>
      </w:r>
      <w:r w:rsidRPr="00586730">
        <w:rPr>
          <w:rFonts w:asciiTheme="minorHAnsi" w:hAnsiTheme="minorHAnsi"/>
          <w:sz w:val="12"/>
        </w:rPr>
        <w:t xml:space="preserve"> primary international diplomatic </w:t>
      </w:r>
      <w:r w:rsidRPr="00020E63">
        <w:rPr>
          <w:rFonts w:asciiTheme="minorHAnsi" w:hAnsiTheme="minorHAnsi"/>
          <w:b/>
          <w:u w:val="single"/>
        </w:rPr>
        <w:t xml:space="preserve">forum for </w:t>
      </w:r>
      <w:r w:rsidRPr="00D61A34">
        <w:rPr>
          <w:rFonts w:asciiTheme="minorHAnsi" w:hAnsiTheme="minorHAnsi"/>
          <w:b/>
          <w:highlight w:val="cyan"/>
          <w:u w:val="single"/>
        </w:rPr>
        <w:t xml:space="preserve">handling tensions </w:t>
      </w:r>
      <w:r w:rsidRPr="00DB51F3">
        <w:rPr>
          <w:rFonts w:asciiTheme="minorHAnsi" w:hAnsiTheme="minorHAnsi"/>
          <w:b/>
          <w:u w:val="single"/>
        </w:rPr>
        <w:t>on the Korean Peninsula</w:t>
      </w:r>
      <w:r w:rsidRPr="00586730">
        <w:rPr>
          <w:rFonts w:asciiTheme="minorHAnsi" w:hAnsiTheme="minorHAnsi"/>
          <w:sz w:val="12"/>
        </w:rPr>
        <w:t xml:space="preserve">. Countries involved in the Six-Party Talks include China, North Korea, Russia, the United States, South Korea and Japan, and the first round of talks was initiated and hosted by China, taking place in Beijing in August 2003.157 During the talks, </w:t>
      </w:r>
      <w:r w:rsidRPr="00DB51F3">
        <w:rPr>
          <w:rFonts w:asciiTheme="minorHAnsi" w:hAnsiTheme="minorHAnsi"/>
          <w:b/>
          <w:u w:val="single"/>
        </w:rPr>
        <w:t>China served as a moderator between the US and North Korea</w:t>
      </w:r>
      <w:r w:rsidRPr="00586730">
        <w:rPr>
          <w:rFonts w:asciiTheme="minorHAnsi" w:hAnsiTheme="minorHAnsi"/>
          <w:sz w:val="12"/>
        </w:rPr>
        <w:t xml:space="preserve"> during tense times of debate, also insisting on certain thresholds of success before members could leave the talks, such as the drafting of diplomatic agreements158. Though the talks have remained in an on-and-off pattern over the last decade, China still makes consistent efforts to bring North Korea back to the diplomatic negotiations over their nuclear regime.159 </w:t>
      </w:r>
      <w:r w:rsidRPr="00D61A34">
        <w:rPr>
          <w:rFonts w:asciiTheme="minorHAnsi" w:hAnsiTheme="minorHAnsi"/>
          <w:b/>
          <w:highlight w:val="cyan"/>
          <w:u w:val="single"/>
        </w:rPr>
        <w:t xml:space="preserve">South Korea’s dependence on </w:t>
      </w:r>
      <w:r w:rsidRPr="00020E63">
        <w:rPr>
          <w:rFonts w:asciiTheme="minorHAnsi" w:hAnsiTheme="minorHAnsi"/>
          <w:b/>
          <w:u w:val="single"/>
        </w:rPr>
        <w:t>China</w:t>
      </w:r>
      <w:r w:rsidRPr="00586730">
        <w:rPr>
          <w:rFonts w:asciiTheme="minorHAnsi" w:hAnsiTheme="minorHAnsi"/>
          <w:sz w:val="12"/>
        </w:rPr>
        <w:t xml:space="preserve">’s continued </w:t>
      </w:r>
      <w:r w:rsidRPr="00020E63">
        <w:rPr>
          <w:rFonts w:asciiTheme="minorHAnsi" w:hAnsiTheme="minorHAnsi"/>
          <w:b/>
          <w:u w:val="single"/>
        </w:rPr>
        <w:t xml:space="preserve">stability is twofold. Not only does South Korea rely on </w:t>
      </w:r>
      <w:r w:rsidRPr="00D61A34">
        <w:rPr>
          <w:rFonts w:asciiTheme="minorHAnsi" w:hAnsiTheme="minorHAnsi"/>
          <w:b/>
          <w:highlight w:val="cyan"/>
          <w:u w:val="single"/>
        </w:rPr>
        <w:t>China’s</w:t>
      </w:r>
      <w:r w:rsidRPr="00D61A34">
        <w:rPr>
          <w:rFonts w:asciiTheme="minorHAnsi" w:hAnsiTheme="minorHAnsi"/>
          <w:sz w:val="12"/>
          <w:highlight w:val="cyan"/>
        </w:rPr>
        <w:t xml:space="preserve"> </w:t>
      </w:r>
      <w:r w:rsidRPr="00586730">
        <w:rPr>
          <w:rFonts w:asciiTheme="minorHAnsi" w:hAnsiTheme="minorHAnsi"/>
          <w:sz w:val="12"/>
        </w:rPr>
        <w:t xml:space="preserve">continued </w:t>
      </w:r>
      <w:r w:rsidRPr="00D61A34">
        <w:rPr>
          <w:rFonts w:asciiTheme="minorHAnsi" w:hAnsiTheme="minorHAnsi"/>
          <w:b/>
          <w:highlight w:val="cyan"/>
          <w:u w:val="single"/>
        </w:rPr>
        <w:t>deterrence</w:t>
      </w:r>
      <w:r w:rsidRPr="00D61A34">
        <w:rPr>
          <w:rFonts w:asciiTheme="minorHAnsi" w:hAnsiTheme="minorHAnsi"/>
          <w:sz w:val="12"/>
          <w:highlight w:val="cyan"/>
        </w:rPr>
        <w:t xml:space="preserve"> </w:t>
      </w:r>
      <w:r w:rsidRPr="00586730">
        <w:rPr>
          <w:rFonts w:asciiTheme="minorHAnsi" w:hAnsiTheme="minorHAnsi"/>
          <w:sz w:val="12"/>
        </w:rPr>
        <w:t xml:space="preserve">of North Korean aggression both through diplomacy and satisfaction of their trade needs, </w:t>
      </w:r>
      <w:r w:rsidRPr="00D61A34">
        <w:rPr>
          <w:rFonts w:asciiTheme="minorHAnsi" w:hAnsiTheme="minorHAnsi"/>
          <w:b/>
          <w:highlight w:val="cyan"/>
          <w:u w:val="single"/>
        </w:rPr>
        <w:t xml:space="preserve">but </w:t>
      </w:r>
      <w:r w:rsidRPr="00020E63">
        <w:rPr>
          <w:rFonts w:asciiTheme="minorHAnsi" w:hAnsiTheme="minorHAnsi"/>
          <w:b/>
          <w:u w:val="single"/>
        </w:rPr>
        <w:t xml:space="preserve">they also </w:t>
      </w:r>
      <w:r w:rsidRPr="00D61A34">
        <w:rPr>
          <w:rFonts w:asciiTheme="minorHAnsi" w:hAnsiTheme="minorHAnsi"/>
          <w:b/>
          <w:highlight w:val="cyan"/>
          <w:u w:val="single"/>
        </w:rPr>
        <w:t>rely on China as a trade partner</w:t>
      </w:r>
      <w:r w:rsidRPr="00586730">
        <w:rPr>
          <w:rFonts w:asciiTheme="minorHAnsi" w:hAnsiTheme="minorHAnsi"/>
          <w:sz w:val="12"/>
        </w:rPr>
        <w:t xml:space="preserve">. For example, on November 23, 2010, North Korea fired dozens of missiles onto the South’s </w:t>
      </w:r>
      <w:proofErr w:type="spellStart"/>
      <w:r w:rsidRPr="00586730">
        <w:rPr>
          <w:rFonts w:asciiTheme="minorHAnsi" w:hAnsiTheme="minorHAnsi"/>
          <w:sz w:val="12"/>
        </w:rPr>
        <w:t>Yeonpyeong</w:t>
      </w:r>
      <w:proofErr w:type="spellEnd"/>
      <w:r w:rsidRPr="00586730">
        <w:rPr>
          <w:rFonts w:asciiTheme="minorHAnsi" w:hAnsiTheme="minorHAnsi"/>
          <w:sz w:val="12"/>
        </w:rPr>
        <w:t xml:space="preserve"> Island, killing two South Korean soldiers, significantly escalating tension on the Peninsula as South Korea threatened military retaliation for the attack.160 In response, </w:t>
      </w:r>
      <w:r w:rsidRPr="00D61A34">
        <w:rPr>
          <w:rFonts w:asciiTheme="minorHAnsi" w:hAnsiTheme="minorHAnsi"/>
          <w:b/>
          <w:highlight w:val="cyan"/>
          <w:u w:val="single"/>
        </w:rPr>
        <w:t>China focused their energy on deterring</w:t>
      </w:r>
      <w:r w:rsidRPr="00D61A34">
        <w:rPr>
          <w:rFonts w:asciiTheme="minorHAnsi" w:hAnsiTheme="minorHAnsi"/>
          <w:sz w:val="12"/>
          <w:highlight w:val="cyan"/>
        </w:rPr>
        <w:t xml:space="preserve"> </w:t>
      </w:r>
      <w:r w:rsidRPr="00586730">
        <w:rPr>
          <w:rFonts w:asciiTheme="minorHAnsi" w:hAnsiTheme="minorHAnsi"/>
          <w:sz w:val="12"/>
        </w:rPr>
        <w:t xml:space="preserve">an armed </w:t>
      </w:r>
      <w:r w:rsidRPr="00020E63">
        <w:rPr>
          <w:rFonts w:asciiTheme="minorHAnsi" w:hAnsiTheme="minorHAnsi"/>
          <w:b/>
          <w:u w:val="single"/>
        </w:rPr>
        <w:t>response</w:t>
      </w:r>
      <w:r w:rsidRPr="00586730">
        <w:rPr>
          <w:rFonts w:asciiTheme="minorHAnsi" w:hAnsiTheme="minorHAnsi"/>
          <w:sz w:val="12"/>
        </w:rPr>
        <w:t xml:space="preserve"> by the South Koreans, </w:t>
      </w:r>
      <w:r w:rsidRPr="00020E63">
        <w:rPr>
          <w:rFonts w:asciiTheme="minorHAnsi" w:hAnsiTheme="minorHAnsi"/>
          <w:b/>
          <w:u w:val="single"/>
        </w:rPr>
        <w:t xml:space="preserve">which could have potentially </w:t>
      </w:r>
      <w:r w:rsidRPr="00020E63">
        <w:rPr>
          <w:rStyle w:val="Emphasis"/>
          <w:rFonts w:asciiTheme="minorHAnsi" w:hAnsiTheme="minorHAnsi"/>
        </w:rPr>
        <w:t>led to</w:t>
      </w:r>
      <w:r w:rsidRPr="00586730">
        <w:rPr>
          <w:rFonts w:asciiTheme="minorHAnsi" w:hAnsiTheme="minorHAnsi"/>
          <w:sz w:val="12"/>
        </w:rPr>
        <w:t xml:space="preserve"> protracted civil </w:t>
      </w:r>
      <w:r w:rsidRPr="00D61A34">
        <w:rPr>
          <w:rStyle w:val="Emphasis"/>
          <w:rFonts w:asciiTheme="minorHAnsi" w:hAnsiTheme="minorHAnsi"/>
          <w:highlight w:val="cyan"/>
        </w:rPr>
        <w:t>war</w:t>
      </w:r>
      <w:r w:rsidRPr="00D61A34">
        <w:rPr>
          <w:rFonts w:asciiTheme="minorHAnsi" w:hAnsiTheme="minorHAnsi"/>
          <w:sz w:val="12"/>
          <w:highlight w:val="cyan"/>
        </w:rPr>
        <w:t xml:space="preserve"> </w:t>
      </w:r>
      <w:r w:rsidRPr="00586730">
        <w:rPr>
          <w:rFonts w:asciiTheme="minorHAnsi" w:hAnsiTheme="minorHAnsi"/>
          <w:sz w:val="12"/>
        </w:rPr>
        <w:t xml:space="preserve">between the two countries. Though the international community has expressed deep disagreement with </w:t>
      </w:r>
      <w:r w:rsidRPr="00DB51F3">
        <w:rPr>
          <w:rFonts w:asciiTheme="minorHAnsi" w:hAnsiTheme="minorHAnsi"/>
          <w:b/>
          <w:u w:val="single"/>
        </w:rPr>
        <w:t>China’s</w:t>
      </w:r>
      <w:r w:rsidRPr="00586730">
        <w:rPr>
          <w:rFonts w:asciiTheme="minorHAnsi" w:hAnsiTheme="minorHAnsi"/>
          <w:sz w:val="12"/>
        </w:rPr>
        <w:t xml:space="preserve"> soft-line </w:t>
      </w:r>
      <w:r w:rsidRPr="00DB51F3">
        <w:rPr>
          <w:rFonts w:asciiTheme="minorHAnsi" w:hAnsiTheme="minorHAnsi"/>
          <w:b/>
          <w:u w:val="single"/>
        </w:rPr>
        <w:t>approach</w:t>
      </w:r>
      <w:r w:rsidRPr="00586730">
        <w:rPr>
          <w:rFonts w:asciiTheme="minorHAnsi" w:hAnsiTheme="minorHAnsi"/>
          <w:sz w:val="12"/>
        </w:rPr>
        <w:t xml:space="preserve"> toward North Korea, it appears their understanding, ‘big-brother’ style of handling North Korean aggression toward South Korea </w:t>
      </w:r>
      <w:r w:rsidRPr="00DB51F3">
        <w:rPr>
          <w:rFonts w:asciiTheme="minorHAnsi" w:hAnsiTheme="minorHAnsi"/>
          <w:b/>
          <w:u w:val="single"/>
        </w:rPr>
        <w:t>has</w:t>
      </w:r>
      <w:r w:rsidRPr="00586730">
        <w:rPr>
          <w:rFonts w:asciiTheme="minorHAnsi" w:hAnsiTheme="minorHAnsi"/>
          <w:sz w:val="12"/>
        </w:rPr>
        <w:t xml:space="preserve"> at least </w:t>
      </w:r>
      <w:r w:rsidRPr="00DB51F3">
        <w:rPr>
          <w:rFonts w:asciiTheme="minorHAnsi" w:hAnsiTheme="minorHAnsi"/>
          <w:b/>
          <w:u w:val="single"/>
        </w:rPr>
        <w:t>prevented a violent, protracted conflict</w:t>
      </w:r>
      <w:r w:rsidRPr="00586730">
        <w:rPr>
          <w:rFonts w:asciiTheme="minorHAnsi" w:hAnsiTheme="minorHAnsi"/>
          <w:sz w:val="12"/>
        </w:rPr>
        <w:t xml:space="preserve">, though not necessarily further North Korean acts of aggression.161 </w:t>
      </w:r>
      <w:r w:rsidRPr="00020E63">
        <w:rPr>
          <w:rFonts w:asciiTheme="minorHAnsi" w:hAnsiTheme="minorHAnsi"/>
          <w:b/>
          <w:u w:val="single"/>
        </w:rPr>
        <w:t xml:space="preserve">Not only does </w:t>
      </w:r>
      <w:r w:rsidRPr="00D61A34">
        <w:rPr>
          <w:rFonts w:asciiTheme="minorHAnsi" w:hAnsiTheme="minorHAnsi"/>
          <w:b/>
          <w:highlight w:val="cyan"/>
          <w:u w:val="single"/>
        </w:rPr>
        <w:t>South Korea rely on</w:t>
      </w:r>
      <w:r w:rsidRPr="00020E63">
        <w:rPr>
          <w:rFonts w:asciiTheme="minorHAnsi" w:hAnsiTheme="minorHAnsi"/>
          <w:b/>
          <w:u w:val="single"/>
        </w:rPr>
        <w:t xml:space="preserve"> the continued intervention of the Chinese in North-South relations, but they have a deep economic integration and dependence on </w:t>
      </w:r>
      <w:r w:rsidRPr="00D61A34">
        <w:rPr>
          <w:rFonts w:asciiTheme="minorHAnsi" w:hAnsiTheme="minorHAnsi"/>
          <w:b/>
          <w:highlight w:val="cyan"/>
          <w:u w:val="single"/>
        </w:rPr>
        <w:t>Chinese trade</w:t>
      </w:r>
      <w:r w:rsidRPr="00586730">
        <w:rPr>
          <w:rFonts w:asciiTheme="minorHAnsi" w:hAnsiTheme="minorHAnsi"/>
          <w:sz w:val="12"/>
        </w:rPr>
        <w:t xml:space="preserve">. For example, in 2010, South Korea was China’s fourth-largest trading partner, exchanging goods of $207.2 billion, up 32.6% over 2009.162 In other words, both North and South Korea rely heavily on China not only for their continued economic prosperity, but also for the survival of their people and territorial security. </w:t>
      </w:r>
      <w:r w:rsidRPr="00D61A34">
        <w:rPr>
          <w:rFonts w:asciiTheme="minorHAnsi" w:hAnsiTheme="minorHAnsi"/>
          <w:b/>
          <w:highlight w:val="cyan"/>
          <w:u w:val="single"/>
        </w:rPr>
        <w:t>Should the</w:t>
      </w:r>
      <w:r w:rsidRPr="00DB51F3">
        <w:rPr>
          <w:rFonts w:asciiTheme="minorHAnsi" w:hAnsiTheme="minorHAnsi"/>
          <w:b/>
          <w:u w:val="single"/>
        </w:rPr>
        <w:t xml:space="preserve"> Chinese </w:t>
      </w:r>
      <w:r w:rsidRPr="00D61A34">
        <w:rPr>
          <w:rFonts w:asciiTheme="minorHAnsi" w:hAnsiTheme="minorHAnsi"/>
          <w:b/>
          <w:highlight w:val="cyan"/>
          <w:u w:val="single"/>
        </w:rPr>
        <w:t xml:space="preserve">government undergo </w:t>
      </w:r>
      <w:r w:rsidRPr="00020E63">
        <w:rPr>
          <w:rFonts w:asciiTheme="minorHAnsi" w:hAnsiTheme="minorHAnsi"/>
          <w:b/>
          <w:u w:val="single"/>
        </w:rPr>
        <w:t xml:space="preserve">a period of reform and </w:t>
      </w:r>
      <w:r w:rsidRPr="00D61A34">
        <w:rPr>
          <w:rFonts w:asciiTheme="minorHAnsi" w:hAnsiTheme="minorHAnsi"/>
          <w:b/>
          <w:highlight w:val="cyan"/>
          <w:u w:val="single"/>
        </w:rPr>
        <w:t xml:space="preserve">instability </w:t>
      </w:r>
      <w:r w:rsidRPr="00020E63">
        <w:rPr>
          <w:rFonts w:asciiTheme="minorHAnsi" w:hAnsiTheme="minorHAnsi"/>
          <w:b/>
          <w:u w:val="single"/>
        </w:rPr>
        <w:t xml:space="preserve">great enough to interrupt these benefits to the Korean Peninsula, </w:t>
      </w:r>
      <w:r w:rsidRPr="00D61A34">
        <w:rPr>
          <w:rFonts w:asciiTheme="minorHAnsi" w:hAnsiTheme="minorHAnsi"/>
          <w:b/>
          <w:highlight w:val="cyan"/>
          <w:u w:val="single"/>
        </w:rPr>
        <w:t xml:space="preserve">the international system may be faced with a </w:t>
      </w:r>
      <w:r w:rsidRPr="00020E63">
        <w:rPr>
          <w:rFonts w:asciiTheme="minorHAnsi" w:hAnsiTheme="minorHAnsi"/>
          <w:b/>
          <w:u w:val="single"/>
        </w:rPr>
        <w:t xml:space="preserve">serious </w:t>
      </w:r>
      <w:r w:rsidRPr="00D61A34">
        <w:rPr>
          <w:rStyle w:val="Emphasis"/>
          <w:rFonts w:asciiTheme="minorHAnsi" w:hAnsiTheme="minorHAnsi"/>
          <w:highlight w:val="cyan"/>
        </w:rPr>
        <w:t xml:space="preserve">nuclear </w:t>
      </w:r>
      <w:r w:rsidRPr="00020E63">
        <w:rPr>
          <w:rStyle w:val="Emphasis"/>
          <w:rFonts w:asciiTheme="minorHAnsi" w:hAnsiTheme="minorHAnsi"/>
        </w:rPr>
        <w:t xml:space="preserve">and conventional military </w:t>
      </w:r>
      <w:r w:rsidRPr="00D61A34">
        <w:rPr>
          <w:rStyle w:val="Emphasis"/>
          <w:rFonts w:asciiTheme="minorHAnsi" w:hAnsiTheme="minorHAnsi"/>
          <w:highlight w:val="cyan"/>
        </w:rPr>
        <w:t>conflict</w:t>
      </w:r>
      <w:r w:rsidRPr="00D61A34">
        <w:rPr>
          <w:rFonts w:asciiTheme="minorHAnsi" w:hAnsiTheme="minorHAnsi"/>
          <w:b/>
          <w:highlight w:val="cyan"/>
          <w:u w:val="single"/>
        </w:rPr>
        <w:t xml:space="preserve"> </w:t>
      </w:r>
      <w:r w:rsidRPr="00020E63">
        <w:rPr>
          <w:rFonts w:asciiTheme="minorHAnsi" w:hAnsiTheme="minorHAnsi"/>
          <w:b/>
          <w:u w:val="single"/>
        </w:rPr>
        <w:t>between North and South Korea</w:t>
      </w:r>
      <w:r w:rsidRPr="00586730">
        <w:rPr>
          <w:rFonts w:asciiTheme="minorHAnsi" w:hAnsiTheme="minorHAnsi"/>
          <w:sz w:val="12"/>
        </w:rPr>
        <w:t xml:space="preserve">. </w:t>
      </w:r>
      <w:r w:rsidRPr="00D61A34">
        <w:rPr>
          <w:rFonts w:asciiTheme="minorHAnsi" w:hAnsiTheme="minorHAnsi"/>
          <w:b/>
          <w:highlight w:val="cyan"/>
          <w:u w:val="single"/>
        </w:rPr>
        <w:t xml:space="preserve">A second region </w:t>
      </w:r>
      <w:r w:rsidRPr="00DB51F3">
        <w:rPr>
          <w:rFonts w:asciiTheme="minorHAnsi" w:hAnsiTheme="minorHAnsi"/>
          <w:b/>
          <w:u w:val="single"/>
        </w:rPr>
        <w:t>that relies</w:t>
      </w:r>
      <w:r w:rsidRPr="00586730">
        <w:rPr>
          <w:rFonts w:asciiTheme="minorHAnsi" w:hAnsiTheme="minorHAnsi"/>
          <w:sz w:val="12"/>
        </w:rPr>
        <w:t xml:space="preserve"> heavily </w:t>
      </w:r>
      <w:r w:rsidRPr="00DB51F3">
        <w:rPr>
          <w:rFonts w:asciiTheme="minorHAnsi" w:hAnsiTheme="minorHAnsi"/>
          <w:b/>
          <w:u w:val="single"/>
        </w:rPr>
        <w:t>on</w:t>
      </w:r>
      <w:r w:rsidRPr="00586730">
        <w:rPr>
          <w:rFonts w:asciiTheme="minorHAnsi" w:hAnsiTheme="minorHAnsi"/>
          <w:sz w:val="12"/>
        </w:rPr>
        <w:t xml:space="preserve"> the continued </w:t>
      </w:r>
      <w:r w:rsidRPr="00DB51F3">
        <w:rPr>
          <w:rFonts w:asciiTheme="minorHAnsi" w:hAnsiTheme="minorHAnsi"/>
          <w:b/>
          <w:u w:val="single"/>
        </w:rPr>
        <w:t>stability of China’s</w:t>
      </w:r>
      <w:r w:rsidRPr="00020E63">
        <w:rPr>
          <w:rFonts w:asciiTheme="minorHAnsi" w:hAnsiTheme="minorHAnsi"/>
          <w:b/>
          <w:u w:val="single"/>
        </w:rPr>
        <w:t xml:space="preserve"> government </w:t>
      </w:r>
      <w:r w:rsidRPr="00D61A34">
        <w:rPr>
          <w:rFonts w:asciiTheme="minorHAnsi" w:hAnsiTheme="minorHAnsi"/>
          <w:b/>
          <w:highlight w:val="cyan"/>
          <w:u w:val="single"/>
        </w:rPr>
        <w:t>is</w:t>
      </w:r>
      <w:r w:rsidRPr="00D61A34">
        <w:rPr>
          <w:rFonts w:asciiTheme="minorHAnsi" w:hAnsiTheme="minorHAnsi"/>
          <w:sz w:val="12"/>
          <w:highlight w:val="cyan"/>
        </w:rPr>
        <w:t xml:space="preserve"> </w:t>
      </w:r>
      <w:r w:rsidRPr="00586730">
        <w:rPr>
          <w:rFonts w:asciiTheme="minorHAnsi" w:hAnsiTheme="minorHAnsi"/>
          <w:sz w:val="12"/>
        </w:rPr>
        <w:t xml:space="preserve">the island of </w:t>
      </w:r>
      <w:r w:rsidRPr="00D61A34">
        <w:rPr>
          <w:rFonts w:asciiTheme="minorHAnsi" w:hAnsiTheme="minorHAnsi"/>
          <w:b/>
          <w:highlight w:val="cyan"/>
          <w:u w:val="single"/>
        </w:rPr>
        <w:t>Taiwan</w:t>
      </w:r>
      <w:r w:rsidRPr="00020E63">
        <w:rPr>
          <w:rFonts w:asciiTheme="minorHAnsi" w:hAnsiTheme="minorHAnsi"/>
          <w:b/>
          <w:u w:val="single"/>
        </w:rPr>
        <w:t>. Because China and Taiwan have a long history of conflict</w:t>
      </w:r>
      <w:r w:rsidRPr="00586730">
        <w:rPr>
          <w:rFonts w:asciiTheme="minorHAnsi" w:hAnsiTheme="minorHAnsi"/>
          <w:sz w:val="12"/>
        </w:rPr>
        <w:t xml:space="preserve"> over the status of Taiwan’s sovereignty, </w:t>
      </w:r>
      <w:r w:rsidRPr="00020E63">
        <w:rPr>
          <w:rFonts w:asciiTheme="minorHAnsi" w:hAnsiTheme="minorHAnsi"/>
          <w:b/>
          <w:u w:val="single"/>
        </w:rPr>
        <w:t>maintenance of stability in the Taiwan Strait continues to be an issue of critical interest</w:t>
      </w:r>
      <w:r w:rsidRPr="00586730">
        <w:rPr>
          <w:rFonts w:asciiTheme="minorHAnsi" w:hAnsiTheme="minorHAnsi"/>
          <w:sz w:val="12"/>
        </w:rPr>
        <w:t xml:space="preserve"> to the international community as a whole. For example, in 1995, the third Taiwan Strait Crisis occurred in response to what may seem like a small event to the international community, but what was viewed by the Chinese as a grave threat to their sovereignty. In 1995, then-US President Bill Clinton allowed Taiwanese President Lee Teng-Hui to come and visit his alma-mater at Cornell University. Though the visit alone sparked some controversy between the US, China and Taiwan, the remarks made at Cornell by Lee Teng-Hui during an address tipped the security balance on the Taiwan Strait. In his address, Lee referred to Taiwan as the “Republic of China” on multiple occasions, and made references to “nation” and “country”.163 These events led the Chinese leadership to believe that the US was making overtures toward Taiwanese independence from the mainland. The following year, the PLA fired missiles off the coast of Taiwan, nearly drawing the international community – including the US – into a conflict on the Strait.164 Some scholars argue this was to deter the US from developing closer ties with Taiwan.165 However, since that incident, the Strait has remained relatively calm and stable, as the Taiwanese leadership under Ma Ying-</w:t>
      </w:r>
      <w:proofErr w:type="spellStart"/>
      <w:r w:rsidRPr="00586730">
        <w:rPr>
          <w:rFonts w:asciiTheme="minorHAnsi" w:hAnsiTheme="minorHAnsi"/>
          <w:sz w:val="12"/>
        </w:rPr>
        <w:t>jeou</w:t>
      </w:r>
      <w:proofErr w:type="spellEnd"/>
      <w:r w:rsidRPr="00586730">
        <w:rPr>
          <w:rFonts w:asciiTheme="minorHAnsi" w:hAnsiTheme="minorHAnsi"/>
          <w:sz w:val="12"/>
        </w:rPr>
        <w:t xml:space="preserve"> has remained very moderate in their stance on China-Taiwan relations and has been very careful not to make any inflammatory statements that could set off conflict on the Strait. However, </w:t>
      </w:r>
      <w:r w:rsidRPr="00020E63">
        <w:rPr>
          <w:rFonts w:asciiTheme="minorHAnsi" w:hAnsiTheme="minorHAnsi"/>
          <w:b/>
          <w:u w:val="single"/>
        </w:rPr>
        <w:t xml:space="preserve">a period of </w:t>
      </w:r>
      <w:r w:rsidRPr="00DB51F3">
        <w:rPr>
          <w:rFonts w:asciiTheme="minorHAnsi" w:hAnsiTheme="minorHAnsi"/>
          <w:b/>
          <w:u w:val="single"/>
        </w:rPr>
        <w:t xml:space="preserve">significant </w:t>
      </w:r>
      <w:r w:rsidRPr="00D61A34">
        <w:rPr>
          <w:rFonts w:asciiTheme="minorHAnsi" w:hAnsiTheme="minorHAnsi"/>
          <w:b/>
          <w:highlight w:val="cyan"/>
          <w:u w:val="single"/>
        </w:rPr>
        <w:t xml:space="preserve">reform </w:t>
      </w:r>
      <w:r w:rsidRPr="00020E63">
        <w:rPr>
          <w:rFonts w:asciiTheme="minorHAnsi" w:hAnsiTheme="minorHAnsi"/>
          <w:b/>
          <w:u w:val="single"/>
        </w:rPr>
        <w:t xml:space="preserve">within the CCP </w:t>
      </w:r>
      <w:r w:rsidRPr="00D61A34">
        <w:rPr>
          <w:rFonts w:asciiTheme="minorHAnsi" w:hAnsiTheme="minorHAnsi"/>
          <w:b/>
          <w:highlight w:val="cyan"/>
          <w:u w:val="single"/>
        </w:rPr>
        <w:t xml:space="preserve">could lend itself to instability </w:t>
      </w:r>
      <w:r w:rsidRPr="00DB51F3">
        <w:rPr>
          <w:rFonts w:asciiTheme="minorHAnsi" w:hAnsiTheme="minorHAnsi"/>
          <w:b/>
          <w:u w:val="single"/>
        </w:rPr>
        <w:t>on the Taiwan Strait</w:t>
      </w:r>
      <w:r w:rsidRPr="00020E63">
        <w:rPr>
          <w:rFonts w:asciiTheme="minorHAnsi" w:hAnsiTheme="minorHAnsi"/>
          <w:b/>
          <w:u w:val="single"/>
        </w:rPr>
        <w:t xml:space="preserve">. There is no guarantee that </w:t>
      </w:r>
      <w:r w:rsidRPr="00D61A34">
        <w:rPr>
          <w:rFonts w:asciiTheme="minorHAnsi" w:hAnsiTheme="minorHAnsi"/>
          <w:b/>
          <w:highlight w:val="cyan"/>
          <w:u w:val="single"/>
        </w:rPr>
        <w:t xml:space="preserve">pro-independence factions within Taiwan would </w:t>
      </w:r>
      <w:r w:rsidRPr="00020E63">
        <w:rPr>
          <w:rFonts w:asciiTheme="minorHAnsi" w:hAnsiTheme="minorHAnsi"/>
          <w:b/>
          <w:u w:val="single"/>
        </w:rPr>
        <w:t xml:space="preserve">not </w:t>
      </w:r>
      <w:r w:rsidRPr="00D61A34">
        <w:rPr>
          <w:rFonts w:asciiTheme="minorHAnsi" w:hAnsiTheme="minorHAnsi"/>
          <w:b/>
          <w:highlight w:val="cyan"/>
          <w:u w:val="single"/>
        </w:rPr>
        <w:t xml:space="preserve">take advantage </w:t>
      </w:r>
      <w:r w:rsidRPr="00020E63">
        <w:rPr>
          <w:rFonts w:asciiTheme="minorHAnsi" w:hAnsiTheme="minorHAnsi"/>
          <w:b/>
          <w:u w:val="single"/>
        </w:rPr>
        <w:t>of the CCP</w:t>
      </w:r>
      <w:r w:rsidRPr="00586730">
        <w:rPr>
          <w:rFonts w:asciiTheme="minorHAnsi" w:hAnsiTheme="minorHAnsi"/>
          <w:sz w:val="12"/>
          <w:szCs w:val="14"/>
        </w:rPr>
        <w:t xml:space="preserve"> and PLA’s distraction</w:t>
      </w:r>
      <w:r w:rsidRPr="00020E63">
        <w:rPr>
          <w:rFonts w:asciiTheme="minorHAnsi" w:hAnsiTheme="minorHAnsi"/>
          <w:sz w:val="14"/>
          <w:szCs w:val="14"/>
          <w:u w:val="single"/>
        </w:rPr>
        <w:t xml:space="preserve"> </w:t>
      </w:r>
      <w:r w:rsidRPr="00DB51F3">
        <w:rPr>
          <w:rFonts w:asciiTheme="minorHAnsi" w:hAnsiTheme="minorHAnsi"/>
          <w:b/>
          <w:u w:val="single"/>
        </w:rPr>
        <w:t xml:space="preserve">with their own transformation </w:t>
      </w:r>
      <w:r w:rsidRPr="00D61A34">
        <w:rPr>
          <w:rFonts w:asciiTheme="minorHAnsi" w:hAnsiTheme="minorHAnsi"/>
          <w:b/>
          <w:highlight w:val="cyan"/>
          <w:u w:val="single"/>
        </w:rPr>
        <w:t>to take</w:t>
      </w:r>
      <w:r w:rsidRPr="00D61A34">
        <w:rPr>
          <w:rFonts w:asciiTheme="minorHAnsi" w:hAnsiTheme="minorHAnsi"/>
          <w:sz w:val="12"/>
          <w:highlight w:val="cyan"/>
        </w:rPr>
        <w:t xml:space="preserve"> </w:t>
      </w:r>
      <w:r w:rsidRPr="00586730">
        <w:rPr>
          <w:rFonts w:asciiTheme="minorHAnsi" w:hAnsiTheme="minorHAnsi"/>
          <w:sz w:val="12"/>
        </w:rPr>
        <w:t xml:space="preserve">dramatic, perhaps </w:t>
      </w:r>
      <w:r w:rsidRPr="00D61A34">
        <w:rPr>
          <w:rFonts w:asciiTheme="minorHAnsi" w:hAnsiTheme="minorHAnsi"/>
          <w:b/>
          <w:highlight w:val="cyan"/>
          <w:u w:val="single"/>
        </w:rPr>
        <w:t>militaristic, steps toward independence</w:t>
      </w:r>
      <w:r w:rsidRPr="00586730">
        <w:rPr>
          <w:rFonts w:asciiTheme="minorHAnsi" w:hAnsiTheme="minorHAnsi"/>
          <w:sz w:val="12"/>
        </w:rPr>
        <w:t xml:space="preserve">. For example, </w:t>
      </w:r>
      <w:r w:rsidRPr="00020E63">
        <w:rPr>
          <w:rFonts w:asciiTheme="minorHAnsi" w:hAnsiTheme="minorHAnsi"/>
          <w:b/>
          <w:u w:val="single"/>
        </w:rPr>
        <w:t>during Taiwan’s most recent election cycle, the pro-independence candidate</w:t>
      </w:r>
      <w:r w:rsidRPr="00586730">
        <w:rPr>
          <w:rFonts w:asciiTheme="minorHAnsi" w:hAnsiTheme="minorHAnsi"/>
          <w:sz w:val="12"/>
          <w:szCs w:val="14"/>
        </w:rPr>
        <w:t xml:space="preserve"> Tsai </w:t>
      </w:r>
      <w:proofErr w:type="spellStart"/>
      <w:r w:rsidRPr="00586730">
        <w:rPr>
          <w:rFonts w:asciiTheme="minorHAnsi" w:hAnsiTheme="minorHAnsi"/>
          <w:sz w:val="12"/>
          <w:szCs w:val="14"/>
        </w:rPr>
        <w:t>Ing</w:t>
      </w:r>
      <w:proofErr w:type="spellEnd"/>
      <w:r w:rsidRPr="00586730">
        <w:rPr>
          <w:rFonts w:asciiTheme="minorHAnsi" w:hAnsiTheme="minorHAnsi"/>
          <w:sz w:val="12"/>
          <w:szCs w:val="14"/>
        </w:rPr>
        <w:t xml:space="preserve">-wen, </w:t>
      </w:r>
      <w:r w:rsidRPr="00586730">
        <w:rPr>
          <w:rFonts w:asciiTheme="minorHAnsi" w:hAnsiTheme="minorHAnsi"/>
          <w:sz w:val="12"/>
        </w:rPr>
        <w:t xml:space="preserve">though she lost the election, </w:t>
      </w:r>
      <w:r w:rsidRPr="00020E63">
        <w:rPr>
          <w:rFonts w:asciiTheme="minorHAnsi" w:hAnsiTheme="minorHAnsi"/>
          <w:b/>
          <w:u w:val="single"/>
        </w:rPr>
        <w:t>garnered enough support to make the government in mainland China nervous</w:t>
      </w:r>
      <w:r w:rsidRPr="00586730">
        <w:rPr>
          <w:rFonts w:asciiTheme="minorHAnsi" w:hAnsiTheme="minorHAnsi"/>
          <w:sz w:val="12"/>
        </w:rPr>
        <w:t xml:space="preserve"> about her rise in support.166 </w:t>
      </w:r>
      <w:r w:rsidRPr="00D61A34">
        <w:rPr>
          <w:rFonts w:asciiTheme="minorHAnsi" w:hAnsiTheme="minorHAnsi"/>
          <w:b/>
          <w:highlight w:val="cyan"/>
          <w:u w:val="single"/>
        </w:rPr>
        <w:t xml:space="preserve">The </w:t>
      </w:r>
      <w:r w:rsidRPr="00DB51F3">
        <w:rPr>
          <w:rFonts w:asciiTheme="minorHAnsi" w:hAnsiTheme="minorHAnsi"/>
          <w:b/>
          <w:u w:val="single"/>
        </w:rPr>
        <w:t xml:space="preserve">potential </w:t>
      </w:r>
      <w:r w:rsidRPr="00D61A34">
        <w:rPr>
          <w:rFonts w:asciiTheme="minorHAnsi" w:hAnsiTheme="minorHAnsi"/>
          <w:b/>
          <w:highlight w:val="cyan"/>
          <w:u w:val="single"/>
        </w:rPr>
        <w:t xml:space="preserve">destabilization of the </w:t>
      </w:r>
      <w:r w:rsidRPr="00DB51F3">
        <w:rPr>
          <w:rFonts w:asciiTheme="minorHAnsi" w:hAnsiTheme="minorHAnsi"/>
          <w:b/>
          <w:u w:val="single"/>
        </w:rPr>
        <w:t xml:space="preserve">Taiwan </w:t>
      </w:r>
      <w:r w:rsidRPr="00D61A34">
        <w:rPr>
          <w:rFonts w:asciiTheme="minorHAnsi" w:hAnsiTheme="minorHAnsi"/>
          <w:b/>
          <w:highlight w:val="cyan"/>
          <w:u w:val="single"/>
        </w:rPr>
        <w:t>Strait could spell disaster for the entire region</w:t>
      </w:r>
      <w:r w:rsidRPr="00586730">
        <w:rPr>
          <w:rFonts w:asciiTheme="minorHAnsi" w:hAnsiTheme="minorHAnsi"/>
          <w:sz w:val="12"/>
        </w:rPr>
        <w:t xml:space="preserve">, as other </w:t>
      </w:r>
      <w:r w:rsidRPr="00DB51F3">
        <w:rPr>
          <w:rStyle w:val="Emphasis"/>
          <w:rFonts w:asciiTheme="minorHAnsi" w:hAnsiTheme="minorHAnsi"/>
        </w:rPr>
        <w:t>countries and allies could be pulled into a protracted conflict</w:t>
      </w:r>
      <w:r w:rsidRPr="00586730">
        <w:rPr>
          <w:rFonts w:asciiTheme="minorHAnsi" w:hAnsiTheme="minorHAnsi"/>
          <w:sz w:val="12"/>
        </w:rPr>
        <w:t xml:space="preserve"> between the two regions. </w:t>
      </w:r>
      <w:r w:rsidRPr="00DB51F3">
        <w:rPr>
          <w:rFonts w:asciiTheme="minorHAnsi" w:hAnsiTheme="minorHAnsi"/>
          <w:b/>
          <w:u w:val="single"/>
        </w:rPr>
        <w:t xml:space="preserve">A </w:t>
      </w:r>
      <w:r w:rsidRPr="00D61A34">
        <w:rPr>
          <w:rFonts w:asciiTheme="minorHAnsi" w:hAnsiTheme="minorHAnsi"/>
          <w:b/>
          <w:highlight w:val="cyan"/>
          <w:u w:val="single"/>
        </w:rPr>
        <w:t xml:space="preserve">third </w:t>
      </w:r>
      <w:r w:rsidRPr="00DB51F3">
        <w:rPr>
          <w:rFonts w:asciiTheme="minorHAnsi" w:hAnsiTheme="minorHAnsi"/>
          <w:b/>
          <w:u w:val="single"/>
        </w:rPr>
        <w:t>region that has</w:t>
      </w:r>
      <w:r w:rsidRPr="00020E63">
        <w:rPr>
          <w:rFonts w:asciiTheme="minorHAnsi" w:hAnsiTheme="minorHAnsi"/>
          <w:b/>
          <w:u w:val="single"/>
        </w:rPr>
        <w:t xml:space="preserve"> a deep </w:t>
      </w:r>
      <w:r w:rsidRPr="00DB51F3">
        <w:rPr>
          <w:rFonts w:asciiTheme="minorHAnsi" w:hAnsiTheme="minorHAnsi"/>
          <w:b/>
          <w:u w:val="single"/>
        </w:rPr>
        <w:t xml:space="preserve">interest in China’s political stability </w:t>
      </w:r>
      <w:r w:rsidRPr="00D61A34">
        <w:rPr>
          <w:rFonts w:asciiTheme="minorHAnsi" w:hAnsiTheme="minorHAnsi"/>
          <w:b/>
          <w:highlight w:val="cyan"/>
          <w:u w:val="single"/>
        </w:rPr>
        <w:t>is</w:t>
      </w:r>
      <w:r w:rsidRPr="00D61A34">
        <w:rPr>
          <w:rFonts w:asciiTheme="minorHAnsi" w:hAnsiTheme="minorHAnsi"/>
          <w:sz w:val="12"/>
          <w:highlight w:val="cyan"/>
        </w:rPr>
        <w:t xml:space="preserve"> </w:t>
      </w:r>
      <w:r w:rsidRPr="00586730">
        <w:rPr>
          <w:rFonts w:asciiTheme="minorHAnsi" w:hAnsiTheme="minorHAnsi"/>
          <w:sz w:val="12"/>
        </w:rPr>
        <w:t xml:space="preserve">their neighbor </w:t>
      </w:r>
      <w:r w:rsidRPr="00D61A34">
        <w:rPr>
          <w:rStyle w:val="StyleUnderline"/>
          <w:rFonts w:asciiTheme="minorHAnsi" w:hAnsiTheme="minorHAnsi"/>
          <w:highlight w:val="cyan"/>
        </w:rPr>
        <w:t xml:space="preserve">Japan. </w:t>
      </w:r>
      <w:r w:rsidRPr="00DB51F3">
        <w:rPr>
          <w:rStyle w:val="StyleUnderline"/>
          <w:rFonts w:asciiTheme="minorHAnsi" w:hAnsiTheme="minorHAnsi"/>
        </w:rPr>
        <w:t>Not only</w:t>
      </w:r>
      <w:r w:rsidRPr="00DB51F3">
        <w:rPr>
          <w:rFonts w:asciiTheme="minorHAnsi" w:hAnsiTheme="minorHAnsi"/>
          <w:b/>
          <w:u w:val="single"/>
        </w:rPr>
        <w:t xml:space="preserve"> is </w:t>
      </w:r>
      <w:r w:rsidRPr="00D61A34">
        <w:rPr>
          <w:rFonts w:asciiTheme="minorHAnsi" w:hAnsiTheme="minorHAnsi"/>
          <w:b/>
          <w:highlight w:val="cyan"/>
          <w:u w:val="single"/>
        </w:rPr>
        <w:t xml:space="preserve">Japan </w:t>
      </w:r>
      <w:r w:rsidRPr="00020E63">
        <w:rPr>
          <w:rFonts w:asciiTheme="minorHAnsi" w:hAnsiTheme="minorHAnsi"/>
          <w:b/>
          <w:u w:val="single"/>
        </w:rPr>
        <w:t xml:space="preserve">deeply </w:t>
      </w:r>
      <w:r w:rsidRPr="00DB51F3">
        <w:rPr>
          <w:rFonts w:asciiTheme="minorHAnsi" w:hAnsiTheme="minorHAnsi"/>
          <w:b/>
          <w:u w:val="single"/>
        </w:rPr>
        <w:t xml:space="preserve">integrated economically into the Chinese trade system, it also </w:t>
      </w:r>
      <w:r w:rsidRPr="00D61A34">
        <w:rPr>
          <w:rFonts w:asciiTheme="minorHAnsi" w:hAnsiTheme="minorHAnsi"/>
          <w:b/>
          <w:highlight w:val="cyan"/>
          <w:u w:val="single"/>
        </w:rPr>
        <w:t>has a number of ongoing territorial disputes</w:t>
      </w:r>
      <w:r w:rsidRPr="00D61A34">
        <w:rPr>
          <w:rFonts w:asciiTheme="minorHAnsi" w:hAnsiTheme="minorHAnsi"/>
          <w:sz w:val="12"/>
          <w:highlight w:val="cyan"/>
        </w:rPr>
        <w:t xml:space="preserve"> </w:t>
      </w:r>
      <w:r w:rsidRPr="00586730">
        <w:rPr>
          <w:rFonts w:asciiTheme="minorHAnsi" w:hAnsiTheme="minorHAnsi"/>
          <w:sz w:val="12"/>
        </w:rPr>
        <w:t xml:space="preserve">with the country. For example, in January 2007, total trade between China and Japan was $18.1 million. That amount spiked to $344.9 million in December, 2011 (an 1808.1% increase)167, a clear indicator that China and Japan are growing their trade dependence at an astounding rate. In addition, </w:t>
      </w:r>
      <w:r w:rsidRPr="00020E63">
        <w:rPr>
          <w:rFonts w:asciiTheme="minorHAnsi" w:hAnsiTheme="minorHAnsi"/>
          <w:b/>
          <w:u w:val="single"/>
        </w:rPr>
        <w:t>Japan and China continue to disagree over the status of some hotly contested territories</w:t>
      </w:r>
      <w:r w:rsidRPr="00586730">
        <w:rPr>
          <w:rFonts w:asciiTheme="minorHAnsi" w:hAnsiTheme="minorHAnsi"/>
          <w:sz w:val="12"/>
        </w:rPr>
        <w:t xml:space="preserve">, including the </w:t>
      </w:r>
      <w:proofErr w:type="spellStart"/>
      <w:r w:rsidRPr="00586730">
        <w:rPr>
          <w:rFonts w:asciiTheme="minorHAnsi" w:hAnsiTheme="minorHAnsi"/>
          <w:sz w:val="12"/>
        </w:rPr>
        <w:t>Diaoyu</w:t>
      </w:r>
      <w:proofErr w:type="spellEnd"/>
      <w:r w:rsidRPr="00586730">
        <w:rPr>
          <w:rFonts w:asciiTheme="minorHAnsi" w:hAnsiTheme="minorHAnsi"/>
          <w:sz w:val="12"/>
        </w:rPr>
        <w:t>/</w:t>
      </w:r>
      <w:proofErr w:type="spellStart"/>
      <w:r w:rsidRPr="00586730">
        <w:rPr>
          <w:rFonts w:asciiTheme="minorHAnsi" w:hAnsiTheme="minorHAnsi"/>
          <w:sz w:val="12"/>
        </w:rPr>
        <w:t>Senkaku</w:t>
      </w:r>
      <w:proofErr w:type="spellEnd"/>
      <w:r w:rsidRPr="00586730">
        <w:rPr>
          <w:rFonts w:asciiTheme="minorHAnsi" w:hAnsiTheme="minorHAnsi"/>
          <w:sz w:val="12"/>
        </w:rPr>
        <w:t xml:space="preserve"> Islands. Not only do </w:t>
      </w:r>
      <w:r w:rsidRPr="00020E63">
        <w:rPr>
          <w:rFonts w:asciiTheme="minorHAnsi" w:hAnsiTheme="minorHAnsi"/>
          <w:b/>
          <w:u w:val="single"/>
        </w:rPr>
        <w:t>both countries have a territorial claim to the islands</w:t>
      </w:r>
      <w:r w:rsidRPr="00586730">
        <w:rPr>
          <w:rFonts w:asciiTheme="minorHAnsi" w:hAnsiTheme="minorHAnsi"/>
          <w:sz w:val="12"/>
        </w:rPr>
        <w:t xml:space="preserve">, but the area contains vast amounts of oil and natural gas resources that both countries want to develop. For example, it is estimated that the Japanese side of the disputed East China Sea area contains up to 500 million kiloliters of crude oil volume.168 As China is the world’s second-largest consumer of oil and Japan third, with Chinese demand for oil expected to rise 14% by 2025, these oil deposits are of crucial national security interest to both countries.169 </w:t>
      </w:r>
      <w:r w:rsidRPr="00020E63">
        <w:rPr>
          <w:rFonts w:asciiTheme="minorHAnsi" w:hAnsiTheme="minorHAnsi"/>
          <w:b/>
          <w:u w:val="single"/>
        </w:rPr>
        <w:t>Tension in the region has been rising as China has continued to press closer to the median line that Japan has drawn around the islands</w:t>
      </w:r>
      <w:r w:rsidRPr="00586730">
        <w:rPr>
          <w:rFonts w:asciiTheme="minorHAnsi" w:hAnsiTheme="minorHAnsi"/>
          <w:sz w:val="12"/>
        </w:rPr>
        <w:t xml:space="preserve">, at one point coming as close as five kilometers from the line.170 The consistency of the Chinese message on the status of these disputed territories, though tense and combative for the Japanese, have at least lent a level of predictability to China’s stance and actions. However, </w:t>
      </w:r>
      <w:r w:rsidRPr="00DB51F3">
        <w:rPr>
          <w:rFonts w:asciiTheme="minorHAnsi" w:hAnsiTheme="minorHAnsi"/>
          <w:b/>
          <w:u w:val="single"/>
        </w:rPr>
        <w:t xml:space="preserve">should the </w:t>
      </w:r>
      <w:r w:rsidRPr="00D61A34">
        <w:rPr>
          <w:rFonts w:asciiTheme="minorHAnsi" w:hAnsiTheme="minorHAnsi"/>
          <w:b/>
          <w:highlight w:val="cyan"/>
          <w:u w:val="single"/>
        </w:rPr>
        <w:t xml:space="preserve">CCP </w:t>
      </w:r>
      <w:r w:rsidRPr="00DB51F3">
        <w:rPr>
          <w:rFonts w:asciiTheme="minorHAnsi" w:hAnsiTheme="minorHAnsi"/>
          <w:b/>
          <w:u w:val="single"/>
        </w:rPr>
        <w:t xml:space="preserve">undergo </w:t>
      </w:r>
      <w:r w:rsidRPr="00020E63">
        <w:rPr>
          <w:rFonts w:asciiTheme="minorHAnsi" w:hAnsiTheme="minorHAnsi"/>
          <w:b/>
          <w:u w:val="single"/>
        </w:rPr>
        <w:t xml:space="preserve">a period of </w:t>
      </w:r>
      <w:r w:rsidRPr="00D61A34">
        <w:rPr>
          <w:rFonts w:asciiTheme="minorHAnsi" w:hAnsiTheme="minorHAnsi"/>
          <w:b/>
          <w:highlight w:val="cyan"/>
          <w:u w:val="single"/>
        </w:rPr>
        <w:t xml:space="preserve">instability </w:t>
      </w:r>
      <w:r w:rsidRPr="00DB51F3">
        <w:rPr>
          <w:rFonts w:asciiTheme="minorHAnsi" w:hAnsiTheme="minorHAnsi"/>
          <w:b/>
          <w:u w:val="single"/>
        </w:rPr>
        <w:t>and reform</w:t>
      </w:r>
      <w:r w:rsidRPr="00020E63">
        <w:rPr>
          <w:rFonts w:asciiTheme="minorHAnsi" w:hAnsiTheme="minorHAnsi"/>
          <w:b/>
          <w:u w:val="single"/>
        </w:rPr>
        <w:t xml:space="preserve">, and if their message or actions were to change regarding the status of these islands, </w:t>
      </w:r>
      <w:r w:rsidRPr="00DB51F3">
        <w:rPr>
          <w:rFonts w:asciiTheme="minorHAnsi" w:hAnsiTheme="minorHAnsi"/>
          <w:b/>
          <w:u w:val="single"/>
        </w:rPr>
        <w:t xml:space="preserve">it </w:t>
      </w:r>
      <w:r w:rsidRPr="00D61A34">
        <w:rPr>
          <w:rFonts w:asciiTheme="minorHAnsi" w:hAnsiTheme="minorHAnsi"/>
          <w:b/>
          <w:highlight w:val="cyan"/>
          <w:u w:val="single"/>
        </w:rPr>
        <w:t xml:space="preserve">could cause a </w:t>
      </w:r>
      <w:r w:rsidRPr="00D61A34">
        <w:rPr>
          <w:rStyle w:val="Emphasis"/>
          <w:rFonts w:asciiTheme="minorHAnsi" w:hAnsiTheme="minorHAnsi"/>
          <w:highlight w:val="cyan"/>
        </w:rPr>
        <w:t>significant conflict</w:t>
      </w:r>
      <w:r w:rsidRPr="00D61A34">
        <w:rPr>
          <w:rFonts w:asciiTheme="minorHAnsi" w:hAnsiTheme="minorHAnsi"/>
          <w:b/>
          <w:highlight w:val="cyan"/>
          <w:u w:val="single"/>
        </w:rPr>
        <w:t xml:space="preserve"> over these territories </w:t>
      </w:r>
      <w:r w:rsidRPr="00020E63">
        <w:rPr>
          <w:rFonts w:asciiTheme="minorHAnsi" w:hAnsiTheme="minorHAnsi"/>
          <w:b/>
          <w:u w:val="single"/>
        </w:rPr>
        <w:t xml:space="preserve">between China and Japan, </w:t>
      </w:r>
      <w:r w:rsidRPr="00D61A34">
        <w:rPr>
          <w:rFonts w:asciiTheme="minorHAnsi" w:hAnsiTheme="minorHAnsi"/>
          <w:b/>
          <w:highlight w:val="cyan"/>
          <w:u w:val="single"/>
        </w:rPr>
        <w:t xml:space="preserve">and </w:t>
      </w:r>
      <w:r w:rsidRPr="00020E63">
        <w:rPr>
          <w:rFonts w:asciiTheme="minorHAnsi" w:hAnsiTheme="minorHAnsi"/>
          <w:b/>
          <w:u w:val="single"/>
        </w:rPr>
        <w:t xml:space="preserve">could severely </w:t>
      </w:r>
      <w:r w:rsidRPr="00D61A34">
        <w:rPr>
          <w:rStyle w:val="Emphasis"/>
          <w:rFonts w:asciiTheme="minorHAnsi" w:hAnsiTheme="minorHAnsi"/>
          <w:highlight w:val="cyan"/>
        </w:rPr>
        <w:t>destabilize</w:t>
      </w:r>
      <w:r w:rsidRPr="00D61A34">
        <w:rPr>
          <w:rFonts w:asciiTheme="minorHAnsi" w:hAnsiTheme="minorHAnsi"/>
          <w:b/>
          <w:highlight w:val="cyan"/>
          <w:u w:val="single"/>
        </w:rPr>
        <w:t xml:space="preserve"> </w:t>
      </w:r>
      <w:r w:rsidRPr="00020E63">
        <w:rPr>
          <w:rFonts w:asciiTheme="minorHAnsi" w:hAnsiTheme="minorHAnsi"/>
          <w:b/>
          <w:u w:val="single"/>
        </w:rPr>
        <w:t xml:space="preserve">an already weakened </w:t>
      </w:r>
      <w:r w:rsidRPr="005964D8">
        <w:rPr>
          <w:rStyle w:val="Emphasis"/>
          <w:highlight w:val="cyan"/>
        </w:rPr>
        <w:t>Japanese economy</w:t>
      </w:r>
      <w:r w:rsidRPr="00586730">
        <w:rPr>
          <w:rFonts w:asciiTheme="minorHAnsi" w:hAnsiTheme="minorHAnsi"/>
          <w:sz w:val="12"/>
        </w:rPr>
        <w:t xml:space="preserve">. Much like the potential destabilization of the Taiwan Strait, </w:t>
      </w:r>
      <w:r w:rsidRPr="00D61A34">
        <w:rPr>
          <w:rFonts w:asciiTheme="minorHAnsi" w:hAnsiTheme="minorHAnsi"/>
          <w:b/>
          <w:highlight w:val="cyan"/>
          <w:u w:val="single"/>
        </w:rPr>
        <w:t>the destabilization</w:t>
      </w:r>
      <w:r w:rsidRPr="00D61A34">
        <w:rPr>
          <w:rFonts w:asciiTheme="minorHAnsi" w:hAnsiTheme="minorHAnsi"/>
          <w:sz w:val="12"/>
          <w:highlight w:val="cyan"/>
        </w:rPr>
        <w:t xml:space="preserve"> </w:t>
      </w:r>
      <w:r w:rsidRPr="00586730">
        <w:rPr>
          <w:rFonts w:asciiTheme="minorHAnsi" w:hAnsiTheme="minorHAnsi"/>
          <w:sz w:val="12"/>
        </w:rPr>
        <w:t xml:space="preserve">of the East China Sea region </w:t>
      </w:r>
      <w:r w:rsidRPr="00D61A34">
        <w:rPr>
          <w:rFonts w:asciiTheme="minorHAnsi" w:hAnsiTheme="minorHAnsi"/>
          <w:b/>
          <w:highlight w:val="cyan"/>
          <w:u w:val="single"/>
        </w:rPr>
        <w:t xml:space="preserve">could </w:t>
      </w:r>
      <w:r w:rsidRPr="00D61A34">
        <w:rPr>
          <w:rStyle w:val="Emphasis"/>
          <w:rFonts w:asciiTheme="minorHAnsi" w:hAnsiTheme="minorHAnsi"/>
          <w:highlight w:val="cyan"/>
        </w:rPr>
        <w:t>draw the countries’ regional neighbors and international partners</w:t>
      </w:r>
      <w:r w:rsidRPr="00D61A34">
        <w:rPr>
          <w:rFonts w:asciiTheme="minorHAnsi" w:hAnsiTheme="minorHAnsi"/>
          <w:b/>
          <w:highlight w:val="cyan"/>
          <w:u w:val="single"/>
        </w:rPr>
        <w:t xml:space="preserve"> into </w:t>
      </w:r>
      <w:r w:rsidRPr="00020E63">
        <w:rPr>
          <w:rFonts w:asciiTheme="minorHAnsi" w:hAnsiTheme="minorHAnsi"/>
          <w:b/>
          <w:u w:val="single"/>
        </w:rPr>
        <w:t xml:space="preserve">a </w:t>
      </w:r>
      <w:r w:rsidRPr="00020E63">
        <w:rPr>
          <w:rStyle w:val="Emphasis"/>
          <w:rFonts w:asciiTheme="minorHAnsi" w:hAnsiTheme="minorHAnsi"/>
        </w:rPr>
        <w:t xml:space="preserve">protracted </w:t>
      </w:r>
      <w:r w:rsidRPr="00D61A34">
        <w:rPr>
          <w:rStyle w:val="Emphasis"/>
          <w:rFonts w:asciiTheme="minorHAnsi" w:hAnsiTheme="minorHAnsi"/>
          <w:highlight w:val="cyan"/>
        </w:rPr>
        <w:t>conflict</w:t>
      </w:r>
      <w:r w:rsidRPr="00D61A34">
        <w:rPr>
          <w:rFonts w:asciiTheme="minorHAnsi" w:hAnsiTheme="minorHAnsi"/>
          <w:b/>
          <w:highlight w:val="cyan"/>
          <w:u w:val="single"/>
        </w:rPr>
        <w:t xml:space="preserve"> </w:t>
      </w:r>
      <w:r w:rsidRPr="00020E63">
        <w:rPr>
          <w:rFonts w:asciiTheme="minorHAnsi" w:hAnsiTheme="minorHAnsi"/>
          <w:b/>
          <w:u w:val="single"/>
        </w:rPr>
        <w:t>between the two nations</w:t>
      </w:r>
      <w:r w:rsidRPr="00586730">
        <w:rPr>
          <w:rFonts w:asciiTheme="minorHAnsi" w:hAnsiTheme="minorHAnsi"/>
          <w:sz w:val="12"/>
        </w:rPr>
        <w:t xml:space="preserve">. </w:t>
      </w:r>
      <w:r w:rsidRPr="00DB51F3">
        <w:rPr>
          <w:rFonts w:asciiTheme="minorHAnsi" w:hAnsiTheme="minorHAnsi"/>
          <w:b/>
          <w:u w:val="single"/>
        </w:rPr>
        <w:t xml:space="preserve">A </w:t>
      </w:r>
      <w:r w:rsidRPr="00D61A34">
        <w:rPr>
          <w:rFonts w:asciiTheme="minorHAnsi" w:hAnsiTheme="minorHAnsi"/>
          <w:b/>
          <w:highlight w:val="cyan"/>
          <w:u w:val="single"/>
        </w:rPr>
        <w:t xml:space="preserve">fourth </w:t>
      </w:r>
      <w:r w:rsidRPr="00DB51F3">
        <w:rPr>
          <w:rFonts w:asciiTheme="minorHAnsi" w:hAnsiTheme="minorHAnsi"/>
          <w:b/>
          <w:u w:val="single"/>
        </w:rPr>
        <w:t xml:space="preserve">region </w:t>
      </w:r>
      <w:r w:rsidRPr="00020E63">
        <w:rPr>
          <w:rFonts w:asciiTheme="minorHAnsi" w:hAnsiTheme="minorHAnsi"/>
          <w:b/>
          <w:u w:val="single"/>
        </w:rPr>
        <w:t xml:space="preserve">that would be </w:t>
      </w:r>
      <w:r w:rsidRPr="00DB51F3">
        <w:rPr>
          <w:rFonts w:asciiTheme="minorHAnsi" w:hAnsiTheme="minorHAnsi"/>
          <w:b/>
          <w:u w:val="single"/>
        </w:rPr>
        <w:t xml:space="preserve">negatively affected </w:t>
      </w:r>
      <w:r w:rsidRPr="00020E63">
        <w:rPr>
          <w:rFonts w:asciiTheme="minorHAnsi" w:hAnsiTheme="minorHAnsi"/>
          <w:b/>
          <w:u w:val="single"/>
        </w:rPr>
        <w:t xml:space="preserve">by political destabilization in China </w:t>
      </w:r>
      <w:r w:rsidRPr="00D61A34">
        <w:rPr>
          <w:rFonts w:asciiTheme="minorHAnsi" w:hAnsiTheme="minorHAnsi"/>
          <w:b/>
          <w:highlight w:val="cyan"/>
          <w:u w:val="single"/>
        </w:rPr>
        <w:t>is</w:t>
      </w:r>
      <w:r w:rsidRPr="00D61A34">
        <w:rPr>
          <w:rFonts w:asciiTheme="minorHAnsi" w:hAnsiTheme="minorHAnsi"/>
          <w:sz w:val="12"/>
          <w:highlight w:val="cyan"/>
        </w:rPr>
        <w:t xml:space="preserve"> </w:t>
      </w:r>
      <w:r w:rsidRPr="00586730">
        <w:rPr>
          <w:rFonts w:asciiTheme="minorHAnsi" w:hAnsiTheme="minorHAnsi"/>
          <w:sz w:val="12"/>
        </w:rPr>
        <w:t xml:space="preserve">their southern neighbor, </w:t>
      </w:r>
      <w:r w:rsidRPr="00D61A34">
        <w:rPr>
          <w:rFonts w:asciiTheme="minorHAnsi" w:hAnsiTheme="minorHAnsi"/>
          <w:b/>
          <w:highlight w:val="cyan"/>
          <w:u w:val="single"/>
        </w:rPr>
        <w:t>India</w:t>
      </w:r>
      <w:r w:rsidRPr="00020E63">
        <w:rPr>
          <w:rFonts w:asciiTheme="minorHAnsi" w:hAnsiTheme="minorHAnsi"/>
          <w:b/>
          <w:u w:val="single"/>
        </w:rPr>
        <w:t>. Though China and India are becoming</w:t>
      </w:r>
      <w:r w:rsidRPr="00586730">
        <w:rPr>
          <w:rFonts w:asciiTheme="minorHAnsi" w:hAnsiTheme="minorHAnsi"/>
          <w:sz w:val="12"/>
        </w:rPr>
        <w:t xml:space="preserve"> increasingly </w:t>
      </w:r>
      <w:r w:rsidRPr="00020E63">
        <w:rPr>
          <w:rFonts w:asciiTheme="minorHAnsi" w:hAnsiTheme="minorHAnsi"/>
          <w:b/>
          <w:u w:val="single"/>
        </w:rPr>
        <w:t xml:space="preserve">reliant on one another economically, </w:t>
      </w:r>
      <w:r w:rsidRPr="00DB51F3">
        <w:rPr>
          <w:rFonts w:asciiTheme="minorHAnsi" w:hAnsiTheme="minorHAnsi"/>
          <w:b/>
          <w:u w:val="single"/>
        </w:rPr>
        <w:t>they</w:t>
      </w:r>
      <w:r w:rsidRPr="00586730">
        <w:rPr>
          <w:rFonts w:asciiTheme="minorHAnsi" w:hAnsiTheme="minorHAnsi"/>
          <w:sz w:val="12"/>
        </w:rPr>
        <w:t xml:space="preserve"> still </w:t>
      </w:r>
      <w:r w:rsidRPr="00DB51F3">
        <w:rPr>
          <w:rFonts w:asciiTheme="minorHAnsi" w:hAnsiTheme="minorHAnsi"/>
          <w:b/>
          <w:u w:val="single"/>
        </w:rPr>
        <w:t>s</w:t>
      </w:r>
      <w:r w:rsidRPr="00020E63">
        <w:rPr>
          <w:rFonts w:asciiTheme="minorHAnsi" w:hAnsiTheme="minorHAnsi"/>
          <w:b/>
          <w:u w:val="single"/>
        </w:rPr>
        <w:t>uffer from a number of serious areas of conflict</w:t>
      </w:r>
      <w:r w:rsidRPr="00586730">
        <w:rPr>
          <w:rFonts w:asciiTheme="minorHAnsi" w:hAnsiTheme="minorHAnsi"/>
          <w:sz w:val="12"/>
        </w:rPr>
        <w:t xml:space="preserve">, including a hotly contested border area and India’s support of the Dalai Lama and the Tibetan government-in-exile. In 1962, the PLA invaded India through the Arunachal Pradesh region, laying claim to portions of the Himalayas that had previously been under Indian control in what became known as the Sino-Indian War. Though the Chinese eventually called a cease-fire and withdrew from the region171, the conflict over it remains tense for a number of reasons, including access to water resources, forestry resources and China’s enduring theme of territorial integrity. Similar to the destabilization of the two regions mentioned above, </w:t>
      </w:r>
      <w:r w:rsidRPr="00D61A34">
        <w:rPr>
          <w:rFonts w:asciiTheme="minorHAnsi" w:hAnsiTheme="minorHAnsi"/>
          <w:b/>
          <w:highlight w:val="cyan"/>
          <w:u w:val="single"/>
        </w:rPr>
        <w:t xml:space="preserve">the inconsistency of China’s message </w:t>
      </w:r>
      <w:r w:rsidRPr="00DB51F3">
        <w:rPr>
          <w:rFonts w:asciiTheme="minorHAnsi" w:hAnsiTheme="minorHAnsi"/>
          <w:b/>
          <w:u w:val="single"/>
        </w:rPr>
        <w:t xml:space="preserve">during </w:t>
      </w:r>
      <w:r w:rsidRPr="00020E63">
        <w:rPr>
          <w:rFonts w:asciiTheme="minorHAnsi" w:hAnsiTheme="minorHAnsi"/>
          <w:b/>
          <w:u w:val="single"/>
        </w:rPr>
        <w:t xml:space="preserve">a time of </w:t>
      </w:r>
      <w:r w:rsidRPr="00DB51F3">
        <w:rPr>
          <w:rFonts w:asciiTheme="minorHAnsi" w:hAnsiTheme="minorHAnsi"/>
          <w:b/>
          <w:u w:val="single"/>
        </w:rPr>
        <w:t>political destabilization or reform</w:t>
      </w:r>
      <w:r w:rsidRPr="00D61A34">
        <w:rPr>
          <w:rFonts w:asciiTheme="minorHAnsi" w:hAnsiTheme="minorHAnsi"/>
          <w:b/>
          <w:highlight w:val="cyan"/>
          <w:u w:val="single"/>
        </w:rPr>
        <w:t xml:space="preserve"> could lead the </w:t>
      </w:r>
      <w:r w:rsidRPr="00D61A34">
        <w:rPr>
          <w:rStyle w:val="Emphasis"/>
          <w:rFonts w:asciiTheme="minorHAnsi" w:hAnsiTheme="minorHAnsi"/>
          <w:highlight w:val="cyan"/>
        </w:rPr>
        <w:t xml:space="preserve">Indian military to </w:t>
      </w:r>
      <w:r w:rsidRPr="00020E63">
        <w:rPr>
          <w:rStyle w:val="Emphasis"/>
          <w:rFonts w:asciiTheme="minorHAnsi" w:hAnsiTheme="minorHAnsi"/>
        </w:rPr>
        <w:t xml:space="preserve">either </w:t>
      </w:r>
      <w:r w:rsidRPr="00D61A34">
        <w:rPr>
          <w:rStyle w:val="Emphasis"/>
          <w:rFonts w:asciiTheme="minorHAnsi" w:hAnsiTheme="minorHAnsi"/>
          <w:highlight w:val="cyan"/>
        </w:rPr>
        <w:t>panic</w:t>
      </w:r>
      <w:r w:rsidRPr="00D61A34">
        <w:rPr>
          <w:rFonts w:asciiTheme="minorHAnsi" w:hAnsiTheme="minorHAnsi"/>
          <w:b/>
          <w:highlight w:val="cyan"/>
          <w:u w:val="single"/>
        </w:rPr>
        <w:t xml:space="preserve"> </w:t>
      </w:r>
      <w:r w:rsidRPr="00020E63">
        <w:rPr>
          <w:rFonts w:asciiTheme="minorHAnsi" w:hAnsiTheme="minorHAnsi"/>
          <w:b/>
          <w:u w:val="single"/>
        </w:rPr>
        <w:t xml:space="preserve">from the unpredictability of China’s potential actions </w:t>
      </w:r>
      <w:r w:rsidRPr="00DB51F3">
        <w:rPr>
          <w:rFonts w:asciiTheme="minorHAnsi" w:hAnsiTheme="minorHAnsi"/>
          <w:b/>
          <w:u w:val="single"/>
        </w:rPr>
        <w:t xml:space="preserve">or </w:t>
      </w:r>
      <w:r w:rsidRPr="00DB51F3">
        <w:rPr>
          <w:rStyle w:val="Emphasis"/>
          <w:rFonts w:asciiTheme="minorHAnsi" w:hAnsiTheme="minorHAnsi"/>
        </w:rPr>
        <w:t>move to take the Arunachal Pradesh region by force</w:t>
      </w:r>
      <w:r w:rsidRPr="00DB51F3">
        <w:rPr>
          <w:rFonts w:asciiTheme="minorHAnsi" w:hAnsiTheme="minorHAnsi"/>
          <w:b/>
          <w:u w:val="single"/>
        </w:rPr>
        <w:t>.</w:t>
      </w:r>
      <w:r>
        <w:rPr>
          <w:rFonts w:asciiTheme="minorHAnsi" w:hAnsiTheme="minorHAnsi"/>
          <w:b/>
          <w:u w:val="single"/>
        </w:rPr>
        <w:t xml:space="preserve"> </w:t>
      </w:r>
      <w:r w:rsidRPr="00D61A34">
        <w:rPr>
          <w:rFonts w:asciiTheme="minorHAnsi" w:hAnsiTheme="minorHAnsi"/>
          <w:b/>
          <w:highlight w:val="cyan"/>
          <w:u w:val="single"/>
        </w:rPr>
        <w:t>Not only could political instability</w:t>
      </w:r>
      <w:r w:rsidRPr="00D61A34">
        <w:rPr>
          <w:rFonts w:asciiTheme="minorHAnsi" w:hAnsiTheme="minorHAnsi"/>
          <w:sz w:val="12"/>
          <w:highlight w:val="cyan"/>
        </w:rPr>
        <w:t xml:space="preserve"> </w:t>
      </w:r>
      <w:r w:rsidRPr="00586730">
        <w:rPr>
          <w:rFonts w:asciiTheme="minorHAnsi" w:hAnsiTheme="minorHAnsi"/>
          <w:sz w:val="12"/>
        </w:rPr>
        <w:t xml:space="preserve">in China </w:t>
      </w:r>
      <w:r w:rsidRPr="00D61A34">
        <w:rPr>
          <w:rFonts w:asciiTheme="minorHAnsi" w:hAnsiTheme="minorHAnsi"/>
          <w:b/>
          <w:highlight w:val="cyan"/>
          <w:u w:val="single"/>
        </w:rPr>
        <w:t xml:space="preserve">cause </w:t>
      </w:r>
      <w:r w:rsidRPr="00020E63">
        <w:rPr>
          <w:rFonts w:asciiTheme="minorHAnsi" w:hAnsiTheme="minorHAnsi"/>
          <w:b/>
          <w:u w:val="single"/>
        </w:rPr>
        <w:t xml:space="preserve">a </w:t>
      </w:r>
      <w:r w:rsidRPr="00D61A34">
        <w:rPr>
          <w:rFonts w:asciiTheme="minorHAnsi" w:hAnsiTheme="minorHAnsi"/>
          <w:b/>
          <w:highlight w:val="cyan"/>
          <w:u w:val="single"/>
        </w:rPr>
        <w:t xml:space="preserve">border conflict </w:t>
      </w:r>
      <w:r w:rsidRPr="00020E63">
        <w:rPr>
          <w:rFonts w:asciiTheme="minorHAnsi" w:hAnsiTheme="minorHAnsi"/>
          <w:b/>
          <w:u w:val="single"/>
        </w:rPr>
        <w:t xml:space="preserve">between India and China, but </w:t>
      </w:r>
      <w:r w:rsidRPr="00D61A34">
        <w:rPr>
          <w:rFonts w:asciiTheme="minorHAnsi" w:hAnsiTheme="minorHAnsi"/>
          <w:b/>
          <w:highlight w:val="cyan"/>
          <w:u w:val="single"/>
        </w:rPr>
        <w:t>it could also cause an influx of Tibetans into the country</w:t>
      </w:r>
      <w:r w:rsidRPr="00586730">
        <w:rPr>
          <w:rFonts w:asciiTheme="minorHAnsi" w:hAnsiTheme="minorHAnsi"/>
          <w:sz w:val="12"/>
        </w:rPr>
        <w:t xml:space="preserve">, as India’s government is sympathetic to the Tibetan plight. Though China has labeled the Dalai Lama and his government-in-exile a separatist force working to separate Tibet from mainland China, India has provided the group sanctuary in </w:t>
      </w:r>
      <w:proofErr w:type="spellStart"/>
      <w:r w:rsidRPr="00586730">
        <w:rPr>
          <w:rFonts w:asciiTheme="minorHAnsi" w:hAnsiTheme="minorHAnsi"/>
          <w:sz w:val="12"/>
        </w:rPr>
        <w:t>Dharamsala</w:t>
      </w:r>
      <w:proofErr w:type="spellEnd"/>
      <w:r w:rsidRPr="00586730">
        <w:rPr>
          <w:rFonts w:asciiTheme="minorHAnsi" w:hAnsiTheme="minorHAnsi"/>
          <w:sz w:val="12"/>
        </w:rPr>
        <w:t xml:space="preserve">, India.172 Abroad, the Dalai Lama continues to draw supporters from around the world, occasionally attracting Tibetans inside Tibet to make the treacherous journey across the Himalayas to </w:t>
      </w:r>
      <w:proofErr w:type="spellStart"/>
      <w:r w:rsidRPr="00586730">
        <w:rPr>
          <w:rFonts w:asciiTheme="minorHAnsi" w:hAnsiTheme="minorHAnsi"/>
          <w:sz w:val="12"/>
        </w:rPr>
        <w:t>Dharamsala</w:t>
      </w:r>
      <w:proofErr w:type="spellEnd"/>
      <w:r w:rsidRPr="00586730">
        <w:rPr>
          <w:rFonts w:asciiTheme="minorHAnsi" w:hAnsiTheme="minorHAnsi"/>
          <w:sz w:val="12"/>
        </w:rPr>
        <w:t xml:space="preserve">. China, in turn, has taken up guarding this area in an attempt to prevent flows of Tibetans out of Tibet and into India to reach the Dalai Lama.173 However, </w:t>
      </w:r>
      <w:r w:rsidRPr="00DB51F3">
        <w:rPr>
          <w:rFonts w:asciiTheme="minorHAnsi" w:hAnsiTheme="minorHAnsi"/>
          <w:b/>
          <w:u w:val="single"/>
        </w:rPr>
        <w:t xml:space="preserve">should the </w:t>
      </w:r>
      <w:r w:rsidRPr="00D61A34">
        <w:rPr>
          <w:rFonts w:asciiTheme="minorHAnsi" w:hAnsiTheme="minorHAnsi"/>
          <w:b/>
          <w:highlight w:val="cyan"/>
          <w:u w:val="single"/>
        </w:rPr>
        <w:t xml:space="preserve">CCP </w:t>
      </w:r>
      <w:r w:rsidRPr="00DB51F3">
        <w:rPr>
          <w:rFonts w:asciiTheme="minorHAnsi" w:hAnsiTheme="minorHAnsi"/>
          <w:b/>
          <w:u w:val="single"/>
        </w:rPr>
        <w:t xml:space="preserve">undergo </w:t>
      </w:r>
      <w:r w:rsidRPr="00020E63">
        <w:rPr>
          <w:rFonts w:asciiTheme="minorHAnsi" w:hAnsiTheme="minorHAnsi"/>
          <w:b/>
          <w:u w:val="single"/>
        </w:rPr>
        <w:t xml:space="preserve">a period of significant </w:t>
      </w:r>
      <w:r w:rsidRPr="00DB51F3">
        <w:rPr>
          <w:rFonts w:asciiTheme="minorHAnsi" w:hAnsiTheme="minorHAnsi"/>
          <w:b/>
          <w:u w:val="single"/>
        </w:rPr>
        <w:t xml:space="preserve">political </w:t>
      </w:r>
      <w:r w:rsidRPr="00D61A34">
        <w:rPr>
          <w:rFonts w:asciiTheme="minorHAnsi" w:hAnsiTheme="minorHAnsi"/>
          <w:b/>
          <w:highlight w:val="cyan"/>
          <w:u w:val="single"/>
        </w:rPr>
        <w:t xml:space="preserve">reform, </w:t>
      </w:r>
      <w:r w:rsidRPr="00DB51F3">
        <w:rPr>
          <w:rFonts w:asciiTheme="minorHAnsi" w:hAnsiTheme="minorHAnsi"/>
          <w:b/>
          <w:u w:val="single"/>
        </w:rPr>
        <w:t xml:space="preserve">this </w:t>
      </w:r>
      <w:r w:rsidRPr="00D61A34">
        <w:rPr>
          <w:rFonts w:asciiTheme="minorHAnsi" w:hAnsiTheme="minorHAnsi"/>
          <w:b/>
          <w:highlight w:val="cyan"/>
          <w:u w:val="single"/>
        </w:rPr>
        <w:t xml:space="preserve">could encourage Tibetans </w:t>
      </w:r>
      <w:r w:rsidRPr="00D61A34">
        <w:rPr>
          <w:rStyle w:val="Emphasis"/>
          <w:rFonts w:asciiTheme="minorHAnsi" w:hAnsiTheme="minorHAnsi"/>
          <w:highlight w:val="cyan"/>
        </w:rPr>
        <w:t xml:space="preserve">to </w:t>
      </w:r>
      <w:r w:rsidRPr="00020E63">
        <w:rPr>
          <w:rStyle w:val="Emphasis"/>
          <w:rFonts w:asciiTheme="minorHAnsi" w:hAnsiTheme="minorHAnsi"/>
        </w:rPr>
        <w:t xml:space="preserve">either </w:t>
      </w:r>
      <w:r w:rsidRPr="00D61A34">
        <w:rPr>
          <w:rStyle w:val="Emphasis"/>
          <w:rFonts w:asciiTheme="minorHAnsi" w:hAnsiTheme="minorHAnsi"/>
          <w:highlight w:val="cyan"/>
        </w:rPr>
        <w:t>take advantage of the CCP’s distraction</w:t>
      </w:r>
      <w:r w:rsidRPr="00D61A34">
        <w:rPr>
          <w:rFonts w:asciiTheme="minorHAnsi" w:hAnsiTheme="minorHAnsi"/>
          <w:b/>
          <w:highlight w:val="cyan"/>
          <w:u w:val="single"/>
        </w:rPr>
        <w:t xml:space="preserve"> to seek independence </w:t>
      </w:r>
      <w:r w:rsidRPr="00020E63">
        <w:rPr>
          <w:rFonts w:asciiTheme="minorHAnsi" w:hAnsiTheme="minorHAnsi"/>
          <w:b/>
          <w:u w:val="single"/>
        </w:rPr>
        <w:t xml:space="preserve">by force, </w:t>
      </w:r>
      <w:r w:rsidRPr="00D61A34">
        <w:rPr>
          <w:rFonts w:asciiTheme="minorHAnsi" w:hAnsiTheme="minorHAnsi"/>
          <w:b/>
          <w:highlight w:val="cyan"/>
          <w:u w:val="single"/>
        </w:rPr>
        <w:t xml:space="preserve">or </w:t>
      </w:r>
      <w:r w:rsidRPr="00020E63">
        <w:rPr>
          <w:rFonts w:asciiTheme="minorHAnsi" w:hAnsiTheme="minorHAnsi"/>
          <w:b/>
          <w:u w:val="single"/>
        </w:rPr>
        <w:t xml:space="preserve">could </w:t>
      </w:r>
      <w:r w:rsidRPr="00020E63">
        <w:rPr>
          <w:rStyle w:val="Emphasis"/>
          <w:rFonts w:asciiTheme="minorHAnsi" w:hAnsiTheme="minorHAnsi"/>
        </w:rPr>
        <w:t xml:space="preserve">cause </w:t>
      </w:r>
      <w:r w:rsidRPr="00D61A34">
        <w:rPr>
          <w:rStyle w:val="Emphasis"/>
          <w:rFonts w:asciiTheme="minorHAnsi" w:hAnsiTheme="minorHAnsi"/>
          <w:highlight w:val="cyan"/>
        </w:rPr>
        <w:t xml:space="preserve">massive immigrant flows </w:t>
      </w:r>
      <w:r w:rsidRPr="00020E63">
        <w:rPr>
          <w:rStyle w:val="Emphasis"/>
          <w:rFonts w:asciiTheme="minorHAnsi" w:hAnsiTheme="minorHAnsi"/>
        </w:rPr>
        <w:t>across the Sino-Indian border</w:t>
      </w:r>
      <w:r w:rsidRPr="00020E63">
        <w:rPr>
          <w:rFonts w:asciiTheme="minorHAnsi" w:hAnsiTheme="minorHAnsi"/>
          <w:b/>
          <w:u w:val="single"/>
        </w:rPr>
        <w:t xml:space="preserve">. </w:t>
      </w:r>
      <w:r w:rsidRPr="00DB51F3">
        <w:rPr>
          <w:rFonts w:asciiTheme="minorHAnsi" w:hAnsiTheme="minorHAnsi"/>
          <w:b/>
          <w:u w:val="single"/>
        </w:rPr>
        <w:t>Both China and India already have a regional example of destabilization due to immigrant flows</w:t>
      </w:r>
      <w:r w:rsidRPr="00586730">
        <w:rPr>
          <w:rFonts w:asciiTheme="minorHAnsi" w:hAnsiTheme="minorHAnsi"/>
          <w:sz w:val="12"/>
        </w:rPr>
        <w:t xml:space="preserve">, as China already suffers from this issue on its border with North Korea. In addition, </w:t>
      </w:r>
      <w:r w:rsidRPr="00D61A34">
        <w:rPr>
          <w:rFonts w:asciiTheme="minorHAnsi" w:hAnsiTheme="minorHAnsi"/>
          <w:b/>
          <w:highlight w:val="cyan"/>
          <w:u w:val="single"/>
        </w:rPr>
        <w:t xml:space="preserve">any political stability within the CCP would spell </w:t>
      </w:r>
      <w:r w:rsidRPr="00D61A34">
        <w:rPr>
          <w:rStyle w:val="Emphasis"/>
          <w:rFonts w:asciiTheme="minorHAnsi" w:hAnsiTheme="minorHAnsi"/>
          <w:highlight w:val="cyan"/>
        </w:rPr>
        <w:t>disaster for the Indian economy</w:t>
      </w:r>
      <w:r w:rsidRPr="00020E63">
        <w:rPr>
          <w:rFonts w:asciiTheme="minorHAnsi" w:hAnsiTheme="minorHAnsi"/>
          <w:b/>
          <w:u w:val="single"/>
        </w:rPr>
        <w:t>, which is becoming increasingly reliant on China as a trading partner.</w:t>
      </w:r>
      <w:r w:rsidRPr="00586730">
        <w:rPr>
          <w:rFonts w:asciiTheme="minorHAnsi" w:hAnsiTheme="minorHAnsi"/>
          <w:sz w:val="12"/>
        </w:rPr>
        <w:t xml:space="preserve"> Partially as a counterweight to the two nations’ conflict, India and China have been dramatically growing their bilateral trade in the last three decades. Though this has served to promote peace in the region and between the two giants in particular, it has also made India increasingly reliant on China’s continued stability for its economic prosperity. For example, in 1990, trade between India and China had bottomed out at near $0. However, this figure shot up drastically between 2000 and 2008 to around $35 billion174, with no sign of leveling off. It is obvious from these statistics that the two nations continue to build their trade dependency and that India’s economy is deeply intertwined with China’s. The consistency of China’s message on the contested border area, as well as the fairly stable environment surrounding the Tibetan dispute, lend at least some predictability to the disagreement between the two nations. However, </w:t>
      </w:r>
      <w:r w:rsidRPr="00D61A34">
        <w:rPr>
          <w:rFonts w:asciiTheme="minorHAnsi" w:hAnsiTheme="minorHAnsi"/>
          <w:b/>
          <w:highlight w:val="cyan"/>
          <w:u w:val="single"/>
        </w:rPr>
        <w:t>if China were to undergo</w:t>
      </w:r>
      <w:r w:rsidRPr="00020E63">
        <w:rPr>
          <w:rFonts w:asciiTheme="minorHAnsi" w:hAnsiTheme="minorHAnsi"/>
          <w:b/>
          <w:u w:val="single"/>
        </w:rPr>
        <w:t xml:space="preserve"> a period of political </w:t>
      </w:r>
      <w:r w:rsidRPr="00D61A34">
        <w:rPr>
          <w:rFonts w:asciiTheme="minorHAnsi" w:hAnsiTheme="minorHAnsi"/>
          <w:b/>
          <w:highlight w:val="cyan"/>
          <w:u w:val="single"/>
        </w:rPr>
        <w:t>instability</w:t>
      </w:r>
      <w:r w:rsidRPr="00020E63">
        <w:rPr>
          <w:rFonts w:asciiTheme="minorHAnsi" w:hAnsiTheme="minorHAnsi"/>
          <w:b/>
          <w:u w:val="single"/>
        </w:rPr>
        <w:t xml:space="preserve">, this series of predictable messages and </w:t>
      </w:r>
      <w:r w:rsidRPr="00D61A34">
        <w:rPr>
          <w:rFonts w:asciiTheme="minorHAnsi" w:hAnsiTheme="minorHAnsi"/>
          <w:b/>
          <w:highlight w:val="cyan"/>
          <w:u w:val="single"/>
        </w:rPr>
        <w:t xml:space="preserve">actions from China on these disagreements could change, and cause aggression from either side, </w:t>
      </w:r>
      <w:r w:rsidRPr="00D61A34">
        <w:rPr>
          <w:rStyle w:val="Emphasis"/>
          <w:rFonts w:asciiTheme="minorHAnsi" w:hAnsiTheme="minorHAnsi"/>
          <w:highlight w:val="cyan"/>
        </w:rPr>
        <w:t xml:space="preserve">destabilizing the region and India’ economy </w:t>
      </w:r>
      <w:r w:rsidRPr="00020E63">
        <w:rPr>
          <w:rStyle w:val="Emphasis"/>
          <w:rFonts w:asciiTheme="minorHAnsi" w:hAnsiTheme="minorHAnsi"/>
        </w:rPr>
        <w:t>in the process</w:t>
      </w:r>
      <w:r w:rsidRPr="00020E63">
        <w:rPr>
          <w:rFonts w:asciiTheme="minorHAnsi" w:hAnsiTheme="minorHAnsi"/>
          <w:b/>
          <w:u w:val="single"/>
        </w:rPr>
        <w:t>.</w:t>
      </w:r>
      <w:r>
        <w:rPr>
          <w:rFonts w:asciiTheme="minorHAnsi" w:hAnsiTheme="minorHAnsi"/>
          <w:b/>
          <w:u w:val="single"/>
        </w:rPr>
        <w:t xml:space="preserve"> </w:t>
      </w:r>
      <w:r w:rsidRPr="00586730">
        <w:rPr>
          <w:rFonts w:asciiTheme="minorHAnsi" w:hAnsiTheme="minorHAnsi"/>
          <w:sz w:val="12"/>
        </w:rPr>
        <w:t xml:space="preserve">Outside of China’s immediate vicinity, </w:t>
      </w:r>
      <w:r w:rsidRPr="00020E63">
        <w:rPr>
          <w:rFonts w:asciiTheme="minorHAnsi" w:hAnsiTheme="minorHAnsi"/>
          <w:b/>
          <w:u w:val="single"/>
        </w:rPr>
        <w:t xml:space="preserve">there exist a number of countries that would be challenged by political instability in China. </w:t>
      </w:r>
      <w:r w:rsidRPr="00D61A34">
        <w:rPr>
          <w:rFonts w:asciiTheme="minorHAnsi" w:hAnsiTheme="minorHAnsi"/>
          <w:b/>
          <w:highlight w:val="cyan"/>
          <w:u w:val="single"/>
        </w:rPr>
        <w:t>Due to intense and growing economic and military integration between China, the East Asian region and the world</w:t>
      </w:r>
      <w:r w:rsidRPr="00586730">
        <w:rPr>
          <w:rFonts w:asciiTheme="minorHAnsi" w:hAnsiTheme="minorHAnsi"/>
          <w:sz w:val="12"/>
        </w:rPr>
        <w:t xml:space="preserve">, these </w:t>
      </w:r>
      <w:r w:rsidRPr="00D61A34">
        <w:rPr>
          <w:rFonts w:asciiTheme="minorHAnsi" w:hAnsiTheme="minorHAnsi"/>
          <w:b/>
          <w:highlight w:val="cyan"/>
          <w:u w:val="single"/>
        </w:rPr>
        <w:t>other countries have a significant reliance on the continued stability of the CCP</w:t>
      </w:r>
      <w:r w:rsidRPr="00586730">
        <w:rPr>
          <w:rFonts w:asciiTheme="minorHAnsi" w:hAnsiTheme="minorHAnsi"/>
          <w:sz w:val="12"/>
        </w:rPr>
        <w:t>. Chief among these global concerns are China’s growing integration with European countries and its continued commitment of foreign direct investment (FDI) into developing countries, primarily on the African continent.</w:t>
      </w:r>
    </w:p>
    <w:p w14:paraId="06A95C49" w14:textId="77777777" w:rsidR="00B445C8" w:rsidRDefault="00B445C8" w:rsidP="00B445C8">
      <w:pPr>
        <w:rPr>
          <w:rStyle w:val="StyleUnderline"/>
        </w:rPr>
      </w:pPr>
    </w:p>
    <w:p w14:paraId="2A45FDA4" w14:textId="77777777" w:rsidR="00B445C8" w:rsidRPr="00B85625" w:rsidRDefault="00B445C8" w:rsidP="00B445C8"/>
    <w:p w14:paraId="671C02AE" w14:textId="77777777" w:rsidR="00B445C8" w:rsidRDefault="00B445C8" w:rsidP="00B445C8">
      <w:pPr>
        <w:pStyle w:val="Heading3"/>
      </w:pPr>
      <w:r>
        <w:t>2ac – Chinese Influence</w:t>
      </w:r>
    </w:p>
    <w:p w14:paraId="389FC792" w14:textId="77777777" w:rsidR="00B445C8" w:rsidRDefault="00B445C8" w:rsidP="00B445C8">
      <w:pPr>
        <w:pStyle w:val="Heading4"/>
      </w:pPr>
      <w:r>
        <w:t>Hard economic crash decimates China’s global influence and risks conflict – nationalistic sentiments and CCP instability guarantee a large risk of conflict.</w:t>
      </w:r>
    </w:p>
    <w:p w14:paraId="64B7F744" w14:textId="77777777" w:rsidR="00B445C8" w:rsidRPr="003C5FEA" w:rsidRDefault="00B445C8" w:rsidP="00B445C8">
      <w:pPr>
        <w:rPr>
          <w:rStyle w:val="Style13ptBold"/>
        </w:rPr>
      </w:pPr>
      <w:r w:rsidRPr="003C5FEA">
        <w:rPr>
          <w:rStyle w:val="Style13ptBold"/>
          <w:szCs w:val="26"/>
        </w:rPr>
        <w:t>Frost ’16</w:t>
      </w:r>
      <w:r>
        <w:rPr>
          <w:rStyle w:val="Style13ptBold"/>
        </w:rPr>
        <w:t xml:space="preserve"> - </w:t>
      </w:r>
      <w:r w:rsidRPr="003C5FEA">
        <w:rPr>
          <w:rStyle w:val="Style13ptBold"/>
          <w:b w:val="0"/>
        </w:rPr>
        <w:t>Senior Advisor at the East West Center’s Washington DC office (Ellen, January 16, “What happens if China’s economy has a hard landing?” http://www.eastasiaforum.org/2016/01/16/what-happens-if-chinas-economy-has-a-hard-landing/)</w:t>
      </w:r>
    </w:p>
    <w:p w14:paraId="0095D3A2" w14:textId="77777777" w:rsidR="00B445C8" w:rsidRDefault="00B445C8" w:rsidP="00B445C8">
      <w:pPr>
        <w:rPr>
          <w:sz w:val="16"/>
        </w:rPr>
      </w:pPr>
      <w:r w:rsidRPr="003C5FEA">
        <w:rPr>
          <w:rStyle w:val="StyleUnderline"/>
        </w:rPr>
        <w:t>The sudden, sharp fall of Chinese stock prices</w:t>
      </w:r>
      <w:r w:rsidRPr="003C5FEA">
        <w:rPr>
          <w:sz w:val="16"/>
        </w:rPr>
        <w:t xml:space="preserve"> twice in 2015 and again this month </w:t>
      </w:r>
      <w:r w:rsidRPr="003C5FEA">
        <w:rPr>
          <w:rStyle w:val="StyleUnderline"/>
        </w:rPr>
        <w:t>does not necessarily herald a further slowdown of GDP growth</w:t>
      </w:r>
      <w:r w:rsidRPr="003C5FEA">
        <w:rPr>
          <w:sz w:val="16"/>
        </w:rPr>
        <w:t xml:space="preserve">. But </w:t>
      </w:r>
      <w:r w:rsidRPr="003C5FEA">
        <w:rPr>
          <w:rStyle w:val="StyleUnderline"/>
        </w:rPr>
        <w:t>investor confidence</w:t>
      </w:r>
      <w:r w:rsidRPr="003C5FEA">
        <w:rPr>
          <w:sz w:val="16"/>
        </w:rPr>
        <w:t xml:space="preserve">, the bedrock of a healthy economy, </w:t>
      </w:r>
      <w:r w:rsidRPr="003C5FEA">
        <w:rPr>
          <w:rStyle w:val="StyleUnderline"/>
        </w:rPr>
        <w:t>has been shaken both in China and throughout the world.</w:t>
      </w:r>
      <w:r w:rsidRPr="003C5FEA">
        <w:rPr>
          <w:rStyle w:val="StyleUnderline"/>
          <w:sz w:val="12"/>
          <w:u w:val="none"/>
        </w:rPr>
        <w:t>∂</w:t>
      </w:r>
      <w:r w:rsidRPr="003C5FEA">
        <w:rPr>
          <w:rStyle w:val="StyleUnderline"/>
          <w:sz w:val="12"/>
        </w:rPr>
        <w:t xml:space="preserve"> </w:t>
      </w:r>
      <w:r w:rsidRPr="003C5FEA">
        <w:rPr>
          <w:sz w:val="16"/>
        </w:rPr>
        <w:t xml:space="preserve">As Chinese leaders struggle to implement market-based reforms, </w:t>
      </w:r>
      <w:r w:rsidRPr="003C5FEA">
        <w:rPr>
          <w:rStyle w:val="StyleUnderline"/>
        </w:rPr>
        <w:t>a severe economic crisis that causes social disruption cannot be completely ruled out.</w:t>
      </w:r>
      <w:r w:rsidRPr="003C5FEA">
        <w:rPr>
          <w:sz w:val="16"/>
        </w:rPr>
        <w:t xml:space="preserve"> In such a case, what might happen?</w:t>
      </w:r>
      <w:r w:rsidRPr="003C5FEA">
        <w:rPr>
          <w:sz w:val="12"/>
        </w:rPr>
        <w:t>∂</w:t>
      </w:r>
      <w:r w:rsidRPr="003C5FEA">
        <w:rPr>
          <w:sz w:val="16"/>
        </w:rPr>
        <w:t xml:space="preserve"> In current circumstances, </w:t>
      </w:r>
      <w:r w:rsidRPr="003C5FEA">
        <w:rPr>
          <w:rStyle w:val="StyleUnderline"/>
        </w:rPr>
        <w:t xml:space="preserve">China’s policymakers have few monetary or fiscal cards to play. </w:t>
      </w:r>
      <w:r w:rsidRPr="003C5FEA">
        <w:rPr>
          <w:sz w:val="16"/>
        </w:rPr>
        <w:t xml:space="preserve">The </w:t>
      </w:r>
      <w:r w:rsidRPr="003C5FEA">
        <w:rPr>
          <w:rStyle w:val="StyleUnderline"/>
        </w:rPr>
        <w:t>People’s Bank of China has already cut interest rates several times, reduced banks’ reserves requirements and allowed the currency to fall</w:t>
      </w:r>
      <w:r w:rsidRPr="003C5FEA">
        <w:rPr>
          <w:sz w:val="16"/>
        </w:rPr>
        <w:t xml:space="preserve">. A </w:t>
      </w:r>
      <w:r w:rsidRPr="003C5FEA">
        <w:rPr>
          <w:rStyle w:val="StyleUnderline"/>
        </w:rPr>
        <w:t>major stimulus package</w:t>
      </w:r>
      <w:r w:rsidRPr="003C5FEA">
        <w:rPr>
          <w:sz w:val="16"/>
        </w:rPr>
        <w:t xml:space="preserve"> protected China from the global recession of 2008–09, but it can</w:t>
      </w:r>
      <w:r w:rsidRPr="003C5FEA">
        <w:rPr>
          <w:rStyle w:val="StyleUnderline"/>
        </w:rPr>
        <w:t>not be easily replicated without expanding the existing pile of bad loans and thwarting Beijing’s efforts to reduce the share of investment in the economy.</w:t>
      </w:r>
      <w:r w:rsidRPr="003C5FEA">
        <w:rPr>
          <w:rStyle w:val="StyleUnderline"/>
          <w:sz w:val="12"/>
          <w:u w:val="none"/>
        </w:rPr>
        <w:t>∂</w:t>
      </w:r>
      <w:r w:rsidRPr="003C5FEA">
        <w:rPr>
          <w:sz w:val="16"/>
        </w:rPr>
        <w:t xml:space="preserve"> China’s future policy towards other countries and international institutions would depend, in part, on how much leverage it has over others and what its reputation is. </w:t>
      </w:r>
      <w:r w:rsidRPr="003C5FEA">
        <w:rPr>
          <w:rStyle w:val="StyleUnderline"/>
        </w:rPr>
        <w:t>Money talks, and China still has lots of it — despite drawdowns of roughly half a trillion dollars in its foreign exchange reserves in the latter part of 2015. Despite the crisis, China’s trade and investment partners would continue to promote deeper economic engagement.</w:t>
      </w:r>
      <w:r w:rsidRPr="003C5FEA">
        <w:rPr>
          <w:rStyle w:val="StyleUnderline"/>
          <w:sz w:val="12"/>
          <w:u w:val="none"/>
        </w:rPr>
        <w:t>∂</w:t>
      </w:r>
      <w:r w:rsidRPr="003C5FEA">
        <w:rPr>
          <w:rStyle w:val="StyleUnderline"/>
          <w:sz w:val="12"/>
        </w:rPr>
        <w:t xml:space="preserve"> </w:t>
      </w:r>
      <w:r w:rsidRPr="003C5FEA">
        <w:rPr>
          <w:sz w:val="16"/>
        </w:rPr>
        <w:t xml:space="preserve">Yet </w:t>
      </w:r>
      <w:r w:rsidRPr="003C5FEA">
        <w:rPr>
          <w:rStyle w:val="Emphasis"/>
        </w:rPr>
        <w:t>a hard landing would spread alarm and exacerbate the pain already felt in those economies whose prosperity has depended on exports to a booming Chinese economy</w:t>
      </w:r>
      <w:r w:rsidRPr="003C5FEA">
        <w:rPr>
          <w:rStyle w:val="StyleUnderline"/>
        </w:rPr>
        <w:t>.</w:t>
      </w:r>
      <w:r w:rsidRPr="003C5FEA">
        <w:rPr>
          <w:sz w:val="16"/>
        </w:rPr>
        <w:t xml:space="preserve"> Australia, Japan and developing Asia are all at risk of a further slowdown. </w:t>
      </w:r>
      <w:r w:rsidRPr="003C5FEA">
        <w:rPr>
          <w:rStyle w:val="StyleUnderline"/>
        </w:rPr>
        <w:t>Some might resort to beggar-thy-</w:t>
      </w:r>
      <w:proofErr w:type="spellStart"/>
      <w:r w:rsidRPr="003C5FEA">
        <w:rPr>
          <w:rStyle w:val="StyleUnderline"/>
        </w:rPr>
        <w:t>neighbour</w:t>
      </w:r>
      <w:proofErr w:type="spellEnd"/>
      <w:r w:rsidRPr="003C5FEA">
        <w:rPr>
          <w:rStyle w:val="StyleUnderline"/>
        </w:rPr>
        <w:t xml:space="preserve"> currency devaluation.</w:t>
      </w:r>
      <w:r w:rsidRPr="003C5FEA">
        <w:rPr>
          <w:sz w:val="16"/>
        </w:rPr>
        <w:t xml:space="preserve"> </w:t>
      </w:r>
      <w:r w:rsidRPr="003C5FEA">
        <w:rPr>
          <w:rStyle w:val="StyleUnderline"/>
        </w:rPr>
        <w:t>The United States</w:t>
      </w:r>
      <w:r w:rsidRPr="003C5FEA">
        <w:rPr>
          <w:sz w:val="16"/>
        </w:rPr>
        <w:t xml:space="preserve">, too, </w:t>
      </w:r>
      <w:r w:rsidRPr="003C5FEA">
        <w:rPr>
          <w:rStyle w:val="StyleUnderline"/>
        </w:rPr>
        <w:t>will suffer losses, but its</w:t>
      </w:r>
      <w:r w:rsidRPr="003C5FEA">
        <w:rPr>
          <w:sz w:val="16"/>
        </w:rPr>
        <w:t xml:space="preserve"> </w:t>
      </w:r>
      <w:r w:rsidRPr="003C5FEA">
        <w:rPr>
          <w:rStyle w:val="StyleUnderline"/>
        </w:rPr>
        <w:t>relative influence will rise if its economy can shrug off the Chinese downturn.</w:t>
      </w:r>
      <w:r w:rsidRPr="003C5FEA">
        <w:rPr>
          <w:sz w:val="12"/>
        </w:rPr>
        <w:t>∂</w:t>
      </w:r>
      <w:r w:rsidRPr="003C5FEA">
        <w:rPr>
          <w:sz w:val="16"/>
        </w:rPr>
        <w:t xml:space="preserve"> </w:t>
      </w:r>
      <w:r w:rsidRPr="003C5FEA">
        <w:rPr>
          <w:rStyle w:val="Emphasis"/>
        </w:rPr>
        <w:t>A sharp and prolonged Chinese economic crisis would seriously dent China’s leverage abroad</w:t>
      </w:r>
      <w:r w:rsidRPr="003C5FEA">
        <w:rPr>
          <w:sz w:val="16"/>
        </w:rPr>
        <w:t xml:space="preserve">. </w:t>
      </w:r>
      <w:r w:rsidRPr="003C5FEA">
        <w:rPr>
          <w:rStyle w:val="Emphasis"/>
        </w:rPr>
        <w:t>China’s great-power stature depends heavily on its high growth rate</w:t>
      </w:r>
      <w:r w:rsidRPr="003C5FEA">
        <w:rPr>
          <w:rStyle w:val="StyleUnderline"/>
        </w:rPr>
        <w:t>.</w:t>
      </w:r>
      <w:r w:rsidRPr="003C5FEA">
        <w:rPr>
          <w:sz w:val="16"/>
        </w:rPr>
        <w:t xml:space="preserve"> Although talk of a ‘Beijing Consensus’ was misplaced, at least some aspects of China’s economic model appealed to leaders and intellectuals in certain developing countries. That model would no longer be as attractive to them as it once was.</w:t>
      </w:r>
      <w:r w:rsidRPr="003C5FEA">
        <w:rPr>
          <w:sz w:val="12"/>
        </w:rPr>
        <w:t>∂</w:t>
      </w:r>
      <w:r w:rsidRPr="003C5FEA">
        <w:rPr>
          <w:sz w:val="16"/>
        </w:rPr>
        <w:t xml:space="preserve"> </w:t>
      </w:r>
      <w:r w:rsidRPr="003C5FEA">
        <w:rPr>
          <w:rStyle w:val="StyleUnderline"/>
        </w:rPr>
        <w:t>A hard landing would diminish the chance that China would assume new leadership roles in the IMF and multilateral development institutions,</w:t>
      </w:r>
      <w:r w:rsidRPr="003C5FEA">
        <w:rPr>
          <w:sz w:val="16"/>
        </w:rPr>
        <w:t xml:space="preserve"> beyond the senior positions it already holds. While continuing to participate constructively in those institutions, </w:t>
      </w:r>
      <w:r w:rsidRPr="003C5FEA">
        <w:rPr>
          <w:rStyle w:val="StyleUnderline"/>
        </w:rPr>
        <w:t>Beijing would continue beating the drum for its own funding mechanisms, especially the Asian Infrastructure Investment Bank.</w:t>
      </w:r>
      <w:r w:rsidRPr="003C5FEA">
        <w:rPr>
          <w:rStyle w:val="StyleUnderline"/>
          <w:sz w:val="12"/>
          <w:u w:val="none"/>
        </w:rPr>
        <w:t>∂</w:t>
      </w:r>
      <w:r w:rsidRPr="003C5FEA">
        <w:rPr>
          <w:sz w:val="16"/>
        </w:rPr>
        <w:t xml:space="preserve"> </w:t>
      </w:r>
      <w:r w:rsidRPr="003C5FEA">
        <w:rPr>
          <w:rStyle w:val="StyleUnderline"/>
        </w:rPr>
        <w:t>Troubles at home would likely cause the Chinese government to pursue its ‘One Belt, One Road’ initiative more urgently than ever.</w:t>
      </w:r>
      <w:r w:rsidRPr="003C5FEA">
        <w:rPr>
          <w:sz w:val="16"/>
        </w:rPr>
        <w:t xml:space="preserve"> Large Chinese-funded infrastructure projects typically employ Chinese </w:t>
      </w:r>
      <w:proofErr w:type="spellStart"/>
      <w:r w:rsidRPr="003C5FEA">
        <w:rPr>
          <w:sz w:val="16"/>
        </w:rPr>
        <w:t>labourers</w:t>
      </w:r>
      <w:proofErr w:type="spellEnd"/>
      <w:r w:rsidRPr="003C5FEA">
        <w:rPr>
          <w:sz w:val="16"/>
        </w:rPr>
        <w:t xml:space="preserve"> rather than local people. When the global recession of 2008–09 shrank China’s overseas markets, an estimated 20 million migrant workers lost their jobs. </w:t>
      </w:r>
      <w:r w:rsidRPr="003C5FEA">
        <w:rPr>
          <w:rStyle w:val="StyleUnderline"/>
        </w:rPr>
        <w:t xml:space="preserve">Ordinary Chinese may not care about GDP growth rates, but job losses are personally devastating and politically </w:t>
      </w:r>
      <w:proofErr w:type="spellStart"/>
      <w:r w:rsidRPr="003C5FEA">
        <w:rPr>
          <w:rStyle w:val="StyleUnderline"/>
        </w:rPr>
        <w:t>destabilising</w:t>
      </w:r>
      <w:proofErr w:type="spellEnd"/>
      <w:r w:rsidRPr="003C5FEA">
        <w:rPr>
          <w:rStyle w:val="StyleUnderline"/>
        </w:rPr>
        <w:t>.</w:t>
      </w:r>
      <w:r w:rsidRPr="003C5FEA">
        <w:rPr>
          <w:sz w:val="16"/>
        </w:rPr>
        <w:t xml:space="preserve"> Large </w:t>
      </w:r>
      <w:r w:rsidRPr="003C5FEA">
        <w:rPr>
          <w:rStyle w:val="StyleUnderline"/>
        </w:rPr>
        <w:t>international projects may therefore be promoted in order to absorb unemployed Chinese, but concessional aid associated with infrastructure development could face cutbacks.</w:t>
      </w:r>
      <w:r w:rsidRPr="003C5FEA">
        <w:rPr>
          <w:rStyle w:val="StyleUnderline"/>
          <w:sz w:val="12"/>
          <w:u w:val="none"/>
        </w:rPr>
        <w:t>∂</w:t>
      </w:r>
      <w:r w:rsidRPr="003C5FEA">
        <w:rPr>
          <w:sz w:val="16"/>
        </w:rPr>
        <w:t xml:space="preserve"> </w:t>
      </w:r>
      <w:r w:rsidRPr="003C5FEA">
        <w:rPr>
          <w:rStyle w:val="StyleUnderline"/>
        </w:rPr>
        <w:t>If Chinese policymakers decide to seek membership in the</w:t>
      </w:r>
      <w:r w:rsidRPr="003C5FEA">
        <w:rPr>
          <w:sz w:val="16"/>
        </w:rPr>
        <w:t xml:space="preserve"> Trans-Pacific Partnership (</w:t>
      </w:r>
      <w:r w:rsidRPr="003C5FEA">
        <w:rPr>
          <w:rStyle w:val="StyleUnderline"/>
        </w:rPr>
        <w:t>TPP</w:t>
      </w:r>
      <w:r w:rsidRPr="003C5FEA">
        <w:rPr>
          <w:sz w:val="16"/>
        </w:rPr>
        <w:t xml:space="preserve">), </w:t>
      </w:r>
      <w:r w:rsidRPr="003C5FEA">
        <w:rPr>
          <w:rStyle w:val="Emphasis"/>
        </w:rPr>
        <w:t>perceived weaknesses in China’s economic future would diminish Beijing’s leverage</w:t>
      </w:r>
      <w:r w:rsidRPr="003C5FEA">
        <w:rPr>
          <w:sz w:val="16"/>
        </w:rPr>
        <w:t xml:space="preserve">. But Chinese economists and reformers would still support TPP membership because accession would force the government to step up the pace of economic reform. </w:t>
      </w:r>
      <w:r w:rsidRPr="003C5FEA">
        <w:rPr>
          <w:rStyle w:val="StyleUnderline"/>
        </w:rPr>
        <w:t>China’s reformers could use the TPP’s high standards as an excuse for pushing through unpopular reforms,</w:t>
      </w:r>
      <w:r w:rsidRPr="003C5FEA">
        <w:rPr>
          <w:sz w:val="16"/>
        </w:rPr>
        <w:t xml:space="preserve"> just as Japan used </w:t>
      </w:r>
      <w:proofErr w:type="spellStart"/>
      <w:r w:rsidRPr="003C5FEA">
        <w:rPr>
          <w:sz w:val="16"/>
        </w:rPr>
        <w:t>gaiatsu</w:t>
      </w:r>
      <w:proofErr w:type="spellEnd"/>
      <w:r w:rsidRPr="003C5FEA">
        <w:rPr>
          <w:sz w:val="16"/>
        </w:rPr>
        <w:t xml:space="preserve"> (outside pressure) to justify reform in the 1980s and 1990s.</w:t>
      </w:r>
      <w:r w:rsidRPr="003C5FEA">
        <w:rPr>
          <w:sz w:val="12"/>
        </w:rPr>
        <w:t>∂</w:t>
      </w:r>
      <w:r w:rsidRPr="003C5FEA">
        <w:rPr>
          <w:sz w:val="16"/>
        </w:rPr>
        <w:t xml:space="preserve"> </w:t>
      </w:r>
      <w:r w:rsidRPr="003C5FEA">
        <w:rPr>
          <w:rStyle w:val="StyleUnderline"/>
        </w:rPr>
        <w:t xml:space="preserve">One possible Chinese reaction to growing social unrest could be a campaign to whip up more nationalist sentiment over issues such as Taiwan or the South China Sea. </w:t>
      </w:r>
      <w:r w:rsidRPr="003C5FEA">
        <w:rPr>
          <w:sz w:val="16"/>
        </w:rPr>
        <w:t>Less alarmingly, China would continue to pursue ‘rival regionalisms’ that are in implicit geopolitical competition with those initiated or endorsed by Japan, South Korea, the United States, India and Russia. China’s support for ASEAN-led initiatives would remain steady.</w:t>
      </w:r>
      <w:r w:rsidRPr="003C5FEA">
        <w:rPr>
          <w:sz w:val="12"/>
        </w:rPr>
        <w:t>∂</w:t>
      </w:r>
      <w:r w:rsidRPr="003C5FEA">
        <w:rPr>
          <w:sz w:val="16"/>
        </w:rPr>
        <w:t xml:space="preserve"> On the upside, </w:t>
      </w:r>
      <w:r w:rsidRPr="003C5FEA">
        <w:rPr>
          <w:rStyle w:val="StyleUnderline"/>
        </w:rPr>
        <w:t>economic hardship might finally be what it takes for a successful conclusion of the long-running, off-and-on negotiation of a comprehensive free-trade pact between China, Japan and South Korea.</w:t>
      </w:r>
      <w:r w:rsidRPr="003C5FEA">
        <w:rPr>
          <w:sz w:val="16"/>
        </w:rPr>
        <w:t xml:space="preserve"> The 2012 trilateral investment agreement, trilateral summits such as that held in 2015, and the recent agreement by Japan and South Korea to officially resolve the ‘comfort women’ issue are all positive steps in this direction. </w:t>
      </w:r>
      <w:r w:rsidRPr="003C5FEA">
        <w:rPr>
          <w:rStyle w:val="StyleUnderline"/>
        </w:rPr>
        <w:t>Since a hard landing in China would drag down the South Korean and Japanese economies, their respective leaders might support a free-trade agreement despite some domestic opposition. Such opponents might try to stimulate nationalist feeling by blaming China for exporting unemployment.</w:t>
      </w:r>
      <w:r w:rsidRPr="003C5FEA">
        <w:rPr>
          <w:rStyle w:val="StyleUnderline"/>
          <w:sz w:val="12"/>
          <w:u w:val="none"/>
        </w:rPr>
        <w:t>∂</w:t>
      </w:r>
      <w:r w:rsidRPr="003C5FEA">
        <w:rPr>
          <w:sz w:val="16"/>
        </w:rPr>
        <w:t xml:space="preserve"> If one were to look for a silver lining, a hard landing in China would slow the pace of environmental destruction and illegal trafficking. But</w:t>
      </w:r>
      <w:r w:rsidRPr="003C5FEA">
        <w:rPr>
          <w:rStyle w:val="StyleUnderline"/>
        </w:rPr>
        <w:t xml:space="preserve"> shrinking markets, political instability, nationalist flag-waving, and widespread human suffering would </w:t>
      </w:r>
      <w:proofErr w:type="spellStart"/>
      <w:r w:rsidRPr="003C5FEA">
        <w:rPr>
          <w:rStyle w:val="StyleUnderline"/>
        </w:rPr>
        <w:t>destabilise</w:t>
      </w:r>
      <w:proofErr w:type="spellEnd"/>
      <w:r w:rsidRPr="003C5FEA">
        <w:rPr>
          <w:rStyle w:val="StyleUnderline"/>
        </w:rPr>
        <w:t xml:space="preserve"> the entire Asia-Pacific region and send shock waves through the entire world economy. If China does experience a hard landing, it will take years to correct the underlying structural causes and restore China’s economic reputation</w:t>
      </w:r>
      <w:r w:rsidRPr="003C5FEA">
        <w:rPr>
          <w:sz w:val="16"/>
        </w:rPr>
        <w:t>.</w:t>
      </w:r>
    </w:p>
    <w:p w14:paraId="0EE49EDC" w14:textId="77777777" w:rsidR="00B445C8" w:rsidRPr="00B85625" w:rsidRDefault="00B445C8" w:rsidP="00B445C8"/>
    <w:p w14:paraId="35423A51" w14:textId="77777777" w:rsidR="00B445C8" w:rsidRDefault="00B445C8" w:rsidP="00B445C8">
      <w:pPr>
        <w:pStyle w:val="Heading3"/>
      </w:pPr>
      <w:r>
        <w:t>2ac – Econ Decline Causes War</w:t>
      </w:r>
    </w:p>
    <w:p w14:paraId="48C40599" w14:textId="77777777" w:rsidR="00B445C8" w:rsidRDefault="00B445C8" w:rsidP="00B445C8">
      <w:pPr>
        <w:pStyle w:val="Heading4"/>
      </w:pPr>
      <w:r>
        <w:t xml:space="preserve">Chinese economic collapse causes </w:t>
      </w:r>
      <w:proofErr w:type="spellStart"/>
      <w:r>
        <w:t>lashout</w:t>
      </w:r>
      <w:proofErr w:type="spellEnd"/>
      <w:r>
        <w:t xml:space="preserve"> and miscalculation</w:t>
      </w:r>
    </w:p>
    <w:p w14:paraId="2317A60F" w14:textId="77777777" w:rsidR="00B445C8" w:rsidRPr="00470408" w:rsidRDefault="00B445C8" w:rsidP="00B445C8">
      <w:pPr>
        <w:rPr>
          <w:rStyle w:val="Style13ptBold"/>
          <w:b w:val="0"/>
          <w:sz w:val="16"/>
        </w:rPr>
      </w:pPr>
      <w:r>
        <w:rPr>
          <w:rStyle w:val="Style13ptBold"/>
          <w:sz w:val="16"/>
        </w:rPr>
        <w:t>Ted</w:t>
      </w:r>
      <w:r w:rsidRPr="008B66C8">
        <w:rPr>
          <w:rStyle w:val="Style13ptBold"/>
        </w:rPr>
        <w:t xml:space="preserve"> </w:t>
      </w:r>
      <w:r>
        <w:rPr>
          <w:rStyle w:val="Style13ptBold"/>
        </w:rPr>
        <w:t>Carpenter 15</w:t>
      </w:r>
      <w:r>
        <w:rPr>
          <w:rStyle w:val="Style13ptBold"/>
          <w:sz w:val="16"/>
        </w:rPr>
        <w:t>,a senior fellow at the Cato Institute and a contributing editor at The National Interest, ”Could China's Economic Troubles Spark a War?”, 9/6/15, http://nationalinterest.org/feature/could-chinas-economic-troubles-spark-war-13784?page=2</w:t>
      </w:r>
    </w:p>
    <w:p w14:paraId="5D4A615E" w14:textId="77777777" w:rsidR="00B445C8" w:rsidRDefault="00B445C8" w:rsidP="00B445C8">
      <w:pPr>
        <w:rPr>
          <w:rStyle w:val="StyleUnderline"/>
        </w:rPr>
      </w:pPr>
      <w:r w:rsidRPr="00156F5A">
        <w:rPr>
          <w:sz w:val="12"/>
        </w:rPr>
        <w:t xml:space="preserve">Beijing might refrain from deliberately provoking a </w:t>
      </w:r>
      <w:r w:rsidRPr="008B66C8">
        <w:rPr>
          <w:sz w:val="12"/>
        </w:rPr>
        <w:t xml:space="preserve">major foreign policy crisis, since the Chinese economy depends heavily on export markets, and access to those markets would be jeopardized by war. However, </w:t>
      </w:r>
      <w:r w:rsidRPr="008B66C8">
        <w:rPr>
          <w:rStyle w:val="Emphasis"/>
        </w:rPr>
        <w:t>the need to preserve and strengthen national unity and distract the public from mounting economic troubles is likely to impel Chinese leaders to adopt very hardline policies in at least three areas</w:t>
      </w:r>
      <w:r w:rsidRPr="008B66C8">
        <w:rPr>
          <w:rStyle w:val="StyleUnderline"/>
        </w:rPr>
        <w:t xml:space="preserve">. And all of those situations entail the </w:t>
      </w:r>
      <w:r w:rsidRPr="008B66C8">
        <w:rPr>
          <w:rStyle w:val="Emphasis"/>
        </w:rPr>
        <w:t>danger of miscalculations that could lead to war</w:t>
      </w:r>
      <w:r w:rsidRPr="008B66C8">
        <w:rPr>
          <w:rStyle w:val="StyleUnderline"/>
        </w:rPr>
        <w:t xml:space="preserve">. One issue is the </w:t>
      </w:r>
      <w:r w:rsidRPr="008B66C8">
        <w:rPr>
          <w:rStyle w:val="Emphasis"/>
        </w:rPr>
        <w:t>South China Sea</w:t>
      </w:r>
      <w:r w:rsidRPr="008B66C8">
        <w:rPr>
          <w:rStyle w:val="StyleUnderline"/>
        </w:rPr>
        <w:t>. Beijing has made extraordinarily broad territorial claims</w:t>
      </w:r>
      <w:r w:rsidRPr="008B66C8">
        <w:rPr>
          <w:sz w:val="12"/>
        </w:rPr>
        <w:t xml:space="preserve"> that encompass some 90 percent of that body of water. </w:t>
      </w:r>
      <w:r w:rsidRPr="008B66C8">
        <w:rPr>
          <w:rStyle w:val="StyleUnderline"/>
        </w:rPr>
        <w:t>China is pressing its claims with air and naval patrols and the building of artificial islands.</w:t>
      </w:r>
      <w:r w:rsidRPr="008B66C8">
        <w:rPr>
          <w:sz w:val="12"/>
        </w:rPr>
        <w:t xml:space="preserve"> Those policies have brought Beijing into acrimonious disputes with neighbors such as Vietnam and the Philippines, which have rival territorial claims, and with the world’s leading maritime power, the United States, which resists any manifestation of Chinese control over the South China Sea and the crucial commercial lanes that pass through it. </w:t>
      </w:r>
      <w:r w:rsidRPr="008B66C8">
        <w:rPr>
          <w:rStyle w:val="StyleUnderline"/>
        </w:rPr>
        <w:t>The conditions are in place for a nasty confrontation. Chinese leaders have already stressed the country’s alleged historical claims to the area, and made it clear that it will not tolerate being subjected to humiliation by outside powers.</w:t>
      </w:r>
      <w:r w:rsidRPr="008B66C8">
        <w:rPr>
          <w:sz w:val="12"/>
        </w:rPr>
        <w:t xml:space="preserve"> Such arguments are designed to gain domestic support by reminding the Chinese people of the country’s long period of weakness and humiliation in the 1800s and early 1900s. </w:t>
      </w:r>
      <w:r w:rsidRPr="008B66C8">
        <w:rPr>
          <w:rStyle w:val="StyleUnderline"/>
        </w:rPr>
        <w:t xml:space="preserve">A second issue is </w:t>
      </w:r>
      <w:r w:rsidRPr="008B66C8">
        <w:rPr>
          <w:rStyle w:val="Emphasis"/>
        </w:rPr>
        <w:t>Taiwan</w:t>
      </w:r>
      <w:r w:rsidRPr="008B66C8">
        <w:rPr>
          <w:rStyle w:val="StyleUnderline"/>
        </w:rPr>
        <w:t>. Beijing has long argued that Taiwan is rightfully part of China and was stolen from the country</w:t>
      </w:r>
      <w:r w:rsidRPr="008B66C8">
        <w:rPr>
          <w:sz w:val="12"/>
        </w:rPr>
        <w:t xml:space="preserve"> in the Sino-Japanese war in 1895. Although Chinese leaders have exhibited patience regarding the issue of reunification, relying in large measure on growing cross-strait economic ties to entice Taiwan to eventually accept that outcome, </w:t>
      </w:r>
      <w:r w:rsidRPr="008B66C8">
        <w:rPr>
          <w:rStyle w:val="StyleUnderline"/>
        </w:rPr>
        <w:t>Beijing has also reacted very sharply whenever Taiwanese officials have pushed an agenda of independence, as during the administration of Chen Shui-bian from 2000 to 2008</w:t>
      </w:r>
      <w:r w:rsidRPr="008B66C8">
        <w:rPr>
          <w:sz w:val="12"/>
        </w:rPr>
        <w:t xml:space="preserve">. </w:t>
      </w:r>
      <w:r w:rsidRPr="008B66C8">
        <w:rPr>
          <w:rStyle w:val="StyleUnderline"/>
        </w:rPr>
        <w:t>The danger or renewed confrontation is rising, since public opinion polls indicate that the nominee of Chen’s old party, the pro-independence Democratic Progressive Party, will be Taiwan’s next leader. A new crisis in the Taiwan Strait would be extremely serious, since the United States has obligated itself to consider any Chinese efforts at coercion as a “grave breach of the peace” of East Asia. Y</w:t>
      </w:r>
      <w:r w:rsidRPr="008B66C8">
        <w:rPr>
          <w:sz w:val="12"/>
        </w:rPr>
        <w:t xml:space="preserve">et there is little doubt that there would be widespread domestic support on the mainland for a stern response by the Beijing government to a Taiwanese attempt to enhance its de-facto independence. Indeed, </w:t>
      </w:r>
      <w:r w:rsidRPr="008B66C8">
        <w:rPr>
          <w:rStyle w:val="StyleUnderline"/>
        </w:rPr>
        <w:t xml:space="preserve">there might be more political danger to the regime if it did not take a strong stance on that issue. The third possible arena for crisis is the </w:t>
      </w:r>
      <w:r w:rsidRPr="008B66C8">
        <w:rPr>
          <w:rStyle w:val="Emphasis"/>
        </w:rPr>
        <w:t>East China Sea</w:t>
      </w:r>
      <w:r w:rsidRPr="008B66C8">
        <w:rPr>
          <w:rStyle w:val="StyleUnderline"/>
        </w:rPr>
        <w:t xml:space="preserve">. China is increasingly adamant about its claims to the </w:t>
      </w:r>
      <w:proofErr w:type="spellStart"/>
      <w:r w:rsidRPr="008B66C8">
        <w:rPr>
          <w:rStyle w:val="StyleUnderline"/>
        </w:rPr>
        <w:t>Diaoyu</w:t>
      </w:r>
      <w:proofErr w:type="spellEnd"/>
      <w:r w:rsidRPr="008B66C8">
        <w:rPr>
          <w:rStyle w:val="StyleUnderline"/>
        </w:rPr>
        <w:t>/</w:t>
      </w:r>
      <w:proofErr w:type="spellStart"/>
      <w:r w:rsidRPr="008B66C8">
        <w:rPr>
          <w:rStyle w:val="Emphasis"/>
        </w:rPr>
        <w:t>Senkaku</w:t>
      </w:r>
      <w:proofErr w:type="spellEnd"/>
      <w:r w:rsidRPr="008B66C8">
        <w:rPr>
          <w:rStyle w:val="StyleUnderline"/>
        </w:rPr>
        <w:t xml:space="preserve"> islands, which are under Japanese control.</w:t>
      </w:r>
      <w:r w:rsidRPr="008B66C8">
        <w:rPr>
          <w:sz w:val="12"/>
        </w:rPr>
        <w:t xml:space="preserve"> From China’s perspective, those islands were stolen by Imperial Japan at the same time that Tokyo took possession of Taiwan following the 1895 war. And ginning up public anger against Japan is never difficult. China just finished celebrating the 70th anniversary of the end of World War II, which is touted in China as “the Chinese People’s War of Resistance Against Japanese Aggression and the World Anti-Fascist War.” Recalling Japan’s invasion of China, and the resulting atrocities, was a prominent theme of the various commemorative events. But the animosity is not based solely on historical grievances. Anger at Japan over the ongoing East China Sea dispute and other matters has already produced anti-Japanese riots in Chinese cities, characterized by attacks on Japanese businesses and automobiles. </w:t>
      </w:r>
      <w:r w:rsidRPr="008B66C8">
        <w:rPr>
          <w:rStyle w:val="StyleUnderline"/>
        </w:rPr>
        <w:t xml:space="preserve">There is a powerful incentive for Chinese leaders to take an uncompromising stance on the </w:t>
      </w:r>
      <w:proofErr w:type="spellStart"/>
      <w:r w:rsidRPr="008B66C8">
        <w:rPr>
          <w:rStyle w:val="StyleUnderline"/>
        </w:rPr>
        <w:t>Diaoyu</w:t>
      </w:r>
      <w:proofErr w:type="spellEnd"/>
      <w:r w:rsidRPr="008B66C8">
        <w:rPr>
          <w:rStyle w:val="StyleUnderline"/>
        </w:rPr>
        <w:t>/</w:t>
      </w:r>
      <w:proofErr w:type="spellStart"/>
      <w:r w:rsidRPr="008B66C8">
        <w:rPr>
          <w:rStyle w:val="StyleUnderline"/>
        </w:rPr>
        <w:t>Senkaku</w:t>
      </w:r>
      <w:proofErr w:type="spellEnd"/>
      <w:r w:rsidRPr="008B66C8">
        <w:rPr>
          <w:rStyle w:val="StyleUnderline"/>
        </w:rPr>
        <w:t xml:space="preserve"> feud, confident that the Chinese people will back such a stance.</w:t>
      </w:r>
    </w:p>
    <w:p w14:paraId="459B79C7" w14:textId="4A6DECD0" w:rsidR="00971E4B" w:rsidRDefault="00971E4B" w:rsidP="00971E4B">
      <w:pPr>
        <w:pStyle w:val="Heading3"/>
      </w:pPr>
      <w:r w:rsidRPr="00971E4B">
        <w:t>2ac –</w:t>
      </w:r>
      <w:r>
        <w:t xml:space="preserve"> A2: EU impact turn</w:t>
      </w:r>
    </w:p>
    <w:p w14:paraId="7622CEE3" w14:textId="5A5F621E" w:rsidR="00971E4B" w:rsidRDefault="00971E4B" w:rsidP="00971E4B">
      <w:pPr>
        <w:pStyle w:val="Heading4"/>
      </w:pPr>
      <w:r>
        <w:t>Alt cause––Brexit fractured a strong EU</w:t>
      </w:r>
    </w:p>
    <w:p w14:paraId="3067C6D0" w14:textId="77777777" w:rsidR="00971E4B" w:rsidRPr="00752D13" w:rsidRDefault="00971E4B" w:rsidP="00971E4B">
      <w:pPr>
        <w:rPr>
          <w:sz w:val="16"/>
        </w:rPr>
      </w:pPr>
      <w:r w:rsidRPr="00752D13">
        <w:rPr>
          <w:sz w:val="16"/>
        </w:rPr>
        <w:t xml:space="preserve">Philip </w:t>
      </w:r>
      <w:r w:rsidRPr="00752D13">
        <w:rPr>
          <w:rStyle w:val="Style13ptBold"/>
        </w:rPr>
        <w:t>Gordon 16</w:t>
      </w:r>
      <w:r w:rsidRPr="00752D13">
        <w:rPr>
          <w:sz w:val="16"/>
        </w:rPr>
        <w:t>, a senior fellow at the Council on Foreign Relations and a former US assistant secretary of state for European and Eurasian Affairs, 6/21/16, “America fears effect of Brexit way beyond Britain”, http://www.ft.com/cms/s/2/3b3d91fa-36fa-11e6-a780-b48ed7b6126f.html#axzz4D61PnJUC</w:t>
      </w:r>
    </w:p>
    <w:p w14:paraId="3F7A1B16" w14:textId="59869EDA" w:rsidR="00971E4B" w:rsidRPr="00971E4B" w:rsidRDefault="00971E4B" w:rsidP="00971E4B">
      <w:pPr>
        <w:rPr>
          <w:sz w:val="14"/>
        </w:rPr>
      </w:pPr>
      <w:r w:rsidRPr="00752D13">
        <w:rPr>
          <w:sz w:val="14"/>
        </w:rPr>
        <w:t xml:space="preserve">Viewed from across the Atlantic, the focus of debate on sovereignty, jobs, borders and relative financial contributions to the bloc is entirely understandable. But </w:t>
      </w:r>
      <w:r w:rsidRPr="00752D13">
        <w:rPr>
          <w:rStyle w:val="StyleUnderline"/>
        </w:rPr>
        <w:t>it is also narrow and shortsighted in ways that put America’s own interests at risk.</w:t>
      </w:r>
      <w:r>
        <w:rPr>
          <w:rStyle w:val="StyleUnderline"/>
        </w:rPr>
        <w:t xml:space="preserve"> </w:t>
      </w:r>
      <w:r w:rsidRPr="00752D13">
        <w:rPr>
          <w:rStyle w:val="StyleUnderline"/>
        </w:rPr>
        <w:t>That is why President Barack Obama, other US officials</w:t>
      </w:r>
      <w:r w:rsidRPr="00752D13">
        <w:rPr>
          <w:sz w:val="14"/>
        </w:rPr>
        <w:t xml:space="preserve">, former US Treasury secretaries, leading executives such as Michael Bloomberg and Jamie </w:t>
      </w:r>
      <w:proofErr w:type="spellStart"/>
      <w:r w:rsidRPr="00752D13">
        <w:rPr>
          <w:sz w:val="14"/>
        </w:rPr>
        <w:t>Dimon</w:t>
      </w:r>
      <w:proofErr w:type="spellEnd"/>
      <w:r w:rsidRPr="00752D13">
        <w:rPr>
          <w:sz w:val="14"/>
        </w:rPr>
        <w:t xml:space="preserve"> of JPMorgan Chase, and numerous financial </w:t>
      </w:r>
      <w:r w:rsidRPr="00752D13">
        <w:rPr>
          <w:rStyle w:val="StyleUnderline"/>
        </w:rPr>
        <w:t>and foreign affairs experts have felt it necessary to publicly warn of the consequences of Brexit from the point of view of Britain’s most important partner.</w:t>
      </w:r>
      <w:r>
        <w:rPr>
          <w:rStyle w:val="StyleUnderline"/>
        </w:rPr>
        <w:t xml:space="preserve"> </w:t>
      </w:r>
      <w:r w:rsidRPr="00752D13">
        <w:rPr>
          <w:sz w:val="14"/>
        </w:rPr>
        <w:t xml:space="preserve">It is obviously appropriate for British voters to think first and foremost about issues of national sovereignty and economics when they head to the polls. </w:t>
      </w:r>
      <w:r w:rsidRPr="00752D13">
        <w:rPr>
          <w:rStyle w:val="Emphasis"/>
        </w:rPr>
        <w:t>But it is equally appropriate for the US, with such a big stake in the outcome</w:t>
      </w:r>
      <w:r w:rsidRPr="00752D13">
        <w:rPr>
          <w:sz w:val="14"/>
        </w:rPr>
        <w:t xml:space="preserve">, </w:t>
      </w:r>
      <w:r w:rsidRPr="00752D13">
        <w:rPr>
          <w:rStyle w:val="Emphasis"/>
        </w:rPr>
        <w:t>to express its views on the impact Brexit would have on its relations with the UK and EU</w:t>
      </w:r>
      <w:r w:rsidRPr="00752D13">
        <w:rPr>
          <w:sz w:val="14"/>
        </w:rPr>
        <w:t xml:space="preserve">. In that sense, </w:t>
      </w:r>
      <w:proofErr w:type="spellStart"/>
      <w:r w:rsidRPr="00752D13">
        <w:rPr>
          <w:sz w:val="14"/>
        </w:rPr>
        <w:t>Mr</w:t>
      </w:r>
      <w:proofErr w:type="spellEnd"/>
      <w:r w:rsidRPr="00752D13">
        <w:rPr>
          <w:sz w:val="14"/>
        </w:rPr>
        <w:t xml:space="preserve"> Obama’s warning that Britain would go to “the back of the queue” in future trade negotiations was not a threat but a mere statement of fact. It is a valuable piece of information that British voters — some of whom are being told that their country could negotiate a national trade deal as advantageous as one negotiated by the entire European market — deserve to have. </w:t>
      </w:r>
      <w:r w:rsidRPr="00752D13">
        <w:rPr>
          <w:rStyle w:val="Emphasis"/>
        </w:rPr>
        <w:t>America’s main concern</w:t>
      </w:r>
      <w:r w:rsidRPr="00752D13">
        <w:rPr>
          <w:sz w:val="14"/>
        </w:rPr>
        <w:t xml:space="preserve"> about Brexit is in fact not so much its effect on Britain — that really </w:t>
      </w:r>
      <w:r w:rsidRPr="00752D13">
        <w:rPr>
          <w:rStyle w:val="Emphasis"/>
        </w:rPr>
        <w:t>is</w:t>
      </w:r>
      <w:r w:rsidRPr="00752D13">
        <w:rPr>
          <w:sz w:val="14"/>
        </w:rPr>
        <w:t xml:space="preserve"> for British voters to worry about — but </w:t>
      </w:r>
      <w:r w:rsidRPr="00752D13">
        <w:rPr>
          <w:rStyle w:val="Emphasis"/>
        </w:rPr>
        <w:t>its impact on the rest of Europe and beyond</w:t>
      </w:r>
      <w:r w:rsidRPr="00752D13">
        <w:rPr>
          <w:sz w:val="14"/>
        </w:rPr>
        <w:t xml:space="preserve">. As </w:t>
      </w:r>
      <w:proofErr w:type="spellStart"/>
      <w:r w:rsidRPr="00752D13">
        <w:rPr>
          <w:sz w:val="14"/>
        </w:rPr>
        <w:t>Mr</w:t>
      </w:r>
      <w:proofErr w:type="spellEnd"/>
      <w:r w:rsidRPr="00752D13">
        <w:rPr>
          <w:sz w:val="14"/>
        </w:rPr>
        <w:t xml:space="preserve"> Obama argued in London, </w:t>
      </w:r>
      <w:r w:rsidRPr="00752D13">
        <w:rPr>
          <w:rStyle w:val="StyleUnderline"/>
        </w:rPr>
        <w:t xml:space="preserve">in an increasingly dangerous and unstable world the US needs a strong, open, active, transparent, inclusive and </w:t>
      </w:r>
      <w:proofErr w:type="spellStart"/>
      <w:r w:rsidRPr="00752D13">
        <w:rPr>
          <w:rStyle w:val="StyleUnderline"/>
        </w:rPr>
        <w:t>Atlanticist</w:t>
      </w:r>
      <w:proofErr w:type="spellEnd"/>
      <w:r w:rsidRPr="00752D13">
        <w:rPr>
          <w:rStyle w:val="StyleUnderline"/>
        </w:rPr>
        <w:t xml:space="preserve"> EU. And an EU with Britain included will simply have more of those characteristics than an EU without it. As the US looks for like-minded partners on issues ranging from </w:t>
      </w:r>
      <w:r w:rsidRPr="00752D13">
        <w:rPr>
          <w:rStyle w:val="Emphasis"/>
        </w:rPr>
        <w:t>terrorism to climate change to instability in the Middle East, the last thing it needs is an inward-looking, unravelling EU</w:t>
      </w:r>
      <w:r w:rsidRPr="00752D13">
        <w:rPr>
          <w:rStyle w:val="StyleUnderline"/>
        </w:rPr>
        <w:t xml:space="preserve"> trying to figure out how it works and what it stands for in the wake of a British withdrawal.</w:t>
      </w:r>
      <w:r>
        <w:rPr>
          <w:rStyle w:val="StyleUnderline"/>
        </w:rPr>
        <w:t xml:space="preserve"> </w:t>
      </w:r>
      <w:r w:rsidRPr="00752D13">
        <w:rPr>
          <w:sz w:val="14"/>
        </w:rPr>
        <w:t xml:space="preserve">The referendum is not just a vote about Britain’s relationship with Europe but a vote about the very concept of Europe itself. After nearly 60 years of efforts to build a political community out of the ashes of second world war, a British vote to become the first member state to leave the European Union would have unpredictable consequences. June 23 2016 could come to be seen as the day when the forces of disintegration prevailed over community, and no one knows where this would lead. </w:t>
      </w:r>
      <w:r w:rsidRPr="00752D13">
        <w:rPr>
          <w:rStyle w:val="Emphasis"/>
        </w:rPr>
        <w:t>The unravelling of Europe would not be automatic or immediate</w:t>
      </w:r>
      <w:r w:rsidRPr="00752D13">
        <w:rPr>
          <w:sz w:val="14"/>
        </w:rPr>
        <w:t xml:space="preserve">, </w:t>
      </w:r>
      <w:r w:rsidRPr="00752D13">
        <w:rPr>
          <w:rStyle w:val="Emphasis"/>
        </w:rPr>
        <w:t>but Brexit would have knock-on effects that would be hard to contain over time</w:t>
      </w:r>
      <w:r w:rsidRPr="00752D13">
        <w:rPr>
          <w:sz w:val="14"/>
        </w:rPr>
        <w:t xml:space="preserve">. A success for the Leave campaign would be wildly cheered by Marine Le Pen and her xenophobic National Front in France, by Austria’s newly powerful Freedom party, by the Dutch Freedom party that helped block the EU’s association agreement with Ukraine, and by similar movements across eastern Europe and Scandinavia — to say nothing of President Vladimir Putin’s Russia. </w:t>
      </w:r>
      <w:r w:rsidRPr="00752D13">
        <w:rPr>
          <w:rStyle w:val="StyleUnderline"/>
        </w:rPr>
        <w:t>Anti-EU movements in other “net contributor” countries would also make the case that they</w:t>
      </w:r>
      <w:r w:rsidRPr="00752D13">
        <w:rPr>
          <w:sz w:val="14"/>
        </w:rPr>
        <w:t xml:space="preserve">, like the British, </w:t>
      </w:r>
      <w:r w:rsidRPr="00752D13">
        <w:rPr>
          <w:rStyle w:val="StyleUnderline"/>
        </w:rPr>
        <w:t xml:space="preserve">should stop </w:t>
      </w:r>
      <w:proofErr w:type="spellStart"/>
      <w:r w:rsidRPr="00752D13">
        <w:rPr>
          <w:rStyle w:val="StyleUnderline"/>
        </w:rPr>
        <w:t>subsidising</w:t>
      </w:r>
      <w:proofErr w:type="spellEnd"/>
      <w:r w:rsidRPr="00752D13">
        <w:rPr>
          <w:rStyle w:val="StyleUnderline"/>
        </w:rPr>
        <w:t xml:space="preserve"> others,</w:t>
      </w:r>
      <w:r w:rsidRPr="00752D13">
        <w:rPr>
          <w:rStyle w:val="Emphasis"/>
        </w:rPr>
        <w:t xml:space="preserve"> further undermining the commitment to solidarity across the continent.</w:t>
      </w:r>
      <w:r>
        <w:rPr>
          <w:rStyle w:val="Emphasis"/>
        </w:rPr>
        <w:t xml:space="preserve"> </w:t>
      </w:r>
      <w:r w:rsidRPr="00752D13">
        <w:rPr>
          <w:rStyle w:val="Emphasis"/>
        </w:rPr>
        <w:t>The EU’s disintegration would not necessarily be limited to states</w:t>
      </w:r>
      <w:r w:rsidRPr="00752D13">
        <w:rPr>
          <w:sz w:val="14"/>
        </w:rPr>
        <w:t xml:space="preserve">. </w:t>
      </w:r>
      <w:r w:rsidRPr="00752D13">
        <w:rPr>
          <w:rStyle w:val="Emphasis"/>
        </w:rPr>
        <w:t>If Britain left the EU, the Scots</w:t>
      </w:r>
      <w:r w:rsidRPr="00752D13">
        <w:rPr>
          <w:sz w:val="14"/>
        </w:rPr>
        <w:t xml:space="preserve"> — who only narrowly voted to remain in the United Kingdom last year — </w:t>
      </w:r>
      <w:r w:rsidRPr="00752D13">
        <w:rPr>
          <w:rStyle w:val="Emphasis"/>
        </w:rPr>
        <w:t>would almost certainly demand, and secure, another referendum of their own, which they would probably use to leave the UK</w:t>
      </w:r>
      <w:r w:rsidRPr="00752D13">
        <w:rPr>
          <w:sz w:val="14"/>
        </w:rPr>
        <w:t xml:space="preserve">. And once that process started, who could say that the Flemish or Catalans should be denied the same status? It may seem like a lot to ask the average British voter — legitimately worried about sovereignty, EU bureaucracy and equity — to take American or global interests into account, or to cast a vote on the basis of such intangibles as solidarity, co-operation and integration. And it is fair enough for that voter to deny responsibility for an entire continent or vague notions of world order when narrower concerns such as net contributions or tariffs are easier to calculate. But such risks are real, and Britain’s friends have the right and duty to point them out. </w:t>
      </w:r>
      <w:r w:rsidRPr="00752D13">
        <w:rPr>
          <w:rStyle w:val="Emphasis"/>
        </w:rPr>
        <w:t xml:space="preserve">Britain’s vote on EU membership is the single greatest factor that will determine whether Europe will maintain its postwar commitment to peaceful integration — which has led to the longest period of peace and prosperity the continent has ever seen </w:t>
      </w:r>
      <w:r w:rsidRPr="00752D13">
        <w:rPr>
          <w:sz w:val="14"/>
        </w:rPr>
        <w:t xml:space="preserve">— </w:t>
      </w:r>
      <w:r w:rsidRPr="00752D13">
        <w:rPr>
          <w:rStyle w:val="Emphasis"/>
        </w:rPr>
        <w:t>or whether the forces of fragmentation, nationalism and division will prevail. That’s why the stakes are so important, not just for the British but for the rest of us as well.</w:t>
      </w:r>
    </w:p>
    <w:p w14:paraId="5EE03AF3" w14:textId="77777777" w:rsidR="00B445C8" w:rsidRDefault="00B445C8" w:rsidP="00B445C8">
      <w:pPr>
        <w:pStyle w:val="Heading3"/>
      </w:pPr>
      <w:r>
        <w:t>2ac – Global Economy</w:t>
      </w:r>
    </w:p>
    <w:p w14:paraId="5B42658D" w14:textId="77777777" w:rsidR="00B445C8" w:rsidRDefault="00B445C8" w:rsidP="00B445C8">
      <w:pPr>
        <w:pStyle w:val="Heading4"/>
      </w:pPr>
      <w:r>
        <w:t xml:space="preserve">Chinese economic decline triggers global economic decline – consumer confidence and lack of investment trigger broader economic concerns. </w:t>
      </w:r>
    </w:p>
    <w:p w14:paraId="1D3EB3EE" w14:textId="77777777" w:rsidR="00B445C8" w:rsidRPr="00227ACB" w:rsidRDefault="00B445C8" w:rsidP="00B445C8">
      <w:pPr>
        <w:rPr>
          <w:rStyle w:val="Style13ptBold"/>
        </w:rPr>
      </w:pPr>
      <w:r w:rsidRPr="00227ACB">
        <w:rPr>
          <w:rStyle w:val="Style13ptBold"/>
          <w:szCs w:val="26"/>
        </w:rPr>
        <w:t>Giles ’16 –</w:t>
      </w:r>
      <w:r>
        <w:rPr>
          <w:rStyle w:val="Style13ptBold"/>
        </w:rPr>
        <w:t xml:space="preserve"> </w:t>
      </w:r>
      <w:r w:rsidRPr="00227ACB">
        <w:rPr>
          <w:rStyle w:val="Style13ptBold"/>
          <w:b w:val="0"/>
        </w:rPr>
        <w:t>writer at Financial Times (Chris, January 7, “World economy feels the impact when China takes a knock,” https://next.ft.com/content/30441208-b548-11e5-b147-e5e5bba42e51)</w:t>
      </w:r>
    </w:p>
    <w:p w14:paraId="098985E9" w14:textId="77777777" w:rsidR="00B445C8" w:rsidRDefault="00B445C8" w:rsidP="00B445C8">
      <w:pPr>
        <w:rPr>
          <w:sz w:val="16"/>
        </w:rPr>
      </w:pPr>
      <w:r w:rsidRPr="00227ACB">
        <w:rPr>
          <w:sz w:val="16"/>
        </w:rPr>
        <w:t xml:space="preserve">If the past six months’ economic news has taught the world one thing, it is that </w:t>
      </w:r>
      <w:r w:rsidRPr="00227ACB">
        <w:rPr>
          <w:rStyle w:val="StyleUnderline"/>
        </w:rPr>
        <w:t>a bump in China’s economy cannot be ignored. The question is whether the rest of the world feels a gentle ripple or a tidal wave.</w:t>
      </w:r>
      <w:r w:rsidRPr="00227ACB">
        <w:rPr>
          <w:sz w:val="12"/>
        </w:rPr>
        <w:t>∂</w:t>
      </w:r>
      <w:r w:rsidRPr="00227ACB">
        <w:rPr>
          <w:sz w:val="16"/>
        </w:rPr>
        <w:t xml:space="preserve"> China is now the world’s largest economy measured by the quantity of goods and services produced, and the International Monetary Fund expects the country to account for almost 18 per cent of world economic activity in 2016. This implies </w:t>
      </w:r>
      <w:r w:rsidRPr="00227ACB">
        <w:rPr>
          <w:rStyle w:val="StyleUnderline"/>
        </w:rPr>
        <w:t>that the drop in its growth rate from an expansion of more than 10 per cent in 2010 to 6.3 per cent expected this year has directly knocked about 0.75 percentage points off the global growth rate</w:t>
      </w:r>
      <w:r w:rsidRPr="00227ACB">
        <w:rPr>
          <w:sz w:val="16"/>
        </w:rPr>
        <w:t>.</w:t>
      </w:r>
      <w:r w:rsidRPr="00227ACB">
        <w:rPr>
          <w:sz w:val="12"/>
        </w:rPr>
        <w:t>∂</w:t>
      </w:r>
      <w:r w:rsidRPr="00227ACB">
        <w:rPr>
          <w:sz w:val="16"/>
        </w:rPr>
        <w:t xml:space="preserve"> </w:t>
      </w:r>
      <w:r w:rsidRPr="00227ACB">
        <w:rPr>
          <w:rStyle w:val="StyleUnderline"/>
        </w:rPr>
        <w:t>The spillover effects</w:t>
      </w:r>
      <w:r w:rsidRPr="00227ACB">
        <w:rPr>
          <w:sz w:val="16"/>
        </w:rPr>
        <w:t>, however</w:t>
      </w:r>
      <w:r w:rsidRPr="00227ACB">
        <w:rPr>
          <w:rStyle w:val="StyleUnderline"/>
        </w:rPr>
        <w:t>, are much broader than this direct calculation of China’s importance</w:t>
      </w:r>
      <w:r w:rsidRPr="00227ACB">
        <w:rPr>
          <w:sz w:val="16"/>
        </w:rPr>
        <w:t>. Maury Obstfeld, the IMF chief economist, says he is most worried about these knock-on effects in 2016.</w:t>
      </w:r>
      <w:r w:rsidRPr="00227ACB">
        <w:rPr>
          <w:sz w:val="12"/>
        </w:rPr>
        <w:t>∂</w:t>
      </w:r>
      <w:r w:rsidRPr="00227ACB">
        <w:rPr>
          <w:sz w:val="16"/>
        </w:rPr>
        <w:t xml:space="preserve"> “</w:t>
      </w:r>
      <w:r w:rsidRPr="00227ACB">
        <w:rPr>
          <w:rStyle w:val="StyleUnderline"/>
        </w:rPr>
        <w:t>The global spillovers from China’s reduced rate of growth … have been much larger than we would have anticipated</w:t>
      </w:r>
      <w:r w:rsidRPr="00227ACB">
        <w:rPr>
          <w:sz w:val="16"/>
        </w:rPr>
        <w:t>,” he said this week.</w:t>
      </w:r>
      <w:r w:rsidRPr="00227ACB">
        <w:rPr>
          <w:sz w:val="12"/>
        </w:rPr>
        <w:t>∂</w:t>
      </w:r>
      <w:r w:rsidRPr="00227ACB">
        <w:rPr>
          <w:sz w:val="16"/>
        </w:rPr>
        <w:t xml:space="preserve"> What are the channels through which China affects the global economy?</w:t>
      </w:r>
      <w:r w:rsidRPr="00227ACB">
        <w:rPr>
          <w:sz w:val="12"/>
        </w:rPr>
        <w:t>∂</w:t>
      </w:r>
      <w:r w:rsidRPr="00227ACB">
        <w:rPr>
          <w:sz w:val="16"/>
        </w:rPr>
        <w:t xml:space="preserve"> </w:t>
      </w:r>
      <w:r w:rsidRPr="00227ACB">
        <w:rPr>
          <w:rStyle w:val="StyleUnderline"/>
        </w:rPr>
        <w:t>Trade and exchange rates</w:t>
      </w:r>
      <w:r w:rsidRPr="00227ACB">
        <w:rPr>
          <w:sz w:val="12"/>
        </w:rPr>
        <w:t>∂</w:t>
      </w:r>
      <w:r w:rsidRPr="00227ACB">
        <w:rPr>
          <w:sz w:val="16"/>
        </w:rPr>
        <w:t xml:space="preserve"> Although China’s import volumes are still growing, </w:t>
      </w:r>
      <w:r w:rsidRPr="00227ACB">
        <w:rPr>
          <w:rStyle w:val="StyleUnderline"/>
        </w:rPr>
        <w:t>a weaker than expected economy directly cuts the export growth of countries that are highly dependent on Chinese demand for oil, metals, materials and machine tools</w:t>
      </w:r>
      <w:r w:rsidRPr="00227ACB">
        <w:rPr>
          <w:sz w:val="16"/>
        </w:rPr>
        <w:t xml:space="preserve"> in its industrial </w:t>
      </w:r>
      <w:proofErr w:type="spellStart"/>
      <w:r w:rsidRPr="00227ACB">
        <w:rPr>
          <w:sz w:val="16"/>
        </w:rPr>
        <w:t>centres</w:t>
      </w:r>
      <w:proofErr w:type="spellEnd"/>
      <w:r w:rsidRPr="00227ACB">
        <w:rPr>
          <w:sz w:val="16"/>
        </w:rPr>
        <w:t>.</w:t>
      </w:r>
      <w:r w:rsidRPr="00227ACB">
        <w:rPr>
          <w:sz w:val="12"/>
        </w:rPr>
        <w:t>∂</w:t>
      </w:r>
      <w:r w:rsidRPr="00227ACB">
        <w:rPr>
          <w:sz w:val="16"/>
        </w:rPr>
        <w:t xml:space="preserve"> </w:t>
      </w:r>
      <w:proofErr w:type="spellStart"/>
      <w:r w:rsidRPr="00227ACB">
        <w:rPr>
          <w:sz w:val="16"/>
        </w:rPr>
        <w:t>Neighbours</w:t>
      </w:r>
      <w:proofErr w:type="spellEnd"/>
      <w:r w:rsidRPr="00227ACB">
        <w:rPr>
          <w:sz w:val="16"/>
        </w:rPr>
        <w:t xml:space="preserve"> with integrated supply chains such as Japan and South Korea are deeply affected, Germany is most at risk in Europe as a producer of capital goods to China and commodity specialists such as Australia also stand in the firing line. </w:t>
      </w:r>
      <w:r w:rsidRPr="00227ACB">
        <w:rPr>
          <w:rStyle w:val="StyleUnderline"/>
        </w:rPr>
        <w:t>But direct trade effects are rarely an immediate game changer and as the world’s largest net exporter, China is more dependent on the world economy than it is on China</w:t>
      </w:r>
      <w:r w:rsidRPr="00227ACB">
        <w:rPr>
          <w:sz w:val="16"/>
        </w:rPr>
        <w:t>.</w:t>
      </w:r>
      <w:r w:rsidRPr="00227ACB">
        <w:rPr>
          <w:sz w:val="12"/>
        </w:rPr>
        <w:t>∂</w:t>
      </w:r>
      <w:r w:rsidRPr="00227ACB">
        <w:rPr>
          <w:sz w:val="16"/>
        </w:rPr>
        <w:t xml:space="preserve"> </w:t>
      </w:r>
      <w:r w:rsidRPr="00227ACB">
        <w:rPr>
          <w:rStyle w:val="StyleUnderline"/>
        </w:rPr>
        <w:t>One way to amplify the trade effects would be through a massive depreciation of the renminbi in an attempt to revive Chinese export-led growth.</w:t>
      </w:r>
      <w:r w:rsidRPr="00227ACB">
        <w:rPr>
          <w:sz w:val="16"/>
        </w:rPr>
        <w:t xml:space="preserve"> The renminbi has dropped 6 per cent against the US dollar since July, </w:t>
      </w:r>
      <w:r w:rsidRPr="00227ACB">
        <w:rPr>
          <w:rStyle w:val="StyleUnderline"/>
        </w:rPr>
        <w:t>spreading fears of a currency war</w:t>
      </w:r>
      <w:r w:rsidRPr="00227ACB">
        <w:rPr>
          <w:sz w:val="16"/>
        </w:rPr>
        <w:t xml:space="preserve">, but against its wider trading partners China’s exchange rate appreciated marginally in 2015. </w:t>
      </w:r>
      <w:r w:rsidRPr="00227ACB">
        <w:rPr>
          <w:rStyle w:val="StyleUnderline"/>
        </w:rPr>
        <w:t>A currency war still seems some distance away.</w:t>
      </w:r>
      <w:r w:rsidRPr="00227ACB">
        <w:rPr>
          <w:sz w:val="12"/>
        </w:rPr>
        <w:t>∂</w:t>
      </w:r>
      <w:r w:rsidRPr="00227ACB">
        <w:rPr>
          <w:sz w:val="16"/>
        </w:rPr>
        <w:t xml:space="preserve"> Oil and commodities</w:t>
      </w:r>
      <w:r w:rsidRPr="00227ACB">
        <w:rPr>
          <w:sz w:val="12"/>
        </w:rPr>
        <w:t>∂</w:t>
      </w:r>
      <w:r w:rsidRPr="00227ACB">
        <w:rPr>
          <w:sz w:val="16"/>
        </w:rPr>
        <w:t xml:space="preserve"> </w:t>
      </w:r>
      <w:r w:rsidRPr="00227ACB">
        <w:rPr>
          <w:rStyle w:val="StyleUnderline"/>
        </w:rPr>
        <w:t>Worries about China’s economic strength is part of the reason for the renewed drop in oil prices</w:t>
      </w:r>
      <w:r w:rsidRPr="00227ACB">
        <w:rPr>
          <w:sz w:val="16"/>
        </w:rPr>
        <w:t xml:space="preserve">, dragging Brent crude down to an 11-year low, below $33 a barrel on Thursday. </w:t>
      </w:r>
      <w:r w:rsidRPr="00227ACB">
        <w:rPr>
          <w:rStyle w:val="StyleUnderline"/>
        </w:rPr>
        <w:t>Weakness in oil and other commodity prices has pushed Russia and Brazil into deep recessions and hit the finances of Gulf states</w:t>
      </w:r>
      <w:r w:rsidRPr="00227ACB">
        <w:rPr>
          <w:sz w:val="16"/>
        </w:rPr>
        <w:t>.</w:t>
      </w:r>
      <w:r w:rsidRPr="00227ACB">
        <w:rPr>
          <w:sz w:val="12"/>
        </w:rPr>
        <w:t>∂</w:t>
      </w:r>
      <w:r w:rsidRPr="00227ACB">
        <w:rPr>
          <w:sz w:val="16"/>
        </w:rPr>
        <w:t xml:space="preserve"> Global </w:t>
      </w:r>
      <w:r w:rsidRPr="00227ACB">
        <w:rPr>
          <w:rStyle w:val="StyleUnderline"/>
        </w:rPr>
        <w:t>investment in oil extraction has slumped, undermining parts of the US economy and sectors in other countries hosting capital goods manufacturers.</w:t>
      </w:r>
      <w:r w:rsidRPr="00227ACB">
        <w:rPr>
          <w:sz w:val="12"/>
        </w:rPr>
        <w:t>∂</w:t>
      </w:r>
      <w:r w:rsidRPr="00227ACB">
        <w:rPr>
          <w:sz w:val="16"/>
        </w:rPr>
        <w:t xml:space="preserve"> But low oil and commodity prices mostly redistribute economic prospects around the world rather than diminish them. Oil producers lose, but consumers, including those in China itself, gain from the equivalent of a tax cut.</w:t>
      </w:r>
      <w:r w:rsidRPr="00227ACB">
        <w:rPr>
          <w:sz w:val="12"/>
        </w:rPr>
        <w:t>∂</w:t>
      </w:r>
      <w:r w:rsidRPr="00227ACB">
        <w:rPr>
          <w:sz w:val="16"/>
        </w:rPr>
        <w:t xml:space="preserve"> The IMF still thinks the net effect of lower commodity prices is positive. At worst, it damps the otherwise more serious effects of lower-than-expected Chinese demand growth.</w:t>
      </w:r>
      <w:r w:rsidRPr="00227ACB">
        <w:rPr>
          <w:sz w:val="12"/>
        </w:rPr>
        <w:t>∂</w:t>
      </w:r>
      <w:r w:rsidRPr="00227ACB">
        <w:rPr>
          <w:sz w:val="16"/>
        </w:rPr>
        <w:t xml:space="preserve"> Inflation and monetary policy</w:t>
      </w:r>
      <w:r w:rsidRPr="00227ACB">
        <w:rPr>
          <w:sz w:val="12"/>
        </w:rPr>
        <w:t>∂</w:t>
      </w:r>
      <w:r w:rsidRPr="00227ACB">
        <w:rPr>
          <w:sz w:val="16"/>
        </w:rPr>
        <w:t xml:space="preserve"> Whether it is a weaker renminbi making Chinese goods more affordable, lower commodity prices or reduced demand in the world economy, </w:t>
      </w:r>
      <w:r w:rsidRPr="00227ACB">
        <w:rPr>
          <w:rStyle w:val="Emphasis"/>
        </w:rPr>
        <w:t>a China slowdown weakens inflationary pressures around the world, triggering fears of a global deflationary spiral and debt defaults.</w:t>
      </w:r>
      <w:r w:rsidRPr="00227ACB">
        <w:rPr>
          <w:sz w:val="12"/>
        </w:rPr>
        <w:t>∂</w:t>
      </w:r>
      <w:r w:rsidRPr="00227ACB">
        <w:rPr>
          <w:sz w:val="16"/>
        </w:rPr>
        <w:t xml:space="preserve"> But, if advanced economies genuinely appear to be suffering from </w:t>
      </w:r>
      <w:proofErr w:type="spellStart"/>
      <w:r w:rsidRPr="00227ACB">
        <w:rPr>
          <w:sz w:val="16"/>
        </w:rPr>
        <w:t>flatlining</w:t>
      </w:r>
      <w:proofErr w:type="spellEnd"/>
      <w:r w:rsidRPr="00227ACB">
        <w:rPr>
          <w:sz w:val="16"/>
        </w:rPr>
        <w:t xml:space="preserve"> prices, low inflation also gives policymakers additional leeway to keep monetary policy looser for longer in the US and UK and to add to quantitative easing in Europe.</w:t>
      </w:r>
      <w:r w:rsidRPr="00227ACB">
        <w:rPr>
          <w:sz w:val="12"/>
        </w:rPr>
        <w:t>∂</w:t>
      </w:r>
      <w:r w:rsidRPr="00227ACB">
        <w:rPr>
          <w:sz w:val="16"/>
        </w:rPr>
        <w:t xml:space="preserve"> Fears of a downward spiral are exaggerated. </w:t>
      </w:r>
      <w:r w:rsidRPr="00227ACB">
        <w:rPr>
          <w:rStyle w:val="StyleUnderline"/>
        </w:rPr>
        <w:t>Many of these lower prices also increase the prosperity of consumers around the world and should boost demand, thereby offsetting Chinese deflationary forces</w:t>
      </w:r>
      <w:r w:rsidRPr="00227ACB">
        <w:rPr>
          <w:sz w:val="16"/>
        </w:rPr>
        <w:t>.</w:t>
      </w:r>
      <w:r w:rsidRPr="00227ACB">
        <w:rPr>
          <w:sz w:val="12"/>
        </w:rPr>
        <w:t>∂</w:t>
      </w:r>
      <w:r w:rsidRPr="00227ACB">
        <w:rPr>
          <w:sz w:val="16"/>
        </w:rPr>
        <w:t xml:space="preserve"> Confidence</w:t>
      </w:r>
      <w:r w:rsidRPr="00227ACB">
        <w:rPr>
          <w:sz w:val="12"/>
        </w:rPr>
        <w:t>∂</w:t>
      </w:r>
      <w:r w:rsidRPr="00227ACB">
        <w:rPr>
          <w:sz w:val="16"/>
        </w:rPr>
        <w:t xml:space="preserve"> While all the other effects of China on the global economy are reasonably predictable and potentially have offsetting benefits, </w:t>
      </w:r>
      <w:r w:rsidRPr="00227ACB">
        <w:rPr>
          <w:rStyle w:val="Emphasis"/>
        </w:rPr>
        <w:t>the pernicious effect of weaker confidence has the greatest potential to shock</w:t>
      </w:r>
      <w:r w:rsidRPr="00227ACB">
        <w:rPr>
          <w:sz w:val="16"/>
        </w:rPr>
        <w:t>.</w:t>
      </w:r>
      <w:r w:rsidRPr="00227ACB">
        <w:rPr>
          <w:sz w:val="12"/>
        </w:rPr>
        <w:t>∂</w:t>
      </w:r>
      <w:r w:rsidRPr="00227ACB">
        <w:rPr>
          <w:sz w:val="16"/>
        </w:rPr>
        <w:t xml:space="preserve"> Whether it is through global financial market turmoil, </w:t>
      </w:r>
      <w:r w:rsidRPr="00227ACB">
        <w:rPr>
          <w:rStyle w:val="StyleUnderline"/>
        </w:rPr>
        <w:t>the willingness of companies to invest or the desire of households to tighten their belts, confidence in the security of the global economy is both vital for prosperity and almost entirely unpredictable.</w:t>
      </w:r>
      <w:r w:rsidRPr="00227ACB">
        <w:rPr>
          <w:sz w:val="12"/>
        </w:rPr>
        <w:t>∂</w:t>
      </w:r>
      <w:r w:rsidRPr="00227ACB">
        <w:rPr>
          <w:sz w:val="16"/>
        </w:rPr>
        <w:t xml:space="preserve"> At best confidence can return quickly without much effect on the global economic outlook, as it did after last summer’s turmoil also </w:t>
      </w:r>
      <w:proofErr w:type="spellStart"/>
      <w:r w:rsidRPr="00227ACB">
        <w:rPr>
          <w:sz w:val="16"/>
        </w:rPr>
        <w:t>centred</w:t>
      </w:r>
      <w:proofErr w:type="spellEnd"/>
      <w:r w:rsidRPr="00227ACB">
        <w:rPr>
          <w:sz w:val="16"/>
        </w:rPr>
        <w:t xml:space="preserve"> on China. But as 2008 taught everyone, </w:t>
      </w:r>
      <w:r w:rsidRPr="00227ACB">
        <w:rPr>
          <w:rStyle w:val="StyleUnderline"/>
        </w:rPr>
        <w:t>once confidence disappears, the effect on the global economy can be massive</w:t>
      </w:r>
      <w:r w:rsidRPr="00227ACB">
        <w:rPr>
          <w:sz w:val="16"/>
        </w:rPr>
        <w:t xml:space="preserve"> — </w:t>
      </w:r>
      <w:r w:rsidRPr="00227ACB">
        <w:rPr>
          <w:rStyle w:val="StyleUnderline"/>
        </w:rPr>
        <w:t xml:space="preserve">potentially bringing down companies, banks, markets and the financial system. </w:t>
      </w:r>
      <w:r w:rsidRPr="00227ACB">
        <w:rPr>
          <w:sz w:val="16"/>
        </w:rPr>
        <w:t>It is no wonder economists such as Andy Haldane, Bank of England chief economist, talk about emerging markets as potentially being the third leg of the global financial crisis.</w:t>
      </w:r>
      <w:r w:rsidRPr="00227ACB">
        <w:rPr>
          <w:sz w:val="12"/>
        </w:rPr>
        <w:t>∂</w:t>
      </w:r>
      <w:r w:rsidRPr="00227ACB">
        <w:rPr>
          <w:sz w:val="16"/>
        </w:rPr>
        <w:t xml:space="preserve"> </w:t>
      </w:r>
      <w:r w:rsidRPr="00227ACB">
        <w:rPr>
          <w:rStyle w:val="StyleUnderline"/>
        </w:rPr>
        <w:t>The wider effect of China’s fresh troubles will therefore depend on whether people and companies decide to wait before taking a decision to spend and invest</w:t>
      </w:r>
      <w:r w:rsidRPr="00227ACB">
        <w:rPr>
          <w:sz w:val="16"/>
        </w:rPr>
        <w:t xml:space="preserve"> — or carry on regardless.</w:t>
      </w:r>
    </w:p>
    <w:p w14:paraId="7BE2E3F4" w14:textId="77777777" w:rsidR="00B445C8" w:rsidRDefault="00B445C8" w:rsidP="00B445C8">
      <w:pPr>
        <w:pStyle w:val="Heading4"/>
      </w:pPr>
      <w:r>
        <w:t>Economic decline leads to nuclear war</w:t>
      </w:r>
    </w:p>
    <w:p w14:paraId="4A4FFD34" w14:textId="77777777" w:rsidR="00B445C8" w:rsidRDefault="00B445C8" w:rsidP="00B445C8">
      <w:r>
        <w:t xml:space="preserve">Stein </w:t>
      </w:r>
      <w:proofErr w:type="spellStart"/>
      <w:r w:rsidRPr="00B0641B">
        <w:rPr>
          <w:rStyle w:val="Style13ptBold"/>
        </w:rPr>
        <w:t>Tønnesson</w:t>
      </w:r>
      <w:proofErr w:type="spellEnd"/>
      <w:r w:rsidRPr="00B0641B">
        <w:rPr>
          <w:rStyle w:val="Style13ptBold"/>
        </w:rPr>
        <w:t xml:space="preserve"> 15</w:t>
      </w:r>
      <w:r>
        <w:t xml:space="preserve">, </w:t>
      </w:r>
      <w:r w:rsidRPr="00AF177C">
        <w:t>Research Professor, Peace Research Institute Oslo; Leader</w:t>
      </w:r>
      <w:r>
        <w:t xml:space="preserve"> of East Asia Peace program, Uppsala University, 2015, “Deterrence, interdependence and Sino–US peace,” International Area Studies Review, Vol. 18, No. 3, p. 297-311</w:t>
      </w:r>
    </w:p>
    <w:p w14:paraId="79B18D94" w14:textId="77777777" w:rsidR="00B445C8" w:rsidRPr="00B0641B" w:rsidRDefault="00B445C8" w:rsidP="00B445C8">
      <w:pPr>
        <w:rPr>
          <w:sz w:val="16"/>
        </w:rPr>
      </w:pPr>
      <w:r w:rsidRPr="00B0641B">
        <w:rPr>
          <w:sz w:val="16"/>
        </w:rPr>
        <w:t xml:space="preserve">Several </w:t>
      </w:r>
      <w:r w:rsidRPr="00B0641B">
        <w:rPr>
          <w:rStyle w:val="StyleUnderline"/>
        </w:rPr>
        <w:t>recent works</w:t>
      </w:r>
      <w:r w:rsidRPr="00B0641B">
        <w:rPr>
          <w:sz w:val="16"/>
        </w:rPr>
        <w:t xml:space="preserve"> on China and Sino–US relations </w:t>
      </w:r>
      <w:r w:rsidRPr="00B0641B">
        <w:rPr>
          <w:rStyle w:val="StyleUnderline"/>
        </w:rPr>
        <w:t>have made</w:t>
      </w:r>
      <w:r w:rsidRPr="00B0641B">
        <w:rPr>
          <w:sz w:val="16"/>
        </w:rPr>
        <w:t xml:space="preserve"> substantial </w:t>
      </w:r>
      <w:r w:rsidRPr="00B0641B">
        <w:rPr>
          <w:rStyle w:val="StyleUnderline"/>
        </w:rPr>
        <w:t>contributions to the current understanding of how and under what circumstances</w:t>
      </w:r>
      <w:r w:rsidRPr="00B0641B">
        <w:rPr>
          <w:sz w:val="16"/>
        </w:rPr>
        <w:t xml:space="preserve"> a combination of </w:t>
      </w:r>
      <w:r w:rsidRPr="00B0641B">
        <w:rPr>
          <w:rStyle w:val="StyleUnderline"/>
        </w:rPr>
        <w:t>nuclear deterrence and economic interdependence may reduce the risk of war between major powers</w:t>
      </w:r>
      <w:r w:rsidRPr="00B0641B">
        <w:rPr>
          <w:sz w:val="16"/>
        </w:rPr>
        <w:t xml:space="preserve">. At least four conclusions can be drawn from the review above: first, those who say that </w:t>
      </w:r>
      <w:r w:rsidRPr="00B0641B">
        <w:rPr>
          <w:rStyle w:val="StyleUnderline"/>
        </w:rPr>
        <w:t xml:space="preserve">interdependence may </w:t>
      </w:r>
      <w:r w:rsidRPr="00B0641B">
        <w:rPr>
          <w:rStyle w:val="Emphasis"/>
        </w:rPr>
        <w:t>both inhibit and drive conflict</w:t>
      </w:r>
      <w:r w:rsidRPr="00B0641B">
        <w:rPr>
          <w:sz w:val="16"/>
        </w:rPr>
        <w:t xml:space="preserve"> are right. </w:t>
      </w:r>
      <w:r w:rsidRPr="00A2783C">
        <w:rPr>
          <w:rStyle w:val="StyleUnderline"/>
          <w:highlight w:val="cyan"/>
        </w:rPr>
        <w:t>Interdependence raises the cost of conflict</w:t>
      </w:r>
      <w:r w:rsidRPr="00B0641B">
        <w:rPr>
          <w:sz w:val="16"/>
        </w:rPr>
        <w:t xml:space="preserve"> for all sides </w:t>
      </w:r>
      <w:r w:rsidRPr="00A2783C">
        <w:rPr>
          <w:rStyle w:val="StyleUnderline"/>
        </w:rPr>
        <w:t>but</w:t>
      </w:r>
      <w:r w:rsidRPr="00B0641B">
        <w:rPr>
          <w:sz w:val="16"/>
        </w:rPr>
        <w:t xml:space="preserve"> </w:t>
      </w:r>
      <w:r w:rsidRPr="00B0641B">
        <w:rPr>
          <w:rStyle w:val="StyleUnderline"/>
        </w:rPr>
        <w:t xml:space="preserve">asymmetrical or </w:t>
      </w:r>
      <w:r w:rsidRPr="00A2783C">
        <w:rPr>
          <w:rStyle w:val="StyleUnderline"/>
        </w:rPr>
        <w:t xml:space="preserve">unbalanced dependencies and </w:t>
      </w:r>
      <w:r w:rsidRPr="00A2783C">
        <w:rPr>
          <w:rStyle w:val="Emphasis"/>
        </w:rPr>
        <w:t>negative trade expectations</w:t>
      </w:r>
      <w:r w:rsidRPr="00B0641B">
        <w:rPr>
          <w:sz w:val="16"/>
        </w:rPr>
        <w:t xml:space="preserve"> may </w:t>
      </w:r>
      <w:r w:rsidRPr="00A2783C">
        <w:rPr>
          <w:rStyle w:val="StyleUnderline"/>
        </w:rPr>
        <w:t>generate tensions leading to trade wars</w:t>
      </w:r>
      <w:r w:rsidRPr="00B0641B">
        <w:rPr>
          <w:rStyle w:val="StyleUnderline"/>
        </w:rPr>
        <w:t xml:space="preserve"> among inter-dependent states </w:t>
      </w:r>
      <w:r w:rsidRPr="00A2783C">
        <w:rPr>
          <w:rStyle w:val="StyleUnderline"/>
        </w:rPr>
        <w:t>that</w:t>
      </w:r>
      <w:r w:rsidRPr="00B0641B">
        <w:rPr>
          <w:sz w:val="16"/>
        </w:rPr>
        <w:t xml:space="preserve"> in turn </w:t>
      </w:r>
      <w:r w:rsidRPr="00A2783C">
        <w:rPr>
          <w:rStyle w:val="StyleUnderline"/>
        </w:rPr>
        <w:t>increase</w:t>
      </w:r>
      <w:r w:rsidRPr="00B0641B">
        <w:rPr>
          <w:rStyle w:val="StyleUnderline"/>
        </w:rPr>
        <w:t xml:space="preserve"> the </w:t>
      </w:r>
      <w:r w:rsidRPr="00A2783C">
        <w:rPr>
          <w:rStyle w:val="StyleUnderline"/>
        </w:rPr>
        <w:t>risk of military conflict</w:t>
      </w:r>
      <w:r w:rsidRPr="00B0641B">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B0641B">
        <w:rPr>
          <w:sz w:val="16"/>
        </w:rPr>
        <w:t>analysed</w:t>
      </w:r>
      <w:proofErr w:type="spellEnd"/>
      <w:r w:rsidRPr="00B0641B">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B0641B">
        <w:rPr>
          <w:sz w:val="16"/>
        </w:rPr>
        <w:t>Ravenhill</w:t>
      </w:r>
      <w:proofErr w:type="spellEnd"/>
      <w:r w:rsidRPr="00B0641B">
        <w:rPr>
          <w:sz w:val="16"/>
        </w:rPr>
        <w:t xml:space="preserve">, 2014; </w:t>
      </w:r>
      <w:proofErr w:type="spellStart"/>
      <w:r w:rsidRPr="00B0641B">
        <w:rPr>
          <w:sz w:val="16"/>
        </w:rPr>
        <w:t>Yoshimatsu</w:t>
      </w:r>
      <w:proofErr w:type="spellEnd"/>
      <w:r w:rsidRPr="00B0641B">
        <w:rPr>
          <w:sz w:val="16"/>
        </w:rPr>
        <w:t xml:space="preserve">, 2014: 576); and fourth, </w:t>
      </w:r>
      <w:r w:rsidRPr="00A2783C">
        <w:rPr>
          <w:rStyle w:val="StyleUnderline"/>
        </w:rPr>
        <w:t>decisions for war</w:t>
      </w:r>
      <w:r w:rsidRPr="00B0641B">
        <w:rPr>
          <w:sz w:val="16"/>
        </w:rPr>
        <w:t xml:space="preserve"> and peace </w:t>
      </w:r>
      <w:r w:rsidRPr="00A2783C">
        <w:rPr>
          <w:rStyle w:val="StyleUnderline"/>
        </w:rPr>
        <w:t>are taken by very few</w:t>
      </w:r>
      <w:r w:rsidRPr="00B0641B">
        <w:rPr>
          <w:rStyle w:val="StyleUnderline"/>
        </w:rPr>
        <w:t xml:space="preserve"> people, </w:t>
      </w:r>
      <w:r w:rsidRPr="00A2783C">
        <w:rPr>
          <w:rStyle w:val="StyleUnderline"/>
        </w:rPr>
        <w:t>who act on</w:t>
      </w:r>
      <w:r w:rsidRPr="00B0641B">
        <w:rPr>
          <w:rStyle w:val="StyleUnderline"/>
        </w:rPr>
        <w:t xml:space="preserve"> the basis of their </w:t>
      </w:r>
      <w:r w:rsidRPr="00A2783C">
        <w:rPr>
          <w:rStyle w:val="StyleUnderline"/>
        </w:rPr>
        <w:t>future expectations</w:t>
      </w:r>
      <w:r w:rsidRPr="00B0641B">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A2783C">
        <w:rPr>
          <w:rStyle w:val="StyleUnderline"/>
          <w:highlight w:val="cyan"/>
        </w:rPr>
        <w:t>If leaders</w:t>
      </w:r>
      <w:r w:rsidRPr="00B0641B">
        <w:rPr>
          <w:sz w:val="16"/>
        </w:rPr>
        <w:t xml:space="preserve"> on either side of the Atlantic </w:t>
      </w:r>
      <w:r w:rsidRPr="00B0641B">
        <w:rPr>
          <w:rStyle w:val="StyleUnderline"/>
        </w:rPr>
        <w:t xml:space="preserve">begin to </w:t>
      </w:r>
      <w:r w:rsidRPr="00A2783C">
        <w:rPr>
          <w:rStyle w:val="StyleUnderline"/>
          <w:highlight w:val="cyan"/>
        </w:rPr>
        <w:t>seriously</w:t>
      </w:r>
      <w:r w:rsidRPr="00B0641B">
        <w:rPr>
          <w:rStyle w:val="StyleUnderline"/>
        </w:rPr>
        <w:t xml:space="preserve"> </w:t>
      </w:r>
      <w:r w:rsidRPr="00B0641B">
        <w:rPr>
          <w:rStyle w:val="Emphasis"/>
        </w:rPr>
        <w:t xml:space="preserve">fear or </w:t>
      </w:r>
      <w:r w:rsidRPr="00A2783C">
        <w:rPr>
          <w:rStyle w:val="Emphasis"/>
          <w:highlight w:val="cyan"/>
        </w:rPr>
        <w:t>anticipate their</w:t>
      </w:r>
      <w:r w:rsidRPr="00B0641B">
        <w:rPr>
          <w:rStyle w:val="Emphasis"/>
        </w:rPr>
        <w:t xml:space="preserve"> own </w:t>
      </w:r>
      <w:r w:rsidRPr="00A2783C">
        <w:rPr>
          <w:rStyle w:val="Emphasis"/>
          <w:highlight w:val="cyan"/>
        </w:rPr>
        <w:t>nation’s decline</w:t>
      </w:r>
      <w:r w:rsidRPr="00B0641B">
        <w:rPr>
          <w:sz w:val="16"/>
        </w:rPr>
        <w:t xml:space="preserve"> then </w:t>
      </w:r>
      <w:r w:rsidRPr="00A2783C">
        <w:rPr>
          <w:rStyle w:val="StyleUnderline"/>
          <w:highlight w:val="cyan"/>
        </w:rPr>
        <w:t>they may blame</w:t>
      </w:r>
      <w:r w:rsidRPr="00B0641B">
        <w:rPr>
          <w:sz w:val="16"/>
        </w:rPr>
        <w:t xml:space="preserve"> this on </w:t>
      </w:r>
      <w:r w:rsidRPr="00A2783C">
        <w:rPr>
          <w:rStyle w:val="StyleUnderline"/>
          <w:highlight w:val="cyan"/>
        </w:rPr>
        <w:t>external dependence, appeal to anti-foreign sentiments, contemplate</w:t>
      </w:r>
      <w:r w:rsidRPr="00B0641B">
        <w:rPr>
          <w:rStyle w:val="StyleUnderline"/>
        </w:rPr>
        <w:t xml:space="preserve"> the use of </w:t>
      </w:r>
      <w:r w:rsidRPr="00A2783C">
        <w:rPr>
          <w:rStyle w:val="StyleUnderline"/>
          <w:highlight w:val="cyan"/>
        </w:rPr>
        <w:t>force</w:t>
      </w:r>
      <w:r w:rsidRPr="00B0641B">
        <w:rPr>
          <w:rStyle w:val="StyleUnderline"/>
        </w:rPr>
        <w:t xml:space="preserve"> to gain</w:t>
      </w:r>
      <w:r w:rsidRPr="00B0641B">
        <w:rPr>
          <w:sz w:val="16"/>
        </w:rPr>
        <w:t xml:space="preserve"> respect or </w:t>
      </w:r>
      <w:r w:rsidRPr="00B0641B">
        <w:rPr>
          <w:rStyle w:val="StyleUnderline"/>
        </w:rPr>
        <w:t xml:space="preserve">credibility, </w:t>
      </w:r>
      <w:r w:rsidRPr="00A2783C">
        <w:rPr>
          <w:rStyle w:val="StyleUnderline"/>
        </w:rPr>
        <w:t>adopt protectionist policies</w:t>
      </w:r>
      <w:r w:rsidRPr="00A2783C">
        <w:rPr>
          <w:rStyle w:val="StyleUnderline"/>
          <w:highlight w:val="cyan"/>
        </w:rPr>
        <w:t>, and</w:t>
      </w:r>
      <w:r w:rsidRPr="00B0641B">
        <w:rPr>
          <w:sz w:val="16"/>
        </w:rPr>
        <w:t xml:space="preserve"> ultimately </w:t>
      </w:r>
      <w:r w:rsidRPr="00A2783C">
        <w:rPr>
          <w:rStyle w:val="Emphasis"/>
          <w:highlight w:val="cyan"/>
        </w:rPr>
        <w:t>refuse to be deterred by</w:t>
      </w:r>
      <w:r w:rsidRPr="00B0641B">
        <w:rPr>
          <w:sz w:val="16"/>
        </w:rPr>
        <w:t xml:space="preserve"> either </w:t>
      </w:r>
      <w:r w:rsidRPr="00A2783C">
        <w:rPr>
          <w:rStyle w:val="Emphasis"/>
          <w:highlight w:val="cyan"/>
        </w:rPr>
        <w:t>nuclear arms</w:t>
      </w:r>
      <w:r w:rsidRPr="00B0641B">
        <w:rPr>
          <w:rStyle w:val="StyleUnderline"/>
        </w:rPr>
        <w:t xml:space="preserve"> or prospects of socioeconomic calamities. Such </w:t>
      </w:r>
      <w:r w:rsidRPr="00A2783C">
        <w:rPr>
          <w:rStyle w:val="StyleUnderline"/>
          <w:highlight w:val="cyan"/>
        </w:rPr>
        <w:t>a</w:t>
      </w:r>
      <w:r w:rsidRPr="00B0641B">
        <w:rPr>
          <w:rStyle w:val="StyleUnderline"/>
        </w:rPr>
        <w:t xml:space="preserve"> dangerous </w:t>
      </w:r>
      <w:r w:rsidRPr="00A2783C">
        <w:rPr>
          <w:rStyle w:val="StyleUnderline"/>
          <w:highlight w:val="cyan"/>
        </w:rPr>
        <w:t xml:space="preserve">shift could happen </w:t>
      </w:r>
      <w:r w:rsidRPr="00A2783C">
        <w:rPr>
          <w:rStyle w:val="Emphasis"/>
          <w:highlight w:val="cyan"/>
        </w:rPr>
        <w:t>abruptly</w:t>
      </w:r>
      <w:r w:rsidRPr="00B0641B">
        <w:rPr>
          <w:sz w:val="16"/>
        </w:rPr>
        <w:t>, i.e. under the instigation of actions by a third party – or against a third party.</w:t>
      </w:r>
    </w:p>
    <w:p w14:paraId="2B9150DE" w14:textId="77777777" w:rsidR="00B445C8" w:rsidRPr="00C745FD" w:rsidRDefault="00B445C8" w:rsidP="00B445C8">
      <w:pPr>
        <w:rPr>
          <w:sz w:val="16"/>
        </w:rPr>
      </w:pPr>
      <w:r w:rsidRPr="00B0641B">
        <w:rPr>
          <w:sz w:val="16"/>
        </w:rPr>
        <w:t xml:space="preserve">Yet as long as there is both nuclear deterrence and interdependence, the tensions </w:t>
      </w:r>
      <w:r w:rsidRPr="00B0641B">
        <w:rPr>
          <w:rStyle w:val="StyleUnderline"/>
        </w:rPr>
        <w:t>in East Asia</w:t>
      </w:r>
      <w:r w:rsidRPr="00B0641B">
        <w:rPr>
          <w:sz w:val="16"/>
        </w:rPr>
        <w:t xml:space="preserve"> are unlikely to escalate to war. As Chan (2013) says, all states in the region are aware that they cannot count on support from either China or the US if they make provocative moves. </w:t>
      </w:r>
      <w:r w:rsidRPr="00A2783C">
        <w:rPr>
          <w:rStyle w:val="StyleUnderline"/>
          <w:highlight w:val="cyan"/>
        </w:rPr>
        <w:t>The greatest risk is</w:t>
      </w:r>
      <w:r w:rsidRPr="00B0641B">
        <w:rPr>
          <w:rStyle w:val="StyleUnderline"/>
        </w:rPr>
        <w:t xml:space="preserve"> </w:t>
      </w:r>
      <w:r w:rsidRPr="00B0641B">
        <w:rPr>
          <w:rStyle w:val="Emphasis"/>
        </w:rPr>
        <w:t>not</w:t>
      </w:r>
      <w:r w:rsidRPr="00B0641B">
        <w:rPr>
          <w:sz w:val="16"/>
        </w:rPr>
        <w:t xml:space="preserve"> that </w:t>
      </w:r>
      <w:r w:rsidRPr="00B0641B">
        <w:rPr>
          <w:rStyle w:val="Emphasis"/>
        </w:rPr>
        <w:t>a territorial dispute</w:t>
      </w:r>
      <w:r w:rsidRPr="00B0641B">
        <w:rPr>
          <w:sz w:val="16"/>
        </w:rPr>
        <w:t xml:space="preserve"> leads to war under present circumstances </w:t>
      </w:r>
      <w:r w:rsidRPr="00B0641B">
        <w:rPr>
          <w:rStyle w:val="StyleUnderline"/>
        </w:rPr>
        <w:t xml:space="preserve">but </w:t>
      </w:r>
      <w:r w:rsidRPr="00A2783C">
        <w:rPr>
          <w:rStyle w:val="StyleUnderline"/>
        </w:rPr>
        <w:t xml:space="preserve">that </w:t>
      </w:r>
      <w:r w:rsidRPr="00A2783C">
        <w:rPr>
          <w:rStyle w:val="Emphasis"/>
          <w:highlight w:val="cyan"/>
        </w:rPr>
        <w:t>changes in the world economy</w:t>
      </w:r>
      <w:r w:rsidRPr="00A2783C">
        <w:rPr>
          <w:rStyle w:val="StyleUnderline"/>
          <w:highlight w:val="cyan"/>
        </w:rPr>
        <w:t xml:space="preserve"> alter</w:t>
      </w:r>
      <w:r w:rsidRPr="00B0641B">
        <w:rPr>
          <w:rStyle w:val="StyleUnderline"/>
        </w:rPr>
        <w:t xml:space="preserve"> those </w:t>
      </w:r>
      <w:r w:rsidRPr="00A2783C">
        <w:rPr>
          <w:rStyle w:val="StyleUnderline"/>
          <w:highlight w:val="cyan"/>
        </w:rPr>
        <w:t>circumstances in ways that render inter-state peace</w:t>
      </w:r>
      <w:r w:rsidRPr="00B0641B">
        <w:rPr>
          <w:rStyle w:val="StyleUnderline"/>
        </w:rPr>
        <w:t xml:space="preserve"> more </w:t>
      </w:r>
      <w:r w:rsidRPr="00A2783C">
        <w:rPr>
          <w:rStyle w:val="StyleUnderline"/>
          <w:highlight w:val="cyan"/>
        </w:rPr>
        <w:t>precarious</w:t>
      </w:r>
      <w:r w:rsidRPr="00B0641B">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A2783C">
        <w:rPr>
          <w:rStyle w:val="StyleUnderline"/>
          <w:highlight w:val="cyan"/>
        </w:rPr>
        <w:t>This could have</w:t>
      </w:r>
      <w:r w:rsidRPr="00B0641B">
        <w:rPr>
          <w:rStyle w:val="StyleUnderline"/>
        </w:rPr>
        <w:t xml:space="preserve"> unforeseen </w:t>
      </w:r>
      <w:r w:rsidRPr="00A2783C">
        <w:rPr>
          <w:rStyle w:val="StyleUnderline"/>
          <w:highlight w:val="cyan"/>
        </w:rPr>
        <w:t>consequences</w:t>
      </w:r>
      <w:r w:rsidRPr="00B0641B">
        <w:rPr>
          <w:rStyle w:val="StyleUnderline"/>
        </w:rPr>
        <w:t xml:space="preserve"> in the field of security, </w:t>
      </w:r>
      <w:r w:rsidRPr="00A2783C">
        <w:rPr>
          <w:rStyle w:val="StyleUnderline"/>
          <w:highlight w:val="cyan"/>
        </w:rPr>
        <w:t>with nuclear deterrence</w:t>
      </w:r>
      <w:r w:rsidRPr="00B0641B">
        <w:rPr>
          <w:rStyle w:val="StyleUnderline"/>
        </w:rPr>
        <w:t xml:space="preserve"> remaining </w:t>
      </w:r>
      <w:r w:rsidRPr="00A2783C">
        <w:rPr>
          <w:rStyle w:val="StyleUnderline"/>
          <w:highlight w:val="cyan"/>
        </w:rPr>
        <w:t xml:space="preserve">the only factor to </w:t>
      </w:r>
      <w:r w:rsidRPr="00A2783C">
        <w:rPr>
          <w:rStyle w:val="Emphasis"/>
          <w:highlight w:val="cyan"/>
        </w:rPr>
        <w:t>protect</w:t>
      </w:r>
      <w:r w:rsidRPr="00B0641B">
        <w:rPr>
          <w:rStyle w:val="Emphasis"/>
        </w:rPr>
        <w:t xml:space="preserve"> the world </w:t>
      </w:r>
      <w:r w:rsidRPr="00A2783C">
        <w:rPr>
          <w:rStyle w:val="Emphasis"/>
          <w:highlight w:val="cyan"/>
        </w:rPr>
        <w:t>from Armageddon</w:t>
      </w:r>
      <w:r w:rsidRPr="00A2783C">
        <w:rPr>
          <w:rStyle w:val="StyleUnderline"/>
          <w:highlight w:val="cyan"/>
        </w:rPr>
        <w:t xml:space="preserve">, </w:t>
      </w:r>
      <w:r w:rsidRPr="00A2783C">
        <w:rPr>
          <w:rStyle w:val="StyleUnderline"/>
        </w:rPr>
        <w:t xml:space="preserve">and </w:t>
      </w:r>
      <w:r w:rsidRPr="00A2783C">
        <w:rPr>
          <w:rStyle w:val="Emphasis"/>
        </w:rPr>
        <w:t>unreliably so</w:t>
      </w:r>
      <w:r w:rsidRPr="00A2783C">
        <w:rPr>
          <w:sz w:val="16"/>
          <w:highlight w:val="cyan"/>
        </w:rPr>
        <w:t xml:space="preserve">. </w:t>
      </w:r>
      <w:r w:rsidRPr="00A2783C">
        <w:rPr>
          <w:rStyle w:val="StyleUnderline"/>
          <w:highlight w:val="cyan"/>
        </w:rPr>
        <w:t xml:space="preserve">Deterrence could </w:t>
      </w:r>
      <w:r w:rsidRPr="00A2783C">
        <w:rPr>
          <w:rStyle w:val="Emphasis"/>
          <w:highlight w:val="cyan"/>
        </w:rPr>
        <w:t>lose</w:t>
      </w:r>
      <w:r w:rsidRPr="00B0641B">
        <w:rPr>
          <w:rStyle w:val="Emphasis"/>
        </w:rPr>
        <w:t xml:space="preserve"> its </w:t>
      </w:r>
      <w:r w:rsidRPr="00A2783C">
        <w:rPr>
          <w:rStyle w:val="Emphasis"/>
          <w:highlight w:val="cyan"/>
        </w:rPr>
        <w:t>credibility</w:t>
      </w:r>
      <w:r w:rsidRPr="00B0641B">
        <w:rPr>
          <w:sz w:val="16"/>
        </w:rPr>
        <w:t xml:space="preserve">: one of the two </w:t>
      </w:r>
      <w:r w:rsidRPr="00A2783C">
        <w:rPr>
          <w:rStyle w:val="StyleUnderline"/>
          <w:highlight w:val="cyan"/>
        </w:rPr>
        <w:t>great powers might gamble</w:t>
      </w:r>
      <w:r w:rsidRPr="00B0641B">
        <w:rPr>
          <w:rStyle w:val="StyleUnderline"/>
        </w:rPr>
        <w:t xml:space="preserve"> that the other yield </w:t>
      </w:r>
      <w:r w:rsidRPr="00A2783C">
        <w:rPr>
          <w:rStyle w:val="StyleUnderline"/>
          <w:highlight w:val="cyan"/>
        </w:rPr>
        <w:t>in a cyber</w:t>
      </w:r>
      <w:r w:rsidRPr="00B0641B">
        <w:rPr>
          <w:rStyle w:val="StyleUnderline"/>
        </w:rPr>
        <w:t xml:space="preserve">-war </w:t>
      </w:r>
      <w:r w:rsidRPr="00A2783C">
        <w:rPr>
          <w:rStyle w:val="StyleUnderline"/>
          <w:highlight w:val="cyan"/>
        </w:rPr>
        <w:t>or conventional</w:t>
      </w:r>
      <w:r w:rsidRPr="00B0641B">
        <w:rPr>
          <w:sz w:val="16"/>
        </w:rPr>
        <w:t xml:space="preserve"> limited </w:t>
      </w:r>
      <w:r w:rsidRPr="00A2783C">
        <w:rPr>
          <w:rStyle w:val="StyleUnderline"/>
          <w:highlight w:val="cyan"/>
        </w:rPr>
        <w:t>war</w:t>
      </w:r>
      <w:r w:rsidRPr="00B0641B">
        <w:rPr>
          <w:sz w:val="16"/>
        </w:rPr>
        <w:t>, or third party countries might engage in conflict with each other, with a view to obliging Washington or Beijing to intervene.</w:t>
      </w:r>
    </w:p>
    <w:p w14:paraId="00D80FEC" w14:textId="77777777" w:rsidR="00B445C8" w:rsidRDefault="00B445C8" w:rsidP="00B445C8">
      <w:pPr>
        <w:rPr>
          <w:sz w:val="16"/>
        </w:rPr>
      </w:pPr>
    </w:p>
    <w:p w14:paraId="7BE777D8" w14:textId="77777777" w:rsidR="00B445C8" w:rsidRPr="00B85625" w:rsidRDefault="00B445C8" w:rsidP="00B445C8"/>
    <w:p w14:paraId="6426611C" w14:textId="71F9F51E" w:rsidR="00B445C8" w:rsidRDefault="00B445C8" w:rsidP="00B445C8">
      <w:pPr>
        <w:pStyle w:val="Heading3"/>
      </w:pPr>
      <w:r>
        <w:t xml:space="preserve">2ac – </w:t>
      </w:r>
      <w:r w:rsidR="00214FAA">
        <w:t>Warming</w:t>
      </w:r>
    </w:p>
    <w:p w14:paraId="2F686556" w14:textId="77777777" w:rsidR="00B445C8" w:rsidRDefault="00B445C8" w:rsidP="00B445C8">
      <w:pPr>
        <w:pStyle w:val="Heading4"/>
      </w:pPr>
      <w:r>
        <w:t xml:space="preserve">De-coupling economic growth and emissions solves warming – total collapse of the economy is unnecessary because China is de-coupling now – China can grow and reduce emissions. </w:t>
      </w:r>
    </w:p>
    <w:p w14:paraId="530458E0" w14:textId="77777777" w:rsidR="00B445C8" w:rsidRPr="00A77A83" w:rsidRDefault="00B445C8" w:rsidP="00B445C8">
      <w:pPr>
        <w:rPr>
          <w:rStyle w:val="Style13ptBold"/>
          <w:b w:val="0"/>
        </w:rPr>
      </w:pPr>
      <w:r w:rsidRPr="00A77A83">
        <w:rPr>
          <w:rStyle w:val="Style13ptBold"/>
          <w:szCs w:val="26"/>
        </w:rPr>
        <w:t>NYT ’16 –</w:t>
      </w:r>
      <w:r>
        <w:rPr>
          <w:rStyle w:val="Style13ptBold"/>
        </w:rPr>
        <w:t xml:space="preserve"> </w:t>
      </w:r>
      <w:r w:rsidRPr="00A77A83">
        <w:rPr>
          <w:rStyle w:val="Style13ptBold"/>
          <w:b w:val="0"/>
        </w:rPr>
        <w:t xml:space="preserve">covers energy and climate change policy at The New York Times, has worked at numerous other </w:t>
      </w:r>
      <w:proofErr w:type="spellStart"/>
      <w:r w:rsidRPr="00A77A83">
        <w:rPr>
          <w:rStyle w:val="Style13ptBold"/>
          <w:b w:val="0"/>
        </w:rPr>
        <w:t>well known</w:t>
      </w:r>
      <w:proofErr w:type="spellEnd"/>
      <w:r w:rsidRPr="00A77A83">
        <w:rPr>
          <w:rStyle w:val="Style13ptBold"/>
          <w:b w:val="0"/>
        </w:rPr>
        <w:t xml:space="preserve"> and reputable news sources (Coral Davenport, April 5, “Can Economies Rise as Emissions Fall? The Evidence Says Yes,” http://www.nytimes.com/2016/04/06/upshot/promising-signs-that-economies-can-rise-as-carbon-emissions-decline.html?_r=0)</w:t>
      </w:r>
    </w:p>
    <w:p w14:paraId="68D271E6" w14:textId="77777777" w:rsidR="00B445C8" w:rsidRDefault="00B445C8" w:rsidP="00B445C8">
      <w:pPr>
        <w:rPr>
          <w:sz w:val="16"/>
        </w:rPr>
      </w:pPr>
      <w:r w:rsidRPr="00990B4F">
        <w:rPr>
          <w:sz w:val="16"/>
        </w:rPr>
        <w:t xml:space="preserve">Throughout the 20th century, the global economy was fueled by burning coal to run factories and power plants, and burning oil to move planes, trains and automobiles. </w:t>
      </w:r>
      <w:r w:rsidRPr="00990B4F">
        <w:rPr>
          <w:rStyle w:val="StyleUnderline"/>
        </w:rPr>
        <w:t>The more coal and oil countries burned</w:t>
      </w:r>
      <w:r w:rsidRPr="00990B4F">
        <w:rPr>
          <w:sz w:val="16"/>
        </w:rPr>
        <w:t xml:space="preserve"> — and the more planet-warming carbon dioxide they emitted — </w:t>
      </w:r>
      <w:r w:rsidRPr="00990B4F">
        <w:rPr>
          <w:rStyle w:val="StyleUnderline"/>
        </w:rPr>
        <w:t>the higher the economic growth</w:t>
      </w:r>
      <w:r w:rsidRPr="00990B4F">
        <w:rPr>
          <w:sz w:val="16"/>
        </w:rPr>
        <w:t>.</w:t>
      </w:r>
      <w:r w:rsidRPr="00990B4F">
        <w:rPr>
          <w:sz w:val="12"/>
        </w:rPr>
        <w:t xml:space="preserve">∂ </w:t>
      </w:r>
      <w:r w:rsidRPr="00990B4F">
        <w:rPr>
          <w:sz w:val="16"/>
        </w:rPr>
        <w:t xml:space="preserve">And </w:t>
      </w:r>
      <w:r w:rsidRPr="00990B4F">
        <w:rPr>
          <w:rStyle w:val="StyleUnderline"/>
        </w:rPr>
        <w:t>so it seemed logical that any policy to reduce emissions would also push countries into economic decline</w:t>
      </w:r>
      <w:r w:rsidRPr="00990B4F">
        <w:rPr>
          <w:sz w:val="16"/>
        </w:rPr>
        <w:t>.</w:t>
      </w:r>
      <w:r w:rsidRPr="00990B4F">
        <w:rPr>
          <w:sz w:val="12"/>
        </w:rPr>
        <w:t xml:space="preserve">∂ </w:t>
      </w:r>
      <w:r w:rsidRPr="00990B4F">
        <w:rPr>
          <w:sz w:val="16"/>
        </w:rPr>
        <w:t xml:space="preserve">Now there are signs </w:t>
      </w:r>
      <w:r w:rsidRPr="00990B4F">
        <w:rPr>
          <w:rStyle w:val="StyleUnderline"/>
        </w:rPr>
        <w:t>that G.D.P. growth and carbon emissions need not rise in tandem, and that the era of decoupling could be starting.</w:t>
      </w:r>
      <w:r w:rsidRPr="00990B4F">
        <w:rPr>
          <w:sz w:val="16"/>
        </w:rPr>
        <w:t xml:space="preserve"> Last year, for the first time in the 40 years since both metrics have been recorded, a study by the International Energy Agency found that in 2014, as </w:t>
      </w:r>
      <w:r w:rsidRPr="00A77A83">
        <w:rPr>
          <w:rStyle w:val="StyleUnderline"/>
        </w:rPr>
        <w:t>global G.D.P. grew, global carbon emissions leveled off</w:t>
      </w:r>
      <w:r w:rsidRPr="00990B4F">
        <w:rPr>
          <w:sz w:val="16"/>
        </w:rPr>
        <w:t>. Economists got excited, but they also acknowledged that it could have been an anomalous blip.</w:t>
      </w:r>
      <w:r w:rsidRPr="00990B4F">
        <w:rPr>
          <w:sz w:val="12"/>
        </w:rPr>
        <w:t xml:space="preserve">∂ </w:t>
      </w:r>
      <w:r w:rsidRPr="00990B4F">
        <w:rPr>
          <w:sz w:val="16"/>
        </w:rPr>
        <w:t xml:space="preserve">But a study released by the International Energy Agency last month found that the trend continued in 2015. In another study published on Tuesday, Nathaniel Aden, a research fellow at the World Resources Institute, a Washington think tank, found that </w:t>
      </w:r>
      <w:r w:rsidRPr="00A77A83">
        <w:rPr>
          <w:rStyle w:val="StyleUnderline"/>
        </w:rPr>
        <w:t>since the start of the 21st century, 21 countries, including the United States, have already fully decoupled their economic growth from carbon emissions</w:t>
      </w:r>
      <w:r w:rsidRPr="00990B4F">
        <w:rPr>
          <w:sz w:val="16"/>
        </w:rPr>
        <w:t>. In those countries, while G.D.P. went up over the past 15 years, carbon pollution went down.</w:t>
      </w:r>
      <w:r w:rsidRPr="00990B4F">
        <w:rPr>
          <w:sz w:val="12"/>
        </w:rPr>
        <w:t xml:space="preserve">∂ </w:t>
      </w:r>
      <w:r w:rsidRPr="00990B4F">
        <w:rPr>
          <w:sz w:val="16"/>
        </w:rPr>
        <w:t xml:space="preserve">“It’s really exciting, and it suggests that </w:t>
      </w:r>
      <w:r w:rsidRPr="00A77A83">
        <w:rPr>
          <w:rStyle w:val="Emphasis"/>
        </w:rPr>
        <w:t>countries can sever the historic link between economic growth and greenhouse gas emissions</w:t>
      </w:r>
      <w:r w:rsidRPr="00990B4F">
        <w:rPr>
          <w:sz w:val="16"/>
        </w:rPr>
        <w:t>,” Mr. Aden said.</w:t>
      </w:r>
      <w:r w:rsidRPr="00990B4F">
        <w:rPr>
          <w:sz w:val="12"/>
        </w:rPr>
        <w:t xml:space="preserve">∂ </w:t>
      </w:r>
      <w:r w:rsidRPr="00990B4F">
        <w:rPr>
          <w:sz w:val="16"/>
        </w:rPr>
        <w:t>Of course, even if 21 countries have achieved decoupling, more than 170 countries have not. They continue to follow the traditional economic path of growth directly tied to carbon pollution. Among those are some of the world’s biggest polluters: China, India, Brazil and Indonesia.</w:t>
      </w:r>
      <w:r w:rsidRPr="00990B4F">
        <w:rPr>
          <w:sz w:val="12"/>
        </w:rPr>
        <w:t xml:space="preserve">∂ </w:t>
      </w:r>
      <w:r w:rsidRPr="00990B4F">
        <w:rPr>
          <w:sz w:val="16"/>
        </w:rPr>
        <w:t>And decoupling by just 21 countries is not enough to save the planet as we know it. Over the 15 years that Mr. Aden studied, the decoupled countries lowered emissions about 1 billion tons — but overall global emissions grew about 10 billion tons.</w:t>
      </w:r>
      <w:r w:rsidRPr="00990B4F">
        <w:rPr>
          <w:sz w:val="12"/>
        </w:rPr>
        <w:t xml:space="preserve">∂ </w:t>
      </w:r>
      <w:r w:rsidRPr="00A77A83">
        <w:rPr>
          <w:rStyle w:val="StyleUnderline"/>
        </w:rPr>
        <w:t>The</w:t>
      </w:r>
      <w:r w:rsidRPr="00990B4F">
        <w:rPr>
          <w:sz w:val="16"/>
        </w:rPr>
        <w:t xml:space="preserve"> </w:t>
      </w:r>
      <w:r w:rsidRPr="00A77A83">
        <w:rPr>
          <w:rStyle w:val="StyleUnderline"/>
        </w:rPr>
        <w:t>question is whether what happened in the 21 countries can be a model for the rest of the world</w:t>
      </w:r>
      <w:r w:rsidRPr="00990B4F">
        <w:rPr>
          <w:sz w:val="16"/>
        </w:rPr>
        <w:t>. Almost all of them are European, but not all are advanced Group of 20 economies. Bulgaria, Romania and Uzbekistan are among them.</w:t>
      </w:r>
      <w:r w:rsidRPr="00990B4F">
        <w:rPr>
          <w:sz w:val="12"/>
        </w:rPr>
        <w:t xml:space="preserve">∂ </w:t>
      </w:r>
      <w:r w:rsidRPr="00A77A83">
        <w:rPr>
          <w:rStyle w:val="StyleUnderline"/>
        </w:rPr>
        <w:t>The Paris Agreement</w:t>
      </w:r>
      <w:r w:rsidRPr="00990B4F">
        <w:rPr>
          <w:sz w:val="16"/>
        </w:rPr>
        <w:t xml:space="preserve">, the landmark climate change accord reached in December, </w:t>
      </w:r>
      <w:r w:rsidRPr="00A77A83">
        <w:rPr>
          <w:rStyle w:val="StyleUnderline"/>
        </w:rPr>
        <w:t>commits nearly every country to actions to tackle climate change</w:t>
      </w:r>
      <w:r w:rsidRPr="00990B4F">
        <w:rPr>
          <w:sz w:val="16"/>
        </w:rPr>
        <w:t xml:space="preserve"> — and to continuously increase the intensity of those actions in the coming decades. But </w:t>
      </w:r>
      <w:r w:rsidRPr="00A77A83">
        <w:rPr>
          <w:rStyle w:val="StyleUnderline"/>
        </w:rPr>
        <w:t>absent major breakthroughs in decoupling, governments are likely to be hesitant to take aggressive steps to curb emissions if they mean economic loss.</w:t>
      </w:r>
      <w:r w:rsidRPr="00990B4F">
        <w:rPr>
          <w:sz w:val="12"/>
        </w:rPr>
        <w:t xml:space="preserve">∂ </w:t>
      </w:r>
      <w:r w:rsidRPr="00990B4F">
        <w:rPr>
          <w:sz w:val="16"/>
        </w:rPr>
        <w:t xml:space="preserve">In the United States, the decoupling of emissions and economic growth was driven chiefly by the boom in domestic natural gas, which when burned produces about half the carbon pollution of coal. </w:t>
      </w:r>
      <w:r w:rsidRPr="00A77A83">
        <w:rPr>
          <w:rStyle w:val="StyleUnderline"/>
        </w:rPr>
        <w:t>The glut of cheap natural gas drove electric utilities away from coal, while still lighting and powering ever more homes and factories.</w:t>
      </w:r>
      <w:r w:rsidRPr="00990B4F">
        <w:rPr>
          <w:sz w:val="16"/>
        </w:rPr>
        <w:t xml:space="preserve"> The </w:t>
      </w:r>
      <w:r w:rsidRPr="00A77A83">
        <w:rPr>
          <w:rStyle w:val="StyleUnderline"/>
        </w:rPr>
        <w:t>decoupling was also driven by improvements in energy-efficiency technology</w:t>
      </w:r>
      <w:r w:rsidRPr="00990B4F">
        <w:rPr>
          <w:sz w:val="16"/>
        </w:rPr>
        <w:t>.</w:t>
      </w:r>
      <w:r w:rsidRPr="00990B4F">
        <w:rPr>
          <w:sz w:val="12"/>
        </w:rPr>
        <w:t xml:space="preserve">∂ </w:t>
      </w:r>
      <w:r w:rsidRPr="00990B4F">
        <w:rPr>
          <w:sz w:val="16"/>
        </w:rPr>
        <w:t xml:space="preserve">The decoupling trend held even in the United States industrial sector. Between 2000 and 2014, Mr. Aden found that </w:t>
      </w:r>
      <w:r w:rsidRPr="00A77A83">
        <w:rPr>
          <w:rStyle w:val="StyleUnderline"/>
        </w:rPr>
        <w:t>energy-related carbon dioxide emissions dropped 16 percent in the American industrial sector, while economic activity increased 9 percent</w:t>
      </w:r>
      <w:r w:rsidRPr="00990B4F">
        <w:rPr>
          <w:sz w:val="16"/>
        </w:rPr>
        <w:t>.</w:t>
      </w:r>
      <w:r w:rsidRPr="00990B4F">
        <w:rPr>
          <w:sz w:val="12"/>
        </w:rPr>
        <w:t xml:space="preserve">∂ </w:t>
      </w:r>
      <w:r w:rsidRPr="00990B4F">
        <w:rPr>
          <w:sz w:val="16"/>
        </w:rPr>
        <w:t>But decoupling can hurt. Even as the industrial sector grew over all in those years, a push by American factories to use more energy-efficient technology contributed to a 21 percent loss of industrial jobs, Mr. Aden says.</w:t>
      </w:r>
      <w:r w:rsidRPr="00990B4F">
        <w:rPr>
          <w:sz w:val="12"/>
        </w:rPr>
        <w:t xml:space="preserve">∂ </w:t>
      </w:r>
      <w:r w:rsidRPr="00990B4F">
        <w:rPr>
          <w:sz w:val="16"/>
        </w:rPr>
        <w:t>In smaller economies, decoupling hurts less. Sweden experienced economic growth of 31 percent as its emissions fell 8 percent, continuing a longstanding trend driven by its tax on carbon emissions, instituted in 1991. Today, Sweden gets nearly half of its electricity from nuclear power, which produces no emissions, and 35 percent from renewable sources, particularly hydroelectric.</w:t>
      </w:r>
      <w:r w:rsidRPr="00990B4F">
        <w:rPr>
          <w:sz w:val="12"/>
        </w:rPr>
        <w:t xml:space="preserve">∂ </w:t>
      </w:r>
      <w:r w:rsidRPr="00990B4F">
        <w:rPr>
          <w:sz w:val="16"/>
        </w:rPr>
        <w:t xml:space="preserve">But </w:t>
      </w:r>
      <w:r w:rsidRPr="00A77A83">
        <w:rPr>
          <w:rStyle w:val="StyleUnderline"/>
        </w:rPr>
        <w:t>in large, industrial economies that are trying to decouple, the change raises thorny questions.</w:t>
      </w:r>
      <w:r w:rsidRPr="00990B4F">
        <w:rPr>
          <w:sz w:val="16"/>
        </w:rPr>
        <w:t xml:space="preserve"> For example, will the pollution just move elsewhere? In Britain, emissions fell 20 percent between 2000 and 2014, while G.D.P. grew 27 percent. That was largely the result of a push to de-industrialize in the country that gave birth to the Industrial Revolution. As Britain’s financial and service sectors grew and its coal mines, mills and steel factories closed, some of those industries went to China, which became the world’s largest polluter.</w:t>
      </w:r>
      <w:r w:rsidRPr="00990B4F">
        <w:rPr>
          <w:sz w:val="12"/>
        </w:rPr>
        <w:t xml:space="preserve">∂ </w:t>
      </w:r>
      <w:r w:rsidRPr="00990B4F">
        <w:rPr>
          <w:sz w:val="16"/>
        </w:rPr>
        <w:t xml:space="preserve">According to Mr. Aden’s study, China’s G.D.P. has increased 270 percent since 2000 and its carbon emissions 178 percent. But </w:t>
      </w:r>
      <w:r w:rsidRPr="00A77A83">
        <w:rPr>
          <w:rStyle w:val="Emphasis"/>
        </w:rPr>
        <w:t>there are very tentative signs that even China may be decoupling</w:t>
      </w:r>
      <w:r w:rsidRPr="00990B4F">
        <w:rPr>
          <w:sz w:val="16"/>
        </w:rPr>
        <w:t>.</w:t>
      </w:r>
      <w:r w:rsidRPr="00990B4F">
        <w:rPr>
          <w:sz w:val="12"/>
        </w:rPr>
        <w:t xml:space="preserve">∂ </w:t>
      </w:r>
      <w:r w:rsidRPr="00990B4F">
        <w:rPr>
          <w:sz w:val="16"/>
        </w:rPr>
        <w:t xml:space="preserve">In a paper published last month by the journal Climate Policy, </w:t>
      </w:r>
      <w:r w:rsidRPr="00A77A83">
        <w:rPr>
          <w:rStyle w:val="StyleUnderline"/>
        </w:rPr>
        <w:t>two British researchers made the case that China’s emissions may have peaked in 2014 and have now begun a modest decline</w:t>
      </w:r>
      <w:r w:rsidRPr="00990B4F">
        <w:rPr>
          <w:sz w:val="16"/>
        </w:rPr>
        <w:t xml:space="preserve">. It’s hard to know for sure because China’s self-reported emissions data can be faulty. But </w:t>
      </w:r>
      <w:r w:rsidRPr="00A77A83">
        <w:rPr>
          <w:rStyle w:val="StyleUnderline"/>
        </w:rPr>
        <w:t>if</w:t>
      </w:r>
      <w:r w:rsidRPr="00990B4F">
        <w:rPr>
          <w:sz w:val="16"/>
        </w:rPr>
        <w:t xml:space="preserve"> it is true, and </w:t>
      </w:r>
      <w:r w:rsidRPr="00A77A83">
        <w:rPr>
          <w:rStyle w:val="StyleUnderline"/>
        </w:rPr>
        <w:t>China’s economy continues on even a modest growth path, it could have profound implications for the future of climate change</w:t>
      </w:r>
      <w:r w:rsidRPr="00990B4F">
        <w:rPr>
          <w:sz w:val="16"/>
        </w:rPr>
        <w:t>. “The question with China is if they really have turned the corner and if it can stick,” Mr. Aden said.</w:t>
      </w:r>
      <w:r w:rsidRPr="00990B4F">
        <w:rPr>
          <w:sz w:val="12"/>
        </w:rPr>
        <w:t xml:space="preserve">∂ </w:t>
      </w:r>
      <w:r w:rsidRPr="00990B4F">
        <w:rPr>
          <w:sz w:val="16"/>
        </w:rPr>
        <w:t>Decoupling presents another problem. “The countries that have achieved decoupling have de-industrialized — and that has increased income inequality,” Bill Cassidy, a United States senator from Louisiana, said in an interview. “One of the things that has not been analyzed is the job prospects for those families. There’s going to be unintended consequences of their livelihoods being curtailed.”</w:t>
      </w:r>
      <w:r w:rsidRPr="00990B4F">
        <w:rPr>
          <w:sz w:val="12"/>
        </w:rPr>
        <w:t xml:space="preserve">∂ </w:t>
      </w:r>
      <w:r w:rsidRPr="00990B4F">
        <w:rPr>
          <w:sz w:val="16"/>
        </w:rPr>
        <w:t xml:space="preserve">Meanwhile, some </w:t>
      </w:r>
      <w:r w:rsidRPr="00A77A83">
        <w:rPr>
          <w:rStyle w:val="StyleUnderline"/>
        </w:rPr>
        <w:t>left-wing economists</w:t>
      </w:r>
      <w:r w:rsidRPr="00990B4F">
        <w:rPr>
          <w:sz w:val="16"/>
        </w:rPr>
        <w:t xml:space="preserve"> still </w:t>
      </w:r>
      <w:r w:rsidRPr="00A77A83">
        <w:rPr>
          <w:rStyle w:val="StyleUnderline"/>
        </w:rPr>
        <w:t>say</w:t>
      </w:r>
      <w:r w:rsidRPr="00990B4F">
        <w:rPr>
          <w:sz w:val="16"/>
        </w:rPr>
        <w:t xml:space="preserve"> that the dream of decoupling is just that — and tha</w:t>
      </w:r>
      <w:r w:rsidRPr="00A77A83">
        <w:rPr>
          <w:rStyle w:val="StyleUnderline"/>
        </w:rPr>
        <w:t>t the only way to truly lower emissions will be to bite the bullet and accept a hit to the economy.</w:t>
      </w:r>
      <w:r w:rsidRPr="00990B4F">
        <w:rPr>
          <w:sz w:val="12"/>
        </w:rPr>
        <w:t xml:space="preserve">∂ </w:t>
      </w:r>
      <w:r w:rsidRPr="00990B4F">
        <w:rPr>
          <w:sz w:val="16"/>
        </w:rPr>
        <w:t xml:space="preserve">“I’m not saying it’s impossible to decouple, but we have to be skeptical,” said </w:t>
      </w:r>
      <w:proofErr w:type="spellStart"/>
      <w:r w:rsidRPr="00990B4F">
        <w:rPr>
          <w:sz w:val="16"/>
        </w:rPr>
        <w:t>Giorgos</w:t>
      </w:r>
      <w:proofErr w:type="spellEnd"/>
      <w:r w:rsidRPr="00990B4F">
        <w:rPr>
          <w:sz w:val="16"/>
        </w:rPr>
        <w:t xml:space="preserve"> </w:t>
      </w:r>
      <w:proofErr w:type="spellStart"/>
      <w:r w:rsidRPr="00990B4F">
        <w:rPr>
          <w:sz w:val="16"/>
        </w:rPr>
        <w:t>Kallis</w:t>
      </w:r>
      <w:proofErr w:type="spellEnd"/>
      <w:r w:rsidRPr="00990B4F">
        <w:rPr>
          <w:sz w:val="16"/>
        </w:rPr>
        <w:t>, an editor of the book “</w:t>
      </w:r>
      <w:proofErr w:type="spellStart"/>
      <w:r w:rsidRPr="00990B4F">
        <w:rPr>
          <w:sz w:val="16"/>
        </w:rPr>
        <w:t>Degrowth</w:t>
      </w:r>
      <w:proofErr w:type="spellEnd"/>
      <w:r w:rsidRPr="00990B4F">
        <w:rPr>
          <w:sz w:val="16"/>
        </w:rPr>
        <w:t>” and an economist at the University of Barcelona. “</w:t>
      </w:r>
      <w:r w:rsidRPr="00A77A83">
        <w:rPr>
          <w:rStyle w:val="StyleUnderline"/>
        </w:rPr>
        <w:t>I don’t believe that an economy powered by solar and renewables can sustain the same level of economic growth. If we are serious about reducing emissions, we cannot do the wishful thinking that the economy will double every 35 years. We have to ask, can we manage without growth?</w:t>
      </w:r>
      <w:r w:rsidRPr="00990B4F">
        <w:rPr>
          <w:sz w:val="16"/>
        </w:rPr>
        <w:t>”</w:t>
      </w:r>
      <w:r w:rsidRPr="00990B4F">
        <w:rPr>
          <w:sz w:val="12"/>
        </w:rPr>
        <w:t xml:space="preserve">∂ </w:t>
      </w:r>
      <w:r w:rsidRPr="00990B4F">
        <w:rPr>
          <w:sz w:val="16"/>
        </w:rPr>
        <w:t>But Mr. Aden remains optimistic, saying, “We may be on the verge of a transition where this relationship is finally unhinging.”</w:t>
      </w:r>
    </w:p>
    <w:p w14:paraId="647E615B" w14:textId="77777777" w:rsidR="00B445C8" w:rsidRDefault="00B445C8" w:rsidP="00B445C8">
      <w:pPr>
        <w:pStyle w:val="Heading3"/>
      </w:pPr>
      <w:r>
        <w:t>2ac – Growth Sustainable/No Collapse</w:t>
      </w:r>
    </w:p>
    <w:p w14:paraId="5F69CA9B" w14:textId="77777777" w:rsidR="00B445C8" w:rsidRDefault="00B445C8" w:rsidP="00B445C8">
      <w:pPr>
        <w:pStyle w:val="Heading4"/>
      </w:pPr>
      <w:r>
        <w:t xml:space="preserve">Risk of Chinese collapse overblown––their </w:t>
      </w:r>
      <w:proofErr w:type="spellStart"/>
      <w:r>
        <w:t>ev</w:t>
      </w:r>
      <w:proofErr w:type="spellEnd"/>
      <w:r>
        <w:t xml:space="preserve"> is western conflation </w:t>
      </w:r>
    </w:p>
    <w:p w14:paraId="788E8162" w14:textId="77777777" w:rsidR="00B445C8" w:rsidRPr="008F5933" w:rsidRDefault="00B445C8" w:rsidP="00B445C8">
      <w:r w:rsidRPr="00FE26E4">
        <w:rPr>
          <w:sz w:val="16"/>
        </w:rPr>
        <w:t xml:space="preserve">Jonathan </w:t>
      </w:r>
      <w:proofErr w:type="spellStart"/>
      <w:r w:rsidRPr="00FE26E4">
        <w:rPr>
          <w:rStyle w:val="Style13ptBold"/>
        </w:rPr>
        <w:t>Woetzel</w:t>
      </w:r>
      <w:proofErr w:type="spellEnd"/>
      <w:r w:rsidRPr="00FE26E4">
        <w:rPr>
          <w:rStyle w:val="Style13ptBold"/>
        </w:rPr>
        <w:t xml:space="preserve"> 15</w:t>
      </w:r>
      <w:r w:rsidRPr="00FE26E4">
        <w:rPr>
          <w:sz w:val="16"/>
        </w:rPr>
        <w:t>, director in McKinsey’s Shanghai office, as well as a director of McKinsey Global Institute, 10/5/15, “Is China Really Collapsing?”, http://www.forbes.com/sites/forbesasia/2015/10/05/is-china-really-collapsing/#540dc8487e7f</w:t>
      </w:r>
    </w:p>
    <w:p w14:paraId="0E068E15" w14:textId="77777777" w:rsidR="00B445C8" w:rsidRDefault="00B445C8" w:rsidP="00B445C8">
      <w:pPr>
        <w:rPr>
          <w:rStyle w:val="StyleUnderline"/>
        </w:rPr>
      </w:pPr>
      <w:r w:rsidRPr="008F5933">
        <w:rPr>
          <w:rStyle w:val="Emphasis"/>
        </w:rPr>
        <w:t>A widely held Western view of China</w:t>
      </w:r>
      <w:r w:rsidRPr="008F5933">
        <w:rPr>
          <w:rStyle w:val="StyleUnderline"/>
        </w:rPr>
        <w:t xml:space="preserve"> is that its stunning economic success contains the </w:t>
      </w:r>
      <w:r w:rsidRPr="008F5933">
        <w:rPr>
          <w:rStyle w:val="Emphasis"/>
        </w:rPr>
        <w:t>seeds of imminent collapse</w:t>
      </w:r>
      <w:r w:rsidRPr="008F5933">
        <w:rPr>
          <w:rStyle w:val="StyleUnderline"/>
        </w:rPr>
        <w:t xml:space="preserve">. This is a kind of </w:t>
      </w:r>
      <w:r w:rsidRPr="008F5933">
        <w:rPr>
          <w:rStyle w:val="Emphasis"/>
        </w:rPr>
        <w:t>anchoring bias, which colors academic and think-tank views of the country, as well as stories in the media.</w:t>
      </w:r>
      <w:r>
        <w:rPr>
          <w:rStyle w:val="StyleUnderline"/>
        </w:rPr>
        <w:t xml:space="preserve"> </w:t>
      </w:r>
      <w:r w:rsidRPr="008F5933">
        <w:rPr>
          <w:sz w:val="14"/>
        </w:rPr>
        <w:t xml:space="preserve">In this analysis, </w:t>
      </w:r>
      <w:r w:rsidRPr="008F5933">
        <w:rPr>
          <w:rStyle w:val="StyleUnderline"/>
        </w:rPr>
        <w:t>China appears to have an economy unlike others—the normal rules of development haven’t been followed, and behavior is irrational at best, criminal at worst.</w:t>
      </w:r>
      <w:r>
        <w:rPr>
          <w:rStyle w:val="StyleUnderline"/>
        </w:rPr>
        <w:t xml:space="preserve"> </w:t>
      </w:r>
      <w:r w:rsidRPr="008F5933">
        <w:rPr>
          <w:sz w:val="14"/>
        </w:rPr>
        <w:t xml:space="preserve">There’s no question, of course, that </w:t>
      </w:r>
      <w:r w:rsidRPr="008F5933">
        <w:rPr>
          <w:rStyle w:val="StyleUnderline"/>
        </w:rPr>
        <w:t>China’s slowdown is both real and important for the global economy</w:t>
      </w:r>
      <w:r w:rsidRPr="008F5933">
        <w:rPr>
          <w:sz w:val="14"/>
        </w:rPr>
        <w:t xml:space="preserve">. </w:t>
      </w:r>
      <w:r w:rsidRPr="008F5933">
        <w:rPr>
          <w:rStyle w:val="StyleUnderline"/>
        </w:rPr>
        <w:t>But news events like this year’s stock-market plunge and the yuan’s devaluation versus the dollar reinforce the refrain, among a chorus of China watchers, that the country’s long flirtation with disaster has finally ended, as predicted, in tears</w:t>
      </w:r>
      <w:r w:rsidRPr="008F5933">
        <w:rPr>
          <w:sz w:val="14"/>
        </w:rPr>
        <w:t xml:space="preserve">. Meanwhile, Chinese officials, worried about political blowback, are said to ignore advice from outside experts on heading off further turmoil and to be paranoid about criticism. My experience working and living in China for the past three decades suggests that this one-dimensional view is far from reality. </w:t>
      </w:r>
      <w:r w:rsidRPr="008F5933">
        <w:rPr>
          <w:rStyle w:val="StyleUnderline"/>
        </w:rPr>
        <w:t>Doubts about China’s future regularly ebb and flow</w:t>
      </w:r>
      <w:r w:rsidRPr="008F5933">
        <w:rPr>
          <w:sz w:val="14"/>
        </w:rPr>
        <w:t xml:space="preserve">. In what follows, </w:t>
      </w:r>
      <w:r w:rsidRPr="008F5933">
        <w:rPr>
          <w:rStyle w:val="StyleUnderline"/>
        </w:rPr>
        <w:t>I challenge five common assumptions.</w:t>
      </w:r>
      <w:r>
        <w:rPr>
          <w:rStyle w:val="StyleUnderline"/>
        </w:rPr>
        <w:t xml:space="preserve"> </w:t>
      </w:r>
      <w:r w:rsidRPr="008F5933">
        <w:rPr>
          <w:rStyle w:val="StyleUnderline"/>
        </w:rPr>
        <w:t>1. China has been faking it.</w:t>
      </w:r>
      <w:r>
        <w:rPr>
          <w:rStyle w:val="StyleUnderline"/>
        </w:rPr>
        <w:t xml:space="preserve"> </w:t>
      </w:r>
      <w:r w:rsidRPr="008F5933">
        <w:rPr>
          <w:rStyle w:val="Emphasis"/>
        </w:rPr>
        <w:t>A key tenet of the China-meltdown thesis is that the country has simply not established the basis for a sustainable economy</w:t>
      </w:r>
      <w:r w:rsidRPr="008F5933">
        <w:rPr>
          <w:sz w:val="14"/>
        </w:rPr>
        <w:t xml:space="preserve">. It is said to lack a competitive, dynamic private-enterprise structure and to have captured most of the value possible from cheap labor and heavy foreign investment already. </w:t>
      </w:r>
      <w:r w:rsidRPr="008F5933">
        <w:rPr>
          <w:rStyle w:val="StyleUnderline"/>
        </w:rPr>
        <w:t>Clearly, China lacks some elements of a modern market economy</w:t>
      </w:r>
      <w:r w:rsidRPr="008F5933">
        <w:rPr>
          <w:sz w:val="14"/>
        </w:rPr>
        <w:t xml:space="preserve">—for example, the legal system falls short of the support for property rights in advanced countries. </w:t>
      </w:r>
      <w:r w:rsidRPr="008F5933">
        <w:rPr>
          <w:rStyle w:val="StyleUnderline"/>
        </w:rPr>
        <w:t>Nonetheless</w:t>
      </w:r>
      <w:r w:rsidRPr="008F5933">
        <w:rPr>
          <w:sz w:val="14"/>
        </w:rPr>
        <w:t xml:space="preserve">, as China-economy scholar Nicholas Lardy recently pointed out, </w:t>
      </w:r>
      <w:r w:rsidRPr="008F5933">
        <w:rPr>
          <w:rStyle w:val="Emphasis"/>
        </w:rPr>
        <w:t>the private sector is vibrant and tracing an upward trend line</w:t>
      </w:r>
      <w:r w:rsidRPr="008F5933">
        <w:rPr>
          <w:sz w:val="14"/>
        </w:rPr>
        <w:t xml:space="preserve">. The share of state-owned enterprises in industrial output continues to drop steadily, from 78% in 1978 to 26% in 2011. Private industry far outstrips the value added in the state sector, and lending to private players is growing rapidly. In fact, </w:t>
      </w:r>
      <w:r w:rsidRPr="008F5933">
        <w:rPr>
          <w:rStyle w:val="StyleUnderline"/>
        </w:rPr>
        <w:t>much of China’s development model mirrors that of other industrializing and urbanizing economies in Asia and elsewhere</w:t>
      </w:r>
      <w:r w:rsidRPr="008F5933">
        <w:rPr>
          <w:sz w:val="14"/>
        </w:rPr>
        <w:t xml:space="preserve">. The high savings rate, initial investments in heavy industries and manufacturing, and efforts to guide and stabilize a rapidly industrializing and urbanizing economy, for example, resemble the policies that Japan, South Korea, and Taiwan followed at a similar stage of their development. This investment-led model can lead to its own problems, as Japan’s experience over the past 20 years indicates. Still, </w:t>
      </w:r>
      <w:r w:rsidRPr="008F5933">
        <w:rPr>
          <w:rStyle w:val="StyleUnderline"/>
        </w:rPr>
        <w:t>a willingness to intervene pragmatically in the market doesn’t imply backwardness or economic management that’s heedless of its impact on neighboring economies and global partners.</w:t>
      </w:r>
      <w:r>
        <w:rPr>
          <w:rStyle w:val="StyleUnderline"/>
        </w:rPr>
        <w:t xml:space="preserve"> </w:t>
      </w:r>
      <w:r w:rsidRPr="008F5933">
        <w:rPr>
          <w:sz w:val="14"/>
        </w:rPr>
        <w:t xml:space="preserve">Furthermore, </w:t>
      </w:r>
      <w:r w:rsidRPr="008F5933">
        <w:rPr>
          <w:rStyle w:val="StyleUnderline"/>
        </w:rPr>
        <w:t>China’s reform initiatives since 2013 are direct responses to the structural changes in the economy</w:t>
      </w:r>
      <w:r w:rsidRPr="008F5933">
        <w:rPr>
          <w:sz w:val="14"/>
        </w:rPr>
        <w:t xml:space="preserve">. The new policies aim to spur higher-value exports, to target vibrant emerging markets, to open many sectors for private investors, and to promote consumption-led growth rooted in rising middle-class incomes. Today, consumption continues to go up faster than GDP, and investors have recently piled into sectors from water treatment to e-commerce. </w:t>
      </w:r>
      <w:r w:rsidRPr="008F5933">
        <w:rPr>
          <w:rStyle w:val="StyleUnderline"/>
        </w:rPr>
        <w:t>These reforms are continuing at the same time China is stepping up its anticorruption drive, and the government hasn’t resorted to massive investment spending</w:t>
      </w:r>
      <w:r w:rsidRPr="008F5933">
        <w:rPr>
          <w:sz w:val="14"/>
        </w:rPr>
        <w:t xml:space="preserve"> (as it did in 2008). That shows just how important the reforms are. </w:t>
      </w:r>
      <w:r w:rsidRPr="008F5933">
        <w:rPr>
          <w:rStyle w:val="StyleUnderline"/>
        </w:rPr>
        <w:t>2. China’s economy lacks the capacity to innovate.</w:t>
      </w:r>
      <w:r>
        <w:rPr>
          <w:rStyle w:val="StyleUnderline"/>
        </w:rPr>
        <w:t xml:space="preserve"> </w:t>
      </w:r>
      <w:r w:rsidRPr="008F5933">
        <w:rPr>
          <w:rStyle w:val="Emphasis"/>
        </w:rPr>
        <w:t>Think tanks, academics, and journalists alike maintain that China has, at best, a weak capacity to innovate</w:t>
      </w:r>
      <w:r w:rsidRPr="008F5933">
        <w:rPr>
          <w:sz w:val="14"/>
        </w:rPr>
        <w:t xml:space="preserve">—the lifeblood of a modern economy. They usually argue as well that the educational system stomps out creativity. My work with multinationals keen on partnering with innovative Chinese companies suggests that </w:t>
      </w:r>
      <w:r w:rsidRPr="008F5933">
        <w:rPr>
          <w:rStyle w:val="Emphasis"/>
        </w:rPr>
        <w:t xml:space="preserve">there’s no shortage of local players with a strong creative streak. </w:t>
      </w:r>
      <w:r w:rsidRPr="008F5933">
        <w:rPr>
          <w:sz w:val="14"/>
        </w:rPr>
        <w:t>A recent McKinsey Global Institute (MGI) study describes areas where innovation is flourishing here. Process innovations are propelling competitive advantage and growth for many manufacturers. Innovation is at the heart of the success of companies in sectors adapting to fast-changing consumer needs, so digital leaders like Alibaba (e-commerce) and Xiaomi (smartphones) are emerging as top global contenders. Heavy investment in R&amp;D—China ranks number two globally in overall spending—and over a million science and engineering graduates a year are helping to establish important beachheads in science- and engineering-based innovation. 3.</w:t>
      </w:r>
      <w:r w:rsidRPr="008F5933">
        <w:rPr>
          <w:rStyle w:val="StyleUnderline"/>
        </w:rPr>
        <w:t xml:space="preserve"> China’s environmental degradation is at the point of no return.</w:t>
      </w:r>
      <w:r>
        <w:rPr>
          <w:rStyle w:val="StyleUnderline"/>
        </w:rPr>
        <w:t xml:space="preserve"> </w:t>
      </w:r>
      <w:r w:rsidRPr="008F5933">
        <w:rPr>
          <w:rStyle w:val="StyleUnderline"/>
        </w:rPr>
        <w:t>To believe this, you need to think that the Chinese are content with a dirty environment and lack the financial muscle to clean things up</w:t>
      </w:r>
      <w:r w:rsidRPr="008F5933">
        <w:rPr>
          <w:sz w:val="14"/>
        </w:rPr>
        <w:t xml:space="preserve">. O.K., they got things wrong in the first place, but so did most countries moving from an agrarian to an industrial economy. </w:t>
      </w:r>
      <w:r w:rsidRPr="008F5933">
        <w:rPr>
          <w:rStyle w:val="Emphasis"/>
        </w:rPr>
        <w:t>China is spending heavily on abatement efforts</w:t>
      </w:r>
      <w:r w:rsidRPr="008F5933">
        <w:rPr>
          <w:sz w:val="14"/>
        </w:rPr>
        <w:t xml:space="preserve">, as well. The nation’s Airborne Pollution Prevention and Control Action Plan, mandating reductions in coal use and emissions, has earmarked an estimated $277 billion to target regions with the heaviest </w:t>
      </w:r>
      <w:proofErr w:type="spellStart"/>
      <w:r w:rsidRPr="008F5933">
        <w:rPr>
          <w:sz w:val="14"/>
        </w:rPr>
        <w:t>pollution.That’s</w:t>
      </w:r>
      <w:proofErr w:type="spellEnd"/>
      <w:r w:rsidRPr="008F5933">
        <w:rPr>
          <w:sz w:val="14"/>
        </w:rPr>
        <w:t xml:space="preserve"> just one of several policy efforts to limit coal’s dominance in the economy and to encourage cleaner energy supplies.</w:t>
      </w:r>
      <w:r w:rsidRPr="008F5933">
        <w:rPr>
          <w:rStyle w:val="StyleUnderline"/>
        </w:rPr>
        <w:t xml:space="preserve"> My interactions with leaders of Chinese cities have shown me that many of them incorporate strict environmental targets into their economic master plans.</w:t>
      </w:r>
      <w:r>
        <w:rPr>
          <w:rStyle w:val="StyleUnderline"/>
        </w:rPr>
        <w:t xml:space="preserve"> </w:t>
      </w:r>
      <w:r w:rsidRPr="008F5933">
        <w:rPr>
          <w:sz w:val="14"/>
        </w:rPr>
        <w:t xml:space="preserve">4. </w:t>
      </w:r>
      <w:r w:rsidRPr="008F5933">
        <w:rPr>
          <w:rStyle w:val="StyleUnderline"/>
        </w:rPr>
        <w:t>Unproductive investment and rising debt fuels China’s rapid growth</w:t>
      </w:r>
      <w:r w:rsidRPr="008F5933">
        <w:rPr>
          <w:sz w:val="14"/>
        </w:rPr>
        <w:t xml:space="preserve">. </w:t>
      </w:r>
      <w:r w:rsidRPr="008F5933">
        <w:rPr>
          <w:rStyle w:val="StyleUnderline"/>
        </w:rPr>
        <w:t>To believe this, you would have to think</w:t>
      </w:r>
      <w:r w:rsidRPr="008F5933">
        <w:rPr>
          <w:sz w:val="14"/>
        </w:rPr>
        <w:t xml:space="preserve">, as many skeptics do, </w:t>
      </w:r>
      <w:r w:rsidRPr="008F5933">
        <w:rPr>
          <w:rStyle w:val="StyleUnderline"/>
        </w:rPr>
        <w:t>that the Chinese economy is fundamentally driven by overbuilding</w:t>
      </w:r>
      <w:r w:rsidRPr="008F5933">
        <w:rPr>
          <w:sz w:val="14"/>
        </w:rPr>
        <w:t xml:space="preserve">—too many roads, bridges, and buildings. In fact, as one economist has noted, </w:t>
      </w:r>
      <w:r w:rsidRPr="008F5933">
        <w:rPr>
          <w:rStyle w:val="Emphasis"/>
        </w:rPr>
        <w:t>this is a misperception created by the fact that the country is just very big</w:t>
      </w:r>
      <w:r w:rsidRPr="008F5933">
        <w:rPr>
          <w:sz w:val="14"/>
        </w:rPr>
        <w:t xml:space="preserve">. An eye-popping statistic is illustrative: in 2013, China consumed 25 times more cement than the U.S. economy did, on average, from 1985 to 2010. But adjusted for per-capita consumption and global construction patterns, </w:t>
      </w:r>
      <w:r w:rsidRPr="008F5933">
        <w:rPr>
          <w:rStyle w:val="StyleUnderline"/>
        </w:rPr>
        <w:t>China’s use is pretty much in line with that of South Korea and Taiwan during their economic booms</w:t>
      </w:r>
      <w:r w:rsidRPr="008F5933">
        <w:rPr>
          <w:sz w:val="14"/>
        </w:rPr>
        <w:t xml:space="preserve">. </w:t>
      </w:r>
      <w:r w:rsidRPr="008F5933">
        <w:rPr>
          <w:rStyle w:val="StyleUnderline"/>
        </w:rPr>
        <w:t>China’s rising debt</w:t>
      </w:r>
      <w:r w:rsidRPr="008F5933">
        <w:rPr>
          <w:sz w:val="14"/>
        </w:rPr>
        <w:t xml:space="preserve">, of course, </w:t>
      </w:r>
      <w:r w:rsidRPr="008F5933">
        <w:rPr>
          <w:rStyle w:val="StyleUnderline"/>
        </w:rPr>
        <w:t>continues to raise alarms</w:t>
      </w:r>
      <w:r w:rsidRPr="008F5933">
        <w:rPr>
          <w:sz w:val="14"/>
        </w:rPr>
        <w:t xml:space="preserve">. In fact, rather than deleveraging since the onset of the financial crisis, China has seen its total debt quadruple, to $28.2 trillion last year, a recent MGI study found. Nearly half of the debt is directly or indirectly related to real estate (prices have risen by 60% since 2008). Local governments too have borrowed heavily in their rush to finance major infrastructure projects. While the borrowing does border on recklessness, </w:t>
      </w:r>
      <w:r w:rsidRPr="008F5933">
        <w:rPr>
          <w:rStyle w:val="Emphasis"/>
        </w:rPr>
        <w:t>China’s government has plenty of financial capacity to weather a crisis</w:t>
      </w:r>
      <w:r w:rsidRPr="008F5933">
        <w:rPr>
          <w:sz w:val="14"/>
        </w:rPr>
        <w:t xml:space="preserve">. According to MGI research, state debt hovers at only 55% of GDP, substantially lower than it is in much of the West. </w:t>
      </w:r>
      <w:r w:rsidRPr="008F5933">
        <w:rPr>
          <w:rStyle w:val="StyleUnderline"/>
        </w:rPr>
        <w:t xml:space="preserve">A recent analysis of China’s financial sector shows that </w:t>
      </w:r>
      <w:r w:rsidRPr="008F5933">
        <w:rPr>
          <w:rStyle w:val="Emphasis"/>
        </w:rPr>
        <w:t>even in the worst case</w:t>
      </w:r>
      <w:r w:rsidRPr="008F5933">
        <w:rPr>
          <w:rStyle w:val="StyleUnderline"/>
        </w:rPr>
        <w:t>—if credit write-offs reached unprecedented levels—only a fairly narrow segment of Chinese financial institutions would endure severe damage</w:t>
      </w:r>
      <w:r w:rsidRPr="008F5933">
        <w:rPr>
          <w:sz w:val="14"/>
        </w:rPr>
        <w:t xml:space="preserve">. And while growth would surely slow, </w:t>
      </w:r>
      <w:r w:rsidRPr="008F5933">
        <w:rPr>
          <w:rStyle w:val="Emphasis"/>
        </w:rPr>
        <w:t>in all likelihood the overall economy wouldn’t seize up.</w:t>
      </w:r>
      <w:r>
        <w:rPr>
          <w:rStyle w:val="Emphasis"/>
        </w:rPr>
        <w:t xml:space="preserve"> </w:t>
      </w:r>
      <w:r w:rsidRPr="008F5933">
        <w:rPr>
          <w:sz w:val="14"/>
        </w:rPr>
        <w:t xml:space="preserve">Finally, </w:t>
      </w:r>
      <w:r w:rsidRPr="008F5933">
        <w:rPr>
          <w:rStyle w:val="Emphasis"/>
        </w:rPr>
        <w:t>the stock-market slide is less significant than the recent global hysteria suggests</w:t>
      </w:r>
      <w:r w:rsidRPr="008F5933">
        <w:rPr>
          <w:sz w:val="14"/>
        </w:rPr>
        <w:t>. The government holds 60% of the market cap of Chinese companies. Moreover, the stock market represents only a small portion of their capital funding. And remember, it went up by 150% before coming down by 40. Rumors drive the volatility on China’s stock exchange, often in anticipation of trading by state entities. The upshot is that the direct impact on the real economy will most likely be some reduction in consumer demand from people who have lost money trading in shares. 5.</w:t>
      </w:r>
      <w:r w:rsidRPr="008F5933">
        <w:rPr>
          <w:rStyle w:val="StyleUnderline"/>
        </w:rPr>
        <w:t xml:space="preserve"> Social inequities and disenfranchised people threaten stability.</w:t>
      </w:r>
      <w:r>
        <w:rPr>
          <w:rStyle w:val="StyleUnderline"/>
        </w:rPr>
        <w:t xml:space="preserve"> </w:t>
      </w:r>
      <w:r w:rsidRPr="008F5933">
        <w:rPr>
          <w:sz w:val="14"/>
        </w:rPr>
        <w:t xml:space="preserve">On this one, I agree with the bears, but </w:t>
      </w:r>
      <w:r w:rsidRPr="008F5933">
        <w:rPr>
          <w:rStyle w:val="StyleUnderline"/>
        </w:rPr>
        <w:t>it’s not just China that must worry about the problem</w:t>
      </w:r>
      <w:r w:rsidRPr="008F5933">
        <w:rPr>
          <w:sz w:val="14"/>
        </w:rPr>
        <w:t xml:space="preserve">. While economic growth has benefited the vast majority of the population, the gap between the countryside and the cities is increasing as urban wealth accelerates. There’s also a widening breach within urban areas—the rich are growing richer. </w:t>
      </w:r>
      <w:r w:rsidRPr="008F5933">
        <w:rPr>
          <w:rStyle w:val="StyleUnderline"/>
        </w:rPr>
        <w:t>Urban inequality and a lack of access to education and healthcare are not problems unique to China. People here and in the West may find fruitful opportunities to exchange ideas because the pattern across Western economies is similar</w:t>
      </w:r>
      <w:r w:rsidRPr="008F5933">
        <w:rPr>
          <w:sz w:val="14"/>
        </w:rPr>
        <w:t xml:space="preserve">. </w:t>
      </w:r>
      <w:r w:rsidRPr="008F5933">
        <w:rPr>
          <w:rStyle w:val="StyleUnderline"/>
        </w:rPr>
        <w:t>Leaders</w:t>
      </w:r>
      <w:r w:rsidRPr="008F5933">
        <w:rPr>
          <w:sz w:val="14"/>
        </w:rPr>
        <w:t xml:space="preserve"> of the central government </w:t>
      </w:r>
      <w:r w:rsidRPr="008F5933">
        <w:rPr>
          <w:rStyle w:val="StyleUnderline"/>
        </w:rPr>
        <w:t>have suggested policies to improve income distribution</w:t>
      </w:r>
      <w:r w:rsidRPr="008F5933">
        <w:rPr>
          <w:sz w:val="14"/>
        </w:rPr>
        <w:t xml:space="preserve"> and to create a fair and sustainable social-security system, though implementation remains a matter for localities and varies greatly among them. </w:t>
      </w:r>
      <w:r w:rsidRPr="008F5933">
        <w:rPr>
          <w:rStyle w:val="Emphasis"/>
        </w:rPr>
        <w:t>In short, China’s growth is slower, but weighing the evidence I have seen, the sky isn’t falling</w:t>
      </w:r>
      <w:r w:rsidRPr="008F5933">
        <w:rPr>
          <w:sz w:val="14"/>
        </w:rPr>
        <w:t xml:space="preserve">. </w:t>
      </w:r>
      <w:r w:rsidRPr="008F5933">
        <w:rPr>
          <w:rStyle w:val="StyleUnderline"/>
        </w:rPr>
        <w:t>Adjustment and reform are the hallmarks of a stable and responsive economy—particularly in volatile times.</w:t>
      </w:r>
    </w:p>
    <w:p w14:paraId="2C856A50" w14:textId="77777777" w:rsidR="00B445C8" w:rsidRDefault="00B445C8" w:rsidP="00B445C8">
      <w:pPr>
        <w:pStyle w:val="Heading4"/>
      </w:pPr>
      <w:r w:rsidRPr="00281718">
        <w:t xml:space="preserve">Collapse </w:t>
      </w:r>
      <w:r>
        <w:t>won’t happen––currency devaluation is overblown, structural changes are ongoing and will solve</w:t>
      </w:r>
    </w:p>
    <w:p w14:paraId="154C38C3" w14:textId="77777777" w:rsidR="00B445C8" w:rsidRPr="00AE603E" w:rsidRDefault="00B445C8" w:rsidP="00B445C8">
      <w:r w:rsidRPr="00AE603E">
        <w:rPr>
          <w:sz w:val="16"/>
        </w:rPr>
        <w:t xml:space="preserve">DAVID DAOKUI </w:t>
      </w:r>
      <w:r w:rsidRPr="00AE603E">
        <w:rPr>
          <w:rStyle w:val="Style13ptBold"/>
        </w:rPr>
        <w:t>Li 16</w:t>
      </w:r>
      <w:r w:rsidRPr="00AE603E">
        <w:rPr>
          <w:sz w:val="16"/>
        </w:rPr>
        <w:t>, dean of Schwarzman Scholars and the director of the Center for China in the World Economy at Tsinghua University, “Fears of a China Crisis Are Greatly Exaggerated”, 2/18/16, http://www.wsj.com/articles/fears-of-a-china-crisis-are-greatly-exaggerated-1455816325</w:t>
      </w:r>
    </w:p>
    <w:p w14:paraId="282A3F13" w14:textId="77777777" w:rsidR="00B445C8" w:rsidRDefault="00B445C8" w:rsidP="00B445C8">
      <w:pPr>
        <w:rPr>
          <w:sz w:val="14"/>
        </w:rPr>
      </w:pPr>
      <w:r w:rsidRPr="00281718">
        <w:rPr>
          <w:rStyle w:val="StyleUnderline"/>
        </w:rPr>
        <w:t>The China-collapse scenario goes like this: As the result of a slowing economy, a large number of loans taken out during the post-2008 stimulus program goes bad. The government, trying to save the economy, lets the yuan devalue drastically in order to boost trade.</w:t>
      </w:r>
      <w:r w:rsidRPr="00AE603E">
        <w:rPr>
          <w:sz w:val="14"/>
        </w:rPr>
        <w:t xml:space="preserve"> Corporations and households rush to convert the equivalent of $20 trillion in cash and bank deposits into foreign currencies, forcing the government to use up its $3.3 trillion reserves to defend the yuan. The loss of confidence in financial institutions </w:t>
      </w:r>
      <w:r w:rsidRPr="00281718">
        <w:rPr>
          <w:rStyle w:val="Emphasis"/>
        </w:rPr>
        <w:t>causes the economy to freeze up.</w:t>
      </w:r>
      <w:r w:rsidRPr="00AE603E">
        <w:rPr>
          <w:sz w:val="14"/>
        </w:rPr>
        <w:t xml:space="preserve"> </w:t>
      </w:r>
      <w:r w:rsidRPr="00281718">
        <w:rPr>
          <w:rStyle w:val="StyleUnderline"/>
        </w:rPr>
        <w:t>This would have devastating knock-on effects for other countries</w:t>
      </w:r>
      <w:r w:rsidRPr="00AE603E">
        <w:rPr>
          <w:sz w:val="14"/>
        </w:rPr>
        <w:t xml:space="preserve">. China is the world’s largest market for cars, as well as iron ore, copper and machine tools. Earnings for Apple, BMW, General Electric and General Motors would decline by at least one-third, and commodity-exporting countries would tumble into depression. </w:t>
      </w:r>
      <w:r w:rsidRPr="00281718">
        <w:rPr>
          <w:rStyle w:val="Emphasis"/>
        </w:rPr>
        <w:t>As plausible as this China crisis story might sound, it isn’t going to happen</w:t>
      </w:r>
      <w:r w:rsidRPr="00AE603E">
        <w:rPr>
          <w:sz w:val="14"/>
        </w:rPr>
        <w:t xml:space="preserve">. There are three simple reasons why. </w:t>
      </w:r>
      <w:r w:rsidRPr="00281718">
        <w:rPr>
          <w:rStyle w:val="Emphasis"/>
        </w:rPr>
        <w:t>First, there’s no reason for Beijing to drastically devalue the yuan</w:t>
      </w:r>
      <w:r w:rsidRPr="00AE603E">
        <w:rPr>
          <w:sz w:val="14"/>
        </w:rPr>
        <w:t xml:space="preserve">. In the midst of a global slowdown in trade, </w:t>
      </w:r>
      <w:r w:rsidRPr="00281718">
        <w:rPr>
          <w:rStyle w:val="Emphasis"/>
        </w:rPr>
        <w:t>China’s economy is gaining market share</w:t>
      </w:r>
      <w:r w:rsidRPr="00AE603E">
        <w:rPr>
          <w:sz w:val="14"/>
        </w:rPr>
        <w:t xml:space="preserve">. Last year, its surplus in trade of goods set a record of $600 billion. The previous record of $390 billion was set in 2007. Moreover, </w:t>
      </w:r>
      <w:r w:rsidRPr="00AE603E">
        <w:rPr>
          <w:rStyle w:val="StyleUnderline"/>
        </w:rPr>
        <w:t xml:space="preserve">if China were to devalue the yuan, competitors such as Vietnam and Thailand would quickly devalue their currencies. </w:t>
      </w:r>
      <w:r w:rsidRPr="00AE603E">
        <w:rPr>
          <w:rStyle w:val="Emphasis"/>
        </w:rPr>
        <w:t>The positive impact on China from currency devaluation would be quite limited.</w:t>
      </w:r>
      <w:r>
        <w:rPr>
          <w:rStyle w:val="Emphasis"/>
        </w:rPr>
        <w:t xml:space="preserve"> </w:t>
      </w:r>
      <w:r w:rsidRPr="00AE603E">
        <w:rPr>
          <w:sz w:val="14"/>
        </w:rPr>
        <w:t xml:space="preserve">In fact, Beijing will most likely announce that it will peg the yuan to the value of a basket of currencies including the dollar, the euro and the pound. </w:t>
      </w:r>
      <w:r w:rsidRPr="00AE603E">
        <w:rPr>
          <w:rStyle w:val="StyleUnderline"/>
        </w:rPr>
        <w:t>That would stabilize expectations and end speculation about competitive devaluation among its trading partners.</w:t>
      </w:r>
      <w:r>
        <w:rPr>
          <w:rStyle w:val="StyleUnderline"/>
        </w:rPr>
        <w:t xml:space="preserve"> </w:t>
      </w:r>
      <w:r w:rsidRPr="00AE603E">
        <w:rPr>
          <w:rStyle w:val="Emphasis"/>
        </w:rPr>
        <w:t>Second, China’s financial sector is still effectively separated from the rest of the world</w:t>
      </w:r>
      <w:r w:rsidRPr="00AE603E">
        <w:rPr>
          <w:sz w:val="14"/>
        </w:rPr>
        <w:t xml:space="preserve">. </w:t>
      </w:r>
      <w:r w:rsidRPr="00AE603E">
        <w:rPr>
          <w:rStyle w:val="StyleUnderline"/>
        </w:rPr>
        <w:t xml:space="preserve">A huge capital outflow from China is therefore </w:t>
      </w:r>
      <w:r w:rsidRPr="00AE603E">
        <w:rPr>
          <w:rStyle w:val="Emphasis"/>
        </w:rPr>
        <w:t>impossible</w:t>
      </w:r>
      <w:r w:rsidRPr="00AE603E">
        <w:rPr>
          <w:sz w:val="14"/>
        </w:rPr>
        <w:t xml:space="preserve">. It’s true that at the end of 2015 the International Monetary Fund accepted the yuan as the third-most-important currency in the Special Drawing Rights basket, an official currency for intergovernmental transactions. </w:t>
      </w:r>
      <w:r w:rsidRPr="00AE603E">
        <w:rPr>
          <w:rStyle w:val="Emphasis"/>
        </w:rPr>
        <w:t>But</w:t>
      </w:r>
      <w:r w:rsidRPr="00AE603E">
        <w:rPr>
          <w:rStyle w:val="StyleUnderline"/>
        </w:rPr>
        <w:t xml:space="preserve"> this doesn’t mean controls on capital movements across its borders will be loosened.</w:t>
      </w:r>
      <w:r>
        <w:rPr>
          <w:rStyle w:val="StyleUnderline"/>
        </w:rPr>
        <w:t xml:space="preserve"> </w:t>
      </w:r>
      <w:r w:rsidRPr="00AE603E">
        <w:rPr>
          <w:sz w:val="14"/>
        </w:rPr>
        <w:t xml:space="preserve">By my calculation, China’s central bank has lost $500 billion in currency reserves due to the outflow of “hot money.” But case studies indicate that most of that outflow isn’t generated by households, which aren’t sophisticated enough to conduct such transactions, or by foreign companies, which are subject to tight government regulation. Instead, the speculators are mostly large domestic entities that possess foreign branches. The current anticorruption campaign will likely focus on such behavior and cut down on this type of capital outflow. </w:t>
      </w:r>
      <w:r w:rsidRPr="00AE603E">
        <w:rPr>
          <w:rStyle w:val="Emphasis"/>
        </w:rPr>
        <w:t>Third, a financial system meltdown is unrealistic</w:t>
      </w:r>
      <w:r w:rsidRPr="00AE603E">
        <w:rPr>
          <w:sz w:val="14"/>
        </w:rPr>
        <w:t xml:space="preserve">. Some believe that China’s debt-to-GDP ratio has reached a dangerously high level of 250% to 300%, similar to that of the U.S., but is still increasing. </w:t>
      </w:r>
      <w:r w:rsidRPr="00AE603E">
        <w:rPr>
          <w:rStyle w:val="StyleUnderline"/>
        </w:rPr>
        <w:t>Most</w:t>
      </w:r>
      <w:r w:rsidRPr="00AE603E">
        <w:rPr>
          <w:sz w:val="14"/>
        </w:rPr>
        <w:t xml:space="preserve"> </w:t>
      </w:r>
      <w:r w:rsidRPr="00AE603E">
        <w:rPr>
          <w:rStyle w:val="StyleUnderline"/>
        </w:rPr>
        <w:t>analysts argue that this is the tipping point for an economy to go into financial crisis.</w:t>
      </w:r>
      <w:r w:rsidRPr="00AE603E">
        <w:rPr>
          <w:sz w:val="14"/>
        </w:rPr>
        <w:t xml:space="preserve"> But China’s high savings rate not only supports but requires a higher debt-to-GDP ratio. The true savings rate is about 38% of output, lower than the 45% reported in government statistics, but still much higher than the 15% in the U.S. and 25% in Japan. </w:t>
      </w:r>
      <w:r w:rsidRPr="00AE603E">
        <w:rPr>
          <w:rStyle w:val="StyleUnderline"/>
        </w:rPr>
        <w:t>China needs to make adjustments in the composition of this debt. It needs to consolidate local government debt</w:t>
      </w:r>
      <w:r w:rsidRPr="00AE603E">
        <w:rPr>
          <w:sz w:val="14"/>
        </w:rPr>
        <w:t xml:space="preserve">. Nonperforming loans should be worked out by commercial banks. But this should be possible without much disruption. Banks have been putting aside as much as 1.5 yuan for every one yuan of loans they expect to go bad. I have argued that the level of China’s central-government debt, now at 15% of GDP, is much too low. </w:t>
      </w:r>
      <w:r w:rsidRPr="00AE603E">
        <w:rPr>
          <w:rStyle w:val="Emphasis"/>
        </w:rPr>
        <w:t>There is sufficient room to increase that debt to help local governments and liquidate money-losing state-owned enterprises.</w:t>
      </w:r>
      <w:r>
        <w:rPr>
          <w:rStyle w:val="Emphasis"/>
        </w:rPr>
        <w:t xml:space="preserve"> </w:t>
      </w:r>
      <w:r w:rsidRPr="00AE603E">
        <w:rPr>
          <w:rStyle w:val="Emphasis"/>
        </w:rPr>
        <w:t>As for the stock market, it bears little relation to the real economy</w:t>
      </w:r>
      <w:r w:rsidRPr="00AE603E">
        <w:rPr>
          <w:sz w:val="14"/>
        </w:rPr>
        <w:t xml:space="preserve">. The amount of leverage represents a tiny fraction of the banking system’s assets. For mature financial markets such as Wall Street, taking cues from China’s stock market is like NBA stars learning their moves from high-school basketball players. In reality </w:t>
      </w:r>
      <w:r w:rsidRPr="00AE603E">
        <w:rPr>
          <w:rStyle w:val="Emphasis"/>
        </w:rPr>
        <w:t>the Chinese economy is undergoing a fundamental and painful structural change</w:t>
      </w:r>
      <w:r w:rsidRPr="00AE603E">
        <w:rPr>
          <w:sz w:val="14"/>
        </w:rPr>
        <w:t xml:space="preserve">. According to my research, real household consumption is already at 45% of GDP, rather than the 38% reported by the government. This is evidenced by a more than 10% increase in retail sales and tourism. Many heavy-industry enterprises face liquidation because they are overproducing iron, steel, cement and coal, driving down prices. In some small cities, housing units are sold below cost. Meanwhile, many households demand products of higher quality, as well as better medical and retirement services, creating opportunities for new companies. </w:t>
      </w:r>
      <w:r w:rsidRPr="00AE603E">
        <w:rPr>
          <w:rStyle w:val="Emphasis"/>
        </w:rPr>
        <w:t>These structural changes will cause China’s economy to slow down and some bank loans to be written off</w:t>
      </w:r>
      <w:r w:rsidRPr="00AE603E">
        <w:rPr>
          <w:sz w:val="14"/>
        </w:rPr>
        <w:t xml:space="preserve">, </w:t>
      </w:r>
      <w:r w:rsidRPr="00AE603E">
        <w:rPr>
          <w:rStyle w:val="Emphasis"/>
        </w:rPr>
        <w:t>but they lay the foundation for future growth</w:t>
      </w:r>
      <w:r w:rsidRPr="00AE603E">
        <w:rPr>
          <w:sz w:val="14"/>
        </w:rPr>
        <w:t>. The GDP growth rate will likely bottom out at around 6.5% by the second half of 2016 and then gradually pick up.</w:t>
      </w:r>
    </w:p>
    <w:p w14:paraId="77C27226" w14:textId="77777777" w:rsidR="00B445C8" w:rsidRDefault="00B445C8" w:rsidP="00B445C8">
      <w:pPr>
        <w:pStyle w:val="Heading4"/>
      </w:pPr>
      <w:r>
        <w:t xml:space="preserve">Reject their </w:t>
      </w:r>
      <w:proofErr w:type="spellStart"/>
      <w:r>
        <w:t>ev</w:t>
      </w:r>
      <w:proofErr w:type="spellEnd"/>
      <w:r>
        <w:t>––it’s hysteria with no economic basis</w:t>
      </w:r>
    </w:p>
    <w:p w14:paraId="79A2091F" w14:textId="77777777" w:rsidR="00B445C8" w:rsidRPr="00E100A2" w:rsidRDefault="00B445C8" w:rsidP="00B445C8">
      <w:r w:rsidRPr="00E100A2">
        <w:rPr>
          <w:sz w:val="16"/>
        </w:rPr>
        <w:t xml:space="preserve">Jeremy </w:t>
      </w:r>
      <w:proofErr w:type="spellStart"/>
      <w:r w:rsidRPr="00E100A2">
        <w:rPr>
          <w:rStyle w:val="Style13ptBold"/>
        </w:rPr>
        <w:t>Garlick</w:t>
      </w:r>
      <w:proofErr w:type="spellEnd"/>
      <w:r w:rsidRPr="00E100A2">
        <w:rPr>
          <w:rStyle w:val="Style13ptBold"/>
        </w:rPr>
        <w:t xml:space="preserve"> 16</w:t>
      </w:r>
      <w:r w:rsidRPr="00E100A2">
        <w:rPr>
          <w:sz w:val="16"/>
        </w:rPr>
        <w:t>, lecturer in international relations at the Jan Masaryk Centre for International Studies, University of Economics in Prague, “Why the Chinese economy doomsayers are getting things wrong”, 2/9/16, http://www.telegraph.co.uk/sponsored/china-watch/politics/12146920/why-the-chinese-economy-doomsayers-are-getting-things-wrong.html</w:t>
      </w:r>
    </w:p>
    <w:p w14:paraId="5844EB10" w14:textId="77777777" w:rsidR="00B445C8" w:rsidRPr="003E749C" w:rsidRDefault="00B445C8" w:rsidP="00B445C8">
      <w:pPr>
        <w:rPr>
          <w:sz w:val="14"/>
        </w:rPr>
      </w:pPr>
      <w:r w:rsidRPr="00E100A2">
        <w:rPr>
          <w:rStyle w:val="StyleUnderline"/>
        </w:rPr>
        <w:t>There has been much anxiety among global investors and financial experts over the state of the Chinese economy. This appears to have reached its peak during</w:t>
      </w:r>
      <w:r w:rsidRPr="00E100A2">
        <w:rPr>
          <w:sz w:val="14"/>
        </w:rPr>
        <w:t xml:space="preserve"> </w:t>
      </w:r>
      <w:r w:rsidRPr="00E100A2">
        <w:rPr>
          <w:rStyle w:val="StyleUnderline"/>
        </w:rPr>
        <w:t>the 2016 World Economic Forum at Davos</w:t>
      </w:r>
      <w:r w:rsidRPr="00E100A2">
        <w:rPr>
          <w:sz w:val="14"/>
        </w:rPr>
        <w:t xml:space="preserve">, </w:t>
      </w:r>
      <w:r w:rsidRPr="00E100A2">
        <w:rPr>
          <w:rStyle w:val="StyleUnderline"/>
        </w:rPr>
        <w:t>where</w:t>
      </w:r>
      <w:r w:rsidRPr="00E100A2">
        <w:rPr>
          <w:sz w:val="14"/>
        </w:rPr>
        <w:t xml:space="preserve"> the investor and philanthropist George </w:t>
      </w:r>
      <w:r w:rsidRPr="00E100A2">
        <w:rPr>
          <w:rStyle w:val="Emphasis"/>
        </w:rPr>
        <w:t>Soros said China was facing a “hard landing</w:t>
      </w:r>
      <w:r w:rsidRPr="00E100A2">
        <w:rPr>
          <w:sz w:val="14"/>
        </w:rPr>
        <w:t xml:space="preserve">” because of mismanagement of its currency and other factors, provoking a furious rebuttal in the pages of China Daily and elsewhere in the Chinese media. </w:t>
      </w:r>
      <w:r w:rsidRPr="00E100A2">
        <w:rPr>
          <w:rStyle w:val="Emphasis"/>
        </w:rPr>
        <w:t>Western media</w:t>
      </w:r>
      <w:r w:rsidRPr="00E100A2">
        <w:rPr>
          <w:sz w:val="14"/>
        </w:rPr>
        <w:t xml:space="preserve"> </w:t>
      </w:r>
      <w:r w:rsidRPr="00E100A2">
        <w:rPr>
          <w:rStyle w:val="StyleUnderline"/>
        </w:rPr>
        <w:t>including The Economist and The Wall Street Journal</w:t>
      </w:r>
      <w:r w:rsidRPr="00E100A2">
        <w:rPr>
          <w:sz w:val="14"/>
        </w:rPr>
        <w:t xml:space="preserve"> </w:t>
      </w:r>
      <w:r w:rsidRPr="00E100A2">
        <w:rPr>
          <w:rStyle w:val="StyleUnderline"/>
        </w:rPr>
        <w:t>have weighed in with negative forecasts of China's economy</w:t>
      </w:r>
      <w:r w:rsidRPr="00E100A2">
        <w:rPr>
          <w:sz w:val="14"/>
        </w:rPr>
        <w:t xml:space="preserve">. </w:t>
      </w:r>
      <w:r w:rsidRPr="00E100A2">
        <w:rPr>
          <w:rStyle w:val="StyleUnderline"/>
        </w:rPr>
        <w:t>Goldman Sachs</w:t>
      </w:r>
      <w:r w:rsidRPr="00E100A2">
        <w:rPr>
          <w:sz w:val="14"/>
        </w:rPr>
        <w:t xml:space="preserve">, the US investment bank, </w:t>
      </w:r>
      <w:r w:rsidRPr="00E100A2">
        <w:rPr>
          <w:rStyle w:val="StyleUnderline"/>
        </w:rPr>
        <w:t xml:space="preserve">has warned its clients to withdraw from China because of the </w:t>
      </w:r>
      <w:r w:rsidRPr="00E100A2">
        <w:rPr>
          <w:rStyle w:val="Emphasis"/>
        </w:rPr>
        <w:t>possibility of imminent economic collapse</w:t>
      </w:r>
      <w:r w:rsidRPr="00E100A2">
        <w:rPr>
          <w:sz w:val="14"/>
        </w:rPr>
        <w:t xml:space="preserve">. </w:t>
      </w:r>
      <w:r w:rsidRPr="00E100A2">
        <w:rPr>
          <w:rStyle w:val="StyleUnderline"/>
        </w:rPr>
        <w:t xml:space="preserve">Now it seems calmer heads in the western financial community have begun to urge people not to succumb to unnecessary panic, </w:t>
      </w:r>
      <w:r w:rsidRPr="00E100A2">
        <w:rPr>
          <w:rStyle w:val="Emphasis"/>
        </w:rPr>
        <w:t>given that the data does not warrant such an extreme reaction</w:t>
      </w:r>
      <w:r w:rsidRPr="00E100A2">
        <w:rPr>
          <w:sz w:val="14"/>
        </w:rPr>
        <w:t xml:space="preserve">. Ambrose Evans-Pritchard in The Daily Telegraph has advised against what he calls </w:t>
      </w:r>
      <w:r w:rsidRPr="00E100A2">
        <w:rPr>
          <w:rStyle w:val="Emphasis"/>
        </w:rPr>
        <w:t>the “hysteria” that he believes has replaced rational debate on China.</w:t>
      </w:r>
      <w:r>
        <w:rPr>
          <w:rStyle w:val="Emphasis"/>
        </w:rPr>
        <w:t xml:space="preserve"> </w:t>
      </w:r>
      <w:r w:rsidRPr="00E100A2">
        <w:rPr>
          <w:rStyle w:val="Emphasis"/>
        </w:rPr>
        <w:t>Yet there still seems to be great confusion over the direction of China's economy among western financial and economic experts</w:t>
      </w:r>
      <w:r w:rsidRPr="00E100A2">
        <w:rPr>
          <w:sz w:val="14"/>
        </w:rPr>
        <w:t xml:space="preserve">. Some claim a devaluation of the yuan is imminent, others deny it. </w:t>
      </w:r>
      <w:r w:rsidRPr="00E100A2">
        <w:rPr>
          <w:rStyle w:val="Emphasis"/>
        </w:rPr>
        <w:t>There appear to be almost as many versions of China's economic future as there are experts</w:t>
      </w:r>
      <w:r w:rsidRPr="00E100A2">
        <w:rPr>
          <w:sz w:val="14"/>
        </w:rPr>
        <w:t xml:space="preserve">. </w:t>
      </w:r>
      <w:r w:rsidRPr="00E100A2">
        <w:rPr>
          <w:rStyle w:val="StyleUnderline"/>
        </w:rPr>
        <w:t>The situation is one of turmoil, in the markets and in people's heads</w:t>
      </w:r>
      <w:r w:rsidRPr="00E100A2">
        <w:rPr>
          <w:sz w:val="14"/>
        </w:rPr>
        <w:t xml:space="preserve">. </w:t>
      </w:r>
      <w:r w:rsidRPr="00E100A2">
        <w:rPr>
          <w:rStyle w:val="Emphasis"/>
        </w:rPr>
        <w:t>Part of this disorder is generated by the difficult transformation of China's economy</w:t>
      </w:r>
      <w:r w:rsidRPr="00E100A2">
        <w:rPr>
          <w:sz w:val="14"/>
        </w:rPr>
        <w:t xml:space="preserve">, as a nation of 1.3 billion attempts a shift from industrial production to a service economy. However, </w:t>
      </w:r>
      <w:r w:rsidRPr="00E100A2">
        <w:rPr>
          <w:rStyle w:val="Emphasis"/>
        </w:rPr>
        <w:t>part of the problem is also now being enabled by an emerging climate of fear, at least in part generated by western media and financial pundits</w:t>
      </w:r>
      <w:r w:rsidRPr="00E100A2">
        <w:rPr>
          <w:sz w:val="14"/>
        </w:rPr>
        <w:t xml:space="preserve">. </w:t>
      </w:r>
      <w:r w:rsidRPr="00E100A2">
        <w:rPr>
          <w:rStyle w:val="StyleUnderline"/>
        </w:rPr>
        <w:t>Economics is not a precise science, and is subject to the highs and lows of human emotions as well as the influence of numbers. Many have noted that markets move up and down on waves of greed and fear.</w:t>
      </w:r>
      <w:r>
        <w:rPr>
          <w:rStyle w:val="StyleUnderline"/>
        </w:rPr>
        <w:t xml:space="preserve"> </w:t>
      </w:r>
      <w:r w:rsidRPr="00E100A2">
        <w:rPr>
          <w:rStyle w:val="StyleUnderline"/>
        </w:rPr>
        <w:t>The present wave of unjustified fear and scaremongering shows three things</w:t>
      </w:r>
      <w:r w:rsidRPr="00E100A2">
        <w:rPr>
          <w:sz w:val="14"/>
        </w:rPr>
        <w:t>. The first is that it shows China is the most significant driver of global economic growth. There is a largely unspoken recognition in the West that what happens in China is going to affect the future of the whole of humanity in the 21st century.</w:t>
      </w:r>
    </w:p>
    <w:p w14:paraId="127147B3" w14:textId="77777777" w:rsidR="00FB578E" w:rsidRDefault="00FB578E" w:rsidP="00FB578E">
      <w:pPr>
        <w:pStyle w:val="Heading3"/>
      </w:pPr>
      <w:r>
        <w:t>A2: India Economy</w:t>
      </w:r>
    </w:p>
    <w:p w14:paraId="1ED85E18" w14:textId="77777777" w:rsidR="00FB578E" w:rsidRDefault="00FB578E" w:rsidP="00FB578E">
      <w:pPr>
        <w:pStyle w:val="Heading4"/>
      </w:pPr>
      <w:r>
        <w:t>India soft power impossible – analysts overestimate potential, lack of military resources, and internal disputes deck influence.</w:t>
      </w:r>
    </w:p>
    <w:p w14:paraId="6D9E7DCE" w14:textId="77777777" w:rsidR="00FB578E" w:rsidRPr="00C03888" w:rsidRDefault="00FB578E" w:rsidP="00FB578E">
      <w:pPr>
        <w:rPr>
          <w:rStyle w:val="Style13ptBold"/>
        </w:rPr>
      </w:pPr>
      <w:r w:rsidRPr="00C03888">
        <w:rPr>
          <w:rStyle w:val="Style13ptBold"/>
          <w:szCs w:val="26"/>
        </w:rPr>
        <w:t>Menon ’16 -</w:t>
      </w:r>
      <w:r>
        <w:rPr>
          <w:rStyle w:val="Style13ptBold"/>
        </w:rPr>
        <w:t xml:space="preserve"> </w:t>
      </w:r>
      <w:r w:rsidRPr="00C03888">
        <w:rPr>
          <w:rStyle w:val="Style13ptBold"/>
          <w:b w:val="0"/>
        </w:rPr>
        <w:t>Dubai-based writer, working on a series of essays on India and on a public service initiative called India Talks (Ravi, March 28, “India’s soft-power ambitions still a damp squib,” http://gulfnews.com/opinion/thinkers/india-s-soft-power-ambitions-still-a-damp-squib-1.1699364)</w:t>
      </w:r>
    </w:p>
    <w:p w14:paraId="744D45CA" w14:textId="77777777" w:rsidR="00FB578E" w:rsidRPr="00C03888" w:rsidRDefault="00FB578E" w:rsidP="00FB578E">
      <w:pPr>
        <w:rPr>
          <w:sz w:val="16"/>
        </w:rPr>
      </w:pPr>
      <w:r w:rsidRPr="00C03888">
        <w:rPr>
          <w:sz w:val="16"/>
        </w:rPr>
        <w:t xml:space="preserve">India’s globe-trotting Prime Minister, Narendra Modi, and his virtual anointment as a rock star among politicians leads one to believe that </w:t>
      </w:r>
      <w:r w:rsidRPr="00C03888">
        <w:rPr>
          <w:rStyle w:val="StyleUnderline"/>
        </w:rPr>
        <w:t>the country’s foreign policy is not only being reset, but the very means to achieve these new set of goals are also undergoing change</w:t>
      </w:r>
      <w:r w:rsidRPr="00C03888">
        <w:rPr>
          <w:sz w:val="16"/>
        </w:rPr>
        <w:t>.</w:t>
      </w:r>
      <w:r w:rsidRPr="00C03888">
        <w:rPr>
          <w:sz w:val="12"/>
        </w:rPr>
        <w:t>∂</w:t>
      </w:r>
      <w:r w:rsidRPr="00C03888">
        <w:rPr>
          <w:sz w:val="16"/>
        </w:rPr>
        <w:t xml:space="preserve"> </w:t>
      </w:r>
      <w:r w:rsidRPr="00C03888">
        <w:rPr>
          <w:rStyle w:val="StyleUnderline"/>
        </w:rPr>
        <w:t>His primary objective seems to be to ramp up India’s soft-power projection</w:t>
      </w:r>
      <w:r w:rsidRPr="00C03888">
        <w:rPr>
          <w:sz w:val="16"/>
        </w:rPr>
        <w:t xml:space="preserve">. Internationalism and universal engagement are his mantra; his twitter account is second only to United States President Barack Obama’s and his obsession with selfies have come in for carping put-downs back home. Yet, it would </w:t>
      </w:r>
      <w:r w:rsidRPr="00C03888">
        <w:rPr>
          <w:rStyle w:val="StyleUnderline"/>
        </w:rPr>
        <w:t>appear there is an overarching framework to abet India’s rise.</w:t>
      </w:r>
      <w:r w:rsidRPr="00C03888">
        <w:rPr>
          <w:sz w:val="12"/>
        </w:rPr>
        <w:t>∂</w:t>
      </w:r>
      <w:r w:rsidRPr="00C03888">
        <w:rPr>
          <w:sz w:val="16"/>
        </w:rPr>
        <w:t xml:space="preserve"> Soft power, a concept developed by political scientist Joseph S. Nye to describe the ability to attract and co-opt rather than coerce, as opposed to hard power, which uses force or money as a means of persuasion, has now reached near-canonical status.</w:t>
      </w:r>
      <w:r w:rsidRPr="00C03888">
        <w:rPr>
          <w:sz w:val="12"/>
        </w:rPr>
        <w:t>∂</w:t>
      </w:r>
      <w:r w:rsidRPr="00C03888">
        <w:rPr>
          <w:sz w:val="16"/>
        </w:rPr>
        <w:t xml:space="preserve"> </w:t>
      </w:r>
      <w:r w:rsidRPr="00C03888">
        <w:rPr>
          <w:rStyle w:val="StyleUnderline"/>
        </w:rPr>
        <w:t>It has become almost axiomatic for all major powers to employ this weapon as part of the overall arsenal to achieve their foreign-policy goals</w:t>
      </w:r>
      <w:r w:rsidRPr="00C03888">
        <w:rPr>
          <w:sz w:val="16"/>
        </w:rPr>
        <w:t xml:space="preserve">. Modi gifting the Gita to the Japanese emperor during his visit to Japan, to evoke ancient Hindu </w:t>
      </w:r>
      <w:proofErr w:type="spellStart"/>
      <w:r w:rsidRPr="00C03888">
        <w:rPr>
          <w:sz w:val="16"/>
        </w:rPr>
        <w:t>civilisational</w:t>
      </w:r>
      <w:proofErr w:type="spellEnd"/>
      <w:r w:rsidRPr="00C03888">
        <w:rPr>
          <w:sz w:val="16"/>
        </w:rPr>
        <w:t xml:space="preserve"> values, is perhaps as important as the ongoing Quadrilateral Dialogue — a multilateral initiative comprising the US, Japan, Australia and India.</w:t>
      </w:r>
      <w:r w:rsidRPr="00C03888">
        <w:rPr>
          <w:sz w:val="12"/>
        </w:rPr>
        <w:t>∂</w:t>
      </w:r>
      <w:r w:rsidRPr="00C03888">
        <w:rPr>
          <w:sz w:val="16"/>
        </w:rPr>
        <w:t xml:space="preserve"> But </w:t>
      </w:r>
      <w:r w:rsidRPr="00C03888">
        <w:rPr>
          <w:rStyle w:val="StyleUnderline"/>
        </w:rPr>
        <w:t>in this mad rush to rebrand and exploit fully India’s exceptional tenets and creeds is the Modi government missing the woods for the trees</w:t>
      </w:r>
      <w:r w:rsidRPr="00C03888">
        <w:rPr>
          <w:sz w:val="16"/>
        </w:rPr>
        <w:t xml:space="preserve">. </w:t>
      </w:r>
      <w:r w:rsidRPr="00C03888">
        <w:rPr>
          <w:rStyle w:val="StyleUnderline"/>
        </w:rPr>
        <w:t>The disquieting trends seen in India of late</w:t>
      </w:r>
      <w:r w:rsidRPr="00C03888">
        <w:rPr>
          <w:sz w:val="16"/>
        </w:rPr>
        <w:t xml:space="preserve"> — the culture wars, the acrimonious debates on tolerance, the strident reaffirmations of nationalism and a futile and asinine enquiry into food habits of its citizenry — </w:t>
      </w:r>
      <w:r w:rsidRPr="00C03888">
        <w:rPr>
          <w:rStyle w:val="Emphasis"/>
        </w:rPr>
        <w:t>do not bode well for the country’s claims to a pluralistic civil society and any dilution of its credentials as a liberal democracy will seriously dent India’s reach for soft power</w:t>
      </w:r>
      <w:r w:rsidRPr="00C03888">
        <w:rPr>
          <w:sz w:val="16"/>
        </w:rPr>
        <w:t>.</w:t>
      </w:r>
      <w:r w:rsidRPr="00C03888">
        <w:rPr>
          <w:sz w:val="12"/>
        </w:rPr>
        <w:t>∂</w:t>
      </w:r>
      <w:r w:rsidRPr="00C03888">
        <w:rPr>
          <w:sz w:val="16"/>
        </w:rPr>
        <w:t xml:space="preserve"> If Nye coined the term soft power, in the Indian context it has been ex-minister and Congressman Shashi </w:t>
      </w:r>
      <w:proofErr w:type="spellStart"/>
      <w:r w:rsidRPr="00C03888">
        <w:rPr>
          <w:sz w:val="16"/>
        </w:rPr>
        <w:t>Tharoor</w:t>
      </w:r>
      <w:proofErr w:type="spellEnd"/>
      <w:r w:rsidRPr="00C03888">
        <w:rPr>
          <w:sz w:val="16"/>
        </w:rPr>
        <w:t xml:space="preserve"> who has vigorously championed this concept for India’s outreach — both in its immediate </w:t>
      </w:r>
      <w:proofErr w:type="spellStart"/>
      <w:r w:rsidRPr="00C03888">
        <w:rPr>
          <w:sz w:val="16"/>
        </w:rPr>
        <w:t>neighbourhood</w:t>
      </w:r>
      <w:proofErr w:type="spellEnd"/>
      <w:r w:rsidRPr="00C03888">
        <w:rPr>
          <w:sz w:val="16"/>
        </w:rPr>
        <w:t xml:space="preserve"> as well as beyond. But </w:t>
      </w:r>
      <w:proofErr w:type="spellStart"/>
      <w:r w:rsidRPr="00C03888">
        <w:rPr>
          <w:sz w:val="16"/>
        </w:rPr>
        <w:t>Tharoor</w:t>
      </w:r>
      <w:proofErr w:type="spellEnd"/>
      <w:r w:rsidRPr="00C03888">
        <w:rPr>
          <w:sz w:val="16"/>
        </w:rPr>
        <w:t xml:space="preserve"> is also quick to retort that ‘Make in India’ — Modi’s key policy slogan for foreign direct investment — and ‘hate in India’ cannot go together. However, this is not the only self-evident distortion, for </w:t>
      </w:r>
      <w:r w:rsidRPr="00C03888">
        <w:rPr>
          <w:rStyle w:val="StyleUnderline"/>
        </w:rPr>
        <w:t>there are grave doubts that India is overplaying its hand when it comes to soft power</w:t>
      </w:r>
      <w:r w:rsidRPr="00C03888">
        <w:rPr>
          <w:sz w:val="16"/>
        </w:rPr>
        <w:t>. Perhaps it is overestimating its non-coercive powers of ordering others to do what it wants.</w:t>
      </w:r>
      <w:r w:rsidRPr="00C03888">
        <w:rPr>
          <w:sz w:val="12"/>
        </w:rPr>
        <w:t>∂</w:t>
      </w:r>
      <w:r w:rsidRPr="00C03888">
        <w:rPr>
          <w:sz w:val="16"/>
        </w:rPr>
        <w:t xml:space="preserve"> </w:t>
      </w:r>
      <w:r w:rsidRPr="00C03888">
        <w:rPr>
          <w:rStyle w:val="StyleUnderline"/>
        </w:rPr>
        <w:t xml:space="preserve">Princeton’s Rohan Mukherjee has written extensively on ‘The False Promise on India’s Soft Power’ and it makes a sobering assessment of the country’s capabilities when it comes to its ability to ‘attract’ others </w:t>
      </w:r>
      <w:r w:rsidRPr="00C03888">
        <w:rPr>
          <w:sz w:val="16"/>
        </w:rPr>
        <w:t>– Nye’s key mantra for soft power.</w:t>
      </w:r>
      <w:r w:rsidRPr="00C03888">
        <w:rPr>
          <w:sz w:val="12"/>
        </w:rPr>
        <w:t>∂</w:t>
      </w:r>
      <w:r w:rsidRPr="00C03888">
        <w:rPr>
          <w:sz w:val="16"/>
        </w:rPr>
        <w:t xml:space="preserve"> It </w:t>
      </w:r>
      <w:proofErr w:type="spellStart"/>
      <w:r w:rsidRPr="00C03888">
        <w:rPr>
          <w:sz w:val="16"/>
        </w:rPr>
        <w:t>summarises</w:t>
      </w:r>
      <w:proofErr w:type="spellEnd"/>
      <w:r w:rsidRPr="00C03888">
        <w:rPr>
          <w:sz w:val="16"/>
        </w:rPr>
        <w:t xml:space="preserve"> India’s dilemmas and challenges as well as explains the symbiotic link between hard power and soft power. </w:t>
      </w:r>
      <w:r w:rsidRPr="00C03888">
        <w:rPr>
          <w:rStyle w:val="StyleUnderline"/>
        </w:rPr>
        <w:t>Soft</w:t>
      </w:r>
      <w:r w:rsidRPr="00C03888">
        <w:rPr>
          <w:sz w:val="16"/>
        </w:rPr>
        <w:t xml:space="preserve"> </w:t>
      </w:r>
      <w:r w:rsidRPr="00C03888">
        <w:rPr>
          <w:rStyle w:val="StyleUnderline"/>
        </w:rPr>
        <w:t>power feeds on hard power, the latter is fool’s gold without a solid foundation of military and economic force-projection capabilities</w:t>
      </w:r>
      <w:r w:rsidRPr="00C03888">
        <w:rPr>
          <w:sz w:val="16"/>
        </w:rPr>
        <w:t>.</w:t>
      </w:r>
      <w:r w:rsidRPr="00C03888">
        <w:rPr>
          <w:sz w:val="12"/>
        </w:rPr>
        <w:t>∂</w:t>
      </w:r>
      <w:r w:rsidRPr="00C03888">
        <w:rPr>
          <w:sz w:val="16"/>
        </w:rPr>
        <w:t xml:space="preserve"> </w:t>
      </w:r>
      <w:r w:rsidRPr="00C03888">
        <w:rPr>
          <w:rStyle w:val="StyleUnderline"/>
        </w:rPr>
        <w:t xml:space="preserve">A blue water navy, an economy that is a key part of the global economic system, a currency that can aspire to be a reserve currency, membership to vital multilateral </w:t>
      </w:r>
      <w:r w:rsidRPr="00C03888">
        <w:rPr>
          <w:sz w:val="16"/>
        </w:rPr>
        <w:t xml:space="preserve">— preferably becoming a permanent member of the United Nations Security Council — </w:t>
      </w:r>
      <w:r w:rsidRPr="00C03888">
        <w:rPr>
          <w:rStyle w:val="StyleUnderline"/>
        </w:rPr>
        <w:t>and a willingness to fight others’ battles even if it is counter-productive in the near term, are essential before any country can truly milk its soft-power potential</w:t>
      </w:r>
      <w:r w:rsidRPr="00C03888">
        <w:rPr>
          <w:sz w:val="16"/>
        </w:rPr>
        <w:t>.</w:t>
      </w:r>
      <w:r w:rsidRPr="00C03888">
        <w:rPr>
          <w:sz w:val="12"/>
        </w:rPr>
        <w:t>∂</w:t>
      </w:r>
      <w:r w:rsidRPr="00C03888">
        <w:rPr>
          <w:sz w:val="16"/>
        </w:rPr>
        <w:t xml:space="preserve"> An illustrative example will be India’s inconsistent stand on Myanmar, which is right in its backyard and with whom this country has had a long relationship. Yet, it has for years played safe on the grounds that if it took a principled stand it would lose out to China; realpolitik has overshadowed its strategic long-term interests. And </w:t>
      </w:r>
      <w:r w:rsidRPr="00C03888">
        <w:rPr>
          <w:rStyle w:val="StyleUnderline"/>
        </w:rPr>
        <w:t>the world has seen through India’s pusillanimous attitude: Listen in again to Obama’s speech in the Indian parliament, when he gently but firmly reminded his hosts of its responsibility to the world at large</w:t>
      </w:r>
      <w:r w:rsidRPr="00C03888">
        <w:rPr>
          <w:sz w:val="16"/>
        </w:rPr>
        <w:t>.</w:t>
      </w:r>
      <w:r w:rsidRPr="00C03888">
        <w:rPr>
          <w:sz w:val="12"/>
        </w:rPr>
        <w:t>∂</w:t>
      </w:r>
      <w:r w:rsidRPr="00C03888">
        <w:rPr>
          <w:sz w:val="16"/>
        </w:rPr>
        <w:t xml:space="preserve"> It would therefore be well worth quoting Mukherjee verbatim: “One is </w:t>
      </w:r>
      <w:proofErr w:type="spellStart"/>
      <w:r w:rsidRPr="00C03888">
        <w:rPr>
          <w:sz w:val="16"/>
        </w:rPr>
        <w:t>hardpressed</w:t>
      </w:r>
      <w:proofErr w:type="spellEnd"/>
      <w:r w:rsidRPr="00C03888">
        <w:rPr>
          <w:sz w:val="16"/>
        </w:rPr>
        <w:t xml:space="preserve"> to identify a significant role played by soft power in India’s diplomatic gains since the early 1990s... I</w:t>
      </w:r>
      <w:r w:rsidRPr="00C03888">
        <w:rPr>
          <w:rStyle w:val="StyleUnderline"/>
        </w:rPr>
        <w:t xml:space="preserve">ndia’s inability to </w:t>
      </w:r>
      <w:proofErr w:type="spellStart"/>
      <w:r w:rsidRPr="00C03888">
        <w:rPr>
          <w:rStyle w:val="StyleUnderline"/>
        </w:rPr>
        <w:t>capitalise</w:t>
      </w:r>
      <w:proofErr w:type="spellEnd"/>
      <w:r w:rsidRPr="00C03888">
        <w:rPr>
          <w:rStyle w:val="StyleUnderline"/>
        </w:rPr>
        <w:t xml:space="preserve"> on its soft-power resources is the result of three factors</w:t>
      </w:r>
      <w:r w:rsidRPr="00C03888">
        <w:rPr>
          <w:sz w:val="16"/>
        </w:rPr>
        <w:t xml:space="preserve">. First, </w:t>
      </w:r>
      <w:r w:rsidRPr="00C03888">
        <w:rPr>
          <w:rStyle w:val="Emphasis"/>
        </w:rPr>
        <w:t>the overestimation of these resources by analysts</w:t>
      </w:r>
      <w:r w:rsidRPr="00C03888">
        <w:rPr>
          <w:sz w:val="16"/>
        </w:rPr>
        <w:t xml:space="preserve">. Second, </w:t>
      </w:r>
      <w:r w:rsidRPr="00C03888">
        <w:rPr>
          <w:rStyle w:val="Emphasis"/>
        </w:rPr>
        <w:t>the lack of sufficient hard power to undergird India’s soft-power ambitions</w:t>
      </w:r>
      <w:r w:rsidRPr="00C03888">
        <w:rPr>
          <w:sz w:val="16"/>
        </w:rPr>
        <w:t xml:space="preserve">. And finally, </w:t>
      </w:r>
      <w:r w:rsidRPr="00C03888">
        <w:rPr>
          <w:rStyle w:val="Emphasis"/>
        </w:rPr>
        <w:t>unresolved elements of India’s identity that tend to undermine its efforts at soft-power projection through public diplomacy</w:t>
      </w:r>
      <w:r w:rsidRPr="00C03888">
        <w:rPr>
          <w:sz w:val="16"/>
        </w:rPr>
        <w:t>.”</w:t>
      </w:r>
      <w:r w:rsidRPr="00C03888">
        <w:rPr>
          <w:sz w:val="12"/>
        </w:rPr>
        <w:t>∂</w:t>
      </w:r>
      <w:r w:rsidRPr="00C03888">
        <w:rPr>
          <w:sz w:val="16"/>
        </w:rPr>
        <w:t xml:space="preserve"> So there you have it, as succinctly as possible, the challenges ahead for Modi as he wings his way between the capitals of the world. </w:t>
      </w:r>
      <w:r w:rsidRPr="00C03888">
        <w:rPr>
          <w:rStyle w:val="StyleUnderline"/>
        </w:rPr>
        <w:t>The key is India’s evolving identity and these ongoing raging culture wars are doing no good to India’s quest for soft power.</w:t>
      </w:r>
      <w:r w:rsidRPr="00C03888">
        <w:rPr>
          <w:rStyle w:val="StyleUnderline"/>
          <w:sz w:val="12"/>
          <w:u w:val="none"/>
        </w:rPr>
        <w:t>∂</w:t>
      </w:r>
      <w:r w:rsidRPr="00C03888">
        <w:rPr>
          <w:sz w:val="16"/>
        </w:rPr>
        <w:t xml:space="preserve"> The question is will Modi put his house in order? He needs to put the hot heads in his party out to pasture before he waxes eloquent on International Yoga Day. </w:t>
      </w:r>
    </w:p>
    <w:p w14:paraId="3CEBC65F" w14:textId="77777777" w:rsidR="00B6393E" w:rsidRDefault="00B6393E" w:rsidP="00B6393E">
      <w:pPr>
        <w:pStyle w:val="Heading4"/>
      </w:pPr>
      <w:r>
        <w:t>No India soft power – they don’t have any power now and won’t gain it in the future.</w:t>
      </w:r>
    </w:p>
    <w:p w14:paraId="3C25F31E" w14:textId="77777777" w:rsidR="00B6393E" w:rsidRPr="009D328C" w:rsidRDefault="00B6393E" w:rsidP="00B6393E">
      <w:pPr>
        <w:rPr>
          <w:rStyle w:val="Style13ptBold"/>
        </w:rPr>
      </w:pPr>
      <w:r w:rsidRPr="009D328C">
        <w:rPr>
          <w:rStyle w:val="Style13ptBold"/>
          <w:szCs w:val="26"/>
        </w:rPr>
        <w:t>Reddy ’15</w:t>
      </w:r>
      <w:r>
        <w:rPr>
          <w:rStyle w:val="Style13ptBold"/>
        </w:rPr>
        <w:t xml:space="preserve"> – </w:t>
      </w:r>
      <w:r w:rsidRPr="009D328C">
        <w:rPr>
          <w:rStyle w:val="Style13ptBold"/>
          <w:b w:val="0"/>
        </w:rPr>
        <w:t>Writer at News 18 (Ganapati, “Digital India: India no way near as a 'soft power,'” http://www.news18.com/news/tech/digital-india-india-no-way-near-as-a-soft-power-1067429.html)</w:t>
      </w:r>
    </w:p>
    <w:p w14:paraId="16ECA01D" w14:textId="77777777" w:rsidR="00B6393E" w:rsidRPr="009D328C" w:rsidRDefault="00B6393E" w:rsidP="00B6393E">
      <w:pPr>
        <w:rPr>
          <w:rStyle w:val="Emphasis"/>
        </w:rPr>
      </w:pPr>
      <w:r w:rsidRPr="009D328C">
        <w:rPr>
          <w:sz w:val="16"/>
        </w:rPr>
        <w:t>UK, US and the European countries dominate the list of 'The Soft Power 30'</w:t>
      </w:r>
      <w:r w:rsidRPr="009D328C">
        <w:rPr>
          <w:sz w:val="12"/>
        </w:rPr>
        <w:t>∂</w:t>
      </w:r>
      <w:r w:rsidRPr="009D328C">
        <w:rPr>
          <w:sz w:val="16"/>
        </w:rPr>
        <w:t xml:space="preserve"> But Prime Minister Modi is more popular than President Obama on Facebook in receiving likes, comments, shares and thumbs-up!</w:t>
      </w:r>
      <w:r w:rsidRPr="009D328C">
        <w:rPr>
          <w:sz w:val="12"/>
        </w:rPr>
        <w:t>∂</w:t>
      </w:r>
      <w:r w:rsidRPr="009D328C">
        <w:rPr>
          <w:sz w:val="16"/>
        </w:rPr>
        <w:t xml:space="preserve"> </w:t>
      </w:r>
      <w:r w:rsidRPr="009440B4">
        <w:rPr>
          <w:rStyle w:val="StyleUnderline"/>
        </w:rPr>
        <w:t>Internet is penetrating in India… at a snail's pace</w:t>
      </w:r>
      <w:r w:rsidRPr="009D328C">
        <w:rPr>
          <w:sz w:val="16"/>
        </w:rPr>
        <w:t xml:space="preserve">. According to internetlivestats.com, 19.19% of India has access to Internet which is 8.33% of total Internet users in the world while it has 17.50% of the world population inhabiting in Bharat. Digitally, </w:t>
      </w:r>
      <w:r w:rsidRPr="009440B4">
        <w:rPr>
          <w:rStyle w:val="StyleUnderline"/>
        </w:rPr>
        <w:t xml:space="preserve">India fairs poorly in terms of the usage of the Internet which is also a </w:t>
      </w:r>
      <w:proofErr w:type="spellStart"/>
      <w:r w:rsidRPr="009440B4">
        <w:rPr>
          <w:rStyle w:val="StyleUnderline"/>
        </w:rPr>
        <w:t>democratising</w:t>
      </w:r>
      <w:proofErr w:type="spellEnd"/>
      <w:r w:rsidRPr="009440B4">
        <w:rPr>
          <w:rStyle w:val="StyleUnderline"/>
        </w:rPr>
        <w:t xml:space="preserve"> factor.</w:t>
      </w:r>
      <w:r w:rsidRPr="009D328C">
        <w:rPr>
          <w:rStyle w:val="StyleUnderline"/>
          <w:sz w:val="12"/>
          <w:u w:val="none"/>
        </w:rPr>
        <w:t>∂</w:t>
      </w:r>
      <w:r w:rsidRPr="009D328C">
        <w:rPr>
          <w:rStyle w:val="StyleUnderline"/>
          <w:sz w:val="12"/>
        </w:rPr>
        <w:t xml:space="preserve"> </w:t>
      </w:r>
      <w:r w:rsidRPr="009D328C">
        <w:rPr>
          <w:sz w:val="16"/>
        </w:rPr>
        <w:t>Hard Power:</w:t>
      </w:r>
      <w:r w:rsidRPr="009D328C">
        <w:rPr>
          <w:sz w:val="12"/>
        </w:rPr>
        <w:t>∂</w:t>
      </w:r>
      <w:r w:rsidRPr="009D328C">
        <w:rPr>
          <w:sz w:val="16"/>
        </w:rPr>
        <w:t xml:space="preserve"> </w:t>
      </w:r>
      <w:r w:rsidRPr="009440B4">
        <w:rPr>
          <w:rStyle w:val="Emphasis"/>
        </w:rPr>
        <w:t>India is a neither a 'hard power' like the US, Russia and China nor the 'soft power' like the UK, Germany and United States among others</w:t>
      </w:r>
      <w:r w:rsidRPr="009D328C">
        <w:rPr>
          <w:sz w:val="16"/>
        </w:rPr>
        <w:t xml:space="preserve">. </w:t>
      </w:r>
      <w:r w:rsidRPr="009D328C">
        <w:rPr>
          <w:rStyle w:val="StyleUnderline"/>
        </w:rPr>
        <w:t>It is neither here nor there because its power is nowhere in the world.</w:t>
      </w:r>
      <w:r w:rsidRPr="009D328C">
        <w:rPr>
          <w:rStyle w:val="StyleUnderline"/>
          <w:sz w:val="12"/>
          <w:u w:val="none"/>
        </w:rPr>
        <w:t>∂</w:t>
      </w:r>
      <w:r w:rsidRPr="009D328C">
        <w:rPr>
          <w:rStyle w:val="StyleUnderline"/>
          <w:sz w:val="12"/>
        </w:rPr>
        <w:t xml:space="preserve"> </w:t>
      </w:r>
      <w:r w:rsidRPr="009D328C">
        <w:rPr>
          <w:sz w:val="16"/>
        </w:rPr>
        <w:t xml:space="preserve">Cold War is history (vying for military and ideological dominance by the capitalist USA and the communist USSR-imploded but took shape as semi-democratic Russia and emerged more powerful than its earlier avatar in 21st century). </w:t>
      </w:r>
      <w:r w:rsidRPr="009D328C">
        <w:rPr>
          <w:rStyle w:val="StyleUnderline"/>
        </w:rPr>
        <w:t>The USA had emerged as the global superpower aided by its poodle the UK and its military alliance the NATO but that recognition was short-lived with the rise of China economically and militarily which also spread its imperialistic tentacles where the US is hated and loathed.</w:t>
      </w:r>
      <w:r w:rsidRPr="009D328C">
        <w:rPr>
          <w:rStyle w:val="StyleUnderline"/>
          <w:sz w:val="12"/>
          <w:u w:val="none"/>
        </w:rPr>
        <w:t>∂</w:t>
      </w:r>
      <w:r w:rsidRPr="009D328C">
        <w:rPr>
          <w:rStyle w:val="StyleUnderline"/>
          <w:sz w:val="12"/>
        </w:rPr>
        <w:t xml:space="preserve"> </w:t>
      </w:r>
      <w:r w:rsidRPr="009D328C">
        <w:rPr>
          <w:sz w:val="16"/>
        </w:rPr>
        <w:t>21st century:</w:t>
      </w:r>
      <w:r w:rsidRPr="009D328C">
        <w:rPr>
          <w:sz w:val="12"/>
        </w:rPr>
        <w:t>∂</w:t>
      </w:r>
      <w:r w:rsidRPr="009D328C">
        <w:rPr>
          <w:sz w:val="16"/>
        </w:rPr>
        <w:t xml:space="preserve"> The world is not dominated by the US alone, and its bête noire Russia is reclaiming its lost glory though it mutely saw at its threshold the dismemberment of Yugoslavia, and bombing of Serbia in 1990s. In early 2014, the US, Europe and NATO could not stop Russia from annexing the strategic Crimean peninsula on the Black Sea and Sevastopol from Ukraine.</w:t>
      </w:r>
      <w:r w:rsidRPr="009D328C">
        <w:rPr>
          <w:sz w:val="12"/>
        </w:rPr>
        <w:t>∂</w:t>
      </w:r>
      <w:r w:rsidRPr="009D328C">
        <w:rPr>
          <w:sz w:val="16"/>
        </w:rPr>
        <w:t xml:space="preserve"> Additionally, </w:t>
      </w:r>
      <w:r w:rsidRPr="009D328C">
        <w:rPr>
          <w:rStyle w:val="StyleUnderline"/>
        </w:rPr>
        <w:t>no country has the power to challenge China on its track record on human rights, nor to have a people-representative form of government, nor to tell its government to give unhindered access to Internet to its citizens.</w:t>
      </w:r>
      <w:r w:rsidRPr="009D328C">
        <w:rPr>
          <w:sz w:val="16"/>
        </w:rPr>
        <w:t xml:space="preserve"> The world's most representative social media website Facebook with more than a billion subscribers is banned in China. Ironically</w:t>
      </w:r>
      <w:r w:rsidRPr="009D328C">
        <w:rPr>
          <w:rStyle w:val="StyleUnderline"/>
        </w:rPr>
        <w:t>, China gained immensely by manufacturing and exporting almost everything the world</w:t>
      </w:r>
      <w:r w:rsidRPr="009D328C">
        <w:rPr>
          <w:sz w:val="16"/>
        </w:rPr>
        <w:t>: plastic toys to polythene parachutes to computer devices to soles of shoes. But who can tell China in a globalized and globalizing world (digitally)? Is there a 'hard power' in the world?</w:t>
      </w:r>
      <w:r w:rsidRPr="009D328C">
        <w:rPr>
          <w:sz w:val="12"/>
        </w:rPr>
        <w:t>∂</w:t>
      </w:r>
      <w:r w:rsidRPr="009D328C">
        <w:rPr>
          <w:sz w:val="16"/>
        </w:rPr>
        <w:t xml:space="preserve"> Soft Power:</w:t>
      </w:r>
      <w:r w:rsidRPr="009D328C">
        <w:rPr>
          <w:sz w:val="12"/>
        </w:rPr>
        <w:t>∂</w:t>
      </w:r>
      <w:r w:rsidRPr="009D328C">
        <w:rPr>
          <w:sz w:val="16"/>
        </w:rPr>
        <w:t xml:space="preserve"> In this scenario, </w:t>
      </w:r>
      <w:r w:rsidRPr="009D328C">
        <w:rPr>
          <w:rStyle w:val="StyleUnderline"/>
        </w:rPr>
        <w:t>'hard power' is a country that has a standing in the world in terms of economic might, military strength, permanent membership at the United Nations</w:t>
      </w:r>
      <w:r w:rsidRPr="009D328C">
        <w:rPr>
          <w:sz w:val="16"/>
        </w:rPr>
        <w:t xml:space="preserve"> (USA, UK, France, Russia and China) and </w:t>
      </w:r>
      <w:r w:rsidRPr="009D328C">
        <w:rPr>
          <w:rStyle w:val="StyleUnderline"/>
        </w:rPr>
        <w:t>aiding countries with financial loans or grants</w:t>
      </w:r>
      <w:r w:rsidRPr="009D328C">
        <w:rPr>
          <w:sz w:val="16"/>
        </w:rPr>
        <w:t xml:space="preserve">. Yet, </w:t>
      </w:r>
      <w:r w:rsidRPr="009D328C">
        <w:rPr>
          <w:rStyle w:val="Emphasis"/>
        </w:rPr>
        <w:t>no country in the world except for the US has the gumption to take on terrorism or the spread of ISIS</w:t>
      </w:r>
      <w:r w:rsidRPr="009D328C">
        <w:rPr>
          <w:sz w:val="16"/>
        </w:rPr>
        <w:t xml:space="preserve"> (Islamic State of Iraq and Syria) possibly because it was a victim. Clandestinely, Russia and China may woo the anti-US countries, or aid them surreptitiously while competing with the US.</w:t>
      </w:r>
      <w:r w:rsidRPr="009D328C">
        <w:rPr>
          <w:sz w:val="12"/>
        </w:rPr>
        <w:t>∂</w:t>
      </w:r>
      <w:r w:rsidRPr="009D328C">
        <w:rPr>
          <w:sz w:val="16"/>
        </w:rPr>
        <w:t xml:space="preserve"> With no institution or agency to rate the top 'hard powers' in the world, or the top 30 countries with hard power (using brute force) </w:t>
      </w:r>
      <w:r w:rsidRPr="009D328C">
        <w:rPr>
          <w:rStyle w:val="StyleUnderline"/>
        </w:rPr>
        <w:t>an agency in London came out with the list of 'soft power' countries</w:t>
      </w:r>
      <w:r w:rsidRPr="009D328C">
        <w:rPr>
          <w:sz w:val="16"/>
        </w:rPr>
        <w:t>. The London-based consultancy Portland Communications has compiled a list of 30 countries in the world believed to have wielding 'soft power'.</w:t>
      </w:r>
      <w:r w:rsidRPr="009D328C">
        <w:rPr>
          <w:sz w:val="12"/>
        </w:rPr>
        <w:t>∂</w:t>
      </w:r>
      <w:r w:rsidRPr="009D328C">
        <w:rPr>
          <w:sz w:val="16"/>
        </w:rPr>
        <w:t xml:space="preserve"> </w:t>
      </w:r>
      <w:r w:rsidRPr="009D328C">
        <w:rPr>
          <w:rStyle w:val="StyleUnderline"/>
        </w:rPr>
        <w:t>'The Soft Power 30' is topped by United Kingdom and followed by Germany</w:t>
      </w:r>
      <w:r w:rsidRPr="009D328C">
        <w:rPr>
          <w:sz w:val="16"/>
        </w:rPr>
        <w:t>, United States, France, Canada, Australia, Switzerland, Japan, Sweden, Netherlands, Denmark, Italy, Austria, Spain, Finland, New Zealand, Belgium, Norway, Ireland; Korea, Republic (South Korea), Singapore, Portugal, Brazil, Poland, Greece, Israel, Czech Republic, Turkey, Mexico and finally, China.</w:t>
      </w:r>
      <w:r w:rsidRPr="009D328C">
        <w:rPr>
          <w:sz w:val="12"/>
        </w:rPr>
        <w:t>∂</w:t>
      </w:r>
      <w:r w:rsidRPr="009D328C">
        <w:rPr>
          <w:sz w:val="16"/>
        </w:rPr>
        <w:t xml:space="preserve"> Anyone with an iota of understanding will come to a conclusion, by glancing at the list of 'The Soft Power 30' as a set-up, or fixed, or biased. One can argue the perspective employed in rating a country as the Soft Power were jaundiced, or done with a blinkered perspective. At least the list will qualify to be termed as Euro-centric view of the world! One may wonder why Greece has failed to make it to the list when its contribution is immense in the fields of language, philosophy, aesthetics, democracy among others if not for relentlessly hitting the headlines for going bankrupt.</w:t>
      </w:r>
      <w:r w:rsidRPr="009D328C">
        <w:rPr>
          <w:sz w:val="12"/>
        </w:rPr>
        <w:t>∂</w:t>
      </w:r>
      <w:r w:rsidRPr="009D328C">
        <w:rPr>
          <w:sz w:val="16"/>
        </w:rPr>
        <w:t xml:space="preserve"> Metrics:</w:t>
      </w:r>
      <w:r w:rsidRPr="009D328C">
        <w:rPr>
          <w:sz w:val="12"/>
        </w:rPr>
        <w:t>∂</w:t>
      </w:r>
      <w:r w:rsidRPr="009D328C">
        <w:rPr>
          <w:sz w:val="16"/>
        </w:rPr>
        <w:t xml:space="preserve"> Portland Communications informs: "</w:t>
      </w:r>
      <w:r w:rsidRPr="009D328C">
        <w:rPr>
          <w:rStyle w:val="StyleUnderline"/>
        </w:rPr>
        <w:t>The Soft Power 30 is a ranking of 30 countries around the world, based on a new composite index that measures and compares the resources that determine a country's soft power.</w:t>
      </w:r>
      <w:r w:rsidRPr="009D328C">
        <w:rPr>
          <w:sz w:val="16"/>
        </w:rPr>
        <w:t xml:space="preserve"> It contains 66 metrics across six categories: Government, Culture, Education, Global Engagement, Enterprise and Digital."</w:t>
      </w:r>
      <w:r w:rsidRPr="009D328C">
        <w:rPr>
          <w:sz w:val="12"/>
        </w:rPr>
        <w:t>∂</w:t>
      </w:r>
      <w:r w:rsidRPr="009D328C">
        <w:rPr>
          <w:sz w:val="16"/>
        </w:rPr>
        <w:t xml:space="preserve"> </w:t>
      </w:r>
      <w:r w:rsidRPr="009D328C">
        <w:rPr>
          <w:rStyle w:val="StyleUnderline"/>
        </w:rPr>
        <w:t>What about BRICS? Out of Brazil, Russia, India, China and South Africa only two countries made it to "The Soft Power 30": Brazil at 24th position and China at 30th place.</w:t>
      </w:r>
      <w:r w:rsidRPr="009D328C">
        <w:rPr>
          <w:rStyle w:val="StyleUnderline"/>
          <w:sz w:val="12"/>
          <w:u w:val="none"/>
        </w:rPr>
        <w:t>∂</w:t>
      </w:r>
      <w:r w:rsidRPr="009D328C">
        <w:rPr>
          <w:rStyle w:val="StyleUnderline"/>
          <w:sz w:val="12"/>
        </w:rPr>
        <w:t xml:space="preserve"> </w:t>
      </w:r>
      <w:r w:rsidRPr="009D328C">
        <w:rPr>
          <w:sz w:val="16"/>
        </w:rPr>
        <w:t xml:space="preserve">Who was behind sourcing the metrics for rating the countries' 'soft power' status? Facebook! Portland Communications, the strategic communications consultancy </w:t>
      </w:r>
      <w:proofErr w:type="spellStart"/>
      <w:r w:rsidRPr="009D328C">
        <w:rPr>
          <w:sz w:val="16"/>
        </w:rPr>
        <w:t>specialising</w:t>
      </w:r>
      <w:proofErr w:type="spellEnd"/>
      <w:r w:rsidRPr="009D328C">
        <w:rPr>
          <w:sz w:val="16"/>
        </w:rPr>
        <w:t xml:space="preserve"> in government communications and global campaigns, informs: "Facebook provided aggregated and </w:t>
      </w:r>
      <w:proofErr w:type="spellStart"/>
      <w:r w:rsidRPr="009D328C">
        <w:rPr>
          <w:sz w:val="16"/>
        </w:rPr>
        <w:t>anonymised</w:t>
      </w:r>
      <w:proofErr w:type="spellEnd"/>
      <w:r w:rsidRPr="009D328C">
        <w:rPr>
          <w:sz w:val="16"/>
        </w:rPr>
        <w:t xml:space="preserve"> data to help Portland develop a set of digital diplomacy metrics for inclusion in the Digital component of the index. </w:t>
      </w:r>
      <w:proofErr w:type="spellStart"/>
      <w:r w:rsidRPr="009D328C">
        <w:rPr>
          <w:sz w:val="16"/>
        </w:rPr>
        <w:t>ComRes</w:t>
      </w:r>
      <w:proofErr w:type="spellEnd"/>
      <w:r w:rsidRPr="009D328C">
        <w:rPr>
          <w:sz w:val="16"/>
        </w:rPr>
        <w:t xml:space="preserve"> designed and commissioned new international polling on crucial reputational touch-points for countries." What is the sample size? How representative it is? Though many questions remain to be answered, and </w:t>
      </w:r>
      <w:proofErr w:type="spellStart"/>
      <w:r w:rsidRPr="009D328C">
        <w:rPr>
          <w:sz w:val="16"/>
        </w:rPr>
        <w:t>analysed</w:t>
      </w:r>
      <w:proofErr w:type="spellEnd"/>
      <w:r w:rsidRPr="009D328C">
        <w:rPr>
          <w:sz w:val="16"/>
        </w:rPr>
        <w:t xml:space="preserve"> the findings of the consultancy made a news item (box item) here and there but blissfully ignored by most of the Indian media.</w:t>
      </w:r>
      <w:r w:rsidRPr="009D328C">
        <w:rPr>
          <w:sz w:val="12"/>
        </w:rPr>
        <w:t>∂</w:t>
      </w:r>
      <w:r w:rsidRPr="009D328C">
        <w:rPr>
          <w:sz w:val="16"/>
        </w:rPr>
        <w:t xml:space="preserve"> In </w:t>
      </w:r>
      <w:r w:rsidRPr="009D328C">
        <w:rPr>
          <w:rStyle w:val="StyleUnderline"/>
        </w:rPr>
        <w:t>compiling it, 'The Soft Power 30'</w:t>
      </w:r>
      <w:r w:rsidRPr="009D328C">
        <w:rPr>
          <w:sz w:val="16"/>
        </w:rPr>
        <w:t xml:space="preserve"> - the ability to persuade another country - </w:t>
      </w:r>
      <w:r w:rsidRPr="009D328C">
        <w:rPr>
          <w:rStyle w:val="StyleUnderline"/>
        </w:rPr>
        <w:t>was headed by none other than the political scientist Professor Joseph Nye</w:t>
      </w:r>
      <w:r w:rsidRPr="009D328C">
        <w:rPr>
          <w:sz w:val="16"/>
        </w:rPr>
        <w:t xml:space="preserve"> who developed the concept of soft power, and also coined it in 1990. He is the author of Soft Power: The Means to Success in World Politics.</w:t>
      </w:r>
      <w:r w:rsidRPr="009D328C">
        <w:rPr>
          <w:sz w:val="12"/>
        </w:rPr>
        <w:t>∂</w:t>
      </w:r>
      <w:r w:rsidRPr="009D328C">
        <w:rPr>
          <w:sz w:val="16"/>
        </w:rPr>
        <w:t xml:space="preserve"> Powerless India:</w:t>
      </w:r>
      <w:r w:rsidRPr="009D328C">
        <w:rPr>
          <w:sz w:val="12"/>
        </w:rPr>
        <w:t>∂</w:t>
      </w:r>
      <w:r w:rsidRPr="009D328C">
        <w:rPr>
          <w:sz w:val="16"/>
        </w:rPr>
        <w:t xml:space="preserve"> Why India fails to figure in the list in spite of being a democratic country [world's largest democracy in action however functional and dysfunctional (Monsoon Session 2015)], contributing to culture (at the global level - International Yoga Day, anything else? Gandhi as the symbol of non-violence, anything else?), and growing digitally (India is the third largest country in the world after China and the USA in terms of the number of Internet users). </w:t>
      </w:r>
      <w:r w:rsidRPr="009D328C">
        <w:rPr>
          <w:rStyle w:val="Emphasis"/>
        </w:rPr>
        <w:t>India fails appallingly in education, global engagement, enterprise</w:t>
      </w:r>
      <w:r w:rsidRPr="009D328C">
        <w:rPr>
          <w:sz w:val="16"/>
        </w:rPr>
        <w:t xml:space="preserve"> (not owning and running motels and corner-shops) </w:t>
      </w:r>
      <w:r w:rsidRPr="009D328C">
        <w:rPr>
          <w:rStyle w:val="Emphasis"/>
        </w:rPr>
        <w:t>and in governance</w:t>
      </w:r>
      <w:r w:rsidRPr="009D328C">
        <w:rPr>
          <w:sz w:val="16"/>
        </w:rPr>
        <w:t xml:space="preserve"> (what is there for the world to learn from India in those fields?).</w:t>
      </w:r>
      <w:r w:rsidRPr="009D328C">
        <w:rPr>
          <w:sz w:val="12"/>
        </w:rPr>
        <w:t>∂</w:t>
      </w:r>
      <w:r w:rsidRPr="009D328C">
        <w:rPr>
          <w:sz w:val="16"/>
        </w:rPr>
        <w:t xml:space="preserve"> However, </w:t>
      </w:r>
      <w:r w:rsidRPr="009D328C">
        <w:rPr>
          <w:rStyle w:val="Emphasis"/>
        </w:rPr>
        <w:t xml:space="preserve">it is time to </w:t>
      </w:r>
      <w:proofErr w:type="spellStart"/>
      <w:r w:rsidRPr="009D328C">
        <w:rPr>
          <w:rStyle w:val="Emphasis"/>
        </w:rPr>
        <w:t>realise</w:t>
      </w:r>
      <w:proofErr w:type="spellEnd"/>
      <w:r w:rsidRPr="009D328C">
        <w:rPr>
          <w:rStyle w:val="Emphasis"/>
        </w:rPr>
        <w:t xml:space="preserve"> how India performs appallingly in terms of wielding 'soft power' in the world, if not as a 'hard power</w:t>
      </w:r>
      <w:r w:rsidRPr="009D328C">
        <w:rPr>
          <w:sz w:val="16"/>
        </w:rPr>
        <w:t>'. The solace for India is that Prime Minister Narendra Modi is more popular on Facebook than US President Barack Obama. But will it help India really becoming a digitally-connection country?</w:t>
      </w:r>
      <w:r w:rsidRPr="009D328C">
        <w:rPr>
          <w:sz w:val="12"/>
        </w:rPr>
        <w:t>∂</w:t>
      </w:r>
      <w:r w:rsidRPr="009D328C">
        <w:rPr>
          <w:sz w:val="16"/>
        </w:rPr>
        <w:t xml:space="preserve"> </w:t>
      </w:r>
      <w:r w:rsidRPr="009D328C">
        <w:rPr>
          <w:rStyle w:val="Emphasis"/>
        </w:rPr>
        <w:t>The reality is India is neither a 'hard power' nor a 'soft power' at time when a country's strength is also rated by taking 'digital' as a metric.</w:t>
      </w:r>
    </w:p>
    <w:p w14:paraId="537B3D42" w14:textId="77777777" w:rsidR="00FB578E" w:rsidRPr="001300BD" w:rsidRDefault="00FB578E" w:rsidP="00FB578E"/>
    <w:p w14:paraId="39E9F5F4" w14:textId="77777777" w:rsidR="00FB578E" w:rsidRDefault="00FB578E" w:rsidP="00FB578E">
      <w:pPr>
        <w:pStyle w:val="Heading4"/>
      </w:pPr>
      <w:r>
        <w:t>India can’t surpass China – structural issues and not fast enough growth rate.</w:t>
      </w:r>
    </w:p>
    <w:p w14:paraId="5F8D5779" w14:textId="77777777" w:rsidR="00FB578E" w:rsidRPr="00E71486" w:rsidRDefault="00FB578E" w:rsidP="00FB578E">
      <w:pPr>
        <w:rPr>
          <w:rStyle w:val="Style13ptBold"/>
        </w:rPr>
      </w:pPr>
      <w:r w:rsidRPr="00E71486">
        <w:rPr>
          <w:rStyle w:val="Style13ptBold"/>
          <w:szCs w:val="26"/>
        </w:rPr>
        <w:t>Press Trust of India ’16</w:t>
      </w:r>
      <w:r>
        <w:rPr>
          <w:rStyle w:val="Style13ptBold"/>
        </w:rPr>
        <w:t xml:space="preserve"> – </w:t>
      </w:r>
      <w:r w:rsidRPr="00E71486">
        <w:rPr>
          <w:rStyle w:val="Style13ptBold"/>
          <w:b w:val="0"/>
        </w:rPr>
        <w:t>(March 17, “Indian Economy Cannot Surpass China's GDP: Chinese Daily,” http://www.ndtv.com/india-news/indian-economy-cannot-surpass-chinas-gdp-chinese-daily-1288171)</w:t>
      </w:r>
    </w:p>
    <w:p w14:paraId="4C61A1E3" w14:textId="77777777" w:rsidR="00FB578E" w:rsidRPr="00322B4A" w:rsidRDefault="00FB578E" w:rsidP="00FB578E">
      <w:pPr>
        <w:rPr>
          <w:sz w:val="16"/>
        </w:rPr>
      </w:pPr>
      <w:r w:rsidRPr="0019420B">
        <w:rPr>
          <w:rStyle w:val="Emphasis"/>
        </w:rPr>
        <w:t>India cannot surpass China's GDP despite the "potential" to become a big power</w:t>
      </w:r>
      <w:r w:rsidRPr="0019420B">
        <w:rPr>
          <w:sz w:val="16"/>
        </w:rPr>
        <w:t>, a state-run Chinese daily said today, underlining that "</w:t>
      </w:r>
      <w:r w:rsidRPr="0019420B">
        <w:rPr>
          <w:rStyle w:val="StyleUnderline"/>
        </w:rPr>
        <w:t>unrealistic" praise and forecasts for India are just giving an "illusory picture".</w:t>
      </w:r>
      <w:r w:rsidRPr="0019420B">
        <w:rPr>
          <w:sz w:val="12"/>
        </w:rPr>
        <w:t>∂</w:t>
      </w:r>
      <w:r w:rsidRPr="0019420B">
        <w:rPr>
          <w:sz w:val="16"/>
        </w:rPr>
        <w:t xml:space="preserve"> </w:t>
      </w:r>
      <w:r w:rsidRPr="0019420B">
        <w:t>The higher projections of India's economic growth rate in comparison to China's slowing down economy, has riled the Chinese official media which argues that India is far away in catching up with China's GDP</w:t>
      </w:r>
      <w:r w:rsidRPr="0019420B">
        <w:rPr>
          <w:rStyle w:val="StyleUnderline"/>
        </w:rPr>
        <w:t>.</w:t>
      </w:r>
      <w:r w:rsidRPr="0019420B">
        <w:rPr>
          <w:rStyle w:val="StyleUnderline"/>
          <w:sz w:val="12"/>
          <w:u w:val="none"/>
        </w:rPr>
        <w:t>∂</w:t>
      </w:r>
      <w:r w:rsidRPr="0019420B">
        <w:rPr>
          <w:sz w:val="16"/>
        </w:rPr>
        <w:t xml:space="preserve"> "It is inescapably clear that </w:t>
      </w:r>
      <w:r w:rsidRPr="0019420B">
        <w:rPr>
          <w:rStyle w:val="StyleUnderline"/>
        </w:rPr>
        <w:t>India won't easily outgrow China as predicted by the West.</w:t>
      </w:r>
      <w:r w:rsidRPr="0019420B">
        <w:rPr>
          <w:sz w:val="16"/>
        </w:rPr>
        <w:t xml:space="preserve"> From a macro perspective, </w:t>
      </w:r>
      <w:r w:rsidRPr="0019420B">
        <w:rPr>
          <w:rStyle w:val="StyleUnderline"/>
        </w:rPr>
        <w:t>China's GDP in 2015 was nearly USD 10.42 trillion, which is around 5 times as much as India's USD 2.18 trillion</w:t>
      </w:r>
      <w:r w:rsidRPr="0019420B">
        <w:rPr>
          <w:sz w:val="16"/>
        </w:rPr>
        <w:t>," an article in the Global Times said.</w:t>
      </w:r>
      <w:r w:rsidRPr="0019420B">
        <w:rPr>
          <w:sz w:val="12"/>
        </w:rPr>
        <w:t>∂</w:t>
      </w:r>
      <w:r w:rsidRPr="0019420B">
        <w:rPr>
          <w:sz w:val="16"/>
        </w:rPr>
        <w:t xml:space="preserve"> The daily said that it is foreseeable that </w:t>
      </w:r>
      <w:r w:rsidRPr="0019420B">
        <w:rPr>
          <w:rStyle w:val="StyleUnderline"/>
        </w:rPr>
        <w:t>China's future economic growth rate may slow down slightly, but the possibility of zero and negative growth is "almost nonexistent".</w:t>
      </w:r>
      <w:r w:rsidRPr="0019420B">
        <w:rPr>
          <w:rStyle w:val="StyleUnderline"/>
          <w:sz w:val="12"/>
          <w:u w:val="none"/>
        </w:rPr>
        <w:t>∂</w:t>
      </w:r>
      <w:r w:rsidRPr="0019420B">
        <w:rPr>
          <w:sz w:val="16"/>
        </w:rPr>
        <w:t xml:space="preserve"> "As a result, there is no possibility of India surpassing China," the article said, adding that "</w:t>
      </w:r>
      <w:r w:rsidRPr="0019420B">
        <w:rPr>
          <w:rStyle w:val="StyleUnderline"/>
        </w:rPr>
        <w:t xml:space="preserve">authors in the West never tire of choosing India to compare with China. </w:t>
      </w:r>
      <w:r w:rsidRPr="0019420B">
        <w:t>They seem to consider that India could replace China in the near future."∂</w:t>
      </w:r>
      <w:r w:rsidRPr="0019420B">
        <w:rPr>
          <w:sz w:val="16"/>
        </w:rPr>
        <w:t xml:space="preserve"> "It must be admitted that India is a potential big power. But </w:t>
      </w:r>
      <w:r w:rsidRPr="0019420B">
        <w:rPr>
          <w:rStyle w:val="StyleUnderline"/>
        </w:rPr>
        <w:t>unrealistic praise and forecasts for India are just painting an illusory picture for it</w:t>
      </w:r>
      <w:r w:rsidRPr="0019420B">
        <w:rPr>
          <w:sz w:val="16"/>
        </w:rPr>
        <w:t>," the article said.</w:t>
      </w:r>
      <w:r w:rsidRPr="0019420B">
        <w:rPr>
          <w:sz w:val="12"/>
        </w:rPr>
        <w:t>∂</w:t>
      </w:r>
      <w:r w:rsidRPr="0019420B">
        <w:rPr>
          <w:sz w:val="16"/>
        </w:rPr>
        <w:t xml:space="preserve"> It said that though international agencies such as Goldman Sachs, Morgan Stanley and International Monetary Fund (IMF) try to "trumpet" India's advantages, </w:t>
      </w:r>
      <w:r w:rsidRPr="0019420B">
        <w:rPr>
          <w:rStyle w:val="StyleUnderline"/>
        </w:rPr>
        <w:t>India is not yet a dominant player on the international economic arena, and it has many ingrained problems."</w:t>
      </w:r>
      <w:r w:rsidRPr="0019420B">
        <w:rPr>
          <w:rStyle w:val="StyleUnderline"/>
          <w:sz w:val="12"/>
          <w:u w:val="none"/>
        </w:rPr>
        <w:t>∂</w:t>
      </w:r>
      <w:r w:rsidRPr="0019420B">
        <w:rPr>
          <w:sz w:val="16"/>
        </w:rPr>
        <w:t xml:space="preserve"> Pointing that India's electric power, urban water supply, public transport and other infrastructure construction are lagging behind, it said </w:t>
      </w:r>
      <w:r w:rsidRPr="0019420B">
        <w:rPr>
          <w:rStyle w:val="StyleUnderline"/>
        </w:rPr>
        <w:t>the gap between India and China has not narrowed but expanded after so many years of development.</w:t>
      </w:r>
      <w:r w:rsidRPr="0019420B">
        <w:rPr>
          <w:rStyle w:val="StyleUnderline"/>
          <w:sz w:val="12"/>
          <w:u w:val="none"/>
        </w:rPr>
        <w:t>∂</w:t>
      </w:r>
      <w:r w:rsidRPr="0019420B">
        <w:rPr>
          <w:sz w:val="16"/>
        </w:rPr>
        <w:t xml:space="preserve"> "Most of India's indicators of the level of social development today, such as life expectancy at birth, adult literacy rate, power consumption, proportion of rural population and proportion of poverty, still remain at the level of China's at the end of 20th century," it said.</w:t>
      </w:r>
      <w:r w:rsidRPr="0019420B">
        <w:rPr>
          <w:sz w:val="12"/>
        </w:rPr>
        <w:t>∂</w:t>
      </w:r>
      <w:r w:rsidRPr="0019420B">
        <w:rPr>
          <w:sz w:val="16"/>
        </w:rPr>
        <w:t xml:space="preserve"> </w:t>
      </w:r>
      <w:r w:rsidRPr="0019420B">
        <w:rPr>
          <w:rStyle w:val="StyleUnderline"/>
        </w:rPr>
        <w:t>India's last year GDP grew at 7.2 per cent while China's decelerated to 6.9 per cent slipping below seven per cent for the first time in a quarter century.</w:t>
      </w:r>
      <w:r w:rsidRPr="0019420B">
        <w:rPr>
          <w:rStyle w:val="StyleUnderline"/>
          <w:sz w:val="12"/>
          <w:u w:val="none"/>
        </w:rPr>
        <w:t>∂</w:t>
      </w:r>
      <w:r w:rsidRPr="0019420B">
        <w:rPr>
          <w:sz w:val="16"/>
        </w:rPr>
        <w:t xml:space="preserve"> The government fixed this year's target at 6.5 to seven per cent.</w:t>
      </w:r>
      <w:r w:rsidRPr="0019420B">
        <w:rPr>
          <w:sz w:val="12"/>
        </w:rPr>
        <w:t>∂</w:t>
      </w:r>
      <w:r w:rsidRPr="0019420B">
        <w:rPr>
          <w:sz w:val="16"/>
        </w:rPr>
        <w:t xml:space="preserve"> In its forecast, the IMF predicted Chinese economy to further decelerate to 6.3 per cent in 2016 and 6 per cent for 2017, whereas for India, it has projected 7.3 per cent GDP in 2015-16 and 7.5 per cent in 2016-17.</w:t>
      </w:r>
    </w:p>
    <w:p w14:paraId="6DA5F33C" w14:textId="77777777" w:rsidR="00FB578E" w:rsidRDefault="00FB578E" w:rsidP="00286438"/>
    <w:p w14:paraId="67048C07" w14:textId="77777777" w:rsidR="00080601" w:rsidRPr="00990B4F" w:rsidRDefault="00080601" w:rsidP="00080601">
      <w:pPr>
        <w:pStyle w:val="Heading3"/>
      </w:pPr>
      <w:r>
        <w:t>2ac Inequality</w:t>
      </w:r>
    </w:p>
    <w:p w14:paraId="347CCEF9" w14:textId="77777777" w:rsidR="00080601" w:rsidRDefault="00080601" w:rsidP="00080601">
      <w:pPr>
        <w:pStyle w:val="Heading4"/>
      </w:pPr>
      <w:r>
        <w:t xml:space="preserve">Chinese growth is good – leads to global growth, which lowers poverty, levels and heightens innovation across the globe. </w:t>
      </w:r>
    </w:p>
    <w:p w14:paraId="331CE58C" w14:textId="77777777" w:rsidR="00080601" w:rsidRPr="004132EF" w:rsidRDefault="00080601" w:rsidP="00080601">
      <w:pPr>
        <w:rPr>
          <w:rStyle w:val="Style13ptBold"/>
        </w:rPr>
      </w:pPr>
      <w:proofErr w:type="spellStart"/>
      <w:r w:rsidRPr="004132EF">
        <w:rPr>
          <w:rStyle w:val="Style13ptBold"/>
          <w:szCs w:val="26"/>
        </w:rPr>
        <w:t>Birrell</w:t>
      </w:r>
      <w:proofErr w:type="spellEnd"/>
      <w:r w:rsidRPr="004132EF">
        <w:rPr>
          <w:rStyle w:val="Style13ptBold"/>
          <w:szCs w:val="26"/>
        </w:rPr>
        <w:t xml:space="preserve"> ’15</w:t>
      </w:r>
      <w:r>
        <w:rPr>
          <w:rStyle w:val="Style13ptBold"/>
        </w:rPr>
        <w:t xml:space="preserve"> – </w:t>
      </w:r>
      <w:r w:rsidRPr="004132EF">
        <w:rPr>
          <w:rStyle w:val="Style13ptBold"/>
          <w:b w:val="0"/>
        </w:rPr>
        <w:t>former deputy editor of the Independent and worked as a speechwriter for David Cameron (Ian, October 20, “China’s economic growth is a force for good,” http://www.telegraph.co.uk/news/worldnews/asia/china/11943879/Chinas-economic-growth-is-a-force-for-good.html)</w:t>
      </w:r>
    </w:p>
    <w:p w14:paraId="769F0373" w14:textId="77777777" w:rsidR="00080601" w:rsidRPr="004132EF" w:rsidRDefault="00080601" w:rsidP="00080601">
      <w:pPr>
        <w:rPr>
          <w:rStyle w:val="StyleUnderline"/>
        </w:rPr>
      </w:pPr>
      <w:r w:rsidRPr="004132EF">
        <w:rPr>
          <w:sz w:val="16"/>
        </w:rPr>
        <w:t xml:space="preserve">As </w:t>
      </w:r>
      <w:r w:rsidRPr="004132EF">
        <w:rPr>
          <w:rStyle w:val="StyleUnderline"/>
        </w:rPr>
        <w:t>Britain rolls out the red carpet for China’s president</w:t>
      </w:r>
      <w:r w:rsidRPr="004132EF">
        <w:rPr>
          <w:sz w:val="16"/>
        </w:rPr>
        <w:t xml:space="preserve">, draping the communist leader in as much pomp and circumstance as can be mustered, </w:t>
      </w:r>
      <w:r w:rsidRPr="004132EF">
        <w:rPr>
          <w:rStyle w:val="StyleUnderline"/>
        </w:rPr>
        <w:t>there is excitable talk of a “golden era” in our relationship with Beijing.</w:t>
      </w:r>
      <w:r w:rsidRPr="004132EF">
        <w:rPr>
          <w:sz w:val="16"/>
        </w:rPr>
        <w:t xml:space="preserve"> Difficult issues such as cyber-terrorism and human rights are brushed under the carpet as we bow before the new global powerhouse, while alarmed commentators talk about Western decline.</w:t>
      </w:r>
      <w:r w:rsidRPr="004132EF">
        <w:rPr>
          <w:sz w:val="12"/>
        </w:rPr>
        <w:t xml:space="preserve">∂ </w:t>
      </w:r>
      <w:r w:rsidRPr="004132EF">
        <w:rPr>
          <w:rStyle w:val="StyleUnderline"/>
        </w:rPr>
        <w:t>Yet the remarkable rise of China should be welcomed</w:t>
      </w:r>
      <w:r w:rsidRPr="004132EF">
        <w:rPr>
          <w:sz w:val="16"/>
        </w:rPr>
        <w:t>. Last year, on one measure, it became the world’s biggest economy, overtaking the United States (which had held the title for 142 years). Thus China regained the position it has held for most of human history; indeed, early in the 19th century it was responsible for an estimated one-third of global output. This, however, is not a zero-sum game – and its return to the top should be seen as a sign of global progress and opportunity.</w:t>
      </w:r>
      <w:r w:rsidRPr="004132EF">
        <w:rPr>
          <w:sz w:val="12"/>
        </w:rPr>
        <w:t xml:space="preserve">∂ </w:t>
      </w:r>
      <w:r w:rsidRPr="004132EF">
        <w:rPr>
          <w:rStyle w:val="StyleUnderline"/>
        </w:rPr>
        <w:t>When the last Chinese president came to Britain on a state visit</w:t>
      </w:r>
      <w:r w:rsidRPr="004132EF">
        <w:rPr>
          <w:sz w:val="16"/>
        </w:rPr>
        <w:t xml:space="preserve"> – in 2005 – </w:t>
      </w:r>
      <w:r w:rsidRPr="004132EF">
        <w:rPr>
          <w:rStyle w:val="StyleUnderline"/>
        </w:rPr>
        <w:t>his country had the smaller economy.</w:t>
      </w:r>
      <w:r w:rsidRPr="004132EF">
        <w:rPr>
          <w:sz w:val="16"/>
        </w:rPr>
        <w:t xml:space="preserve"> Now his successor Xi Jinping presides over an economy triple the size of ours – but our decline is relative, not real. </w:t>
      </w:r>
      <w:r w:rsidRPr="004132EF">
        <w:rPr>
          <w:rStyle w:val="StyleUnderline"/>
        </w:rPr>
        <w:t>China’s growth does not come at our expense.</w:t>
      </w:r>
      <w:r w:rsidRPr="004132EF">
        <w:rPr>
          <w:sz w:val="16"/>
        </w:rPr>
        <w:t xml:space="preserve"> Over the first decade of this century, while China grew at 10 per cent a year, the British economy expanded by a healthy 15 per cent overall. That phenomenal pace of change in China pulled almost 700 million people out of extreme poverty in three decades, an astonishing feat.</w:t>
      </w:r>
      <w:r w:rsidRPr="004132EF">
        <w:rPr>
          <w:sz w:val="12"/>
        </w:rPr>
        <w:t xml:space="preserve">∂ </w:t>
      </w:r>
      <w:r w:rsidRPr="004132EF">
        <w:rPr>
          <w:rStyle w:val="StyleUnderline"/>
        </w:rPr>
        <w:t>Rapid growth has been seen also in many other Asian and African countries</w:t>
      </w:r>
      <w:r w:rsidRPr="004132EF">
        <w:rPr>
          <w:sz w:val="16"/>
        </w:rPr>
        <w:t xml:space="preserve">, </w:t>
      </w:r>
      <w:r w:rsidRPr="004132EF">
        <w:rPr>
          <w:rStyle w:val="StyleUnderline"/>
        </w:rPr>
        <w:t>the twin motors of capitalism and consumerism pushing millions more people from poverty to prosperity.</w:t>
      </w:r>
      <w:r w:rsidRPr="004132EF">
        <w:rPr>
          <w:sz w:val="16"/>
        </w:rPr>
        <w:t xml:space="preserve"> As the British economist Charles Kenny showed in The Upside of Down, i</w:t>
      </w:r>
      <w:r w:rsidRPr="004132EF">
        <w:rPr>
          <w:rStyle w:val="StyleUnderline"/>
        </w:rPr>
        <w:t xml:space="preserve">n a </w:t>
      </w:r>
      <w:proofErr w:type="spellStart"/>
      <w:r w:rsidRPr="004132EF">
        <w:rPr>
          <w:rStyle w:val="StyleUnderline"/>
        </w:rPr>
        <w:t>globalised</w:t>
      </w:r>
      <w:proofErr w:type="spellEnd"/>
      <w:r w:rsidRPr="004132EF">
        <w:rPr>
          <w:rStyle w:val="StyleUnderline"/>
        </w:rPr>
        <w:t xml:space="preserve"> world this benefits everyone. Poor countries becoming richer, healthier and better educated buy more, make more and innovate more</w:t>
      </w:r>
      <w:r w:rsidRPr="004132EF">
        <w:rPr>
          <w:sz w:val="16"/>
        </w:rPr>
        <w:t>. So they boost progress and wealth around the planet with bigger markets, business breakthroughs, medical innovations and technological advances.</w:t>
      </w:r>
      <w:r w:rsidRPr="004132EF">
        <w:rPr>
          <w:sz w:val="12"/>
        </w:rPr>
        <w:t xml:space="preserve">∂ </w:t>
      </w:r>
      <w:r w:rsidRPr="004132EF">
        <w:rPr>
          <w:sz w:val="16"/>
        </w:rPr>
        <w:t xml:space="preserve">It is not just about newly rich Chinese shoppers buying designer clothes in London and Paris. </w:t>
      </w:r>
      <w:r w:rsidRPr="004132EF">
        <w:rPr>
          <w:rStyle w:val="StyleUnderline"/>
        </w:rPr>
        <w:t>Chinese goods are assembled with parts often designed and made in the West.</w:t>
      </w:r>
      <w:r w:rsidRPr="004132EF">
        <w:rPr>
          <w:sz w:val="16"/>
        </w:rPr>
        <w:t xml:space="preserve"> They churn out cheap motorcycles that help children get to school in poorer parts of Asia and cheap mobile phones that have transformed life in Africa in fields from agriculture to medicine. Some inno</w:t>
      </w:r>
      <w:r w:rsidRPr="004132EF">
        <w:rPr>
          <w:rStyle w:val="StyleUnderline"/>
        </w:rPr>
        <w:t xml:space="preserve">vations then </w:t>
      </w:r>
      <w:proofErr w:type="spellStart"/>
      <w:r w:rsidRPr="004132EF">
        <w:rPr>
          <w:rStyle w:val="StyleUnderline"/>
        </w:rPr>
        <w:t>feed back</w:t>
      </w:r>
      <w:proofErr w:type="spellEnd"/>
      <w:r w:rsidRPr="004132EF">
        <w:rPr>
          <w:rStyle w:val="StyleUnderline"/>
        </w:rPr>
        <w:t xml:space="preserve"> to wealthier countries, such as India’s inexpensive medical devices developed for rural clinics and Kenya’s mobile money transfer system.</w:t>
      </w:r>
      <w:r w:rsidRPr="004132EF">
        <w:rPr>
          <w:sz w:val="12"/>
        </w:rPr>
        <w:t xml:space="preserve">∂ </w:t>
      </w:r>
      <w:r w:rsidRPr="004132EF">
        <w:rPr>
          <w:sz w:val="16"/>
        </w:rPr>
        <w:t xml:space="preserve">There will always be one-eyed critics of </w:t>
      </w:r>
      <w:proofErr w:type="spellStart"/>
      <w:r w:rsidRPr="004132EF">
        <w:rPr>
          <w:sz w:val="16"/>
        </w:rPr>
        <w:t>globalisation</w:t>
      </w:r>
      <w:proofErr w:type="spellEnd"/>
      <w:r w:rsidRPr="004132EF">
        <w:rPr>
          <w:sz w:val="16"/>
        </w:rPr>
        <w:t xml:space="preserve">. David Cameron has come under pressure to raise the issue of cheap Chinese steel imports, blamed for Tata slashing nearly 1,200 jobs in </w:t>
      </w:r>
      <w:proofErr w:type="spellStart"/>
      <w:r w:rsidRPr="004132EF">
        <w:rPr>
          <w:sz w:val="16"/>
        </w:rPr>
        <w:t>Scunthorpe</w:t>
      </w:r>
      <w:proofErr w:type="spellEnd"/>
      <w:r w:rsidRPr="004132EF">
        <w:rPr>
          <w:sz w:val="16"/>
        </w:rPr>
        <w:t xml:space="preserve"> and </w:t>
      </w:r>
      <w:proofErr w:type="spellStart"/>
      <w:r w:rsidRPr="004132EF">
        <w:rPr>
          <w:sz w:val="16"/>
        </w:rPr>
        <w:t>Lanarkshire</w:t>
      </w:r>
      <w:proofErr w:type="spellEnd"/>
      <w:r w:rsidRPr="004132EF">
        <w:rPr>
          <w:sz w:val="16"/>
        </w:rPr>
        <w:t>. Yet this Indian firm is also a key driver in the extraordinary revival of Britain’s car industry through its ownership of Jaguar Land Rover. It is among a clutch of foreign firms that have invested heavily in great British brands and been rewarded with soaring sales after saving them from the scrapyard.</w:t>
      </w:r>
      <w:r w:rsidRPr="004132EF">
        <w:rPr>
          <w:sz w:val="12"/>
        </w:rPr>
        <w:t xml:space="preserve">∂ </w:t>
      </w:r>
      <w:r w:rsidRPr="004132EF">
        <w:rPr>
          <w:rStyle w:val="StyleUnderline"/>
        </w:rPr>
        <w:t>Some worry about rising China sucking up resources.</w:t>
      </w:r>
      <w:r w:rsidRPr="004132EF">
        <w:rPr>
          <w:sz w:val="16"/>
        </w:rPr>
        <w:t xml:space="preserve"> </w:t>
      </w:r>
      <w:r w:rsidRPr="004132EF">
        <w:rPr>
          <w:rStyle w:val="StyleUnderline"/>
        </w:rPr>
        <w:t>But</w:t>
      </w:r>
      <w:r w:rsidRPr="004132EF">
        <w:rPr>
          <w:sz w:val="16"/>
        </w:rPr>
        <w:t xml:space="preserve"> as with oil and copper, </w:t>
      </w:r>
      <w:r w:rsidRPr="004132EF">
        <w:rPr>
          <w:rStyle w:val="StyleUnderline"/>
        </w:rPr>
        <w:t xml:space="preserve">we have ways of finding more. </w:t>
      </w:r>
      <w:r w:rsidRPr="004132EF">
        <w:rPr>
          <w:sz w:val="16"/>
        </w:rPr>
        <w:t xml:space="preserve">Meanwhile, </w:t>
      </w:r>
      <w:r w:rsidRPr="004132EF">
        <w:rPr>
          <w:rStyle w:val="StyleUnderline"/>
        </w:rPr>
        <w:t>concerns about China’s impact on the environment are justified – but there is hypocrisy in how the West sees developing nations</w:t>
      </w:r>
      <w:r w:rsidRPr="004132EF">
        <w:rPr>
          <w:sz w:val="16"/>
        </w:rPr>
        <w:t xml:space="preserve">. China may be hideously polluted as it powers through economic takeoff, but </w:t>
      </w:r>
      <w:r w:rsidRPr="004132EF">
        <w:rPr>
          <w:rStyle w:val="Emphasis"/>
        </w:rPr>
        <w:t>it is also investing vast sums in renewable energy</w:t>
      </w:r>
      <w:r w:rsidRPr="004132EF">
        <w:rPr>
          <w:sz w:val="16"/>
        </w:rPr>
        <w:t xml:space="preserve">. </w:t>
      </w:r>
      <w:r w:rsidRPr="004132EF">
        <w:rPr>
          <w:rStyle w:val="Emphasis"/>
        </w:rPr>
        <w:t>It is the world’s biggest producer and consumer of solar energy</w:t>
      </w:r>
      <w:r w:rsidRPr="004132EF">
        <w:rPr>
          <w:sz w:val="16"/>
        </w:rPr>
        <w:t>, while twice as many Chinese as Americans say they will take a hit in the pocket to save the planet. Britain, in contrast, stupidly cuts solar subsidies, forcing four firms out of business over the past fortnight, even as it chucks billions at the Chinese to build nuclear power plants here.</w:t>
      </w:r>
      <w:r w:rsidRPr="004132EF">
        <w:rPr>
          <w:sz w:val="12"/>
        </w:rPr>
        <w:t xml:space="preserve">∂ </w:t>
      </w:r>
      <w:r w:rsidRPr="004132EF">
        <w:rPr>
          <w:sz w:val="16"/>
        </w:rPr>
        <w:t xml:space="preserve">The combative Chinese ambassador to Britain has rebuffed criticism over steel, saying nations must move on and make adjustments in the modern world. He is right. Britain’s challenge is to harness its impressive soft power, retain its openness, upgrade its education and improve its skills to thrive in this fast-changing landscape. </w:t>
      </w:r>
      <w:r w:rsidRPr="004132EF">
        <w:rPr>
          <w:rStyle w:val="StyleUnderline"/>
        </w:rPr>
        <w:t>China shows how the world is getting wealthier, creating more opportunities for all – and that is something worthy of celebration.</w:t>
      </w:r>
    </w:p>
    <w:p w14:paraId="72171423" w14:textId="77777777" w:rsidR="00B445C8" w:rsidRDefault="00B445C8" w:rsidP="00B445C8">
      <w:pPr>
        <w:pStyle w:val="Heading3"/>
      </w:pPr>
      <w:r>
        <w:t>2ac – Internal Unrest</w:t>
      </w:r>
    </w:p>
    <w:p w14:paraId="7A6C7294" w14:textId="77777777" w:rsidR="00B445C8" w:rsidRPr="00162FA7" w:rsidRDefault="00B445C8" w:rsidP="00B445C8">
      <w:pPr>
        <w:pStyle w:val="Heading4"/>
      </w:pPr>
      <w:r>
        <w:t xml:space="preserve">Chinese economic downturn causes internal war </w:t>
      </w:r>
    </w:p>
    <w:p w14:paraId="2D749F50" w14:textId="77777777" w:rsidR="00B445C8" w:rsidRPr="00B9625F" w:rsidRDefault="00B445C8" w:rsidP="00B445C8">
      <w:pPr>
        <w:rPr>
          <w:rFonts w:ascii="Georgia" w:hAnsi="Georgia"/>
          <w:b/>
          <w:sz w:val="18"/>
        </w:rPr>
      </w:pPr>
      <w:r w:rsidRPr="00B9625F">
        <w:rPr>
          <w:sz w:val="16"/>
        </w:rPr>
        <w:t xml:space="preserve">Walter Russell </w:t>
      </w:r>
      <w:r w:rsidRPr="00B9625F">
        <w:rPr>
          <w:rStyle w:val="Style13ptBold"/>
        </w:rPr>
        <w:t>Mead 9</w:t>
      </w:r>
      <w:r w:rsidRPr="00B9625F">
        <w:rPr>
          <w:sz w:val="16"/>
        </w:rPr>
        <w:t>, Henry A. Kissinger Senior Fellow in U.S. Foreign Policy at the Council on Foreign Relations, “Only Makes You Stronger,” The New Republic, 2/4/9, http://www.tnr.com/story_print.html?id=571cbbb9-2887-4d81-8542-92e83915f5f8</w:t>
      </w:r>
    </w:p>
    <w:p w14:paraId="6E108A2A" w14:textId="77777777" w:rsidR="00B445C8" w:rsidRPr="004171FA" w:rsidRDefault="00B445C8" w:rsidP="00B445C8">
      <w:pPr>
        <w:pStyle w:val="card"/>
        <w:ind w:left="0"/>
        <w:rPr>
          <w:rFonts w:asciiTheme="minorHAnsi" w:hAnsiTheme="minorHAnsi"/>
        </w:rPr>
      </w:pPr>
      <w:r w:rsidRPr="004171FA">
        <w:rPr>
          <w:rStyle w:val="StyleUnderline"/>
          <w:rFonts w:asciiTheme="minorHAnsi" w:hAnsiTheme="minorHAnsi"/>
        </w:rPr>
        <w:t xml:space="preserve">The </w:t>
      </w:r>
      <w:r w:rsidRPr="004171FA">
        <w:rPr>
          <w:rStyle w:val="Emphasis"/>
          <w:rFonts w:asciiTheme="minorHAnsi" w:eastAsiaTheme="majorEastAsia" w:hAnsiTheme="minorHAnsi"/>
          <w:highlight w:val="cyan"/>
        </w:rPr>
        <w:t>greatest danger</w:t>
      </w:r>
      <w:r w:rsidRPr="004171FA">
        <w:rPr>
          <w:rFonts w:asciiTheme="minorHAnsi" w:hAnsiTheme="minorHAnsi"/>
        </w:rPr>
        <w:t xml:space="preserve"> both </w:t>
      </w:r>
      <w:r w:rsidRPr="004171FA">
        <w:rPr>
          <w:rStyle w:val="StyleUnderline"/>
          <w:rFonts w:asciiTheme="minorHAnsi" w:hAnsiTheme="minorHAnsi"/>
        </w:rPr>
        <w:t xml:space="preserve">to </w:t>
      </w:r>
      <w:r w:rsidRPr="004171FA">
        <w:rPr>
          <w:rStyle w:val="Emphasis"/>
          <w:rFonts w:asciiTheme="minorHAnsi" w:eastAsiaTheme="majorEastAsia" w:hAnsiTheme="minorHAnsi"/>
        </w:rPr>
        <w:t>U.S.-China relations</w:t>
      </w:r>
      <w:r w:rsidRPr="004171FA">
        <w:rPr>
          <w:rStyle w:val="StyleUnderline"/>
          <w:rFonts w:asciiTheme="minorHAnsi" w:hAnsiTheme="minorHAnsi"/>
        </w:rPr>
        <w:t xml:space="preserve"> and</w:t>
      </w:r>
      <w:r w:rsidRPr="004171FA">
        <w:rPr>
          <w:rFonts w:asciiTheme="minorHAnsi" w:hAnsiTheme="minorHAnsi"/>
        </w:rPr>
        <w:t xml:space="preserve"> to </w:t>
      </w:r>
      <w:r w:rsidRPr="004171FA">
        <w:rPr>
          <w:rStyle w:val="Emphasis"/>
          <w:rFonts w:asciiTheme="minorHAnsi" w:eastAsiaTheme="majorEastAsia" w:hAnsiTheme="minorHAnsi"/>
        </w:rPr>
        <w:t>American power itself</w:t>
      </w:r>
      <w:r w:rsidRPr="004171FA">
        <w:rPr>
          <w:rStyle w:val="StyleUnderline"/>
          <w:rFonts w:asciiTheme="minorHAnsi" w:hAnsiTheme="minorHAnsi"/>
          <w:highlight w:val="cyan"/>
        </w:rPr>
        <w:t xml:space="preserve"> is</w:t>
      </w:r>
      <w:r w:rsidRPr="004171FA">
        <w:rPr>
          <w:rStyle w:val="StyleUnderline"/>
          <w:rFonts w:asciiTheme="minorHAnsi" w:hAnsiTheme="minorHAnsi"/>
        </w:rPr>
        <w:t xml:space="preserve"> </w:t>
      </w:r>
      <w:r w:rsidRPr="004171FA">
        <w:rPr>
          <w:rFonts w:asciiTheme="minorHAnsi" w:hAnsiTheme="minorHAnsi"/>
        </w:rPr>
        <w:t xml:space="preserve">probably </w:t>
      </w:r>
      <w:r w:rsidRPr="004171FA">
        <w:rPr>
          <w:rStyle w:val="Emphasis"/>
          <w:rFonts w:asciiTheme="minorHAnsi" w:eastAsiaTheme="majorEastAsia" w:hAnsiTheme="minorHAnsi"/>
          <w:highlight w:val="cyan"/>
        </w:rPr>
        <w:t xml:space="preserve">not that China will rise too far, too </w:t>
      </w:r>
      <w:r w:rsidRPr="004171FA">
        <w:rPr>
          <w:rStyle w:val="StyleUnderline"/>
          <w:rFonts w:asciiTheme="minorHAnsi" w:hAnsiTheme="minorHAnsi"/>
          <w:highlight w:val="cyan"/>
        </w:rPr>
        <w:t>fast; it is that the</w:t>
      </w:r>
      <w:r w:rsidRPr="004171FA">
        <w:rPr>
          <w:rFonts w:asciiTheme="minorHAnsi" w:hAnsiTheme="minorHAnsi"/>
        </w:rPr>
        <w:t xml:space="preserve"> current </w:t>
      </w:r>
      <w:r w:rsidRPr="004171FA">
        <w:rPr>
          <w:rStyle w:val="StyleUnderline"/>
          <w:rFonts w:asciiTheme="minorHAnsi" w:hAnsiTheme="minorHAnsi"/>
          <w:highlight w:val="cyan"/>
        </w:rPr>
        <w:t>crisis might end China's growth</w:t>
      </w:r>
      <w:r w:rsidRPr="004171FA">
        <w:rPr>
          <w:rFonts w:asciiTheme="minorHAnsi" w:hAnsiTheme="minorHAnsi"/>
        </w:rPr>
        <w:t xml:space="preserve"> miracle. In the worst-case scenario, the </w:t>
      </w:r>
      <w:r w:rsidRPr="004171FA">
        <w:rPr>
          <w:rStyle w:val="StyleUnderline"/>
          <w:rFonts w:asciiTheme="minorHAnsi" w:hAnsiTheme="minorHAnsi"/>
        </w:rPr>
        <w:t>turmoil</w:t>
      </w:r>
      <w:r w:rsidRPr="004171FA">
        <w:rPr>
          <w:rFonts w:asciiTheme="minorHAnsi" w:hAnsiTheme="minorHAnsi"/>
        </w:rPr>
        <w:t xml:space="preserve"> in the international economy </w:t>
      </w:r>
      <w:r w:rsidRPr="004171FA">
        <w:rPr>
          <w:rStyle w:val="StyleUnderline"/>
          <w:rFonts w:asciiTheme="minorHAnsi" w:hAnsiTheme="minorHAnsi"/>
        </w:rPr>
        <w:t xml:space="preserve">will </w:t>
      </w:r>
      <w:r w:rsidRPr="004171FA">
        <w:rPr>
          <w:rStyle w:val="Emphasis"/>
          <w:rFonts w:asciiTheme="minorHAnsi" w:eastAsiaTheme="majorEastAsia" w:hAnsiTheme="minorHAnsi"/>
          <w:highlight w:val="cyan"/>
        </w:rPr>
        <w:t>plunge China into a major economic downturn</w:t>
      </w:r>
      <w:r w:rsidRPr="004171FA">
        <w:rPr>
          <w:rStyle w:val="StyleUnderline"/>
          <w:rFonts w:asciiTheme="minorHAnsi" w:hAnsiTheme="minorHAnsi"/>
        </w:rPr>
        <w:t xml:space="preserve">. The Chinese financial system will </w:t>
      </w:r>
      <w:r w:rsidRPr="004171FA">
        <w:rPr>
          <w:rStyle w:val="Emphasis"/>
          <w:rFonts w:asciiTheme="minorHAnsi" w:eastAsiaTheme="majorEastAsia" w:hAnsiTheme="minorHAnsi"/>
        </w:rPr>
        <w:t>implode</w:t>
      </w:r>
      <w:r w:rsidRPr="004171FA">
        <w:rPr>
          <w:rFonts w:asciiTheme="minorHAnsi" w:hAnsiTheme="minorHAnsi"/>
        </w:rPr>
        <w:t xml:space="preserve"> as loans to both state and private enterprises go bad. </w:t>
      </w:r>
      <w:r w:rsidRPr="004171FA">
        <w:rPr>
          <w:rStyle w:val="StyleUnderline"/>
          <w:rFonts w:asciiTheme="minorHAnsi" w:hAnsiTheme="minorHAnsi"/>
          <w:highlight w:val="cyan"/>
        </w:rPr>
        <w:t xml:space="preserve">Millions or even tens of millions of Chinese will be unemployed in a country </w:t>
      </w:r>
      <w:r w:rsidRPr="004171FA">
        <w:rPr>
          <w:rStyle w:val="Emphasis"/>
          <w:rFonts w:asciiTheme="minorHAnsi" w:eastAsiaTheme="majorEastAsia" w:hAnsiTheme="minorHAnsi"/>
          <w:highlight w:val="cyan"/>
        </w:rPr>
        <w:t>without an effective social safety</w:t>
      </w:r>
      <w:r w:rsidRPr="004171FA">
        <w:rPr>
          <w:rStyle w:val="Emphasis"/>
          <w:rFonts w:asciiTheme="minorHAnsi" w:eastAsiaTheme="majorEastAsia" w:hAnsiTheme="minorHAnsi"/>
        </w:rPr>
        <w:t xml:space="preserve"> net</w:t>
      </w:r>
      <w:r w:rsidRPr="004171FA">
        <w:rPr>
          <w:rFonts w:asciiTheme="minorHAnsi" w:hAnsiTheme="minorHAnsi"/>
        </w:rPr>
        <w:t xml:space="preserve">. The </w:t>
      </w:r>
      <w:r w:rsidRPr="004171FA">
        <w:rPr>
          <w:rStyle w:val="StyleUnderline"/>
          <w:rFonts w:asciiTheme="minorHAnsi" w:hAnsiTheme="minorHAnsi"/>
        </w:rPr>
        <w:t>collapse of asset bubbles</w:t>
      </w:r>
      <w:r w:rsidRPr="004171FA">
        <w:rPr>
          <w:rFonts w:asciiTheme="minorHAnsi" w:hAnsiTheme="minorHAnsi"/>
        </w:rPr>
        <w:t xml:space="preserve"> in the stock and property markets </w:t>
      </w:r>
      <w:r w:rsidRPr="004171FA">
        <w:rPr>
          <w:rStyle w:val="StyleUnderline"/>
          <w:rFonts w:asciiTheme="minorHAnsi" w:hAnsiTheme="minorHAnsi"/>
        </w:rPr>
        <w:t>will wipe out the savings of a generation of the</w:t>
      </w:r>
      <w:r w:rsidRPr="004171FA">
        <w:rPr>
          <w:rFonts w:asciiTheme="minorHAnsi" w:hAnsiTheme="minorHAnsi"/>
        </w:rPr>
        <w:t xml:space="preserve"> Chinese </w:t>
      </w:r>
      <w:r w:rsidRPr="004171FA">
        <w:rPr>
          <w:rStyle w:val="StyleUnderline"/>
          <w:rFonts w:asciiTheme="minorHAnsi" w:hAnsiTheme="minorHAnsi"/>
        </w:rPr>
        <w:t xml:space="preserve">middle class. The </w:t>
      </w:r>
      <w:r w:rsidRPr="004171FA">
        <w:rPr>
          <w:rStyle w:val="Emphasis"/>
          <w:rFonts w:asciiTheme="minorHAnsi" w:eastAsiaTheme="majorEastAsia" w:hAnsiTheme="minorHAnsi"/>
          <w:highlight w:val="cyan"/>
        </w:rPr>
        <w:t>political consequences</w:t>
      </w:r>
      <w:r w:rsidRPr="004171FA">
        <w:rPr>
          <w:rStyle w:val="StyleUnderline"/>
          <w:rFonts w:asciiTheme="minorHAnsi" w:hAnsiTheme="minorHAnsi"/>
          <w:highlight w:val="cyan"/>
        </w:rPr>
        <w:t xml:space="preserve"> could include </w:t>
      </w:r>
      <w:r w:rsidRPr="004171FA">
        <w:rPr>
          <w:rStyle w:val="Emphasis"/>
          <w:rFonts w:asciiTheme="minorHAnsi" w:eastAsiaTheme="majorEastAsia" w:hAnsiTheme="minorHAnsi"/>
          <w:highlight w:val="cyan"/>
        </w:rPr>
        <w:t>dangerous unrest</w:t>
      </w:r>
      <w:r w:rsidRPr="004171FA">
        <w:rPr>
          <w:rStyle w:val="StyleUnderline"/>
          <w:rFonts w:asciiTheme="minorHAnsi" w:hAnsiTheme="minorHAnsi"/>
          <w:highlight w:val="cyan"/>
        </w:rPr>
        <w:t>--and</w:t>
      </w:r>
      <w:r w:rsidRPr="004171FA">
        <w:rPr>
          <w:rFonts w:asciiTheme="minorHAnsi" w:hAnsiTheme="minorHAnsi"/>
        </w:rPr>
        <w:t xml:space="preserve"> a bitter climate of </w:t>
      </w:r>
      <w:r w:rsidRPr="004171FA">
        <w:rPr>
          <w:rStyle w:val="Emphasis"/>
          <w:rFonts w:asciiTheme="minorHAnsi" w:eastAsiaTheme="majorEastAsia" w:hAnsiTheme="minorHAnsi"/>
          <w:highlight w:val="cyan"/>
        </w:rPr>
        <w:t>anti-foreign feeling</w:t>
      </w:r>
      <w:r w:rsidRPr="004171FA">
        <w:rPr>
          <w:rStyle w:val="StyleUnderline"/>
          <w:rFonts w:asciiTheme="minorHAnsi" w:hAnsiTheme="minorHAnsi"/>
        </w:rPr>
        <w:t xml:space="preserve"> that blames others for China's woes</w:t>
      </w:r>
      <w:r w:rsidRPr="004171FA">
        <w:rPr>
          <w:rFonts w:asciiTheme="minorHAnsi" w:hAnsiTheme="minorHAnsi"/>
        </w:rPr>
        <w:t>. (</w:t>
      </w:r>
      <w:r w:rsidRPr="004171FA">
        <w:rPr>
          <w:rStyle w:val="Emphasis"/>
          <w:rFonts w:asciiTheme="minorHAnsi" w:eastAsiaTheme="majorEastAsia" w:hAnsiTheme="minorHAnsi"/>
        </w:rPr>
        <w:t>Think of Weimar Germany</w:t>
      </w:r>
      <w:r w:rsidRPr="004171FA">
        <w:rPr>
          <w:rFonts w:asciiTheme="minorHAnsi" w:hAnsiTheme="minorHAnsi"/>
        </w:rPr>
        <w:t xml:space="preserve">, when both Nazi and communist politicians blamed the West for Germany's economic travails.) Worse, </w:t>
      </w:r>
      <w:r w:rsidRPr="004171FA">
        <w:rPr>
          <w:rStyle w:val="Emphasis"/>
          <w:rFonts w:asciiTheme="minorHAnsi" w:eastAsiaTheme="majorEastAsia" w:hAnsiTheme="minorHAnsi"/>
        </w:rPr>
        <w:t xml:space="preserve">instability </w:t>
      </w:r>
      <w:r w:rsidRPr="004171FA">
        <w:rPr>
          <w:rStyle w:val="Emphasis"/>
          <w:rFonts w:asciiTheme="minorHAnsi" w:eastAsiaTheme="majorEastAsia" w:hAnsiTheme="minorHAnsi"/>
          <w:highlight w:val="cyan"/>
        </w:rPr>
        <w:t>could lead to a vicious cycle</w:t>
      </w:r>
      <w:r w:rsidRPr="004171FA">
        <w:rPr>
          <w:rFonts w:asciiTheme="minorHAnsi" w:hAnsiTheme="minorHAnsi"/>
        </w:rPr>
        <w:t xml:space="preserve">, as nervous investors moved their money out of the country, </w:t>
      </w:r>
      <w:r w:rsidRPr="004171FA">
        <w:rPr>
          <w:rStyle w:val="StyleUnderline"/>
          <w:rFonts w:asciiTheme="minorHAnsi" w:hAnsiTheme="minorHAnsi"/>
        </w:rPr>
        <w:t xml:space="preserve">further slowing growth and, in turn, </w:t>
      </w:r>
      <w:r w:rsidRPr="004171FA">
        <w:rPr>
          <w:rStyle w:val="Emphasis"/>
          <w:rFonts w:asciiTheme="minorHAnsi" w:eastAsiaTheme="majorEastAsia" w:hAnsiTheme="minorHAnsi"/>
        </w:rPr>
        <w:t>fomenting ever-greater bitterness</w:t>
      </w:r>
      <w:r w:rsidRPr="004171FA">
        <w:rPr>
          <w:rStyle w:val="StyleUnderline"/>
          <w:rFonts w:asciiTheme="minorHAnsi" w:hAnsiTheme="minorHAnsi"/>
        </w:rPr>
        <w:t>.</w:t>
      </w:r>
      <w:r w:rsidRPr="004171FA">
        <w:rPr>
          <w:rFonts w:asciiTheme="minorHAnsi" w:hAnsiTheme="minorHAnsi"/>
        </w:rPr>
        <w:t xml:space="preserve"> Thanks to a generation of rapid economic growth, </w:t>
      </w:r>
      <w:r w:rsidRPr="004171FA">
        <w:rPr>
          <w:rStyle w:val="StyleUnderline"/>
          <w:rFonts w:asciiTheme="minorHAnsi" w:hAnsiTheme="minorHAnsi"/>
        </w:rPr>
        <w:t>China has so far been able to manage the stresses and conflicts of modernization and change; nobody knows what will happen if the growth stops</w:t>
      </w:r>
      <w:r w:rsidRPr="004171FA">
        <w:rPr>
          <w:rFonts w:asciiTheme="minorHAnsi" w:hAnsiTheme="minorHAnsi"/>
        </w:rPr>
        <w:t>.</w:t>
      </w:r>
    </w:p>
    <w:p w14:paraId="0B915FC0" w14:textId="77777777" w:rsidR="00B445C8" w:rsidRPr="00162FA7" w:rsidRDefault="00B445C8" w:rsidP="00B445C8">
      <w:pPr>
        <w:pStyle w:val="Heading4"/>
      </w:pPr>
      <w:r w:rsidRPr="00162FA7">
        <w:t>That goes nuclear</w:t>
      </w:r>
    </w:p>
    <w:p w14:paraId="63131134" w14:textId="77777777" w:rsidR="00B445C8" w:rsidRPr="00B9625F" w:rsidRDefault="00B445C8" w:rsidP="00B445C8">
      <w:pPr>
        <w:rPr>
          <w:rFonts w:ascii="Georgia" w:hAnsi="Georgia"/>
          <w:b/>
          <w:sz w:val="24"/>
        </w:rPr>
      </w:pPr>
      <w:r w:rsidRPr="00B9625F">
        <w:rPr>
          <w:sz w:val="16"/>
        </w:rPr>
        <w:t xml:space="preserve">Herbert </w:t>
      </w:r>
      <w:r w:rsidRPr="00B9625F">
        <w:rPr>
          <w:rStyle w:val="Style13ptBold"/>
        </w:rPr>
        <w:t>Yee 2</w:t>
      </w:r>
      <w:r w:rsidRPr="00B9625F">
        <w:rPr>
          <w:sz w:val="16"/>
        </w:rPr>
        <w:t xml:space="preserve">, Professor of Politics and International Relations at the Hong Kong Baptist University and Ian </w:t>
      </w:r>
      <w:proofErr w:type="spellStart"/>
      <w:r w:rsidRPr="00B9625F">
        <w:rPr>
          <w:sz w:val="16"/>
        </w:rPr>
        <w:t>Storey</w:t>
      </w:r>
      <w:proofErr w:type="spellEnd"/>
      <w:r w:rsidRPr="00B9625F">
        <w:rPr>
          <w:sz w:val="16"/>
        </w:rPr>
        <w:t xml:space="preserve">, Lecturer in </w:t>
      </w:r>
      <w:proofErr w:type="spellStart"/>
      <w:r w:rsidRPr="00B9625F">
        <w:rPr>
          <w:sz w:val="16"/>
        </w:rPr>
        <w:t>Defence</w:t>
      </w:r>
      <w:proofErr w:type="spellEnd"/>
      <w:r w:rsidRPr="00B9625F">
        <w:rPr>
          <w:sz w:val="16"/>
        </w:rPr>
        <w:t xml:space="preserve"> Studies at Deakin University, The China Threat: Perceptions, Myths and Reality. 2002, </w:t>
      </w:r>
      <w:proofErr w:type="spellStart"/>
      <w:r w:rsidRPr="00B9625F">
        <w:rPr>
          <w:sz w:val="16"/>
        </w:rPr>
        <w:t>Pg</w:t>
      </w:r>
      <w:proofErr w:type="spellEnd"/>
      <w:r w:rsidRPr="00B9625F">
        <w:rPr>
          <w:sz w:val="16"/>
        </w:rPr>
        <w:t xml:space="preserve"> 5</w:t>
      </w:r>
    </w:p>
    <w:p w14:paraId="6D87EA87" w14:textId="77777777" w:rsidR="00B445C8" w:rsidRPr="00B9625F" w:rsidRDefault="00B445C8" w:rsidP="00B445C8">
      <w:pPr>
        <w:rPr>
          <w:u w:val="single"/>
        </w:rPr>
      </w:pPr>
      <w:r w:rsidRPr="00162FA7">
        <w:rPr>
          <w:sz w:val="16"/>
        </w:rPr>
        <w:t xml:space="preserve">The fourth factor contributing to </w:t>
      </w:r>
      <w:r w:rsidRPr="00162FA7">
        <w:rPr>
          <w:rStyle w:val="StyleUnderline"/>
        </w:rPr>
        <w:t xml:space="preserve">the perception of a China </w:t>
      </w:r>
      <w:r w:rsidRPr="004171FA">
        <w:rPr>
          <w:rStyle w:val="StyleUnderline"/>
          <w:highlight w:val="cyan"/>
        </w:rPr>
        <w:t>threat</w:t>
      </w:r>
      <w:r w:rsidRPr="00162FA7">
        <w:rPr>
          <w:rStyle w:val="StyleUnderline"/>
        </w:rPr>
        <w:t xml:space="preserve"> is the fear </w:t>
      </w:r>
      <w:r w:rsidRPr="004171FA">
        <w:rPr>
          <w:rStyle w:val="StyleUnderline"/>
          <w:highlight w:val="cyan"/>
        </w:rPr>
        <w:t>of political and economic collapse in the PRC, resulting in territorial fragmentation, civil war and waves of refugees</w:t>
      </w:r>
      <w:r w:rsidRPr="00162FA7">
        <w:rPr>
          <w:rStyle w:val="StyleUnderline"/>
        </w:rPr>
        <w:t xml:space="preserve"> pouring into </w:t>
      </w:r>
      <w:proofErr w:type="spellStart"/>
      <w:r w:rsidRPr="00162FA7">
        <w:rPr>
          <w:rStyle w:val="StyleUnderline"/>
        </w:rPr>
        <w:t>neighbouring</w:t>
      </w:r>
      <w:proofErr w:type="spellEnd"/>
      <w:r w:rsidRPr="00162FA7">
        <w:rPr>
          <w:rStyle w:val="StyleUnderline"/>
        </w:rPr>
        <w:t xml:space="preserve"> countries. Naturally</w:t>
      </w:r>
      <w:r w:rsidRPr="00162FA7">
        <w:rPr>
          <w:sz w:val="16"/>
        </w:rPr>
        <w:t xml:space="preserve">, any or all of these scenarios </w:t>
      </w:r>
      <w:r w:rsidRPr="00162FA7">
        <w:rPr>
          <w:rStyle w:val="StyleUnderline"/>
        </w:rPr>
        <w:t>would have a profoundly negative impact on regional stability</w:t>
      </w:r>
      <w:r w:rsidRPr="00162FA7">
        <w:rPr>
          <w:sz w:val="16"/>
        </w:rPr>
        <w:t xml:space="preserve">. Today the Chinese leadership faces a raft of internal problems, including the increasing political demands of its citizens, a growing population, a shortage of natural resources and a deterioration in the natural environment caused by rapid </w:t>
      </w:r>
      <w:proofErr w:type="spellStart"/>
      <w:r w:rsidRPr="00162FA7">
        <w:rPr>
          <w:sz w:val="16"/>
        </w:rPr>
        <w:t>industrialisation</w:t>
      </w:r>
      <w:proofErr w:type="spellEnd"/>
      <w:r w:rsidRPr="00162FA7">
        <w:rPr>
          <w:sz w:val="16"/>
        </w:rPr>
        <w:t xml:space="preserve"> and pollution. These </w:t>
      </w:r>
      <w:r w:rsidRPr="00162FA7">
        <w:rPr>
          <w:rStyle w:val="StyleUnderline"/>
        </w:rPr>
        <w:t xml:space="preserve">problems are putting a strain on the central government's ability to govern effectively. Political disintegration or a Chinese civil war might result in millions of Chinese refugees seeking asylum in </w:t>
      </w:r>
      <w:proofErr w:type="spellStart"/>
      <w:r w:rsidRPr="00162FA7">
        <w:rPr>
          <w:rStyle w:val="StyleUnderline"/>
        </w:rPr>
        <w:t>neighbouring</w:t>
      </w:r>
      <w:proofErr w:type="spellEnd"/>
      <w:r w:rsidRPr="00162FA7">
        <w:rPr>
          <w:rStyle w:val="StyleUnderline"/>
        </w:rPr>
        <w:t xml:space="preserve"> countries. </w:t>
      </w:r>
      <w:r w:rsidRPr="004171FA">
        <w:rPr>
          <w:rStyle w:val="StyleUnderline"/>
        </w:rPr>
        <w:t xml:space="preserve">Such an unprecedented exodus of refugees from a collapsed PRC would no doubt put a severe strain on the limited resources of China's </w:t>
      </w:r>
      <w:proofErr w:type="spellStart"/>
      <w:r w:rsidRPr="004171FA">
        <w:rPr>
          <w:rStyle w:val="StyleUnderline"/>
        </w:rPr>
        <w:t>neighbours</w:t>
      </w:r>
      <w:proofErr w:type="spellEnd"/>
      <w:r w:rsidRPr="00162FA7">
        <w:rPr>
          <w:sz w:val="16"/>
        </w:rPr>
        <w:t xml:space="preserve">. A fragmented </w:t>
      </w:r>
      <w:r w:rsidRPr="00162FA7">
        <w:rPr>
          <w:rStyle w:val="StyleUnderline"/>
        </w:rPr>
        <w:t xml:space="preserve">China </w:t>
      </w:r>
      <w:r w:rsidRPr="004171FA">
        <w:rPr>
          <w:rStyle w:val="StyleUnderline"/>
          <w:highlight w:val="cyan"/>
        </w:rPr>
        <w:t>could</w:t>
      </w:r>
      <w:r w:rsidRPr="00162FA7">
        <w:rPr>
          <w:rStyle w:val="StyleUnderline"/>
        </w:rPr>
        <w:t xml:space="preserve"> also </w:t>
      </w:r>
      <w:r w:rsidRPr="004171FA">
        <w:rPr>
          <w:rStyle w:val="StyleUnderline"/>
          <w:highlight w:val="cyan"/>
        </w:rPr>
        <w:t>result in another nightmare scenario - nuclear weapons falling into the hands of irresponsible local provincial leaders or warlord</w:t>
      </w:r>
      <w:r w:rsidRPr="00162FA7">
        <w:rPr>
          <w:rStyle w:val="StyleUnderline"/>
        </w:rPr>
        <w:t xml:space="preserve">s.2 From this perspective, a disintegrating China </w:t>
      </w:r>
      <w:r w:rsidRPr="004171FA">
        <w:rPr>
          <w:rStyle w:val="StyleUnderline"/>
          <w:highlight w:val="cyan"/>
        </w:rPr>
        <w:t>would also pose a threat to</w:t>
      </w:r>
      <w:r w:rsidRPr="00162FA7">
        <w:rPr>
          <w:rStyle w:val="StyleUnderline"/>
        </w:rPr>
        <w:t xml:space="preserve"> its </w:t>
      </w:r>
      <w:proofErr w:type="spellStart"/>
      <w:r w:rsidRPr="00162FA7">
        <w:rPr>
          <w:rStyle w:val="StyleUnderline"/>
        </w:rPr>
        <w:t>neighbours</w:t>
      </w:r>
      <w:proofErr w:type="spellEnd"/>
      <w:r w:rsidRPr="00162FA7">
        <w:rPr>
          <w:rStyle w:val="StyleUnderline"/>
        </w:rPr>
        <w:t xml:space="preserve"> and </w:t>
      </w:r>
      <w:r w:rsidRPr="004171FA">
        <w:rPr>
          <w:rStyle w:val="StyleUnderline"/>
          <w:highlight w:val="cyan"/>
        </w:rPr>
        <w:t>the world.</w:t>
      </w:r>
    </w:p>
    <w:p w14:paraId="5CA0AC31" w14:textId="77777777" w:rsidR="00F6155D" w:rsidRDefault="00F6155D" w:rsidP="00F6155D">
      <w:pPr>
        <w:pStyle w:val="Heading3"/>
      </w:pPr>
      <w:r>
        <w:t>2ac – Nationalism</w:t>
      </w:r>
    </w:p>
    <w:p w14:paraId="1AFACE3C" w14:textId="77777777" w:rsidR="00F6155D" w:rsidRDefault="00F6155D" w:rsidP="00F6155D">
      <w:pPr>
        <w:pStyle w:val="Heading4"/>
      </w:pPr>
      <w:r>
        <w:t>Chinese economic decline forces Xi to assert nationalistic policies – risks more assertive foreign policy in order to distract from domestic matters.</w:t>
      </w:r>
    </w:p>
    <w:p w14:paraId="22C6A5FF" w14:textId="77777777" w:rsidR="00F6155D" w:rsidRPr="00DB576B" w:rsidRDefault="00F6155D" w:rsidP="00F6155D">
      <w:pPr>
        <w:rPr>
          <w:rStyle w:val="Style13ptBold"/>
          <w:b w:val="0"/>
        </w:rPr>
      </w:pPr>
      <w:r w:rsidRPr="00DB576B">
        <w:rPr>
          <w:rStyle w:val="Style13ptBold"/>
          <w:szCs w:val="26"/>
        </w:rPr>
        <w:t>CFR ’16</w:t>
      </w:r>
      <w:r>
        <w:rPr>
          <w:rStyle w:val="Style13ptBold"/>
        </w:rPr>
        <w:t xml:space="preserve"> – </w:t>
      </w:r>
      <w:r w:rsidRPr="00DB576B">
        <w:rPr>
          <w:rStyle w:val="Style13ptBold"/>
          <w:b w:val="0"/>
        </w:rPr>
        <w:t>(Council on Foreign Relations, February 25, “CFR Report: China’s Slowing Economy Will Fuel A More Nationalist Foreign Policy,” http://www.cfr.org/china/cfr-report-chinas-slowing-economy-fuel-more-nationalist-foreign-policy/p37580)</w:t>
      </w:r>
    </w:p>
    <w:p w14:paraId="39DAE514" w14:textId="77777777" w:rsidR="00F6155D" w:rsidRPr="00DB576B" w:rsidRDefault="00F6155D" w:rsidP="00F6155D">
      <w:pPr>
        <w:rPr>
          <w:b/>
        </w:rPr>
      </w:pPr>
      <w:r w:rsidRPr="00DB576B">
        <w:rPr>
          <w:rStyle w:val="StyleUnderline"/>
        </w:rPr>
        <w:t>In light of China’s deepening economic slowdown, “China’s foreign policy may well be driven increasingly by the risk of domestic political instability</w:t>
      </w:r>
      <w:r w:rsidRPr="00DB576B">
        <w:rPr>
          <w:sz w:val="16"/>
        </w:rPr>
        <w:t xml:space="preserve">,” write Robert D. </w:t>
      </w:r>
      <w:proofErr w:type="spellStart"/>
      <w:r w:rsidRPr="00DB576B">
        <w:rPr>
          <w:sz w:val="16"/>
        </w:rPr>
        <w:t>Blackwill</w:t>
      </w:r>
      <w:proofErr w:type="spellEnd"/>
      <w:r w:rsidRPr="00DB576B">
        <w:rPr>
          <w:sz w:val="16"/>
        </w:rPr>
        <w:t>, Henry A. Kissinger senior fellow at the Council on Foreign Relations (CFR), and Kurt M. Campbell, the Asia Group’s chairman and chief executive officer, in a new Council Special Report. “</w:t>
      </w:r>
      <w:r w:rsidRPr="00DB576B">
        <w:rPr>
          <w:rStyle w:val="Emphasis"/>
        </w:rPr>
        <w:t>Economic growth and nationalism have for decades been the two founts of legitimacy for the Communist Party, and as the former wanes, [Chinese leader Xi Jinping] will likely rely increasingly on the latter.”</w:t>
      </w:r>
      <w:r w:rsidRPr="00DB576B">
        <w:rPr>
          <w:sz w:val="12"/>
        </w:rPr>
        <w:t>∂</w:t>
      </w:r>
      <w:r w:rsidRPr="00DB576B">
        <w:rPr>
          <w:sz w:val="16"/>
        </w:rPr>
        <w:t xml:space="preserve"> Xi’s “dominance of the decision-making process [has] made him a powerful but potentially exposed leader,” the authors note. To protect his position</w:t>
      </w:r>
      <w:r w:rsidRPr="00DB576B">
        <w:rPr>
          <w:rStyle w:val="StyleUnderline"/>
        </w:rPr>
        <w:t>, Xi will “most probably stimulate and intensify Chinese nationalism</w:t>
      </w:r>
      <w:r w:rsidRPr="00DB576B">
        <w:rPr>
          <w:sz w:val="16"/>
        </w:rPr>
        <w:t>—long a pillar of the state’s legitimacy—</w:t>
      </w:r>
      <w:r w:rsidRPr="00DB576B">
        <w:rPr>
          <w:rStyle w:val="StyleUnderline"/>
        </w:rPr>
        <w:t>to compensate for the political harm of a slower economy, to distract the public, to halt rivals who might use nationalist criticisms against him, and to burnish his own image.”</w:t>
      </w:r>
      <w:r w:rsidRPr="00DB576B">
        <w:rPr>
          <w:rStyle w:val="StyleUnderline"/>
          <w:sz w:val="12"/>
          <w:u w:val="none"/>
        </w:rPr>
        <w:t>∂</w:t>
      </w:r>
      <w:r w:rsidRPr="00DB576B">
        <w:rPr>
          <w:sz w:val="16"/>
        </w:rPr>
        <w:t xml:space="preserve"> The report—Xi Jinping on the Global Stage: Chinese Foreign Policy Under a Powerful but Exposed Leader—notes that </w:t>
      </w:r>
      <w:r w:rsidRPr="00DB576B">
        <w:rPr>
          <w:rStyle w:val="StyleUnderline"/>
        </w:rPr>
        <w:t>China’s economy, which had expanded at an annual rate of 10 percent for three decades, is entering a new era of considerably slower growth.</w:t>
      </w:r>
      <w:r w:rsidRPr="00DB576B">
        <w:rPr>
          <w:rStyle w:val="StyleUnderline"/>
          <w:sz w:val="12"/>
          <w:u w:val="none"/>
        </w:rPr>
        <w:t>∂</w:t>
      </w:r>
      <w:r w:rsidRPr="00DB576B">
        <w:rPr>
          <w:sz w:val="16"/>
        </w:rPr>
        <w:t xml:space="preserve"> To strengthen his position at </w:t>
      </w:r>
      <w:r w:rsidRPr="00DB576B">
        <w:rPr>
          <w:rStyle w:val="StyleUnderline"/>
        </w:rPr>
        <w:t>home, Xi “will probably intensify his personality cult, crack down even harder on dissent, and grow bolder in using the anticorruption campaign</w:t>
      </w:r>
      <w:r w:rsidRPr="00DB576B">
        <w:rPr>
          <w:sz w:val="16"/>
        </w:rPr>
        <w:t xml:space="preserve"> against elites who oppose him.” Internationally, </w:t>
      </w:r>
      <w:r w:rsidRPr="00DB576B">
        <w:rPr>
          <w:rStyle w:val="Emphasis"/>
        </w:rPr>
        <w:t>Xi “may provoke disputes with neighbors, use increasingly strident rhetoric in defense of China’s national interests, and take a tougher line in relations with the United States and its allies to shift public focus away from economic troubles</w:t>
      </w:r>
      <w:r w:rsidRPr="00DB576B">
        <w:rPr>
          <w:sz w:val="16"/>
        </w:rPr>
        <w:t>.”</w:t>
      </w:r>
    </w:p>
    <w:p w14:paraId="2F098B2A" w14:textId="77777777" w:rsidR="00FD7D2A" w:rsidRPr="00BE6D28" w:rsidRDefault="00FD7D2A" w:rsidP="00FD7D2A">
      <w:pPr>
        <w:pStyle w:val="Heading4"/>
      </w:pPr>
      <w:r w:rsidRPr="00BE6D28">
        <w:t xml:space="preserve">Goes Nuclear </w:t>
      </w:r>
      <w:r>
        <w:t xml:space="preserve">– Current military buildups and lack of channels of communication guarantee escalation. </w:t>
      </w:r>
    </w:p>
    <w:p w14:paraId="1C2C84C8" w14:textId="77777777" w:rsidR="00FD7D2A" w:rsidRPr="00BE6D28" w:rsidRDefault="00FD7D2A" w:rsidP="00FD7D2A">
      <w:pPr>
        <w:rPr>
          <w:sz w:val="16"/>
        </w:rPr>
      </w:pPr>
      <w:proofErr w:type="spellStart"/>
      <w:r w:rsidRPr="00BE6D28">
        <w:rPr>
          <w:rStyle w:val="Style13ptBold"/>
        </w:rPr>
        <w:t>Kulacki</w:t>
      </w:r>
      <w:proofErr w:type="spellEnd"/>
      <w:r w:rsidRPr="00FD7D2A">
        <w:rPr>
          <w:sz w:val="16"/>
        </w:rPr>
        <w:t>, China Project Manager for the Global Security Program at the Union of Concerned Scientists,</w:t>
      </w:r>
      <w:r w:rsidRPr="00FD7D2A">
        <w:rPr>
          <w:rStyle w:val="Style13ptBold"/>
          <w:sz w:val="20"/>
        </w:rPr>
        <w:t xml:space="preserve"> </w:t>
      </w:r>
      <w:r w:rsidRPr="00BE6D28">
        <w:rPr>
          <w:rStyle w:val="Style13ptBold"/>
        </w:rPr>
        <w:t xml:space="preserve">5/24/2016 </w:t>
      </w:r>
      <w:r w:rsidRPr="00BE6D28">
        <w:rPr>
          <w:sz w:val="16"/>
        </w:rPr>
        <w:t>Gregory, “Obama Visits Hiroshima Amid Growing Risk of Nuclear War With China” http://www.huffingtonpost.com/gregory-kulacki/obama-visits-hiroshima-am_b_10111246.html</w:t>
      </w:r>
    </w:p>
    <w:p w14:paraId="72EE9ACF" w14:textId="77777777" w:rsidR="00FD7D2A" w:rsidRPr="00BE6D28" w:rsidRDefault="00FD7D2A" w:rsidP="00FD7D2A">
      <w:pPr>
        <w:rPr>
          <w:sz w:val="12"/>
        </w:rPr>
      </w:pPr>
      <w:r w:rsidRPr="00BE6D28">
        <w:rPr>
          <w:sz w:val="12"/>
        </w:rPr>
        <w:t xml:space="preserve">A sitting US president who won the Nobel Peace Prize for his commitment to nuclear disarmament is preparing to visit Hiroshima. Mr. Obama is expected to visit privately with survivors of the atomic bombings and to make brief remarks after visiting a museum documenting the humanitarian consequences of nuclear war. Unfortunately, </w:t>
      </w:r>
      <w:r w:rsidRPr="00BE6D28">
        <w:rPr>
          <w:rStyle w:val="StyleUnderline"/>
        </w:rPr>
        <w:t xml:space="preserve">as </w:t>
      </w:r>
      <w:r w:rsidRPr="00201557">
        <w:rPr>
          <w:rStyle w:val="StyleUnderline"/>
          <w:highlight w:val="cyan"/>
        </w:rPr>
        <w:t>the president</w:t>
      </w:r>
      <w:r w:rsidRPr="00BE6D28">
        <w:rPr>
          <w:rStyle w:val="StyleUnderline"/>
        </w:rPr>
        <w:t xml:space="preserve"> ponders the past, his </w:t>
      </w:r>
      <w:r w:rsidRPr="00201557">
        <w:rPr>
          <w:rStyle w:val="StyleUnderline"/>
          <w:highlight w:val="cyan"/>
        </w:rPr>
        <w:t xml:space="preserve">policies are increasing the risk that </w:t>
      </w:r>
      <w:r w:rsidRPr="00201557">
        <w:rPr>
          <w:rStyle w:val="Emphasis"/>
          <w:highlight w:val="cyan"/>
        </w:rPr>
        <w:t>nuclear weapons may be used</w:t>
      </w:r>
      <w:r w:rsidRPr="00BE6D28">
        <w:rPr>
          <w:rStyle w:val="Emphasis"/>
        </w:rPr>
        <w:t xml:space="preserve"> again in the future</w:t>
      </w:r>
      <w:r w:rsidRPr="00BE6D28">
        <w:rPr>
          <w:rStyle w:val="StyleUnderline"/>
        </w:rPr>
        <w:t>.</w:t>
      </w:r>
      <w:r w:rsidRPr="00BE6D28">
        <w:rPr>
          <w:sz w:val="12"/>
        </w:rPr>
        <w:t xml:space="preserve"> A new report from the Union of Concerned Scientists (UCS) concludes </w:t>
      </w:r>
      <w:r w:rsidRPr="00201557">
        <w:rPr>
          <w:rStyle w:val="StyleUnderline"/>
          <w:highlight w:val="cyan"/>
        </w:rPr>
        <w:t>there is a</w:t>
      </w:r>
      <w:r w:rsidRPr="00BE6D28">
        <w:rPr>
          <w:rStyle w:val="StyleUnderline"/>
        </w:rPr>
        <w:t xml:space="preserve"> troubling </w:t>
      </w:r>
      <w:r w:rsidRPr="00201557">
        <w:rPr>
          <w:rStyle w:val="StyleUnderline"/>
          <w:highlight w:val="cyan"/>
        </w:rPr>
        <w:t>lack of urgency about the possibility</w:t>
      </w:r>
      <w:r w:rsidRPr="00BE6D28">
        <w:rPr>
          <w:rStyle w:val="StyleUnderline"/>
        </w:rPr>
        <w:t xml:space="preserve"> that </w:t>
      </w:r>
      <w:r w:rsidRPr="00201557">
        <w:rPr>
          <w:rStyle w:val="StyleUnderline"/>
          <w:highlight w:val="cyan"/>
        </w:rPr>
        <w:t>the U</w:t>
      </w:r>
      <w:r w:rsidRPr="00BE6D28">
        <w:rPr>
          <w:rStyle w:val="StyleUnderline"/>
        </w:rPr>
        <w:t xml:space="preserve">nited </w:t>
      </w:r>
      <w:r w:rsidRPr="00201557">
        <w:rPr>
          <w:rStyle w:val="StyleUnderline"/>
          <w:highlight w:val="cyan"/>
        </w:rPr>
        <w:t>S</w:t>
      </w:r>
      <w:r w:rsidRPr="00BE6D28">
        <w:rPr>
          <w:rStyle w:val="StyleUnderline"/>
        </w:rPr>
        <w:t xml:space="preserve">tates </w:t>
      </w:r>
      <w:r w:rsidRPr="00201557">
        <w:rPr>
          <w:rStyle w:val="StyleUnderline"/>
          <w:highlight w:val="cyan"/>
        </w:rPr>
        <w:t xml:space="preserve">and China could become </w:t>
      </w:r>
      <w:r w:rsidRPr="00201557">
        <w:rPr>
          <w:rStyle w:val="Emphasis"/>
          <w:highlight w:val="cyan"/>
        </w:rPr>
        <w:t>involved in a military conflict that escalates rapidly</w:t>
      </w:r>
      <w:r w:rsidRPr="00BE6D28">
        <w:rPr>
          <w:rStyle w:val="Emphasis"/>
        </w:rPr>
        <w:t xml:space="preserve"> and </w:t>
      </w:r>
      <w:r w:rsidRPr="00201557">
        <w:rPr>
          <w:rStyle w:val="Emphasis"/>
          <w:highlight w:val="cyan"/>
        </w:rPr>
        <w:t>ends in a nuclear exchange</w:t>
      </w:r>
      <w:r w:rsidRPr="00BE6D28">
        <w:rPr>
          <w:sz w:val="12"/>
        </w:rPr>
        <w:t xml:space="preserve">. </w:t>
      </w:r>
      <w:r w:rsidRPr="00BE6D28">
        <w:rPr>
          <w:rStyle w:val="StyleUnderline"/>
        </w:rPr>
        <w:t>Both</w:t>
      </w:r>
      <w:r w:rsidRPr="00BE6D28">
        <w:rPr>
          <w:sz w:val="12"/>
        </w:rPr>
        <w:t xml:space="preserve"> governments </w:t>
      </w:r>
      <w:r w:rsidRPr="00BE6D28">
        <w:rPr>
          <w:rStyle w:val="StyleUnderline"/>
        </w:rPr>
        <w:t xml:space="preserve">are deploying weapons and pursuing military strategies that make this more likely. </w:t>
      </w:r>
      <w:r w:rsidRPr="00201557">
        <w:rPr>
          <w:rStyle w:val="Emphasis"/>
          <w:highlight w:val="cyan"/>
        </w:rPr>
        <w:t>Neither side is willing to inves</w:t>
      </w:r>
      <w:r w:rsidRPr="00BE6D28">
        <w:rPr>
          <w:rStyle w:val="Emphasis"/>
        </w:rPr>
        <w:t xml:space="preserve">t anywhere near as much </w:t>
      </w:r>
      <w:r w:rsidRPr="00201557">
        <w:rPr>
          <w:rStyle w:val="Emphasis"/>
          <w:highlight w:val="cyan"/>
        </w:rPr>
        <w:t>time</w:t>
      </w:r>
      <w:r w:rsidRPr="00BE6D28">
        <w:rPr>
          <w:rStyle w:val="Emphasis"/>
        </w:rPr>
        <w:t xml:space="preserve"> and resources </w:t>
      </w:r>
      <w:r w:rsidRPr="00201557">
        <w:rPr>
          <w:rStyle w:val="Emphasis"/>
          <w:highlight w:val="cyan"/>
        </w:rPr>
        <w:t>on diplomatic efforts to reduce the risk of war</w:t>
      </w:r>
      <w:r w:rsidRPr="00BE6D28">
        <w:rPr>
          <w:rStyle w:val="Emphasis"/>
        </w:rPr>
        <w:t xml:space="preserve"> as they spend preparing to fight it.</w:t>
      </w:r>
      <w:r>
        <w:rPr>
          <w:rStyle w:val="Emphasis"/>
        </w:rPr>
        <w:t xml:space="preserve"> </w:t>
      </w:r>
      <w:r w:rsidRPr="00BE6D28">
        <w:rPr>
          <w:rStyle w:val="StyleUnderline"/>
        </w:rPr>
        <w:t>The Pentagon plans to spend more than a trillion dollars upgrading its nuclear forces</w:t>
      </w:r>
      <w:r w:rsidRPr="00BE6D28">
        <w:rPr>
          <w:sz w:val="12"/>
        </w:rPr>
        <w:t xml:space="preserve">. This includes a new nuclear cruise missile the United States plans to make available for use against targets in China during a future military conflict. Concerns about China contributed to a recent decision by both houses of Congress to authorize a massive expansion of the US national missile defense program. </w:t>
      </w:r>
      <w:r w:rsidRPr="00201557">
        <w:rPr>
          <w:rStyle w:val="StyleUnderline"/>
          <w:highlight w:val="cyan"/>
        </w:rPr>
        <w:t>New US investments</w:t>
      </w:r>
      <w:r w:rsidRPr="00BE6D28">
        <w:rPr>
          <w:rStyle w:val="StyleUnderline"/>
        </w:rPr>
        <w:t xml:space="preserve"> in military space technology aim to counter perceived Chinese threats to US dominance in outer space</w:t>
      </w:r>
      <w:r w:rsidRPr="00BE6D28">
        <w:rPr>
          <w:sz w:val="12"/>
        </w:rPr>
        <w:t xml:space="preserve">. US research and development of </w:t>
      </w:r>
      <w:r w:rsidRPr="00BE6D28">
        <w:rPr>
          <w:rStyle w:val="StyleUnderline"/>
        </w:rPr>
        <w:t xml:space="preserve">conventional precision strike weapons </w:t>
      </w:r>
      <w:r w:rsidRPr="00201557">
        <w:rPr>
          <w:rStyle w:val="StyleUnderline"/>
          <w:highlight w:val="cyan"/>
        </w:rPr>
        <w:t>could encourage</w:t>
      </w:r>
      <w:r w:rsidRPr="00BE6D28">
        <w:rPr>
          <w:rStyle w:val="StyleUnderline"/>
        </w:rPr>
        <w:t xml:space="preserve"> US </w:t>
      </w:r>
      <w:r w:rsidRPr="00201557">
        <w:rPr>
          <w:rStyle w:val="StyleUnderline"/>
          <w:highlight w:val="cyan"/>
        </w:rPr>
        <w:t xml:space="preserve">decision-makers to </w:t>
      </w:r>
      <w:r w:rsidRPr="00201557">
        <w:rPr>
          <w:rStyle w:val="Emphasis"/>
          <w:highlight w:val="cyan"/>
        </w:rPr>
        <w:t>attempt a preemptive strike</w:t>
      </w:r>
      <w:r w:rsidRPr="00BE6D28">
        <w:rPr>
          <w:rStyle w:val="Emphasis"/>
        </w:rPr>
        <w:t xml:space="preserve"> targeting China’s nuclear forces</w:t>
      </w:r>
      <w:r w:rsidRPr="00BE6D28">
        <w:rPr>
          <w:rStyle w:val="StyleUnderline"/>
        </w:rPr>
        <w:t xml:space="preserve"> in the event of a major military confrontation.</w:t>
      </w:r>
      <w:r>
        <w:rPr>
          <w:rStyle w:val="StyleUnderline"/>
        </w:rPr>
        <w:t xml:space="preserve"> </w:t>
      </w:r>
      <w:r w:rsidRPr="00201557">
        <w:rPr>
          <w:rStyle w:val="StyleUnderline"/>
          <w:highlight w:val="cyan"/>
        </w:rPr>
        <w:t>China</w:t>
      </w:r>
      <w:r w:rsidRPr="00BE6D28">
        <w:rPr>
          <w:rStyle w:val="StyleUnderline"/>
        </w:rPr>
        <w:t xml:space="preserve"> plans to counter US technical advances</w:t>
      </w:r>
      <w:r w:rsidRPr="00BE6D28">
        <w:rPr>
          <w:sz w:val="12"/>
        </w:rPr>
        <w:t xml:space="preserve"> by increasing the number and diversifying the basing modes of its nuclear-capable missiles. Chinese military </w:t>
      </w:r>
      <w:r w:rsidRPr="00201557">
        <w:rPr>
          <w:rStyle w:val="StyleUnderline"/>
          <w:highlight w:val="cyan"/>
        </w:rPr>
        <w:t>strategists</w:t>
      </w:r>
      <w:r w:rsidRPr="00BE6D28">
        <w:rPr>
          <w:rStyle w:val="StyleUnderline"/>
        </w:rPr>
        <w:t xml:space="preserve"> </w:t>
      </w:r>
      <w:r w:rsidRPr="00201557">
        <w:rPr>
          <w:rStyle w:val="StyleUnderline"/>
          <w:highlight w:val="cyan"/>
        </w:rPr>
        <w:t>are</w:t>
      </w:r>
      <w:r w:rsidRPr="00BE6D28">
        <w:rPr>
          <w:rStyle w:val="StyleUnderline"/>
        </w:rPr>
        <w:t xml:space="preserve"> considering </w:t>
      </w:r>
      <w:r w:rsidRPr="00201557">
        <w:rPr>
          <w:rStyle w:val="StyleUnderline"/>
          <w:highlight w:val="cyan"/>
        </w:rPr>
        <w:t>placing</w:t>
      </w:r>
      <w:r w:rsidRPr="00BE6D28">
        <w:rPr>
          <w:rStyle w:val="StyleUnderline"/>
        </w:rPr>
        <w:t xml:space="preserve"> their </w:t>
      </w:r>
      <w:r w:rsidRPr="00201557">
        <w:rPr>
          <w:rStyle w:val="StyleUnderline"/>
          <w:highlight w:val="cyan"/>
        </w:rPr>
        <w:t xml:space="preserve">nuclear </w:t>
      </w:r>
      <w:r w:rsidRPr="00201557">
        <w:rPr>
          <w:rStyle w:val="Emphasis"/>
          <w:highlight w:val="cyan"/>
        </w:rPr>
        <w:t>forces on high alert</w:t>
      </w:r>
      <w:r w:rsidRPr="00BE6D28">
        <w:rPr>
          <w:rStyle w:val="StyleUnderline"/>
        </w:rPr>
        <w:t xml:space="preserve"> so they can be launched on warning of an </w:t>
      </w:r>
      <w:r w:rsidRPr="00BE6D28">
        <w:rPr>
          <w:rStyle w:val="Emphasis"/>
        </w:rPr>
        <w:t>incoming US nuclear attack.</w:t>
      </w:r>
      <w:r w:rsidRPr="00BE6D28">
        <w:rPr>
          <w:sz w:val="12"/>
        </w:rPr>
        <w:t xml:space="preserve"> Chinese research, development and testing of anti-satellite weapons, missile defenses and hypersonic guide vehicles are aimed at eroding what Chinese military planners see as a US effort to contain China and restrict its development. </w:t>
      </w:r>
      <w:r w:rsidRPr="00201557">
        <w:rPr>
          <w:rStyle w:val="StyleUnderline"/>
          <w:highlight w:val="cyan"/>
        </w:rPr>
        <w:t>Both sides appear willing to initiate a</w:t>
      </w:r>
      <w:r w:rsidRPr="00BE6D28">
        <w:rPr>
          <w:rStyle w:val="StyleUnderline"/>
        </w:rPr>
        <w:t xml:space="preserve"> military </w:t>
      </w:r>
      <w:r w:rsidRPr="00201557">
        <w:rPr>
          <w:rStyle w:val="StyleUnderline"/>
          <w:highlight w:val="cyan"/>
        </w:rPr>
        <w:t xml:space="preserve">conflict </w:t>
      </w:r>
      <w:r w:rsidRPr="00201557">
        <w:rPr>
          <w:rStyle w:val="Emphasis"/>
          <w:highlight w:val="cyan"/>
        </w:rPr>
        <w:t>over contentious disputes</w:t>
      </w:r>
      <w:r w:rsidRPr="00BE6D28">
        <w:rPr>
          <w:sz w:val="12"/>
        </w:rPr>
        <w:t xml:space="preserve">. For example, the </w:t>
      </w:r>
      <w:r w:rsidRPr="00BE6D28">
        <w:rPr>
          <w:rStyle w:val="StyleUnderline"/>
        </w:rPr>
        <w:t xml:space="preserve">United States recently warned China it would </w:t>
      </w:r>
      <w:r w:rsidRPr="00BE6D28">
        <w:rPr>
          <w:rStyle w:val="Emphasis"/>
        </w:rPr>
        <w:t xml:space="preserve">risk military </w:t>
      </w:r>
      <w:r w:rsidRPr="00201557">
        <w:rPr>
          <w:rStyle w:val="Emphasis"/>
        </w:rPr>
        <w:t>escalation</w:t>
      </w:r>
      <w:r w:rsidRPr="00201557">
        <w:rPr>
          <w:rStyle w:val="StyleUnderline"/>
        </w:rPr>
        <w:t xml:space="preserve"> </w:t>
      </w:r>
      <w:r w:rsidRPr="00201557">
        <w:rPr>
          <w:rStyle w:val="StyleUnderline"/>
          <w:highlight w:val="cyan"/>
        </w:rPr>
        <w:t>to prevent</w:t>
      </w:r>
      <w:r w:rsidRPr="00BE6D28">
        <w:rPr>
          <w:rStyle w:val="StyleUnderline"/>
        </w:rPr>
        <w:t xml:space="preserve"> or stop</w:t>
      </w:r>
      <w:r w:rsidRPr="00BE6D28">
        <w:rPr>
          <w:sz w:val="12"/>
        </w:rPr>
        <w:t xml:space="preserve"> a proposed </w:t>
      </w:r>
      <w:r w:rsidRPr="00BE6D28">
        <w:rPr>
          <w:rStyle w:val="Emphasis"/>
        </w:rPr>
        <w:t xml:space="preserve">Chinese </w:t>
      </w:r>
      <w:r w:rsidRPr="00201557">
        <w:rPr>
          <w:rStyle w:val="Emphasis"/>
          <w:highlight w:val="cyan"/>
        </w:rPr>
        <w:t>island reclamation</w:t>
      </w:r>
      <w:r w:rsidRPr="00BE6D28">
        <w:rPr>
          <w:sz w:val="12"/>
        </w:rPr>
        <w:t xml:space="preserve"> project in the Scarborough Shoal. </w:t>
      </w:r>
      <w:r w:rsidRPr="00BE6D28">
        <w:rPr>
          <w:rStyle w:val="StyleUnderline"/>
        </w:rPr>
        <w:t xml:space="preserve">Chinese authorities reportedly responded by committing to move ahead with the project anyway. </w:t>
      </w:r>
      <w:r w:rsidRPr="00201557">
        <w:rPr>
          <w:rStyle w:val="StyleUnderline"/>
          <w:highlight w:val="cyan"/>
        </w:rPr>
        <w:t>This</w:t>
      </w:r>
      <w:r w:rsidRPr="00BE6D28">
        <w:rPr>
          <w:rStyle w:val="StyleUnderline"/>
        </w:rPr>
        <w:t xml:space="preserve"> particular </w:t>
      </w:r>
      <w:r w:rsidRPr="00BE6D28">
        <w:rPr>
          <w:rStyle w:val="Emphasis"/>
        </w:rPr>
        <w:t xml:space="preserve">contest of wills </w:t>
      </w:r>
      <w:r w:rsidRPr="00201557">
        <w:rPr>
          <w:rStyle w:val="Emphasis"/>
          <w:highlight w:val="cyan"/>
        </w:rPr>
        <w:t>is part of a</w:t>
      </w:r>
      <w:r w:rsidRPr="00BE6D28">
        <w:rPr>
          <w:rStyle w:val="Emphasis"/>
        </w:rPr>
        <w:t xml:space="preserve"> steadily </w:t>
      </w:r>
      <w:r w:rsidRPr="00201557">
        <w:rPr>
          <w:rStyle w:val="Emphasis"/>
          <w:highlight w:val="cyan"/>
        </w:rPr>
        <w:t>increasing number of unresolved diplomatic spats that</w:t>
      </w:r>
      <w:r w:rsidRPr="00BE6D28">
        <w:rPr>
          <w:rStyle w:val="Emphasis"/>
        </w:rPr>
        <w:t xml:space="preserve"> have </w:t>
      </w:r>
      <w:r w:rsidRPr="00201557">
        <w:rPr>
          <w:rStyle w:val="Emphasis"/>
          <w:highlight w:val="cyan"/>
        </w:rPr>
        <w:t>escalated to the level of overt military posturing reminiscent of U.S.¬-Soviet jousting</w:t>
      </w:r>
      <w:r w:rsidRPr="00BE6D28">
        <w:rPr>
          <w:rStyle w:val="Emphasis"/>
        </w:rPr>
        <w:t xml:space="preserve"> during the Cold War.</w:t>
      </w:r>
      <w:r>
        <w:rPr>
          <w:rStyle w:val="Emphasis"/>
        </w:rPr>
        <w:t xml:space="preserve"> </w:t>
      </w:r>
      <w:r w:rsidRPr="00BE6D28">
        <w:rPr>
          <w:rStyle w:val="StyleUnderline"/>
        </w:rPr>
        <w:t>Chinese military planners believe they can prosecute a large-scale conventional military conflict with the Unites States wi</w:t>
      </w:r>
      <w:r w:rsidRPr="00BE6D28">
        <w:rPr>
          <w:rStyle w:val="Emphasis"/>
        </w:rPr>
        <w:t>thout the threat of nuclear escalation</w:t>
      </w:r>
      <w:r w:rsidRPr="00BE6D28">
        <w:rPr>
          <w:rStyle w:val="StyleUnderline"/>
        </w:rPr>
        <w:t>.</w:t>
      </w:r>
      <w:r w:rsidRPr="00BE6D28">
        <w:rPr>
          <w:sz w:val="12"/>
        </w:rPr>
        <w:t xml:space="preserve"> They believe no nation, including the United States, would risk nuclear retaliation by resorting to a first use of nuclear weapons. US military planners believe they can threaten “limited” nuclear attacks against China if a military conflict escalates to a level where the United States or its military bases in allied Asian countries come under Chinese conventional attack. US decision-makers think their Chinese counterparts would never risk launching a retaliatory nuclear strike against the United States or its allies in response to a limited US nuclear attack against Chinese military targets. </w:t>
      </w:r>
      <w:r w:rsidRPr="00BE6D28">
        <w:rPr>
          <w:rStyle w:val="StyleUnderline"/>
        </w:rPr>
        <w:t xml:space="preserve">It is not difficult to imagine </w:t>
      </w:r>
      <w:r w:rsidRPr="00201557">
        <w:rPr>
          <w:rStyle w:val="StyleUnderline"/>
          <w:highlight w:val="cyan"/>
        </w:rPr>
        <w:t>situations</w:t>
      </w:r>
      <w:r w:rsidRPr="00BE6D28">
        <w:rPr>
          <w:rStyle w:val="StyleUnderline"/>
        </w:rPr>
        <w:t xml:space="preserve"> that </w:t>
      </w:r>
      <w:r w:rsidRPr="00201557">
        <w:rPr>
          <w:rStyle w:val="StyleUnderline"/>
          <w:highlight w:val="cyan"/>
        </w:rPr>
        <w:t xml:space="preserve">could trigger an </w:t>
      </w:r>
      <w:r w:rsidRPr="00201557">
        <w:rPr>
          <w:rStyle w:val="Emphasis"/>
          <w:highlight w:val="cyan"/>
        </w:rPr>
        <w:t>inadvertent</w:t>
      </w:r>
      <w:r w:rsidRPr="00BE6D28">
        <w:rPr>
          <w:rStyle w:val="Emphasis"/>
        </w:rPr>
        <w:t xml:space="preserve"> or accidental </w:t>
      </w:r>
      <w:r w:rsidRPr="00201557">
        <w:rPr>
          <w:rStyle w:val="Emphasis"/>
          <w:highlight w:val="cyan"/>
        </w:rPr>
        <w:t>nuclear escalation</w:t>
      </w:r>
      <w:r w:rsidRPr="00BE6D28">
        <w:rPr>
          <w:rStyle w:val="StyleUnderline"/>
        </w:rPr>
        <w:t xml:space="preserve">. </w:t>
      </w:r>
      <w:r w:rsidRPr="00BE6D28">
        <w:rPr>
          <w:sz w:val="12"/>
        </w:rPr>
        <w:t xml:space="preserve">For example, </w:t>
      </w:r>
      <w:r w:rsidRPr="00BE6D28">
        <w:rPr>
          <w:rStyle w:val="StyleUnderline"/>
        </w:rPr>
        <w:t xml:space="preserve">China’s leaders could underestimate US willingness to use nuclear weapons to stop a conventional war. US leaders could underestimate Chinese willingness to retaliate </w:t>
      </w:r>
      <w:r w:rsidRPr="00BE6D28">
        <w:rPr>
          <w:sz w:val="12"/>
        </w:rPr>
        <w:t xml:space="preserve">after a limited US nuclear attack. </w:t>
      </w:r>
      <w:r w:rsidRPr="00BE6D28">
        <w:rPr>
          <w:rStyle w:val="StyleUnderline"/>
        </w:rPr>
        <w:t>China could launch a retaliatory nuclear attack if the United States were to launch conventional missile strikes</w:t>
      </w:r>
      <w:r w:rsidRPr="00BE6D28">
        <w:rPr>
          <w:sz w:val="12"/>
        </w:rPr>
        <w:t xml:space="preserve"> that China mistakenly believed were nuclear. The United States could make the same mistake. </w:t>
      </w:r>
      <w:r w:rsidRPr="00BE6D28">
        <w:rPr>
          <w:rStyle w:val="StyleUnderline"/>
        </w:rPr>
        <w:t xml:space="preserve">Equipment in the command and control network of either nation </w:t>
      </w:r>
      <w:r w:rsidRPr="00BE6D28">
        <w:rPr>
          <w:rStyle w:val="Emphasis"/>
        </w:rPr>
        <w:t>could be destroyed or malfunction</w:t>
      </w:r>
      <w:r w:rsidRPr="00BE6D28">
        <w:rPr>
          <w:sz w:val="12"/>
        </w:rPr>
        <w:t xml:space="preserve">, especially given the interest of both countries in anti-satellite weapons. </w:t>
      </w:r>
      <w:r w:rsidRPr="00201557">
        <w:rPr>
          <w:rStyle w:val="Emphasis"/>
          <w:highlight w:val="cyan"/>
        </w:rPr>
        <w:t>Decision makers may not have</w:t>
      </w:r>
      <w:r w:rsidRPr="00BE6D28">
        <w:rPr>
          <w:rStyle w:val="Emphasis"/>
        </w:rPr>
        <w:t xml:space="preserve"> timely </w:t>
      </w:r>
      <w:r w:rsidRPr="00201557">
        <w:rPr>
          <w:rStyle w:val="Emphasis"/>
          <w:highlight w:val="cyan"/>
        </w:rPr>
        <w:t>access to accurate information in the fog of a conflict.</w:t>
      </w:r>
      <w:r>
        <w:rPr>
          <w:rStyle w:val="Emphasis"/>
        </w:rPr>
        <w:t xml:space="preserve"> </w:t>
      </w:r>
      <w:r w:rsidRPr="00BE6D28">
        <w:rPr>
          <w:sz w:val="12"/>
        </w:rPr>
        <w:t xml:space="preserve">Compared to round-the-clock preparations for war involving tens of thousands of people and hundreds of billions of dollars in annual expenditures, </w:t>
      </w:r>
      <w:r w:rsidRPr="00BE6D28">
        <w:rPr>
          <w:rStyle w:val="StyleUnderline"/>
        </w:rPr>
        <w:t>a handful of US and Chinese diplomats meet for a few hours several times a year to discuss their respective policies on nuclear weapons</w:t>
      </w:r>
      <w:r w:rsidRPr="00BE6D28">
        <w:rPr>
          <w:sz w:val="12"/>
        </w:rPr>
        <w:t xml:space="preserve">, missile defenses, anti-satellite weapons and other advanced military technologies. </w:t>
      </w:r>
      <w:r w:rsidRPr="00BE6D28">
        <w:rPr>
          <w:rStyle w:val="StyleUnderline"/>
        </w:rPr>
        <w:t>These bilateral dialogues focus on how to manage the military competition between the United States and China rather than on how to resolve the disagreements</w:t>
      </w:r>
      <w:r w:rsidRPr="00BE6D28">
        <w:rPr>
          <w:sz w:val="12"/>
        </w:rPr>
        <w:t xml:space="preserve"> </w:t>
      </w:r>
      <w:r w:rsidRPr="00BE6D28">
        <w:rPr>
          <w:rStyle w:val="Emphasis"/>
        </w:rPr>
        <w:t>both sides are attempting to settle with coercion rather than negotiation</w:t>
      </w:r>
      <w:r w:rsidRPr="00BE6D28">
        <w:rPr>
          <w:sz w:val="12"/>
        </w:rPr>
        <w:t xml:space="preserve">. The UCS report recommends the leaders of both governments address the growing risk of nuclear war with a greater sense of purpose. </w:t>
      </w:r>
      <w:r w:rsidRPr="00BE6D28">
        <w:rPr>
          <w:rStyle w:val="StyleUnderline"/>
        </w:rPr>
        <w:t xml:space="preserve">Sadly, as the Nobel laureate and outgoing US president contemplates the horror of nuclear war, his advisors and his generals may be setting Asia </w:t>
      </w:r>
      <w:r w:rsidRPr="00BE6D28">
        <w:rPr>
          <w:rStyle w:val="Emphasis"/>
        </w:rPr>
        <w:t xml:space="preserve">up for a tragic reprise of the terrible suffering nuclear weapons caused at Hiroshima and Nagasaki. </w:t>
      </w:r>
      <w:r w:rsidRPr="00BE6D28">
        <w:rPr>
          <w:sz w:val="12"/>
        </w:rPr>
        <w:t>Let’s hope the next US administration is wiser, and more willing to learn from history rather than repeat it.</w:t>
      </w:r>
    </w:p>
    <w:p w14:paraId="1D930802" w14:textId="77777777" w:rsidR="00F6155D" w:rsidRDefault="00F6155D" w:rsidP="00F6155D"/>
    <w:p w14:paraId="0AF0A6E9" w14:textId="77777777" w:rsidR="00F6155D" w:rsidRDefault="00F6155D" w:rsidP="00F6155D">
      <w:pPr>
        <w:pStyle w:val="Heading3"/>
      </w:pPr>
      <w:r>
        <w:t>2ac – Russia Econ</w:t>
      </w:r>
    </w:p>
    <w:p w14:paraId="4D4000BA" w14:textId="77777777" w:rsidR="00F6155D" w:rsidRPr="0011404B" w:rsidRDefault="00F6155D" w:rsidP="00F6155D">
      <w:pPr>
        <w:pStyle w:val="Heading4"/>
      </w:pPr>
      <w:r w:rsidRPr="0011404B">
        <w:t>Chinese economic collapse wrecks the Russian economy and destroys the BRICS – Russia is dependent on the Chinese economy and will fall apart without continued trade.</w:t>
      </w:r>
    </w:p>
    <w:p w14:paraId="2B68AF5F" w14:textId="77777777" w:rsidR="00F6155D" w:rsidRPr="0011404B" w:rsidRDefault="00F6155D" w:rsidP="00F6155D">
      <w:pPr>
        <w:rPr>
          <w:rStyle w:val="Style13ptBold"/>
        </w:rPr>
      </w:pPr>
      <w:r w:rsidRPr="0011404B">
        <w:rPr>
          <w:rStyle w:val="Style13ptBold"/>
          <w:szCs w:val="26"/>
        </w:rPr>
        <w:t>Hartwell ’15</w:t>
      </w:r>
      <w:r>
        <w:rPr>
          <w:rStyle w:val="Style13ptBold"/>
        </w:rPr>
        <w:t xml:space="preserve"> - </w:t>
      </w:r>
      <w:r w:rsidRPr="0011404B">
        <w:rPr>
          <w:rStyle w:val="Style13ptBold"/>
          <w:b w:val="0"/>
        </w:rPr>
        <w:t xml:space="preserve">President of Center for Social and Economic Research and Associate Professor at </w:t>
      </w:r>
      <w:proofErr w:type="spellStart"/>
      <w:r w:rsidRPr="0011404B">
        <w:rPr>
          <w:rStyle w:val="Style13ptBold"/>
          <w:b w:val="0"/>
        </w:rPr>
        <w:t>Kozminski</w:t>
      </w:r>
      <w:proofErr w:type="spellEnd"/>
      <w:r w:rsidRPr="0011404B">
        <w:rPr>
          <w:rStyle w:val="Style13ptBold"/>
          <w:b w:val="0"/>
        </w:rPr>
        <w:t xml:space="preserve"> University and Visiting Professor at the Russian Presidential Academy of National Economy and Public Administration (Christopher, August 3, “What China's economic predicament means for Russia,” http://www.russia-direct.org/opinion/what-chinas-economic-predicament-means-russia)</w:t>
      </w:r>
    </w:p>
    <w:p w14:paraId="6A1C9425" w14:textId="77777777" w:rsidR="00F6155D" w:rsidRDefault="00F6155D" w:rsidP="00F6155D">
      <w:pPr>
        <w:rPr>
          <w:sz w:val="14"/>
        </w:rPr>
      </w:pPr>
      <w:r w:rsidRPr="0011404B">
        <w:rPr>
          <w:rStyle w:val="Emphasis"/>
        </w:rPr>
        <w:t>The impact of China’s financial woes on Russia</w:t>
      </w:r>
      <w:r w:rsidRPr="0011404B">
        <w:rPr>
          <w:rStyle w:val="Emphasis"/>
          <w:b w:val="0"/>
          <w:sz w:val="12"/>
          <w:u w:val="none"/>
        </w:rPr>
        <w:t>∂</w:t>
      </w:r>
      <w:r w:rsidRPr="0011404B">
        <w:rPr>
          <w:rStyle w:val="Emphasis"/>
          <w:sz w:val="12"/>
        </w:rPr>
        <w:t xml:space="preserve"> </w:t>
      </w:r>
      <w:r w:rsidRPr="0011404B">
        <w:rPr>
          <w:rStyle w:val="StyleUnderline"/>
        </w:rPr>
        <w:t>If the impact on China is uncertain, the impact on Russia is less ambiguous, as all signs point to trouble ahead.</w:t>
      </w:r>
      <w:r w:rsidRPr="0011404B">
        <w:rPr>
          <w:rStyle w:val="StyleUnderline"/>
          <w:sz w:val="12"/>
          <w:u w:val="none"/>
        </w:rPr>
        <w:t>∂</w:t>
      </w:r>
      <w:r w:rsidRPr="0011404B">
        <w:rPr>
          <w:rStyle w:val="StyleUnderline"/>
          <w:sz w:val="12"/>
        </w:rPr>
        <w:t xml:space="preserve"> </w:t>
      </w:r>
      <w:r w:rsidRPr="0011404B">
        <w:rPr>
          <w:sz w:val="14"/>
        </w:rPr>
        <w:t xml:space="preserve">China’s </w:t>
      </w:r>
      <w:r w:rsidRPr="0011404B">
        <w:rPr>
          <w:rStyle w:val="StyleUnderline"/>
        </w:rPr>
        <w:t>financial gyrations could not come at a worse time for Russia</w:t>
      </w:r>
      <w:r w:rsidRPr="0011404B">
        <w:rPr>
          <w:sz w:val="14"/>
        </w:rPr>
        <w:t>, which is already experiencing its own recession and has no prospects of breaking out of stagflation in the near future.</w:t>
      </w:r>
      <w:r w:rsidRPr="0011404B">
        <w:rPr>
          <w:sz w:val="12"/>
        </w:rPr>
        <w:t>∂</w:t>
      </w:r>
      <w:r w:rsidRPr="0011404B">
        <w:rPr>
          <w:sz w:val="14"/>
        </w:rPr>
        <w:t xml:space="preserve"> </w:t>
      </w:r>
      <w:r w:rsidRPr="0011404B">
        <w:rPr>
          <w:rStyle w:val="Emphasis"/>
        </w:rPr>
        <w:t>Russia has been relying on the sheer political weight of China to give backing to the BRICS project</w:t>
      </w:r>
      <w:r w:rsidRPr="0011404B">
        <w:rPr>
          <w:sz w:val="14"/>
        </w:rPr>
        <w:t>, hoping that this loose grouping of countries can provide a counterweight to what is perceived as “Western” values.</w:t>
      </w:r>
      <w:r w:rsidRPr="0011404B">
        <w:rPr>
          <w:sz w:val="12"/>
        </w:rPr>
        <w:t>∂</w:t>
      </w:r>
      <w:r w:rsidRPr="0011404B">
        <w:rPr>
          <w:sz w:val="14"/>
        </w:rPr>
        <w:t xml:space="preserve"> However, </w:t>
      </w:r>
      <w:r w:rsidRPr="0011404B">
        <w:rPr>
          <w:rStyle w:val="StyleUnderline"/>
        </w:rPr>
        <w:t>Russia was never powerful enough economically to provide a counter to the EU, much less the United States, and thus needed China to make the BRICS somewhat credible as an alternative.</w:t>
      </w:r>
      <w:r w:rsidRPr="0011404B">
        <w:rPr>
          <w:rStyle w:val="StyleUnderline"/>
          <w:sz w:val="12"/>
          <w:u w:val="none"/>
        </w:rPr>
        <w:t>∂</w:t>
      </w:r>
      <w:r w:rsidRPr="0011404B">
        <w:rPr>
          <w:rStyle w:val="StyleUnderline"/>
          <w:sz w:val="12"/>
        </w:rPr>
        <w:t xml:space="preserve"> </w:t>
      </w:r>
      <w:r w:rsidRPr="0011404B">
        <w:rPr>
          <w:sz w:val="14"/>
        </w:rPr>
        <w:t xml:space="preserve">With China’s stock market in freefall, </w:t>
      </w:r>
      <w:r w:rsidRPr="0011404B">
        <w:rPr>
          <w:rStyle w:val="StyleUnderline"/>
        </w:rPr>
        <w:t>there is even less of a chance that the BRICS can somehow represent a viable development path for other countries</w:t>
      </w:r>
      <w:r w:rsidRPr="0011404B">
        <w:rPr>
          <w:sz w:val="14"/>
        </w:rPr>
        <w:t xml:space="preserve">. When combined with Russia’s stagnation, Brazil’s economic collapse, and South Africa’s warning signs, </w:t>
      </w:r>
      <w:r w:rsidRPr="0011404B">
        <w:rPr>
          <w:rStyle w:val="StyleUnderline"/>
        </w:rPr>
        <w:t>the last thing the BRICS need is for China to also implode.</w:t>
      </w:r>
      <w:r w:rsidRPr="0011404B">
        <w:rPr>
          <w:rStyle w:val="StyleUnderline"/>
          <w:sz w:val="12"/>
          <w:u w:val="none"/>
        </w:rPr>
        <w:t>∂</w:t>
      </w:r>
      <w:r w:rsidRPr="0011404B">
        <w:rPr>
          <w:rStyle w:val="StyleUnderline"/>
          <w:sz w:val="12"/>
        </w:rPr>
        <w:t xml:space="preserve"> </w:t>
      </w:r>
      <w:r w:rsidRPr="0011404B">
        <w:rPr>
          <w:sz w:val="14"/>
        </w:rPr>
        <w:t xml:space="preserve">Beyond some nebulous (and poorly thought out) development model, </w:t>
      </w:r>
      <w:r w:rsidRPr="0011404B">
        <w:rPr>
          <w:rStyle w:val="StyleUnderline"/>
        </w:rPr>
        <w:t xml:space="preserve">worse still for Russia is the direct effect that a slowdown in China will have on its economy. </w:t>
      </w:r>
      <w:r w:rsidRPr="0011404B">
        <w:rPr>
          <w:sz w:val="14"/>
        </w:rPr>
        <w:t>While the Chinese market only accounts for 6.8 percent of Russia’s exports and 17 percent of Russia’s imports according to the WTO, trade has been on an upward trend since 2009.</w:t>
      </w:r>
      <w:r w:rsidRPr="0011404B">
        <w:rPr>
          <w:sz w:val="12"/>
        </w:rPr>
        <w:t>∂</w:t>
      </w:r>
      <w:r w:rsidRPr="0011404B">
        <w:rPr>
          <w:sz w:val="14"/>
        </w:rPr>
        <w:t xml:space="preserve"> </w:t>
      </w:r>
      <w:r w:rsidRPr="0011404B">
        <w:rPr>
          <w:rStyle w:val="StyleUnderline"/>
        </w:rPr>
        <w:t>Perhaps more threatened is the flow of investment from China to Russia</w:t>
      </w:r>
      <w:r w:rsidRPr="0011404B">
        <w:rPr>
          <w:sz w:val="14"/>
        </w:rPr>
        <w:t xml:space="preserve">, an issue that was championed by Chinese Vice-Premier Zhang </w:t>
      </w:r>
      <w:proofErr w:type="spellStart"/>
      <w:r w:rsidRPr="0011404B">
        <w:rPr>
          <w:sz w:val="14"/>
        </w:rPr>
        <w:t>Gaoli</w:t>
      </w:r>
      <w:proofErr w:type="spellEnd"/>
      <w:r w:rsidRPr="0011404B">
        <w:rPr>
          <w:sz w:val="14"/>
        </w:rPr>
        <w:t xml:space="preserve"> in his much-publicized trip to Russia in June.</w:t>
      </w:r>
      <w:r w:rsidRPr="0011404B">
        <w:rPr>
          <w:sz w:val="12"/>
        </w:rPr>
        <w:t>∂</w:t>
      </w:r>
      <w:r w:rsidRPr="0011404B">
        <w:rPr>
          <w:sz w:val="14"/>
        </w:rPr>
        <w:t xml:space="preserve"> China accounted for 6.1 percent of all foreign direct investment (FDI) in Russia in 2014 according to data from the Central Bank of Russia, a number that has risen as Russia has been isolated from Western capital markets and investors.</w:t>
      </w:r>
      <w:r w:rsidRPr="0011404B">
        <w:rPr>
          <w:sz w:val="12"/>
        </w:rPr>
        <w:t>∂</w:t>
      </w:r>
      <w:r w:rsidRPr="0011404B">
        <w:rPr>
          <w:sz w:val="14"/>
        </w:rPr>
        <w:t xml:space="preserve"> In the heady days of early May, there was even talk of increasing official Chinese investment by 150 percent over the next 5 years.</w:t>
      </w:r>
      <w:r w:rsidRPr="0011404B">
        <w:rPr>
          <w:sz w:val="12"/>
        </w:rPr>
        <w:t>∂</w:t>
      </w:r>
      <w:r w:rsidRPr="0011404B">
        <w:rPr>
          <w:sz w:val="14"/>
        </w:rPr>
        <w:t xml:space="preserve"> However, this goal now seems optimistic given the uncertain future of China’s own markets, a reality reflected in the fact that Chinese investment in Russia fell 25 percent in the first half of 2015. </w:t>
      </w:r>
      <w:r w:rsidRPr="0011404B">
        <w:rPr>
          <w:rStyle w:val="StyleUnderline"/>
        </w:rPr>
        <w:t xml:space="preserve">The total effect of the past two months of volatility in China may thus not be to directly shake the Russian economy, but rather to add more evidence that Russia’s path is unsustainable. </w:t>
      </w:r>
      <w:r w:rsidRPr="0011404B">
        <w:rPr>
          <w:rStyle w:val="StyleUnderline"/>
          <w:sz w:val="12"/>
          <w:u w:val="none"/>
        </w:rPr>
        <w:t>∂</w:t>
      </w:r>
      <w:r w:rsidRPr="0011404B">
        <w:rPr>
          <w:rStyle w:val="StyleUnderline"/>
          <w:sz w:val="12"/>
        </w:rPr>
        <w:t xml:space="preserve"> </w:t>
      </w:r>
      <w:r w:rsidRPr="0011404B">
        <w:rPr>
          <w:sz w:val="14"/>
        </w:rPr>
        <w:t xml:space="preserve">Of course, there are mitigating factors for Russia in China’s economic panic as well, although they will be of cold comfort for the Kremlin. </w:t>
      </w:r>
      <w:r w:rsidRPr="0011404B">
        <w:rPr>
          <w:sz w:val="12"/>
        </w:rPr>
        <w:t>∂</w:t>
      </w:r>
      <w:r w:rsidRPr="0011404B">
        <w:rPr>
          <w:sz w:val="14"/>
        </w:rPr>
        <w:t xml:space="preserve"> The biggest factor is that Russia’s economic issues are mainly internally generated, and China’s downturn has little additional impact on a stagnation that is the result of Moscow’s own policies.</w:t>
      </w:r>
      <w:r w:rsidRPr="0011404B">
        <w:rPr>
          <w:sz w:val="12"/>
        </w:rPr>
        <w:t>∂</w:t>
      </w:r>
      <w:r w:rsidRPr="0011404B">
        <w:rPr>
          <w:sz w:val="14"/>
        </w:rPr>
        <w:t xml:space="preserve"> A corollary to this regards the fact, as noted earlier, China is de-coupled from world stock markets, which also includes Russia.</w:t>
      </w:r>
      <w:r w:rsidRPr="0011404B">
        <w:rPr>
          <w:sz w:val="12"/>
        </w:rPr>
        <w:t>∂</w:t>
      </w:r>
      <w:r w:rsidRPr="0011404B">
        <w:rPr>
          <w:sz w:val="14"/>
        </w:rPr>
        <w:t xml:space="preserve"> Figure 2 shows the performance of the Russian and Chinese stock markets over the past year, and their performance is driven by internal factors rather than each other, meaning little risk of contagion in this particular episode.</w:t>
      </w:r>
      <w:r w:rsidRPr="0011404B">
        <w:rPr>
          <w:sz w:val="12"/>
        </w:rPr>
        <w:t>∂</w:t>
      </w:r>
      <w:r w:rsidRPr="0011404B">
        <w:rPr>
          <w:sz w:val="14"/>
        </w:rPr>
        <w:t xml:space="preserve"> And finally, as noted earlier, trade and investment from China have been on an upward trend but still remain low in absolute terms, meaning a drop back to 2013 levels could still be sustainable. However, </w:t>
      </w:r>
      <w:r w:rsidRPr="0011404B">
        <w:rPr>
          <w:rStyle w:val="Emphasis"/>
        </w:rPr>
        <w:t>the difference this time around is that Russia needs China more, given the closing of Europe to 'the stumbling, bumbling bear'.</w:t>
      </w:r>
      <w:r w:rsidRPr="0011404B">
        <w:rPr>
          <w:rStyle w:val="Emphasis"/>
          <w:b w:val="0"/>
          <w:sz w:val="12"/>
          <w:u w:val="none"/>
        </w:rPr>
        <w:t>∂</w:t>
      </w:r>
      <w:r w:rsidRPr="0011404B">
        <w:rPr>
          <w:rStyle w:val="Emphasis"/>
          <w:sz w:val="12"/>
        </w:rPr>
        <w:t xml:space="preserve"> </w:t>
      </w:r>
      <w:r w:rsidRPr="0011404B">
        <w:rPr>
          <w:sz w:val="14"/>
        </w:rPr>
        <w:t>The political repercussions of financial volatility</w:t>
      </w:r>
      <w:r w:rsidRPr="0011404B">
        <w:rPr>
          <w:sz w:val="12"/>
        </w:rPr>
        <w:t>∂</w:t>
      </w:r>
      <w:r w:rsidRPr="0011404B">
        <w:rPr>
          <w:sz w:val="14"/>
        </w:rPr>
        <w:t xml:space="preserve"> </w:t>
      </w:r>
      <w:r w:rsidRPr="0011404B">
        <w:rPr>
          <w:rStyle w:val="StyleUnderline"/>
        </w:rPr>
        <w:t>The financial volatility in China may point to deeper weaknesses in the Chinese economy</w:t>
      </w:r>
      <w:r w:rsidRPr="0011404B">
        <w:rPr>
          <w:sz w:val="14"/>
        </w:rPr>
        <w:t>, as well as the inevitable diminishing marginal benefits of China’s hybrid economy.</w:t>
      </w:r>
      <w:r w:rsidRPr="0011404B">
        <w:rPr>
          <w:sz w:val="12"/>
        </w:rPr>
        <w:t>∂</w:t>
      </w:r>
      <w:r w:rsidRPr="0011404B">
        <w:rPr>
          <w:sz w:val="14"/>
        </w:rPr>
        <w:t xml:space="preserve"> Simply put, </w:t>
      </w:r>
      <w:r w:rsidRPr="0011404B">
        <w:rPr>
          <w:rStyle w:val="StyleUnderline"/>
        </w:rPr>
        <w:t>China’s economy threatens to be bogged down under corruption, bureaucracy, and political direction, all inherent features of China’s Communist Party.</w:t>
      </w:r>
      <w:r w:rsidRPr="0011404B">
        <w:rPr>
          <w:rStyle w:val="StyleUnderline"/>
          <w:sz w:val="12"/>
          <w:u w:val="none"/>
        </w:rPr>
        <w:t>∂</w:t>
      </w:r>
      <w:r w:rsidRPr="0011404B">
        <w:rPr>
          <w:rStyle w:val="StyleUnderline"/>
          <w:sz w:val="12"/>
        </w:rPr>
        <w:t xml:space="preserve"> </w:t>
      </w:r>
      <w:r w:rsidRPr="0011404B">
        <w:rPr>
          <w:sz w:val="14"/>
        </w:rPr>
        <w:t xml:space="preserve">While these are all longer-term threats, </w:t>
      </w:r>
      <w:r w:rsidRPr="0011404B">
        <w:rPr>
          <w:rStyle w:val="StyleUnderline"/>
        </w:rPr>
        <w:t>the volatility in the stock market is a reflection of a growing disillusionment with the Party’s ability to cope with such issues.</w:t>
      </w:r>
      <w:r w:rsidRPr="0011404B">
        <w:rPr>
          <w:rStyle w:val="StyleUnderline"/>
          <w:sz w:val="12"/>
          <w:u w:val="none"/>
        </w:rPr>
        <w:t>∂</w:t>
      </w:r>
      <w:r w:rsidRPr="0011404B">
        <w:rPr>
          <w:rStyle w:val="StyleUnderline"/>
          <w:sz w:val="12"/>
        </w:rPr>
        <w:t xml:space="preserve"> </w:t>
      </w:r>
      <w:r w:rsidRPr="0011404B">
        <w:rPr>
          <w:sz w:val="14"/>
        </w:rPr>
        <w:t>In this sense, China’s stock markets are reflecting the same unease that can be found in investors in Russia today: Can this leadership stop the economic slide that our country is in? And, as in Russia, despite what the man or woman in the street may tell the opinion pollster, investors have been voting with their money.</w:t>
      </w:r>
    </w:p>
    <w:p w14:paraId="1A1E31D3" w14:textId="77777777" w:rsidR="00FD7D2A" w:rsidRPr="00B7592B" w:rsidRDefault="00FD7D2A" w:rsidP="00FD7D2A">
      <w:pPr>
        <w:pStyle w:val="Heading4"/>
      </w:pPr>
      <w:r w:rsidRPr="00B7592B">
        <w:t xml:space="preserve">Russian economic decline risks global nuclear conflict </w:t>
      </w:r>
    </w:p>
    <w:p w14:paraId="136A19F6" w14:textId="70330140" w:rsidR="00FD7D2A" w:rsidRPr="001E7FFC" w:rsidRDefault="00FD7D2A" w:rsidP="00FD7D2A">
      <w:proofErr w:type="spellStart"/>
      <w:r w:rsidRPr="00B7592B">
        <w:rPr>
          <w:rStyle w:val="Style13ptBold"/>
        </w:rPr>
        <w:t>Filger</w:t>
      </w:r>
      <w:proofErr w:type="spellEnd"/>
      <w:r w:rsidRPr="00B7592B">
        <w:rPr>
          <w:rStyle w:val="Style13ptBold"/>
        </w:rPr>
        <w:t xml:space="preserve"> 9</w:t>
      </w:r>
      <w:r w:rsidRPr="00B7592B">
        <w:rPr>
          <w:sz w:val="8"/>
        </w:rPr>
        <w:t xml:space="preserve"> </w:t>
      </w:r>
      <w:r>
        <w:t xml:space="preserve">— </w:t>
      </w:r>
      <w:r w:rsidRPr="00B7592B">
        <w:t xml:space="preserve">Sheldon, Columnist and Founder – Global EconomicCrisis.com, “Russian Economy Faces </w:t>
      </w:r>
      <w:proofErr w:type="spellStart"/>
      <w:r w:rsidRPr="00B7592B">
        <w:t>Disasterous</w:t>
      </w:r>
      <w:proofErr w:type="spellEnd"/>
      <w:r w:rsidRPr="00B7592B">
        <w:t xml:space="preserve"> Free Fall Contraction”, </w:t>
      </w:r>
      <w:hyperlink r:id="rId20" w:tgtFrame="_blank" w:history="1">
        <w:r w:rsidRPr="001E7FFC">
          <w:rPr>
            <w:rStyle w:val="Hyperlink"/>
          </w:rPr>
          <w:t>http://www.huffingtonpost.com/sheldon-filger/russian-economy-faces-dis_b_201147.html</w:t>
        </w:r>
      </w:hyperlink>
    </w:p>
    <w:p w14:paraId="656C37F7" w14:textId="12C6D055" w:rsidR="00F6155D" w:rsidRPr="00FD7D2A" w:rsidRDefault="00FD7D2A" w:rsidP="00F6155D">
      <w:pPr>
        <w:rPr>
          <w:sz w:val="16"/>
          <w:szCs w:val="16"/>
        </w:rPr>
      </w:pPr>
      <w:r w:rsidRPr="00E82DDE">
        <w:rPr>
          <w:rStyle w:val="StyleUnderline"/>
        </w:rPr>
        <w:t>In Russia, historically, economic health and political stability are intertwined</w:t>
      </w:r>
      <w:r w:rsidRPr="00B7592B">
        <w:rPr>
          <w:sz w:val="16"/>
          <w:szCs w:val="16"/>
        </w:rPr>
        <w:t xml:space="preserve"> to a degree that is rarely encountered in other major industrialized economies. It was the economic stagnation of the former Soviet Union that led to its political downfall. Similarly, Medvedev and Putin, both intimately acquainted with their nation's history, are unquestionably alarmed at the prospect that Russia's </w:t>
      </w:r>
      <w:r w:rsidRPr="00E82DDE">
        <w:rPr>
          <w:rStyle w:val="StyleUnderline"/>
        </w:rPr>
        <w:t>economic crisis will endanger the nation's political stability</w:t>
      </w:r>
      <w:r w:rsidRPr="00B7592B">
        <w:rPr>
          <w:sz w:val="16"/>
          <w:szCs w:val="16"/>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E82DDE">
        <w:rPr>
          <w:rStyle w:val="StyleUnderline"/>
        </w:rPr>
        <w:t>Should the Russian economy deteriorate to the point where economic collapse is not out of the question, the impact will go far beyond</w:t>
      </w:r>
      <w:r w:rsidRPr="00B7592B">
        <w:rPr>
          <w:sz w:val="16"/>
          <w:szCs w:val="16"/>
        </w:rPr>
        <w:t xml:space="preserve"> the obvious accelerant such an outcome would be for the Global Economic Crisis. There is a geopolitical dimension that is even more relevant then the economic context. Despite its economic vulnerabilities and perceived decline from superpower status, </w:t>
      </w:r>
      <w:r w:rsidRPr="00E82DDE">
        <w:rPr>
          <w:rStyle w:val="StyleUnderline"/>
        </w:rPr>
        <w:t>Russia remains one of only two nations on earth with a nuclear arsenal of sufficient scope and capability to destroy the world as we know it. For that reason, it is not only</w:t>
      </w:r>
      <w:r w:rsidRPr="00B7592B">
        <w:rPr>
          <w:sz w:val="16"/>
          <w:szCs w:val="16"/>
        </w:rPr>
        <w:t xml:space="preserve"> President </w:t>
      </w:r>
      <w:r w:rsidRPr="00E82DDE">
        <w:rPr>
          <w:rStyle w:val="StyleUnderline"/>
        </w:rPr>
        <w:t>Medvedev and</w:t>
      </w:r>
      <w:r w:rsidRPr="00B7592B">
        <w:rPr>
          <w:sz w:val="16"/>
          <w:szCs w:val="16"/>
        </w:rPr>
        <w:t xml:space="preserve"> Prime Minister </w:t>
      </w:r>
      <w:r w:rsidRPr="00E82DDE">
        <w:rPr>
          <w:rStyle w:val="StyleUnderline"/>
        </w:rPr>
        <w:t>Putin who will be lying awake at nights over the prospect that a national economic crisis can transform itself into a virulent and destabilizing social and political upheaval</w:t>
      </w:r>
      <w:r w:rsidRPr="00B7592B">
        <w:rPr>
          <w:sz w:val="16"/>
          <w:szCs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During the years Boris Yeltsin ruled Russia, security forces responsible for guarding the nation's nuclear arsenal went without pay for months at a time, leading to fears that </w:t>
      </w:r>
      <w:r w:rsidRPr="00B7592B">
        <w:rPr>
          <w:rStyle w:val="StyleUnderline"/>
        </w:rPr>
        <w:t>desperate personnel would illicitly sell nuclear weapons to terrorist organizations</w:t>
      </w:r>
      <w:r w:rsidRPr="00B7592B">
        <w:rPr>
          <w:sz w:val="16"/>
          <w:szCs w:val="16"/>
        </w:rPr>
        <w:t xml:space="preserve">. </w:t>
      </w:r>
      <w:r w:rsidRPr="00E82DDE">
        <w:rPr>
          <w:rStyle w:val="StyleUnderline"/>
        </w:rPr>
        <w:t>If the current economic crisis in Russia were to deteriorate much further, how secure would the Russian nuclear arsenal remain? It may be that the financial impact of the Global Economic Crisis is its least dangerous consequence</w:t>
      </w:r>
      <w:r w:rsidRPr="00B7592B">
        <w:rPr>
          <w:sz w:val="16"/>
          <w:szCs w:val="16"/>
        </w:rPr>
        <w:t>.</w:t>
      </w:r>
    </w:p>
    <w:p w14:paraId="268BF4D9" w14:textId="77777777" w:rsidR="00B445C8" w:rsidRDefault="00B445C8" w:rsidP="00B445C8">
      <w:pPr>
        <w:pStyle w:val="Heading3"/>
      </w:pPr>
      <w:r>
        <w:t>2ac – Sierra Leone</w:t>
      </w:r>
    </w:p>
    <w:p w14:paraId="623CE1B3" w14:textId="77777777" w:rsidR="00B445C8" w:rsidRDefault="00B445C8" w:rsidP="00B445C8">
      <w:pPr>
        <w:pStyle w:val="Heading4"/>
      </w:pPr>
      <w:r>
        <w:t>Chinese economy key to Sierra Leone economy – trade and humanitarian aid.</w:t>
      </w:r>
    </w:p>
    <w:p w14:paraId="54AB8B0F" w14:textId="77777777" w:rsidR="00B445C8" w:rsidRPr="008C4CA6" w:rsidRDefault="00B445C8" w:rsidP="00B445C8">
      <w:pPr>
        <w:rPr>
          <w:rStyle w:val="Style13ptBold"/>
        </w:rPr>
      </w:pPr>
      <w:proofErr w:type="spellStart"/>
      <w:r w:rsidRPr="008C4CA6">
        <w:rPr>
          <w:rStyle w:val="Style13ptBold"/>
          <w:szCs w:val="26"/>
        </w:rPr>
        <w:t>Awoko</w:t>
      </w:r>
      <w:proofErr w:type="spellEnd"/>
      <w:r w:rsidRPr="008C4CA6">
        <w:rPr>
          <w:rStyle w:val="Style13ptBold"/>
          <w:szCs w:val="26"/>
        </w:rPr>
        <w:t xml:space="preserve"> ’16</w:t>
      </w:r>
      <w:r>
        <w:rPr>
          <w:rStyle w:val="Style13ptBold"/>
        </w:rPr>
        <w:t xml:space="preserve"> – </w:t>
      </w:r>
      <w:r w:rsidRPr="008C4CA6">
        <w:rPr>
          <w:rStyle w:val="Style13ptBold"/>
          <w:b w:val="0"/>
        </w:rPr>
        <w:t xml:space="preserve">a Sierra Leone newspaper (March 14, “Sierra Leone News: China’s Economic Growth Benefits Sierra Leone – Economic Counselor Shen </w:t>
      </w:r>
      <w:proofErr w:type="spellStart"/>
      <w:r w:rsidRPr="008C4CA6">
        <w:rPr>
          <w:rStyle w:val="Style13ptBold"/>
          <w:b w:val="0"/>
        </w:rPr>
        <w:t>Xiaokai</w:t>
      </w:r>
      <w:proofErr w:type="spellEnd"/>
      <w:r w:rsidRPr="008C4CA6">
        <w:rPr>
          <w:rStyle w:val="Style13ptBold"/>
          <w:b w:val="0"/>
        </w:rPr>
        <w:t>,” http://awoko.org/2016/03/14/sierra-leone-news-chinas-economic-growth-benefits-sierra-leone-economic-counselor-shen-xiaokai/)</w:t>
      </w:r>
    </w:p>
    <w:p w14:paraId="5402A207" w14:textId="77777777" w:rsidR="00B445C8" w:rsidRPr="008C4CA6" w:rsidRDefault="00B445C8" w:rsidP="00B445C8">
      <w:pPr>
        <w:rPr>
          <w:sz w:val="16"/>
        </w:rPr>
      </w:pPr>
      <w:r w:rsidRPr="008C4CA6">
        <w:rPr>
          <w:sz w:val="16"/>
        </w:rPr>
        <w:t xml:space="preserve">“In December 2015, </w:t>
      </w:r>
      <w:r w:rsidRPr="008C4CA6">
        <w:rPr>
          <w:rStyle w:val="StyleUnderline"/>
        </w:rPr>
        <w:t xml:space="preserve">Chinese President Xi Jinping and African leaders rounded off a landmark </w:t>
      </w:r>
      <w:r w:rsidRPr="008C4CA6">
        <w:rPr>
          <w:sz w:val="16"/>
        </w:rPr>
        <w:t xml:space="preserve">FOCAC </w:t>
      </w:r>
      <w:r w:rsidRPr="008C4CA6">
        <w:rPr>
          <w:rStyle w:val="StyleUnderline"/>
        </w:rPr>
        <w:t>summit</w:t>
      </w:r>
      <w:r w:rsidRPr="008C4CA6">
        <w:rPr>
          <w:sz w:val="16"/>
        </w:rPr>
        <w:t xml:space="preserve"> in Johannesburg, South Africa, </w:t>
      </w:r>
      <w:r w:rsidRPr="008C4CA6">
        <w:rPr>
          <w:rStyle w:val="StyleUnderline"/>
        </w:rPr>
        <w:t>and reached a consensus to upgrade China-Africa relations backed by a roadmap for further boosting mutually beneficial cooperation and common development</w:t>
      </w:r>
      <w:r w:rsidRPr="008C4CA6">
        <w:rPr>
          <w:sz w:val="16"/>
        </w:rPr>
        <w:t>.</w:t>
      </w:r>
      <w:r w:rsidRPr="008C4CA6">
        <w:rPr>
          <w:sz w:val="12"/>
        </w:rPr>
        <w:t>∂</w:t>
      </w:r>
      <w:r w:rsidRPr="008C4CA6">
        <w:rPr>
          <w:sz w:val="16"/>
        </w:rPr>
        <w:t xml:space="preserve"> President </w:t>
      </w:r>
      <w:r w:rsidRPr="008C4CA6">
        <w:rPr>
          <w:rStyle w:val="StyleUnderline"/>
        </w:rPr>
        <w:t>Xi</w:t>
      </w:r>
      <w:r w:rsidRPr="008C4CA6">
        <w:rPr>
          <w:sz w:val="16"/>
        </w:rPr>
        <w:t xml:space="preserve"> </w:t>
      </w:r>
      <w:r w:rsidRPr="008C4CA6">
        <w:rPr>
          <w:rStyle w:val="StyleUnderline"/>
        </w:rPr>
        <w:t>Jinping also announced a total of 60 billion USD financial support to ensure the implementation of a 10-pointed Cooperation Program with Africa in the next 3 years</w:t>
      </w:r>
      <w:r w:rsidRPr="008C4CA6">
        <w:rPr>
          <w:sz w:val="16"/>
        </w:rPr>
        <w:t>.”</w:t>
      </w:r>
      <w:r w:rsidRPr="008C4CA6">
        <w:rPr>
          <w:sz w:val="12"/>
        </w:rPr>
        <w:t>∂</w:t>
      </w:r>
      <w:r w:rsidRPr="008C4CA6">
        <w:rPr>
          <w:sz w:val="16"/>
        </w:rPr>
        <w:t xml:space="preserve"> In an exclusive interview with the Chinese Economic Counselor in Sierra Leone Mr. Shen </w:t>
      </w:r>
      <w:proofErr w:type="spellStart"/>
      <w:r w:rsidRPr="008C4CA6">
        <w:rPr>
          <w:sz w:val="16"/>
        </w:rPr>
        <w:t>Xiaokai</w:t>
      </w:r>
      <w:proofErr w:type="spellEnd"/>
      <w:r w:rsidRPr="008C4CA6">
        <w:rPr>
          <w:sz w:val="16"/>
        </w:rPr>
        <w:t>, he reiterated that July 2016 marks the 45th anniversary of the establishment of diplomatic relations between China and Sierra Leone.</w:t>
      </w:r>
      <w:r w:rsidRPr="008C4CA6">
        <w:rPr>
          <w:sz w:val="12"/>
        </w:rPr>
        <w:t>∂</w:t>
      </w:r>
      <w:r w:rsidRPr="008C4CA6">
        <w:rPr>
          <w:sz w:val="16"/>
        </w:rPr>
        <w:t xml:space="preserve"> In the past decades, </w:t>
      </w:r>
      <w:r w:rsidRPr="008C4CA6">
        <w:rPr>
          <w:rStyle w:val="StyleUnderline"/>
        </w:rPr>
        <w:t>China has been devoted to elevating Sierra Leone’s infrastructure, human resource development, public health, agriculture and so on, through various aid projects</w:t>
      </w:r>
      <w:r w:rsidRPr="008C4CA6">
        <w:rPr>
          <w:sz w:val="16"/>
        </w:rPr>
        <w:t xml:space="preserve">. And </w:t>
      </w:r>
      <w:r w:rsidRPr="008C4CA6">
        <w:rPr>
          <w:rStyle w:val="Emphasis"/>
        </w:rPr>
        <w:t>China has been committed to strengthening a win-win partnership with Sierra Leone through investment and trade</w:t>
      </w:r>
      <w:r w:rsidRPr="008C4CA6">
        <w:rPr>
          <w:sz w:val="16"/>
        </w:rPr>
        <w:t>. Both countries have made huge achievements.</w:t>
      </w:r>
      <w:r w:rsidRPr="008C4CA6">
        <w:rPr>
          <w:sz w:val="12"/>
        </w:rPr>
        <w:t>∂</w:t>
      </w:r>
      <w:r w:rsidRPr="008C4CA6">
        <w:rPr>
          <w:sz w:val="16"/>
        </w:rPr>
        <w:t xml:space="preserve"> Since 1971, </w:t>
      </w:r>
      <w:r w:rsidRPr="008C4CA6">
        <w:rPr>
          <w:rStyle w:val="StyleUnderline"/>
        </w:rPr>
        <w:t>China has offered a variety of aid projects to Sierra Leone including grants, interest-free loans and concessional loans</w:t>
      </w:r>
      <w:r w:rsidRPr="008C4CA6">
        <w:rPr>
          <w:sz w:val="16"/>
        </w:rPr>
        <w:t xml:space="preserve">. The National Stadium, </w:t>
      </w:r>
      <w:proofErr w:type="spellStart"/>
      <w:r w:rsidRPr="008C4CA6">
        <w:rPr>
          <w:sz w:val="16"/>
        </w:rPr>
        <w:t>Youyi</w:t>
      </w:r>
      <w:proofErr w:type="spellEnd"/>
      <w:r w:rsidRPr="008C4CA6">
        <w:rPr>
          <w:sz w:val="16"/>
        </w:rPr>
        <w:t xml:space="preserve"> Building, Mange Bridge, </w:t>
      </w:r>
      <w:proofErr w:type="spellStart"/>
      <w:r w:rsidRPr="008C4CA6">
        <w:rPr>
          <w:sz w:val="16"/>
        </w:rPr>
        <w:t>Guma</w:t>
      </w:r>
      <w:proofErr w:type="spellEnd"/>
      <w:r w:rsidRPr="008C4CA6">
        <w:rPr>
          <w:sz w:val="16"/>
        </w:rPr>
        <w:t xml:space="preserve"> Hydro Power Station, New Building of Ministry of Foreign Affairs, Primary Schools, Bo Stadium, and Friendship Road and so on, which have all become landmarks witnessing the two countries’ friendship.</w:t>
      </w:r>
      <w:r w:rsidRPr="008C4CA6">
        <w:rPr>
          <w:sz w:val="12"/>
        </w:rPr>
        <w:t>∂</w:t>
      </w:r>
      <w:r w:rsidRPr="008C4CA6">
        <w:rPr>
          <w:sz w:val="16"/>
        </w:rPr>
        <w:t xml:space="preserve"> He said C</w:t>
      </w:r>
      <w:r w:rsidRPr="008C4CA6">
        <w:rPr>
          <w:rStyle w:val="StyleUnderline"/>
        </w:rPr>
        <w:t xml:space="preserve">hina has been dispatching medical teams, agriculture experts to Sierra Leone, and donated anti-malaria drugs to Sierra Leone for over thirty years. </w:t>
      </w:r>
      <w:r w:rsidRPr="008C4CA6">
        <w:rPr>
          <w:sz w:val="16"/>
        </w:rPr>
        <w:t xml:space="preserve">Moreover, China always pays great attention to human resource training for Sierra Leone, sponsoring more than 200 Sierra Leoneans trained in China each year. In 2007, </w:t>
      </w:r>
      <w:r w:rsidRPr="008C4CA6">
        <w:rPr>
          <w:rStyle w:val="StyleUnderline"/>
        </w:rPr>
        <w:t>China also waived 5 interest-free loans due for Sierra Leone which amounts to over 182 million Yuan</w:t>
      </w:r>
      <w:r w:rsidRPr="008C4CA6">
        <w:rPr>
          <w:sz w:val="16"/>
        </w:rPr>
        <w:t>.</w:t>
      </w:r>
      <w:r w:rsidRPr="008C4CA6">
        <w:rPr>
          <w:sz w:val="12"/>
        </w:rPr>
        <w:t>∂</w:t>
      </w:r>
      <w:r w:rsidRPr="008C4CA6">
        <w:rPr>
          <w:sz w:val="16"/>
        </w:rPr>
        <w:t xml:space="preserve"> The Economic Counselor in a happy mood averred that in the coming three years, China has pledged 60 billion US dollars support to African countries, of which 5 billion is a donation and free-of-interest loan, and 35 billion concessional loan and export credit to Africa in the 2015 FOCAC Johannesburg Summit.</w:t>
      </w:r>
      <w:r w:rsidRPr="008C4CA6">
        <w:rPr>
          <w:sz w:val="12"/>
        </w:rPr>
        <w:t>∂</w:t>
      </w:r>
      <w:r w:rsidRPr="008C4CA6">
        <w:rPr>
          <w:sz w:val="16"/>
        </w:rPr>
        <w:t xml:space="preserve"> “With this commitment, </w:t>
      </w:r>
      <w:r w:rsidRPr="008C4CA6">
        <w:rPr>
          <w:rStyle w:val="Emphasis"/>
        </w:rPr>
        <w:t>China is to give continuous support to Sierra Leone,</w:t>
      </w:r>
      <w:r w:rsidRPr="008C4CA6">
        <w:rPr>
          <w:sz w:val="16"/>
        </w:rPr>
        <w:t xml:space="preserve"> focusing on the priority projects for the Agenda for Prosperity, such as the </w:t>
      </w:r>
      <w:proofErr w:type="spellStart"/>
      <w:r w:rsidRPr="008C4CA6">
        <w:rPr>
          <w:sz w:val="16"/>
        </w:rPr>
        <w:t>Mamamah</w:t>
      </w:r>
      <w:proofErr w:type="spellEnd"/>
      <w:r w:rsidRPr="008C4CA6">
        <w:rPr>
          <w:sz w:val="16"/>
        </w:rPr>
        <w:t xml:space="preserve"> International Airport, </w:t>
      </w:r>
      <w:proofErr w:type="spellStart"/>
      <w:r w:rsidRPr="008C4CA6">
        <w:rPr>
          <w:sz w:val="16"/>
        </w:rPr>
        <w:t>Rokel</w:t>
      </w:r>
      <w:proofErr w:type="spellEnd"/>
      <w:r w:rsidRPr="008C4CA6">
        <w:rPr>
          <w:sz w:val="16"/>
        </w:rPr>
        <w:t xml:space="preserve"> Water Supply, West Africa Tropical Disease Research Center, Hill Station Road projects and so on.”</w:t>
      </w:r>
      <w:r w:rsidRPr="008C4CA6">
        <w:rPr>
          <w:sz w:val="12"/>
        </w:rPr>
        <w:t>∂</w:t>
      </w:r>
      <w:r w:rsidRPr="008C4CA6">
        <w:rPr>
          <w:sz w:val="16"/>
        </w:rPr>
        <w:t xml:space="preserve"> “When Sierra Leone was declared Ebola free on November 7, 2015, </w:t>
      </w:r>
      <w:r w:rsidRPr="008C4CA6">
        <w:rPr>
          <w:rStyle w:val="StyleUnderline"/>
        </w:rPr>
        <w:t xml:space="preserve">trade begins to show signs of recovery between the two nations, as more and more Sierra Leonean business people are seeking opportunities in China. </w:t>
      </w:r>
      <w:r w:rsidRPr="008C4CA6">
        <w:rPr>
          <w:sz w:val="16"/>
        </w:rPr>
        <w:t>The China Import and Export Fair (Canton Fair) and China International Fair for Investment and Trade (CIFIT), in particular, offer great opportunities for the elevation and development of trading between China and Sierra Leone. We are looking forward to seeing a big leap forward in the volume of trade between our two nations in the future.</w:t>
      </w:r>
      <w:r w:rsidRPr="008C4CA6">
        <w:rPr>
          <w:sz w:val="12"/>
        </w:rPr>
        <w:t>∂</w:t>
      </w:r>
      <w:r w:rsidRPr="008C4CA6">
        <w:rPr>
          <w:sz w:val="16"/>
        </w:rPr>
        <w:t xml:space="preserve"> “</w:t>
      </w:r>
      <w:r w:rsidRPr="008C4CA6">
        <w:rPr>
          <w:rStyle w:val="Emphasis"/>
        </w:rPr>
        <w:t>The trade between China and Sierra Leone has witnessed a continuous growth since 2002</w:t>
      </w:r>
      <w:r w:rsidRPr="008C4CA6">
        <w:rPr>
          <w:sz w:val="16"/>
        </w:rPr>
        <w:t xml:space="preserve">. </w:t>
      </w:r>
      <w:r w:rsidRPr="008C4CA6">
        <w:rPr>
          <w:rStyle w:val="StyleUnderline"/>
        </w:rPr>
        <w:t>China is one of the major trading partners of Sierra Leone</w:t>
      </w:r>
      <w:r w:rsidRPr="008C4CA6">
        <w:rPr>
          <w:sz w:val="16"/>
        </w:rPr>
        <w:t xml:space="preserve">. </w:t>
      </w:r>
      <w:r w:rsidRPr="008C4CA6">
        <w:rPr>
          <w:rStyle w:val="StyleUnderline"/>
        </w:rPr>
        <w:t>In spite of the Ebola outbreak, trade volume between China and Sierra Leone reached US$1.71 billion in 2014</w:t>
      </w:r>
      <w:r w:rsidRPr="008C4CA6">
        <w:rPr>
          <w:sz w:val="16"/>
        </w:rPr>
        <w:t>, marking a 17.8 percent growth compared with the year before. Due to the deep impact inflicted by Ebola outbreak on the socio-economic situation of Sierra Leone, as well as the plummet of iron ore price in the global market, trade between China and Sierra Leone dropped dramatically to US$413 million in 2015.</w:t>
      </w:r>
      <w:r w:rsidRPr="008C4CA6">
        <w:rPr>
          <w:sz w:val="12"/>
        </w:rPr>
        <w:t>∂</w:t>
      </w:r>
      <w:r w:rsidRPr="008C4CA6">
        <w:rPr>
          <w:sz w:val="16"/>
        </w:rPr>
        <w:t xml:space="preserve"> The Economic Counselor gave brief background on China’s economy, and explained why his country’s growth will benefit Sierra Leone in the coming years.</w:t>
      </w:r>
      <w:r w:rsidRPr="008C4CA6">
        <w:rPr>
          <w:sz w:val="12"/>
        </w:rPr>
        <w:t>∂</w:t>
      </w:r>
      <w:r w:rsidRPr="008C4CA6">
        <w:rPr>
          <w:sz w:val="16"/>
        </w:rPr>
        <w:t xml:space="preserve"> He disclosed that </w:t>
      </w:r>
      <w:r w:rsidRPr="008C4CA6">
        <w:rPr>
          <w:rStyle w:val="StyleUnderline"/>
        </w:rPr>
        <w:t xml:space="preserve">despite the slowdown of the world’s economy, China’s economic growth is still energetic in 2015. </w:t>
      </w:r>
      <w:r w:rsidRPr="008C4CA6">
        <w:rPr>
          <w:sz w:val="16"/>
        </w:rPr>
        <w:t>The latest statistics of consumption, international trade and investment, which are the 3 major parts of the domestic economy, shows a great performance of China’s economy in 2015.</w:t>
      </w:r>
      <w:r w:rsidRPr="008C4CA6">
        <w:rPr>
          <w:sz w:val="12"/>
        </w:rPr>
        <w:t>∂</w:t>
      </w:r>
      <w:r w:rsidRPr="008C4CA6">
        <w:rPr>
          <w:sz w:val="16"/>
        </w:rPr>
        <w:t xml:space="preserve"> Last year, </w:t>
      </w:r>
      <w:r w:rsidRPr="008C4CA6">
        <w:rPr>
          <w:rStyle w:val="StyleUnderline"/>
        </w:rPr>
        <w:t>total retail sales of consumer goods stood at 30.1 trillion Yuan (</w:t>
      </w:r>
      <w:r w:rsidRPr="008C4CA6">
        <w:rPr>
          <w:sz w:val="16"/>
        </w:rPr>
        <w:t xml:space="preserve">US$4.62 trillion), a 10.7 percent increase year on year. Consumption contributed 66.4 percent to economic growth, increasing 15.4 percent from the previous year. In other words, </w:t>
      </w:r>
      <w:r w:rsidRPr="008C4CA6">
        <w:rPr>
          <w:rStyle w:val="StyleUnderline"/>
        </w:rPr>
        <w:t>China has successfully made the major transformation from an economy whose growth was mainly driven by investment and foreign trade to the economy powered by internal demand</w:t>
      </w:r>
      <w:r w:rsidRPr="008C4CA6">
        <w:rPr>
          <w:sz w:val="16"/>
        </w:rPr>
        <w:t>, especially consumption.</w:t>
      </w:r>
    </w:p>
    <w:p w14:paraId="040ECFBF" w14:textId="77777777" w:rsidR="00B445C8" w:rsidRPr="00F6155D" w:rsidRDefault="00B445C8" w:rsidP="00B445C8"/>
    <w:p w14:paraId="05E8CEA0" w14:textId="77777777" w:rsidR="00F6155D" w:rsidRPr="00FA6F8D" w:rsidRDefault="00F6155D" w:rsidP="00F6155D">
      <w:pPr>
        <w:pStyle w:val="Heading3"/>
      </w:pPr>
      <w:r w:rsidRPr="00FA6F8D">
        <w:t>2ac – South Korea Economy</w:t>
      </w:r>
    </w:p>
    <w:p w14:paraId="4F4B8732" w14:textId="77777777" w:rsidR="00F6155D" w:rsidRDefault="00F6155D" w:rsidP="00F6155D">
      <w:pPr>
        <w:pStyle w:val="Heading4"/>
      </w:pPr>
      <w:r>
        <w:t xml:space="preserve">Chinese economic growth key to South Korea’s economy. </w:t>
      </w:r>
    </w:p>
    <w:p w14:paraId="1F8E7669" w14:textId="77777777" w:rsidR="00F6155D" w:rsidRPr="00635BE1" w:rsidRDefault="00F6155D" w:rsidP="00F6155D">
      <w:pPr>
        <w:rPr>
          <w:rStyle w:val="Style13ptBold"/>
        </w:rPr>
      </w:pPr>
      <w:r w:rsidRPr="00635BE1">
        <w:rPr>
          <w:rStyle w:val="Style13ptBold"/>
          <w:szCs w:val="26"/>
        </w:rPr>
        <w:t>Suk-Yee ’16</w:t>
      </w:r>
      <w:r>
        <w:rPr>
          <w:rStyle w:val="Style13ptBold"/>
        </w:rPr>
        <w:t xml:space="preserve"> – </w:t>
      </w:r>
      <w:r w:rsidRPr="00635BE1">
        <w:rPr>
          <w:rStyle w:val="Style13ptBold"/>
          <w:b w:val="0"/>
        </w:rPr>
        <w:t>writer for Business Korea (Jung, April 11, “De-growth of Chinese Economy Predicted to Significantly Affect S. Korean Economy,” http://www.businesskorea.co.kr/english/news/money/14363-exposure-chinese-economy-de-growth-chinese-economy-predicted-significantly-affect-s)</w:t>
      </w:r>
    </w:p>
    <w:p w14:paraId="37616D8A" w14:textId="77777777" w:rsidR="00F6155D" w:rsidRPr="00E671D5" w:rsidRDefault="00F6155D" w:rsidP="00F6155D">
      <w:pPr>
        <w:rPr>
          <w:sz w:val="16"/>
        </w:rPr>
      </w:pPr>
      <w:r w:rsidRPr="00E671D5">
        <w:rPr>
          <w:sz w:val="16"/>
        </w:rPr>
        <w:t xml:space="preserve">It added that </w:t>
      </w:r>
      <w:r w:rsidRPr="00E671D5">
        <w:rPr>
          <w:rStyle w:val="Emphasis"/>
        </w:rPr>
        <w:t>a one percentage point decline in the economic growth rate of China is likely to result in a 0.5 percentage point decline in South Korea’s economic growth rate</w:t>
      </w:r>
      <w:r w:rsidRPr="00E671D5">
        <w:rPr>
          <w:sz w:val="16"/>
        </w:rPr>
        <w:t xml:space="preserve"> while the decrement is estimated at 0.7 percentage points for Singapore, 0.6 percentage points for Indonesia, 0.3 percentage points for Germany, 0.2 percentage points for Japan and 0.1 percentage point for the United States.</w:t>
      </w:r>
      <w:r w:rsidRPr="00E671D5">
        <w:rPr>
          <w:sz w:val="12"/>
        </w:rPr>
        <w:t>∂</w:t>
      </w:r>
      <w:r w:rsidRPr="00E671D5">
        <w:rPr>
          <w:sz w:val="16"/>
        </w:rPr>
        <w:t xml:space="preserve"> According to the institute’s report, </w:t>
      </w:r>
      <w:r w:rsidRPr="00E671D5">
        <w:rPr>
          <w:rStyle w:val="StyleUnderline"/>
        </w:rPr>
        <w:t>Singapore’s exports to China account for only 12.6% of its total exports but the country shows a high degree of exposure to the Chinese economy due to its export-to-GDP ratio of as high as 187.6%. When it comes to South Korea, the figures are 25.4% and 50.6%, respectively.</w:t>
      </w:r>
      <w:r w:rsidRPr="00E671D5">
        <w:rPr>
          <w:rStyle w:val="StyleUnderline"/>
          <w:sz w:val="12"/>
          <w:u w:val="none"/>
        </w:rPr>
        <w:t>∂</w:t>
      </w:r>
      <w:r w:rsidRPr="00E671D5">
        <w:rPr>
          <w:sz w:val="16"/>
        </w:rPr>
        <w:t xml:space="preserve"> </w:t>
      </w:r>
      <w:r w:rsidRPr="00E671D5">
        <w:rPr>
          <w:rStyle w:val="Emphasis"/>
        </w:rPr>
        <w:t xml:space="preserve">The South Korean economy’s high level of dependence on the Chinese economy is leading to a significant impact with the latter slowing down </w:t>
      </w:r>
      <w:r w:rsidRPr="00E671D5">
        <w:rPr>
          <w:sz w:val="16"/>
        </w:rPr>
        <w:t xml:space="preserve">these days. China’s total import growth was 1.1% between 2013 and 2014 but fell to -18.4% between 2014 and 2015. Likewise, </w:t>
      </w:r>
      <w:r w:rsidRPr="00E671D5">
        <w:rPr>
          <w:rStyle w:val="StyleUnderline"/>
        </w:rPr>
        <w:t>South Korea’s exports to China increased 6.1% in 2014 but dropped 8.4% last year.</w:t>
      </w:r>
      <w:r w:rsidRPr="00E671D5">
        <w:rPr>
          <w:sz w:val="16"/>
        </w:rPr>
        <w:t xml:space="preserve"> The amount fell 13.2% year on year for the first two months of this year, too.</w:t>
      </w:r>
    </w:p>
    <w:p w14:paraId="05BD366A" w14:textId="77777777" w:rsidR="00C745FD" w:rsidRDefault="00C745FD" w:rsidP="00C745FD">
      <w:pPr>
        <w:pStyle w:val="Heading4"/>
      </w:pPr>
      <w:r w:rsidRPr="003B4B10">
        <w:t xml:space="preserve">South </w:t>
      </w:r>
      <w:r>
        <w:t>Korean economy is key to the global economy</w:t>
      </w:r>
    </w:p>
    <w:p w14:paraId="46DD394E" w14:textId="77777777" w:rsidR="00C745FD" w:rsidRPr="003B4B10" w:rsidRDefault="00C745FD" w:rsidP="00C745FD">
      <w:r w:rsidRPr="003B4B10">
        <w:rPr>
          <w:sz w:val="16"/>
        </w:rPr>
        <w:t xml:space="preserve">Peter </w:t>
      </w:r>
      <w:r w:rsidRPr="003B4B10">
        <w:rPr>
          <w:rStyle w:val="Style13ptBold"/>
        </w:rPr>
        <w:t>Pham 15</w:t>
      </w:r>
      <w:r w:rsidRPr="003B4B10">
        <w:rPr>
          <w:sz w:val="16"/>
        </w:rPr>
        <w:t>, founder of Phoenix Capital, an Asia-focused asset management company and recipient of the 2015 Emerging Markets Fund of the Year award from Acquisition Finance Magazine, 9/9/15, “South Korea: The Seoul Of The World's Economy”, http://www.forbes.com/sites/peterpham/2015/09/09/south-korea-the-seoul-of-the-worlds-economy/#5fb64f0e646f</w:t>
      </w:r>
    </w:p>
    <w:p w14:paraId="2FEC330A" w14:textId="77777777" w:rsidR="00C745FD" w:rsidRPr="003B4B10" w:rsidRDefault="00C745FD" w:rsidP="00C745FD">
      <w:pPr>
        <w:rPr>
          <w:sz w:val="14"/>
        </w:rPr>
      </w:pPr>
      <w:r w:rsidRPr="003B4B10">
        <w:rPr>
          <w:rStyle w:val="StyleUnderline"/>
        </w:rPr>
        <w:t xml:space="preserve">China’s economic woes are well publicized, but perhaps the most interesting topic in the discussion of the current state of Asian economics is </w:t>
      </w:r>
      <w:r w:rsidRPr="003B4B10">
        <w:rPr>
          <w:rStyle w:val="Emphasis"/>
        </w:rPr>
        <w:t>South Korea.</w:t>
      </w:r>
      <w:r w:rsidRPr="003B4B10">
        <w:rPr>
          <w:sz w:val="14"/>
        </w:rPr>
        <w:t xml:space="preserve"> Currently, </w:t>
      </w:r>
      <w:r w:rsidRPr="003B4B10">
        <w:rPr>
          <w:rStyle w:val="StyleUnderline"/>
        </w:rPr>
        <w:t>the country is the world’s sixth largest exporter</w:t>
      </w:r>
      <w:r w:rsidRPr="003B4B10">
        <w:rPr>
          <w:sz w:val="14"/>
        </w:rPr>
        <w:t xml:space="preserve">. </w:t>
      </w:r>
      <w:r w:rsidRPr="003B4B10">
        <w:rPr>
          <w:rStyle w:val="StyleUnderline"/>
        </w:rPr>
        <w:t>The nation boasts the world’s largest shipyard</w:t>
      </w:r>
      <w:r w:rsidRPr="003B4B10">
        <w:rPr>
          <w:sz w:val="14"/>
        </w:rPr>
        <w:t xml:space="preserve"> run by Hyundai Heavy Industries and one of the world’s largest automobile manufacturers, Hyundai Motors. In addition, </w:t>
      </w:r>
      <w:r w:rsidRPr="003B4B10">
        <w:rPr>
          <w:rStyle w:val="StyleUnderline"/>
        </w:rPr>
        <w:t>they are Asia’s top gasoline exporter and home to electronics giant and major exporter Samsung Electronics .</w:t>
      </w:r>
      <w:r>
        <w:rPr>
          <w:rStyle w:val="StyleUnderline"/>
        </w:rPr>
        <w:t xml:space="preserve"> </w:t>
      </w:r>
      <w:r w:rsidRPr="003B4B10">
        <w:rPr>
          <w:rStyle w:val="StyleUnderline"/>
        </w:rPr>
        <w:t xml:space="preserve">As the world has kept their eyes glued to China, the numbers from South Korea have been equally </w:t>
      </w:r>
      <w:r w:rsidRPr="003B4B10">
        <w:rPr>
          <w:rStyle w:val="Emphasis"/>
        </w:rPr>
        <w:t>alarming</w:t>
      </w:r>
      <w:r w:rsidRPr="003B4B10">
        <w:rPr>
          <w:sz w:val="14"/>
        </w:rPr>
        <w:t xml:space="preserve">. South Korean exports dropped to $39.3 billion in August, -14.7% of the total just one year ago marking the worst monthly decline in exports since the recession years. The number is significantly lower than July’s -3.4% and beyond even the gloomiest of projections. </w:t>
      </w:r>
      <w:r w:rsidRPr="003B4B10">
        <w:rPr>
          <w:rStyle w:val="Emphasis"/>
        </w:rPr>
        <w:t xml:space="preserve">The significance cannot be overstated. </w:t>
      </w:r>
      <w:r w:rsidRPr="003B4B10">
        <w:rPr>
          <w:sz w:val="14"/>
        </w:rPr>
        <w:t xml:space="preserve">Exports account for 41% of South Korea’s total economic output; such a rapid drop could spell disaster if it becomes an ongoing trend. </w:t>
      </w:r>
      <w:r w:rsidRPr="003B4B10">
        <w:rPr>
          <w:rStyle w:val="StyleUnderline"/>
        </w:rPr>
        <w:t xml:space="preserve">The country is known as a bellwether for global trade, perhaps </w:t>
      </w:r>
      <w:r w:rsidRPr="003B4B10">
        <w:rPr>
          <w:rStyle w:val="Emphasis"/>
        </w:rPr>
        <w:t>it is an indicator that global economic situation</w:t>
      </w:r>
      <w:r w:rsidRPr="003B4B10">
        <w:rPr>
          <w:rStyle w:val="StyleUnderline"/>
        </w:rPr>
        <w:t xml:space="preserve"> is far more precarious than most think.</w:t>
      </w:r>
      <w:r w:rsidRPr="003B4B10">
        <w:rPr>
          <w:sz w:val="14"/>
        </w:rPr>
        <w:t xml:space="preserve"> </w:t>
      </w:r>
      <w:r w:rsidRPr="003B4B10">
        <w:rPr>
          <w:rStyle w:val="StyleUnderline"/>
        </w:rPr>
        <w:t xml:space="preserve">Not only is it a warning to the world economy, it also speaks volumes about the extent of the ripple effect of </w:t>
      </w:r>
      <w:r w:rsidRPr="003B4B10">
        <w:rPr>
          <w:rStyle w:val="Emphasis"/>
        </w:rPr>
        <w:t>China’s economic problems</w:t>
      </w:r>
      <w:r w:rsidRPr="003B4B10">
        <w:rPr>
          <w:sz w:val="14"/>
        </w:rPr>
        <w:t>. Korean exports to China, which account for 23% of the country’s total exports fell by -8.8% in August. Overall, South Korea’s trade surplus narrowed to $4.3 billion in August compared with $7.7 billion in July.</w:t>
      </w:r>
    </w:p>
    <w:p w14:paraId="5B8B849B" w14:textId="77777777" w:rsidR="00C745FD" w:rsidRDefault="00C745FD" w:rsidP="00C745FD">
      <w:pPr>
        <w:pStyle w:val="Heading4"/>
      </w:pPr>
      <w:r>
        <w:t>Economic decline leads to nuclear war</w:t>
      </w:r>
    </w:p>
    <w:p w14:paraId="126B0561" w14:textId="77777777" w:rsidR="00C745FD" w:rsidRDefault="00C745FD" w:rsidP="00C745FD">
      <w:r>
        <w:t xml:space="preserve">Stein </w:t>
      </w:r>
      <w:proofErr w:type="spellStart"/>
      <w:r w:rsidRPr="00B0641B">
        <w:rPr>
          <w:rStyle w:val="Style13ptBold"/>
        </w:rPr>
        <w:t>Tønnesson</w:t>
      </w:r>
      <w:proofErr w:type="spellEnd"/>
      <w:r w:rsidRPr="00B0641B">
        <w:rPr>
          <w:rStyle w:val="Style13ptBold"/>
        </w:rPr>
        <w:t xml:space="preserve"> 15</w:t>
      </w:r>
      <w:r>
        <w:t xml:space="preserve">, </w:t>
      </w:r>
      <w:r w:rsidRPr="00AF177C">
        <w:t>Research Professor, Peace Research Institute Oslo; Leader</w:t>
      </w:r>
      <w:r>
        <w:t xml:space="preserve"> of East Asia Peace program, Uppsala University, 2015, “Deterrence, interdependence and Sino–US peace,” International Area Studies Review, Vol. 18, No. 3, p. 297-311</w:t>
      </w:r>
    </w:p>
    <w:p w14:paraId="2EBA1043" w14:textId="77777777" w:rsidR="00C745FD" w:rsidRPr="00B0641B" w:rsidRDefault="00C745FD" w:rsidP="00C745FD">
      <w:pPr>
        <w:rPr>
          <w:sz w:val="16"/>
        </w:rPr>
      </w:pPr>
      <w:r w:rsidRPr="00B0641B">
        <w:rPr>
          <w:sz w:val="16"/>
        </w:rPr>
        <w:t xml:space="preserve">Several </w:t>
      </w:r>
      <w:r w:rsidRPr="00B0641B">
        <w:rPr>
          <w:rStyle w:val="StyleUnderline"/>
        </w:rPr>
        <w:t>recent works</w:t>
      </w:r>
      <w:r w:rsidRPr="00B0641B">
        <w:rPr>
          <w:sz w:val="16"/>
        </w:rPr>
        <w:t xml:space="preserve"> on China and Sino–US relations </w:t>
      </w:r>
      <w:r w:rsidRPr="00B0641B">
        <w:rPr>
          <w:rStyle w:val="StyleUnderline"/>
        </w:rPr>
        <w:t>have made</w:t>
      </w:r>
      <w:r w:rsidRPr="00B0641B">
        <w:rPr>
          <w:sz w:val="16"/>
        </w:rPr>
        <w:t xml:space="preserve"> substantial </w:t>
      </w:r>
      <w:r w:rsidRPr="00B0641B">
        <w:rPr>
          <w:rStyle w:val="StyleUnderline"/>
        </w:rPr>
        <w:t>contributions to the current understanding of how and under what circumstances</w:t>
      </w:r>
      <w:r w:rsidRPr="00B0641B">
        <w:rPr>
          <w:sz w:val="16"/>
        </w:rPr>
        <w:t xml:space="preserve"> a combination of </w:t>
      </w:r>
      <w:r w:rsidRPr="00B0641B">
        <w:rPr>
          <w:rStyle w:val="StyleUnderline"/>
        </w:rPr>
        <w:t>nuclear deterrence and economic interdependence may reduce the risk of war between major powers</w:t>
      </w:r>
      <w:r w:rsidRPr="00B0641B">
        <w:rPr>
          <w:sz w:val="16"/>
        </w:rPr>
        <w:t xml:space="preserve">. At least four conclusions can be drawn from the review above: first, those who say that </w:t>
      </w:r>
      <w:r w:rsidRPr="00B0641B">
        <w:rPr>
          <w:rStyle w:val="StyleUnderline"/>
        </w:rPr>
        <w:t xml:space="preserve">interdependence may </w:t>
      </w:r>
      <w:r w:rsidRPr="00B0641B">
        <w:rPr>
          <w:rStyle w:val="Emphasis"/>
        </w:rPr>
        <w:t>both inhibit and drive conflict</w:t>
      </w:r>
      <w:r w:rsidRPr="00B0641B">
        <w:rPr>
          <w:sz w:val="16"/>
        </w:rPr>
        <w:t xml:space="preserve"> are right. </w:t>
      </w:r>
      <w:r w:rsidRPr="00A2783C">
        <w:rPr>
          <w:rStyle w:val="StyleUnderline"/>
          <w:highlight w:val="cyan"/>
        </w:rPr>
        <w:t>Interdependence raises the cost of conflict</w:t>
      </w:r>
      <w:r w:rsidRPr="00B0641B">
        <w:rPr>
          <w:sz w:val="16"/>
        </w:rPr>
        <w:t xml:space="preserve"> for all sides </w:t>
      </w:r>
      <w:r w:rsidRPr="00A2783C">
        <w:rPr>
          <w:rStyle w:val="StyleUnderline"/>
        </w:rPr>
        <w:t>but</w:t>
      </w:r>
      <w:r w:rsidRPr="00B0641B">
        <w:rPr>
          <w:sz w:val="16"/>
        </w:rPr>
        <w:t xml:space="preserve"> </w:t>
      </w:r>
      <w:r w:rsidRPr="00B0641B">
        <w:rPr>
          <w:rStyle w:val="StyleUnderline"/>
        </w:rPr>
        <w:t xml:space="preserve">asymmetrical or </w:t>
      </w:r>
      <w:r w:rsidRPr="00A2783C">
        <w:rPr>
          <w:rStyle w:val="StyleUnderline"/>
        </w:rPr>
        <w:t xml:space="preserve">unbalanced dependencies and </w:t>
      </w:r>
      <w:r w:rsidRPr="00A2783C">
        <w:rPr>
          <w:rStyle w:val="Emphasis"/>
        </w:rPr>
        <w:t>negative trade expectations</w:t>
      </w:r>
      <w:r w:rsidRPr="00B0641B">
        <w:rPr>
          <w:sz w:val="16"/>
        </w:rPr>
        <w:t xml:space="preserve"> may </w:t>
      </w:r>
      <w:r w:rsidRPr="00A2783C">
        <w:rPr>
          <w:rStyle w:val="StyleUnderline"/>
        </w:rPr>
        <w:t>generate tensions leading to trade wars</w:t>
      </w:r>
      <w:r w:rsidRPr="00B0641B">
        <w:rPr>
          <w:rStyle w:val="StyleUnderline"/>
        </w:rPr>
        <w:t xml:space="preserve"> among inter-dependent states </w:t>
      </w:r>
      <w:r w:rsidRPr="00A2783C">
        <w:rPr>
          <w:rStyle w:val="StyleUnderline"/>
        </w:rPr>
        <w:t>that</w:t>
      </w:r>
      <w:r w:rsidRPr="00B0641B">
        <w:rPr>
          <w:sz w:val="16"/>
        </w:rPr>
        <w:t xml:space="preserve"> in turn </w:t>
      </w:r>
      <w:r w:rsidRPr="00A2783C">
        <w:rPr>
          <w:rStyle w:val="StyleUnderline"/>
        </w:rPr>
        <w:t>increase</w:t>
      </w:r>
      <w:r w:rsidRPr="00B0641B">
        <w:rPr>
          <w:rStyle w:val="StyleUnderline"/>
        </w:rPr>
        <w:t xml:space="preserve"> the </w:t>
      </w:r>
      <w:r w:rsidRPr="00A2783C">
        <w:rPr>
          <w:rStyle w:val="StyleUnderline"/>
        </w:rPr>
        <w:t>risk of military conflict</w:t>
      </w:r>
      <w:r w:rsidRPr="00B0641B">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B0641B">
        <w:rPr>
          <w:sz w:val="16"/>
        </w:rPr>
        <w:t>analysed</w:t>
      </w:r>
      <w:proofErr w:type="spellEnd"/>
      <w:r w:rsidRPr="00B0641B">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B0641B">
        <w:rPr>
          <w:sz w:val="16"/>
        </w:rPr>
        <w:t>Ravenhill</w:t>
      </w:r>
      <w:proofErr w:type="spellEnd"/>
      <w:r w:rsidRPr="00B0641B">
        <w:rPr>
          <w:sz w:val="16"/>
        </w:rPr>
        <w:t xml:space="preserve">, 2014; </w:t>
      </w:r>
      <w:proofErr w:type="spellStart"/>
      <w:r w:rsidRPr="00B0641B">
        <w:rPr>
          <w:sz w:val="16"/>
        </w:rPr>
        <w:t>Yoshimatsu</w:t>
      </w:r>
      <w:proofErr w:type="spellEnd"/>
      <w:r w:rsidRPr="00B0641B">
        <w:rPr>
          <w:sz w:val="16"/>
        </w:rPr>
        <w:t xml:space="preserve">, 2014: 576); and fourth, </w:t>
      </w:r>
      <w:r w:rsidRPr="00A2783C">
        <w:rPr>
          <w:rStyle w:val="StyleUnderline"/>
        </w:rPr>
        <w:t>decisions for war</w:t>
      </w:r>
      <w:r w:rsidRPr="00B0641B">
        <w:rPr>
          <w:sz w:val="16"/>
        </w:rPr>
        <w:t xml:space="preserve"> and peace </w:t>
      </w:r>
      <w:r w:rsidRPr="00A2783C">
        <w:rPr>
          <w:rStyle w:val="StyleUnderline"/>
        </w:rPr>
        <w:t>are taken by very few</w:t>
      </w:r>
      <w:r w:rsidRPr="00B0641B">
        <w:rPr>
          <w:rStyle w:val="StyleUnderline"/>
        </w:rPr>
        <w:t xml:space="preserve"> people, </w:t>
      </w:r>
      <w:r w:rsidRPr="00A2783C">
        <w:rPr>
          <w:rStyle w:val="StyleUnderline"/>
        </w:rPr>
        <w:t>who act on</w:t>
      </w:r>
      <w:r w:rsidRPr="00B0641B">
        <w:rPr>
          <w:rStyle w:val="StyleUnderline"/>
        </w:rPr>
        <w:t xml:space="preserve"> the basis of their </w:t>
      </w:r>
      <w:r w:rsidRPr="00A2783C">
        <w:rPr>
          <w:rStyle w:val="StyleUnderline"/>
        </w:rPr>
        <w:t>future expectations</w:t>
      </w:r>
      <w:r w:rsidRPr="00B0641B">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A2783C">
        <w:rPr>
          <w:rStyle w:val="StyleUnderline"/>
          <w:highlight w:val="cyan"/>
        </w:rPr>
        <w:t>If leaders</w:t>
      </w:r>
      <w:r w:rsidRPr="00B0641B">
        <w:rPr>
          <w:sz w:val="16"/>
        </w:rPr>
        <w:t xml:space="preserve"> on either side of the Atlantic </w:t>
      </w:r>
      <w:r w:rsidRPr="00B0641B">
        <w:rPr>
          <w:rStyle w:val="StyleUnderline"/>
        </w:rPr>
        <w:t xml:space="preserve">begin to </w:t>
      </w:r>
      <w:r w:rsidRPr="00A2783C">
        <w:rPr>
          <w:rStyle w:val="StyleUnderline"/>
          <w:highlight w:val="cyan"/>
        </w:rPr>
        <w:t>seriously</w:t>
      </w:r>
      <w:r w:rsidRPr="00B0641B">
        <w:rPr>
          <w:rStyle w:val="StyleUnderline"/>
        </w:rPr>
        <w:t xml:space="preserve"> </w:t>
      </w:r>
      <w:r w:rsidRPr="00B0641B">
        <w:rPr>
          <w:rStyle w:val="Emphasis"/>
        </w:rPr>
        <w:t xml:space="preserve">fear or </w:t>
      </w:r>
      <w:r w:rsidRPr="00A2783C">
        <w:rPr>
          <w:rStyle w:val="Emphasis"/>
          <w:highlight w:val="cyan"/>
        </w:rPr>
        <w:t>anticipate their</w:t>
      </w:r>
      <w:r w:rsidRPr="00B0641B">
        <w:rPr>
          <w:rStyle w:val="Emphasis"/>
        </w:rPr>
        <w:t xml:space="preserve"> own </w:t>
      </w:r>
      <w:r w:rsidRPr="00A2783C">
        <w:rPr>
          <w:rStyle w:val="Emphasis"/>
          <w:highlight w:val="cyan"/>
        </w:rPr>
        <w:t>nation’s decline</w:t>
      </w:r>
      <w:r w:rsidRPr="00B0641B">
        <w:rPr>
          <w:sz w:val="16"/>
        </w:rPr>
        <w:t xml:space="preserve"> then </w:t>
      </w:r>
      <w:r w:rsidRPr="00A2783C">
        <w:rPr>
          <w:rStyle w:val="StyleUnderline"/>
          <w:highlight w:val="cyan"/>
        </w:rPr>
        <w:t>they may blame</w:t>
      </w:r>
      <w:r w:rsidRPr="00B0641B">
        <w:rPr>
          <w:sz w:val="16"/>
        </w:rPr>
        <w:t xml:space="preserve"> this on </w:t>
      </w:r>
      <w:r w:rsidRPr="00A2783C">
        <w:rPr>
          <w:rStyle w:val="StyleUnderline"/>
          <w:highlight w:val="cyan"/>
        </w:rPr>
        <w:t>external dependence, appeal to anti-foreign sentiments, contemplate</w:t>
      </w:r>
      <w:r w:rsidRPr="00B0641B">
        <w:rPr>
          <w:rStyle w:val="StyleUnderline"/>
        </w:rPr>
        <w:t xml:space="preserve"> the use of </w:t>
      </w:r>
      <w:r w:rsidRPr="00A2783C">
        <w:rPr>
          <w:rStyle w:val="StyleUnderline"/>
          <w:highlight w:val="cyan"/>
        </w:rPr>
        <w:t>force</w:t>
      </w:r>
      <w:r w:rsidRPr="00B0641B">
        <w:rPr>
          <w:rStyle w:val="StyleUnderline"/>
        </w:rPr>
        <w:t xml:space="preserve"> to gain</w:t>
      </w:r>
      <w:r w:rsidRPr="00B0641B">
        <w:rPr>
          <w:sz w:val="16"/>
        </w:rPr>
        <w:t xml:space="preserve"> respect or </w:t>
      </w:r>
      <w:r w:rsidRPr="00B0641B">
        <w:rPr>
          <w:rStyle w:val="StyleUnderline"/>
        </w:rPr>
        <w:t xml:space="preserve">credibility, </w:t>
      </w:r>
      <w:r w:rsidRPr="00A2783C">
        <w:rPr>
          <w:rStyle w:val="StyleUnderline"/>
        </w:rPr>
        <w:t>adopt protectionist policies</w:t>
      </w:r>
      <w:r w:rsidRPr="00A2783C">
        <w:rPr>
          <w:rStyle w:val="StyleUnderline"/>
          <w:highlight w:val="cyan"/>
        </w:rPr>
        <w:t>, and</w:t>
      </w:r>
      <w:r w:rsidRPr="00B0641B">
        <w:rPr>
          <w:sz w:val="16"/>
        </w:rPr>
        <w:t xml:space="preserve"> ultimately </w:t>
      </w:r>
      <w:r w:rsidRPr="00A2783C">
        <w:rPr>
          <w:rStyle w:val="Emphasis"/>
          <w:highlight w:val="cyan"/>
        </w:rPr>
        <w:t>refuse to be deterred by</w:t>
      </w:r>
      <w:r w:rsidRPr="00B0641B">
        <w:rPr>
          <w:sz w:val="16"/>
        </w:rPr>
        <w:t xml:space="preserve"> either </w:t>
      </w:r>
      <w:r w:rsidRPr="00A2783C">
        <w:rPr>
          <w:rStyle w:val="Emphasis"/>
          <w:highlight w:val="cyan"/>
        </w:rPr>
        <w:t>nuclear arms</w:t>
      </w:r>
      <w:r w:rsidRPr="00B0641B">
        <w:rPr>
          <w:rStyle w:val="StyleUnderline"/>
        </w:rPr>
        <w:t xml:space="preserve"> or prospects of socioeconomic calamities. Such </w:t>
      </w:r>
      <w:r w:rsidRPr="00A2783C">
        <w:rPr>
          <w:rStyle w:val="StyleUnderline"/>
          <w:highlight w:val="cyan"/>
        </w:rPr>
        <w:t>a</w:t>
      </w:r>
      <w:r w:rsidRPr="00B0641B">
        <w:rPr>
          <w:rStyle w:val="StyleUnderline"/>
        </w:rPr>
        <w:t xml:space="preserve"> dangerous </w:t>
      </w:r>
      <w:r w:rsidRPr="00A2783C">
        <w:rPr>
          <w:rStyle w:val="StyleUnderline"/>
          <w:highlight w:val="cyan"/>
        </w:rPr>
        <w:t xml:space="preserve">shift could happen </w:t>
      </w:r>
      <w:r w:rsidRPr="00A2783C">
        <w:rPr>
          <w:rStyle w:val="Emphasis"/>
          <w:highlight w:val="cyan"/>
        </w:rPr>
        <w:t>abruptly</w:t>
      </w:r>
      <w:r w:rsidRPr="00B0641B">
        <w:rPr>
          <w:sz w:val="16"/>
        </w:rPr>
        <w:t>, i.e. under the instigation of actions by a third party – or against a third party.</w:t>
      </w:r>
    </w:p>
    <w:p w14:paraId="2FB42758" w14:textId="55EC7CD7" w:rsidR="00F6155D" w:rsidRPr="00C745FD" w:rsidRDefault="00C745FD" w:rsidP="00F6155D">
      <w:pPr>
        <w:rPr>
          <w:sz w:val="16"/>
        </w:rPr>
      </w:pPr>
      <w:r w:rsidRPr="00B0641B">
        <w:rPr>
          <w:sz w:val="16"/>
        </w:rPr>
        <w:t xml:space="preserve">Yet as long as there is both nuclear deterrence and interdependence, the tensions </w:t>
      </w:r>
      <w:r w:rsidRPr="00B0641B">
        <w:rPr>
          <w:rStyle w:val="StyleUnderline"/>
        </w:rPr>
        <w:t>in East Asia</w:t>
      </w:r>
      <w:r w:rsidRPr="00B0641B">
        <w:rPr>
          <w:sz w:val="16"/>
        </w:rPr>
        <w:t xml:space="preserve"> are unlikely to escalate to war. As Chan (2013) says, all states in the region are aware that they cannot count on support from either China or the US if they make provocative moves. </w:t>
      </w:r>
      <w:r w:rsidRPr="00A2783C">
        <w:rPr>
          <w:rStyle w:val="StyleUnderline"/>
          <w:highlight w:val="cyan"/>
        </w:rPr>
        <w:t>The greatest risk is</w:t>
      </w:r>
      <w:r w:rsidRPr="00B0641B">
        <w:rPr>
          <w:rStyle w:val="StyleUnderline"/>
        </w:rPr>
        <w:t xml:space="preserve"> </w:t>
      </w:r>
      <w:r w:rsidRPr="00B0641B">
        <w:rPr>
          <w:rStyle w:val="Emphasis"/>
        </w:rPr>
        <w:t>not</w:t>
      </w:r>
      <w:r w:rsidRPr="00B0641B">
        <w:rPr>
          <w:sz w:val="16"/>
        </w:rPr>
        <w:t xml:space="preserve"> that </w:t>
      </w:r>
      <w:r w:rsidRPr="00B0641B">
        <w:rPr>
          <w:rStyle w:val="Emphasis"/>
        </w:rPr>
        <w:t>a territorial dispute</w:t>
      </w:r>
      <w:r w:rsidRPr="00B0641B">
        <w:rPr>
          <w:sz w:val="16"/>
        </w:rPr>
        <w:t xml:space="preserve"> leads to war under present circumstances </w:t>
      </w:r>
      <w:r w:rsidRPr="00B0641B">
        <w:rPr>
          <w:rStyle w:val="StyleUnderline"/>
        </w:rPr>
        <w:t xml:space="preserve">but </w:t>
      </w:r>
      <w:r w:rsidRPr="00A2783C">
        <w:rPr>
          <w:rStyle w:val="StyleUnderline"/>
        </w:rPr>
        <w:t xml:space="preserve">that </w:t>
      </w:r>
      <w:r w:rsidRPr="00A2783C">
        <w:rPr>
          <w:rStyle w:val="Emphasis"/>
          <w:highlight w:val="cyan"/>
        </w:rPr>
        <w:t>changes in the world economy</w:t>
      </w:r>
      <w:r w:rsidRPr="00A2783C">
        <w:rPr>
          <w:rStyle w:val="StyleUnderline"/>
          <w:highlight w:val="cyan"/>
        </w:rPr>
        <w:t xml:space="preserve"> alter</w:t>
      </w:r>
      <w:r w:rsidRPr="00B0641B">
        <w:rPr>
          <w:rStyle w:val="StyleUnderline"/>
        </w:rPr>
        <w:t xml:space="preserve"> those </w:t>
      </w:r>
      <w:r w:rsidRPr="00A2783C">
        <w:rPr>
          <w:rStyle w:val="StyleUnderline"/>
          <w:highlight w:val="cyan"/>
        </w:rPr>
        <w:t>circumstances in ways that render inter-state peace</w:t>
      </w:r>
      <w:r w:rsidRPr="00B0641B">
        <w:rPr>
          <w:rStyle w:val="StyleUnderline"/>
        </w:rPr>
        <w:t xml:space="preserve"> more </w:t>
      </w:r>
      <w:r w:rsidRPr="00A2783C">
        <w:rPr>
          <w:rStyle w:val="StyleUnderline"/>
          <w:highlight w:val="cyan"/>
        </w:rPr>
        <w:t>precarious</w:t>
      </w:r>
      <w:r w:rsidRPr="00B0641B">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A2783C">
        <w:rPr>
          <w:rStyle w:val="StyleUnderline"/>
          <w:highlight w:val="cyan"/>
        </w:rPr>
        <w:t>This could have</w:t>
      </w:r>
      <w:r w:rsidRPr="00B0641B">
        <w:rPr>
          <w:rStyle w:val="StyleUnderline"/>
        </w:rPr>
        <w:t xml:space="preserve"> unforeseen </w:t>
      </w:r>
      <w:r w:rsidRPr="00A2783C">
        <w:rPr>
          <w:rStyle w:val="StyleUnderline"/>
          <w:highlight w:val="cyan"/>
        </w:rPr>
        <w:t>consequences</w:t>
      </w:r>
      <w:r w:rsidRPr="00B0641B">
        <w:rPr>
          <w:rStyle w:val="StyleUnderline"/>
        </w:rPr>
        <w:t xml:space="preserve"> in the field of security, </w:t>
      </w:r>
      <w:r w:rsidRPr="00A2783C">
        <w:rPr>
          <w:rStyle w:val="StyleUnderline"/>
          <w:highlight w:val="cyan"/>
        </w:rPr>
        <w:t>with nuclear deterrence</w:t>
      </w:r>
      <w:r w:rsidRPr="00B0641B">
        <w:rPr>
          <w:rStyle w:val="StyleUnderline"/>
        </w:rPr>
        <w:t xml:space="preserve"> remaining </w:t>
      </w:r>
      <w:r w:rsidRPr="00A2783C">
        <w:rPr>
          <w:rStyle w:val="StyleUnderline"/>
          <w:highlight w:val="cyan"/>
        </w:rPr>
        <w:t xml:space="preserve">the only factor to </w:t>
      </w:r>
      <w:r w:rsidRPr="00A2783C">
        <w:rPr>
          <w:rStyle w:val="Emphasis"/>
          <w:highlight w:val="cyan"/>
        </w:rPr>
        <w:t>protect</w:t>
      </w:r>
      <w:r w:rsidRPr="00B0641B">
        <w:rPr>
          <w:rStyle w:val="Emphasis"/>
        </w:rPr>
        <w:t xml:space="preserve"> the world </w:t>
      </w:r>
      <w:r w:rsidRPr="00A2783C">
        <w:rPr>
          <w:rStyle w:val="Emphasis"/>
          <w:highlight w:val="cyan"/>
        </w:rPr>
        <w:t>from Armageddon</w:t>
      </w:r>
      <w:r w:rsidRPr="00A2783C">
        <w:rPr>
          <w:rStyle w:val="StyleUnderline"/>
          <w:highlight w:val="cyan"/>
        </w:rPr>
        <w:t xml:space="preserve">, </w:t>
      </w:r>
      <w:r w:rsidRPr="00A2783C">
        <w:rPr>
          <w:rStyle w:val="StyleUnderline"/>
        </w:rPr>
        <w:t xml:space="preserve">and </w:t>
      </w:r>
      <w:r w:rsidRPr="00A2783C">
        <w:rPr>
          <w:rStyle w:val="Emphasis"/>
        </w:rPr>
        <w:t>unreliably so</w:t>
      </w:r>
      <w:r w:rsidRPr="00A2783C">
        <w:rPr>
          <w:sz w:val="16"/>
          <w:highlight w:val="cyan"/>
        </w:rPr>
        <w:t xml:space="preserve">. </w:t>
      </w:r>
      <w:r w:rsidRPr="00A2783C">
        <w:rPr>
          <w:rStyle w:val="StyleUnderline"/>
          <w:highlight w:val="cyan"/>
        </w:rPr>
        <w:t xml:space="preserve">Deterrence could </w:t>
      </w:r>
      <w:r w:rsidRPr="00A2783C">
        <w:rPr>
          <w:rStyle w:val="Emphasis"/>
          <w:highlight w:val="cyan"/>
        </w:rPr>
        <w:t>lose</w:t>
      </w:r>
      <w:r w:rsidRPr="00B0641B">
        <w:rPr>
          <w:rStyle w:val="Emphasis"/>
        </w:rPr>
        <w:t xml:space="preserve"> its </w:t>
      </w:r>
      <w:r w:rsidRPr="00A2783C">
        <w:rPr>
          <w:rStyle w:val="Emphasis"/>
          <w:highlight w:val="cyan"/>
        </w:rPr>
        <w:t>credibility</w:t>
      </w:r>
      <w:r w:rsidRPr="00B0641B">
        <w:rPr>
          <w:sz w:val="16"/>
        </w:rPr>
        <w:t xml:space="preserve">: one of the two </w:t>
      </w:r>
      <w:r w:rsidRPr="00A2783C">
        <w:rPr>
          <w:rStyle w:val="StyleUnderline"/>
          <w:highlight w:val="cyan"/>
        </w:rPr>
        <w:t>great powers might gamble</w:t>
      </w:r>
      <w:r w:rsidRPr="00B0641B">
        <w:rPr>
          <w:rStyle w:val="StyleUnderline"/>
        </w:rPr>
        <w:t xml:space="preserve"> that the other yield </w:t>
      </w:r>
      <w:r w:rsidRPr="00A2783C">
        <w:rPr>
          <w:rStyle w:val="StyleUnderline"/>
          <w:highlight w:val="cyan"/>
        </w:rPr>
        <w:t>in a cyber</w:t>
      </w:r>
      <w:r w:rsidRPr="00B0641B">
        <w:rPr>
          <w:rStyle w:val="StyleUnderline"/>
        </w:rPr>
        <w:t xml:space="preserve">-war </w:t>
      </w:r>
      <w:r w:rsidRPr="00A2783C">
        <w:rPr>
          <w:rStyle w:val="StyleUnderline"/>
          <w:highlight w:val="cyan"/>
        </w:rPr>
        <w:t>or conventional</w:t>
      </w:r>
      <w:r w:rsidRPr="00B0641B">
        <w:rPr>
          <w:sz w:val="16"/>
        </w:rPr>
        <w:t xml:space="preserve"> limited </w:t>
      </w:r>
      <w:r w:rsidRPr="00A2783C">
        <w:rPr>
          <w:rStyle w:val="StyleUnderline"/>
          <w:highlight w:val="cyan"/>
        </w:rPr>
        <w:t>war</w:t>
      </w:r>
      <w:r w:rsidRPr="00B0641B">
        <w:rPr>
          <w:sz w:val="16"/>
        </w:rPr>
        <w:t>, or third party countries might engage in conflict with each other, with a view to obliging Washington or Beijing to intervene.</w:t>
      </w:r>
    </w:p>
    <w:p w14:paraId="4E88B79C" w14:textId="77777777" w:rsidR="00B445C8" w:rsidRDefault="00B445C8" w:rsidP="00B445C8">
      <w:pPr>
        <w:pStyle w:val="Heading3"/>
      </w:pPr>
      <w:r>
        <w:t>2ac – War</w:t>
      </w:r>
    </w:p>
    <w:p w14:paraId="6DF8B9A1" w14:textId="77777777" w:rsidR="00B445C8" w:rsidRDefault="00B445C8" w:rsidP="00B445C8">
      <w:pPr>
        <w:pStyle w:val="Heading4"/>
      </w:pPr>
      <w:r>
        <w:t>Chinese economic decline increases the likelihood for conflict – nationalist sentiment triggers conflict in the SCS, Taiwan, and the ECS</w:t>
      </w:r>
    </w:p>
    <w:p w14:paraId="79F64D25" w14:textId="77777777" w:rsidR="00B445C8" w:rsidRPr="00047A95" w:rsidRDefault="00B445C8" w:rsidP="00B445C8">
      <w:pPr>
        <w:rPr>
          <w:rStyle w:val="Style13ptBold"/>
        </w:rPr>
      </w:pPr>
      <w:r w:rsidRPr="00047A95">
        <w:rPr>
          <w:rStyle w:val="Style13ptBold"/>
          <w:szCs w:val="26"/>
        </w:rPr>
        <w:t>Carpenter ’15</w:t>
      </w:r>
      <w:r>
        <w:rPr>
          <w:rStyle w:val="Style13ptBold"/>
        </w:rPr>
        <w:t xml:space="preserve"> -</w:t>
      </w:r>
      <w:r w:rsidRPr="00047A95">
        <w:rPr>
          <w:rStyle w:val="Style13ptBold"/>
          <w:b w:val="0"/>
        </w:rPr>
        <w:t xml:space="preserve"> a senior fellow at the Cato Institute and a contributing editor at The National Interest, is the author of ten books and more than 600 articles on international affairs (Ted Galen, September 6, “Could China's Economic Troubles Spark a War?” http://nationalinterest.org/feature/could-chinas-economic-troubles-spark-war-13784?page=2)</w:t>
      </w:r>
    </w:p>
    <w:p w14:paraId="78FA87CA" w14:textId="77777777" w:rsidR="00B445C8" w:rsidRPr="00047A95" w:rsidRDefault="00B445C8" w:rsidP="00B445C8">
      <w:pPr>
        <w:rPr>
          <w:sz w:val="16"/>
        </w:rPr>
      </w:pPr>
      <w:r w:rsidRPr="00047A95">
        <w:rPr>
          <w:sz w:val="16"/>
        </w:rPr>
        <w:t xml:space="preserve">Global attention has focused on the plunge in the Shanghai stock market and mounting evidence that </w:t>
      </w:r>
      <w:r w:rsidRPr="00047A95">
        <w:rPr>
          <w:rStyle w:val="StyleUnderline"/>
        </w:rPr>
        <w:t>China’s economic growth is slowing dramatically</w:t>
      </w:r>
      <w:r w:rsidRPr="00047A95">
        <w:rPr>
          <w:sz w:val="16"/>
        </w:rPr>
        <w:t xml:space="preserve">. Moreover, </w:t>
      </w:r>
      <w:r w:rsidRPr="00047A95">
        <w:rPr>
          <w:rStyle w:val="StyleUnderline"/>
        </w:rPr>
        <w:t>the contagion appears to be spreading, characterized by extreme volatility and alarming declines in America’s own equity markets</w:t>
      </w:r>
      <w:r w:rsidRPr="00047A95">
        <w:rPr>
          <w:sz w:val="16"/>
        </w:rPr>
        <w:t xml:space="preserve">.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w:t>
      </w:r>
      <w:r w:rsidRPr="00047A95">
        <w:rPr>
          <w:rStyle w:val="StyleUnderline"/>
        </w:rPr>
        <w:t>If China is now teetering on the brink of recession, the political incentives for officials to conceal the extent of the damage would be quite powerful.</w:t>
      </w:r>
      <w:r w:rsidRPr="00047A95">
        <w:rPr>
          <w:rStyle w:val="StyleUnderline"/>
          <w:sz w:val="12"/>
          <w:u w:val="none"/>
        </w:rPr>
        <w:t>∂</w:t>
      </w:r>
      <w:r w:rsidRPr="00047A95">
        <w:rPr>
          <w:sz w:val="16"/>
        </w:rPr>
        <w:t xml:space="preserve"> The focus on the possible wider economic consequences of a severe Chinese economic slowdown is understandable, since the ramifications could be extremely unpleasant for the U.S. and global economies. But </w:t>
      </w:r>
      <w:r w:rsidRPr="00047A95">
        <w:rPr>
          <w:rStyle w:val="StyleUnderline"/>
        </w:rPr>
        <w:t xml:space="preserve">we should also be vigilant about how such economic stress might affect Beijing’s diplomatic and military behavior. </w:t>
      </w:r>
      <w:r w:rsidRPr="00047A95">
        <w:rPr>
          <w:rStyle w:val="Emphasis"/>
        </w:rPr>
        <w:t>It is not unprecedented for a government that feels besieged to attempt to distract a discontented public by fomenting a foreign policy crisis</w:t>
      </w:r>
      <w:r w:rsidRPr="00047A95">
        <w:rPr>
          <w:sz w:val="16"/>
        </w:rPr>
        <w:t>. In Henry IV, Shakespeare pithily described that process as the temptation to “busy giddy minds with foreign quarrels.”</w:t>
      </w:r>
      <w:r w:rsidRPr="00047A95">
        <w:rPr>
          <w:sz w:val="12"/>
        </w:rPr>
        <w:t>∂</w:t>
      </w:r>
      <w:r w:rsidRPr="00047A95">
        <w:rPr>
          <w:sz w:val="16"/>
        </w:rPr>
        <w:t xml:space="preserve"> China’s leaders likely feel increasingly uncomfortable. The implicit bargain that has been in place since the onset of market-oriented reforms in the late 1970s has been that if the public does not challenge the Communist Party’s dominant political position, the Party will deliver an ever-rising standard of living for the people. The bloody Tiananmen Square crackdown in 1989 was a graphic reminder of what happens if the Party’s position is challenged. However, until now, t</w:t>
      </w:r>
      <w:r w:rsidRPr="00047A95">
        <w:rPr>
          <w:rStyle w:val="StyleUnderline"/>
        </w:rPr>
        <w:t>he economic portion of the bargain seemed secure, characterized by breathtaking, often double digit, rates of growth. It is uncertain what happens if the Party can no longer maintain its part of the implicit bargain, but it is likely that a dangerous degree of public discontent will surface.</w:t>
      </w:r>
      <w:r w:rsidRPr="00047A95">
        <w:rPr>
          <w:rStyle w:val="StyleUnderline"/>
          <w:sz w:val="12"/>
          <w:u w:val="none"/>
        </w:rPr>
        <w:t>∂</w:t>
      </w:r>
      <w:r w:rsidRPr="00047A95">
        <w:rPr>
          <w:sz w:val="16"/>
        </w:rPr>
        <w:t xml:space="preserve"> Beijing might refrain from deliberately provoking a major foreign policy crisis, since the Chinese economy depends heavily on export markets, and access to those markets would be jeopardized by war. However, </w:t>
      </w:r>
      <w:r w:rsidRPr="00047A95">
        <w:rPr>
          <w:rStyle w:val="Emphasis"/>
        </w:rPr>
        <w:t>the need to preserve and strengthen national unity and distract the public from mounting economic troubles is likely to impel Chinese leaders to adopt very hardline policies</w:t>
      </w:r>
      <w:r w:rsidRPr="00047A95">
        <w:rPr>
          <w:sz w:val="16"/>
        </w:rPr>
        <w:t xml:space="preserve"> in at least three areas. And </w:t>
      </w:r>
      <w:r w:rsidRPr="00047A95">
        <w:rPr>
          <w:rStyle w:val="Emphasis"/>
        </w:rPr>
        <w:t>all of those situations entail the danger of miscalculations that could lead to war.</w:t>
      </w:r>
      <w:r w:rsidRPr="00047A95">
        <w:rPr>
          <w:rStyle w:val="Emphasis"/>
          <w:b w:val="0"/>
          <w:sz w:val="12"/>
          <w:u w:val="none"/>
        </w:rPr>
        <w:t>∂</w:t>
      </w:r>
      <w:r w:rsidRPr="00047A95">
        <w:rPr>
          <w:sz w:val="16"/>
        </w:rPr>
        <w:t xml:space="preserve"> </w:t>
      </w:r>
      <w:r w:rsidRPr="00047A95">
        <w:rPr>
          <w:rStyle w:val="Emphasis"/>
        </w:rPr>
        <w:t>One issue is the South China Sea.</w:t>
      </w:r>
      <w:r w:rsidRPr="00047A95">
        <w:rPr>
          <w:sz w:val="16"/>
        </w:rPr>
        <w:t xml:space="preserve"> </w:t>
      </w:r>
      <w:r w:rsidRPr="00047A95">
        <w:rPr>
          <w:rStyle w:val="StyleUnderline"/>
        </w:rPr>
        <w:t>Beijing has made extraordinarily broad territorial claims that encompass some 90 percent of that body of water.</w:t>
      </w:r>
      <w:r w:rsidRPr="00047A95">
        <w:rPr>
          <w:sz w:val="16"/>
        </w:rPr>
        <w:t xml:space="preserve"> China is pressing its claims with air and naval patrols and the building of artificial islands. Those </w:t>
      </w:r>
      <w:r w:rsidRPr="00047A95">
        <w:rPr>
          <w:rStyle w:val="StyleUnderline"/>
        </w:rPr>
        <w:t>policies have brought Beijing into acrimonious disputes with neighbors such as Vietnam and the Philippines, which have rival territorial claims, and with the world’s leading maritime power</w:t>
      </w:r>
      <w:r w:rsidRPr="00047A95">
        <w:rPr>
          <w:sz w:val="16"/>
        </w:rPr>
        <w:t xml:space="preserve">, the United States, </w:t>
      </w:r>
      <w:r w:rsidRPr="00047A95">
        <w:rPr>
          <w:rStyle w:val="StyleUnderline"/>
        </w:rPr>
        <w:t>which resists any manifestation of Chinese control over the South China Sea</w:t>
      </w:r>
      <w:r w:rsidRPr="00047A95">
        <w:rPr>
          <w:sz w:val="16"/>
        </w:rPr>
        <w:t xml:space="preserve"> and the crucial commercial lanes that pass through it. The conditions are in place for a nasty confrontation. Chinese leaders have already stressed the country’s alleged historical claims to the area, and made it clear that it will not tolerate being subjected to humiliation by outside powers. Such arguments are designed to gain domestic support by reminding the Chinese people of the country’s long period of weakness and humiliation in the 1800s and early 1900s.</w:t>
      </w:r>
      <w:r w:rsidRPr="00047A95">
        <w:rPr>
          <w:sz w:val="12"/>
        </w:rPr>
        <w:t>∂</w:t>
      </w:r>
      <w:r w:rsidRPr="00047A95">
        <w:rPr>
          <w:sz w:val="16"/>
        </w:rPr>
        <w:t xml:space="preserve"> </w:t>
      </w:r>
      <w:r w:rsidRPr="00047A95">
        <w:rPr>
          <w:rStyle w:val="Emphasis"/>
        </w:rPr>
        <w:t>A second issue is Taiwan</w:t>
      </w:r>
      <w:r w:rsidRPr="00047A95">
        <w:rPr>
          <w:sz w:val="16"/>
        </w:rPr>
        <w:t>. Beijing has long argued that Taiwan is rightfully part of China and was stolen from the country in the Sino-Japanese war in 1895. Although</w:t>
      </w:r>
      <w:r w:rsidRPr="00047A95">
        <w:rPr>
          <w:rStyle w:val="StyleUnderline"/>
        </w:rPr>
        <w:t xml:space="preserve"> Chinese leaders have exhibited patience regarding the issue of reunification, relying in large measure on growing cross-strait economic ties to entice Taiwan to eventually accept that outcome</w:t>
      </w:r>
      <w:r w:rsidRPr="00047A95">
        <w:rPr>
          <w:sz w:val="16"/>
        </w:rPr>
        <w:t>, Beijing has also reacted very sharply whenever Taiwanese officials have pushed an agenda of independence, as during the administration of Chen Shui-bian from 2000 to 2008. The danger or renewed confrontation is rising, since public opinion polls indicate that the nominee of Chen’s old party, the pro-independence Democratic Progressive Party, will be Taiwan’s next leader.</w:t>
      </w:r>
      <w:r w:rsidRPr="00047A95">
        <w:rPr>
          <w:sz w:val="12"/>
        </w:rPr>
        <w:t>∂</w:t>
      </w:r>
      <w:r w:rsidRPr="00047A95">
        <w:rPr>
          <w:sz w:val="16"/>
        </w:rPr>
        <w:t xml:space="preserve"> </w:t>
      </w:r>
      <w:r w:rsidRPr="00047A95">
        <w:rPr>
          <w:rStyle w:val="StyleUnderline"/>
        </w:rPr>
        <w:t>A new crisis in the Taiwan Strait would be extremely serious</w:t>
      </w:r>
      <w:r w:rsidRPr="00047A95">
        <w:rPr>
          <w:sz w:val="16"/>
        </w:rPr>
        <w:t xml:space="preserve">, </w:t>
      </w:r>
      <w:r w:rsidRPr="00047A95">
        <w:rPr>
          <w:rStyle w:val="StyleUnderline"/>
        </w:rPr>
        <w:t>since the United States has obligated itself to consider any Chinese efforts at coercion as a “grave breach of the peace”</w:t>
      </w:r>
      <w:r w:rsidRPr="00047A95">
        <w:rPr>
          <w:sz w:val="16"/>
        </w:rPr>
        <w:t xml:space="preserve"> of East Asia. Yet there is little doubt that </w:t>
      </w:r>
      <w:r w:rsidRPr="00047A95">
        <w:rPr>
          <w:rStyle w:val="StyleUnderline"/>
        </w:rPr>
        <w:t>there would be widespread domestic support on the mainland for a stern response by the Beijing government to a Taiwanese attempt to enhance its de-facto independence.</w:t>
      </w:r>
      <w:r w:rsidRPr="00047A95">
        <w:rPr>
          <w:sz w:val="16"/>
        </w:rPr>
        <w:t xml:space="preserve"> Indeed, there might be more political danger to the regime if it did not take a strong stance on that issue.</w:t>
      </w:r>
      <w:r w:rsidRPr="00047A95">
        <w:rPr>
          <w:sz w:val="12"/>
        </w:rPr>
        <w:t>∂</w:t>
      </w:r>
      <w:r w:rsidRPr="00047A95">
        <w:rPr>
          <w:sz w:val="16"/>
        </w:rPr>
        <w:t xml:space="preserve"> </w:t>
      </w:r>
      <w:r w:rsidRPr="00047A95">
        <w:rPr>
          <w:rStyle w:val="Emphasis"/>
        </w:rPr>
        <w:t>The third possible arena for crisis is the East China Sea</w:t>
      </w:r>
      <w:r w:rsidRPr="00047A95">
        <w:rPr>
          <w:sz w:val="16"/>
        </w:rPr>
        <w:t xml:space="preserve">. </w:t>
      </w:r>
      <w:r w:rsidRPr="00047A95">
        <w:rPr>
          <w:rStyle w:val="StyleUnderline"/>
        </w:rPr>
        <w:t xml:space="preserve">China is increasingly adamant about its claims to the </w:t>
      </w:r>
      <w:proofErr w:type="spellStart"/>
      <w:r w:rsidRPr="00047A95">
        <w:rPr>
          <w:rStyle w:val="StyleUnderline"/>
        </w:rPr>
        <w:t>Diaoyu</w:t>
      </w:r>
      <w:proofErr w:type="spellEnd"/>
      <w:r w:rsidRPr="00047A95">
        <w:rPr>
          <w:rStyle w:val="StyleUnderline"/>
        </w:rPr>
        <w:t>/</w:t>
      </w:r>
      <w:proofErr w:type="spellStart"/>
      <w:r w:rsidRPr="00047A95">
        <w:rPr>
          <w:rStyle w:val="StyleUnderline"/>
        </w:rPr>
        <w:t>Senkaku</w:t>
      </w:r>
      <w:proofErr w:type="spellEnd"/>
      <w:r w:rsidRPr="00047A95">
        <w:rPr>
          <w:rStyle w:val="StyleUnderline"/>
        </w:rPr>
        <w:t xml:space="preserve"> islands, which are under Japanese control</w:t>
      </w:r>
      <w:r w:rsidRPr="00047A95">
        <w:rPr>
          <w:sz w:val="16"/>
        </w:rPr>
        <w:t xml:space="preserve">. </w:t>
      </w:r>
      <w:r w:rsidRPr="00047A95">
        <w:rPr>
          <w:rStyle w:val="StyleUnderline"/>
        </w:rPr>
        <w:t>From China’s perspective, those islands were stolen by Imperial Japan at the same time that Tokyo took possession of Taiwan following the 1895 war.</w:t>
      </w:r>
      <w:r w:rsidRPr="00047A95">
        <w:rPr>
          <w:sz w:val="16"/>
        </w:rPr>
        <w:t xml:space="preserve"> And ginning up public anger against Japan is never difficult. China just finished celebrating the 70th anniversary of the end of World War II, which is touted in China as “the Chinese People’s War of Resistance Against Japanese Aggression and the World Anti-Fascist War.” Recalling Japan’s invasion of China, and the resulting atrocities, was a prominent theme of the various commemorative events. But </w:t>
      </w:r>
      <w:r w:rsidRPr="00047A95">
        <w:rPr>
          <w:rStyle w:val="StyleUnderline"/>
        </w:rPr>
        <w:t>the animosity is not based solely on historical grievances.</w:t>
      </w:r>
      <w:r>
        <w:rPr>
          <w:rStyle w:val="StyleUnderline"/>
        </w:rPr>
        <w:t xml:space="preserve"> </w:t>
      </w:r>
      <w:r w:rsidRPr="00047A95">
        <w:rPr>
          <w:rStyle w:val="StyleUnderline"/>
        </w:rPr>
        <w:t>Anger at Japan over the ongoing East China Sea dispute and other matters has already produced anti-Japanese riots in Chinese cities, characterized by attacks on Japanese businesses and automobiles</w:t>
      </w:r>
      <w:r w:rsidRPr="00047A95">
        <w:rPr>
          <w:sz w:val="16"/>
        </w:rPr>
        <w:t xml:space="preserve">. There is a powerful incentive for Chinese leaders to take an uncompromising stance on the </w:t>
      </w:r>
      <w:proofErr w:type="spellStart"/>
      <w:r w:rsidRPr="00047A95">
        <w:rPr>
          <w:sz w:val="16"/>
        </w:rPr>
        <w:t>Diaoyu</w:t>
      </w:r>
      <w:proofErr w:type="spellEnd"/>
      <w:r w:rsidRPr="00047A95">
        <w:rPr>
          <w:sz w:val="16"/>
        </w:rPr>
        <w:t>/</w:t>
      </w:r>
      <w:proofErr w:type="spellStart"/>
      <w:r w:rsidRPr="00047A95">
        <w:rPr>
          <w:sz w:val="16"/>
        </w:rPr>
        <w:t>Senkaku</w:t>
      </w:r>
      <w:proofErr w:type="spellEnd"/>
      <w:r w:rsidRPr="00047A95">
        <w:rPr>
          <w:sz w:val="16"/>
        </w:rPr>
        <w:t xml:space="preserve"> feud, confident that the Chinese people will back such a stance.</w:t>
      </w:r>
      <w:r w:rsidRPr="00047A95">
        <w:rPr>
          <w:sz w:val="12"/>
        </w:rPr>
        <w:t>∂</w:t>
      </w:r>
      <w:r w:rsidRPr="00047A95">
        <w:rPr>
          <w:sz w:val="16"/>
        </w:rPr>
        <w:t xml:space="preserve"> All of this suggests that </w:t>
      </w:r>
      <w:r w:rsidRPr="00047A95">
        <w:rPr>
          <w:rStyle w:val="StyleUnderline"/>
        </w:rPr>
        <w:t xml:space="preserve">the United States and its allies need to proceed cautiously about dealing with China, </w:t>
      </w:r>
      <w:r w:rsidRPr="00047A95">
        <w:rPr>
          <w:sz w:val="16"/>
        </w:rPr>
        <w:t xml:space="preserve">especially on these three issues. </w:t>
      </w:r>
      <w:r w:rsidRPr="00047A95">
        <w:rPr>
          <w:rStyle w:val="StyleUnderline"/>
        </w:rPr>
        <w:t>Now is not the time to press a Chinese leadership that likely feels beleaguered by the country’s economic woes</w:t>
      </w:r>
      <w:r w:rsidRPr="00047A95">
        <w:rPr>
          <w:sz w:val="16"/>
        </w:rPr>
        <w:t xml:space="preserve">. </w:t>
      </w:r>
      <w:r w:rsidRPr="00047A95">
        <w:rPr>
          <w:rStyle w:val="StyleUnderline"/>
        </w:rPr>
        <w:t>The last thing we should do is give those leaders further temptation to distract the Chinese people with a foreign policy confrontation.</w:t>
      </w:r>
      <w:r w:rsidRPr="00047A95">
        <w:rPr>
          <w:sz w:val="16"/>
        </w:rPr>
        <w:t xml:space="preserve"> </w:t>
      </w:r>
      <w:r w:rsidRPr="00047A95">
        <w:rPr>
          <w:rStyle w:val="Emphasis"/>
        </w:rPr>
        <w:t>Such a strategy entails the grave risk of miscalculation and escalation,</w:t>
      </w:r>
      <w:r w:rsidRPr="00047A95">
        <w:rPr>
          <w:sz w:val="16"/>
        </w:rPr>
        <w:t xml:space="preserve"> and that would be a tragedy for all concerned.</w:t>
      </w:r>
    </w:p>
    <w:p w14:paraId="3E383A42" w14:textId="77777777" w:rsidR="00B445C8" w:rsidRPr="00A15CC5" w:rsidRDefault="00B445C8" w:rsidP="00B445C8">
      <w:pPr>
        <w:pStyle w:val="Heading4"/>
        <w:rPr>
          <w:rFonts w:ascii="Georgia" w:hAnsi="Georgia"/>
        </w:rPr>
      </w:pPr>
      <w:r w:rsidRPr="00A15CC5">
        <w:rPr>
          <w:rFonts w:ascii="Georgia" w:hAnsi="Georgia"/>
        </w:rPr>
        <w:t xml:space="preserve">Chinese economic decline causes US-China war – Extinction. </w:t>
      </w:r>
    </w:p>
    <w:p w14:paraId="0E1FC2C8" w14:textId="77777777" w:rsidR="00B445C8" w:rsidRPr="00A15CC5" w:rsidRDefault="00B445C8" w:rsidP="00B445C8">
      <w:pPr>
        <w:rPr>
          <w:rFonts w:ascii="Georgia" w:hAnsi="Georgia"/>
        </w:rPr>
      </w:pPr>
      <w:r w:rsidRPr="00A15CC5">
        <w:rPr>
          <w:rFonts w:ascii="Georgia" w:hAnsi="Georgia"/>
          <w:b/>
          <w:sz w:val="26"/>
          <w:szCs w:val="26"/>
        </w:rPr>
        <w:t>Chang 14</w:t>
      </w:r>
      <w:r w:rsidRPr="00A15CC5">
        <w:rPr>
          <w:rFonts w:ascii="Georgia" w:hAnsi="Georgia"/>
        </w:rPr>
        <w:t xml:space="preserve"> (Gordon G., Distinguished Senior Fellow, </w:t>
      </w:r>
      <w:proofErr w:type="spellStart"/>
      <w:r w:rsidRPr="00A15CC5">
        <w:rPr>
          <w:rFonts w:ascii="Georgia" w:hAnsi="Georgia"/>
        </w:rPr>
        <w:t>Gatestone</w:t>
      </w:r>
      <w:proofErr w:type="spellEnd"/>
      <w:r w:rsidRPr="00A15CC5">
        <w:rPr>
          <w:rFonts w:ascii="Georgia" w:hAnsi="Georgia"/>
        </w:rPr>
        <w:t xml:space="preserve"> Institute, “China on the Edge,” April 16, 2014, http://www.gatestoneinstitute.org/4269/china-on-the-edge)</w:t>
      </w:r>
    </w:p>
    <w:p w14:paraId="73802D19" w14:textId="77777777" w:rsidR="00B445C8" w:rsidRPr="00C74BAB" w:rsidRDefault="00B445C8" w:rsidP="00B445C8">
      <w:pPr>
        <w:rPr>
          <w:rFonts w:ascii="Georgia" w:hAnsi="Georgia"/>
          <w:sz w:val="12"/>
        </w:rPr>
      </w:pPr>
      <w:r w:rsidRPr="00A15CC5">
        <w:rPr>
          <w:rFonts w:ascii="Georgia" w:hAnsi="Georgia"/>
          <w:sz w:val="12"/>
        </w:rPr>
        <w:t xml:space="preserve">The country has entered an especially troubling phase, and </w:t>
      </w:r>
      <w:r w:rsidRPr="00A15CC5">
        <w:rPr>
          <w:rStyle w:val="StyleUnderline"/>
          <w:rFonts w:ascii="Georgia" w:hAnsi="Georgia"/>
        </w:rPr>
        <w:t xml:space="preserve">we have to be concerned that </w:t>
      </w:r>
      <w:r w:rsidRPr="00A15CC5">
        <w:rPr>
          <w:rStyle w:val="StyleUnderline"/>
          <w:rFonts w:ascii="Georgia" w:hAnsi="Georgia"/>
          <w:highlight w:val="cyan"/>
        </w:rPr>
        <w:t>Beijing</w:t>
      </w:r>
      <w:r w:rsidRPr="00A15CC5">
        <w:rPr>
          <w:rStyle w:val="StyleUnderline"/>
          <w:rFonts w:ascii="Georgia" w:hAnsi="Georgia"/>
        </w:rPr>
        <w:t>—</w:t>
      </w:r>
      <w:r w:rsidRPr="00A15CC5">
        <w:rPr>
          <w:rStyle w:val="StyleUnderline"/>
          <w:rFonts w:ascii="Georgia" w:hAnsi="Georgia"/>
          <w:highlight w:val="cyan"/>
        </w:rPr>
        <w:t>out of</w:t>
      </w:r>
      <w:r w:rsidRPr="00A15CC5">
        <w:rPr>
          <w:rStyle w:val="StyleUnderline"/>
          <w:rFonts w:ascii="Georgia" w:hAnsi="Georgia"/>
        </w:rPr>
        <w:t xml:space="preserve"> fundamental </w:t>
      </w:r>
      <w:r w:rsidRPr="00A15CC5">
        <w:rPr>
          <w:rStyle w:val="StyleUnderline"/>
          <w:rFonts w:ascii="Georgia" w:hAnsi="Georgia"/>
          <w:highlight w:val="cyan"/>
        </w:rPr>
        <w:t>weakness</w:t>
      </w:r>
      <w:r w:rsidRPr="00A15CC5">
        <w:rPr>
          <w:rStyle w:val="StyleUnderline"/>
          <w:rFonts w:ascii="Georgia" w:hAnsi="Georgia"/>
        </w:rPr>
        <w:t xml:space="preserve"> and not out of strength—</w:t>
      </w:r>
      <w:r w:rsidRPr="00A15CC5">
        <w:rPr>
          <w:rStyle w:val="StyleUnderline"/>
          <w:rFonts w:ascii="Georgia" w:hAnsi="Georgia"/>
          <w:highlight w:val="cyan"/>
        </w:rPr>
        <w:t>will lash out and shake the world</w:t>
      </w:r>
      <w:r w:rsidRPr="00A15CC5">
        <w:rPr>
          <w:rFonts w:ascii="Georgia" w:hAnsi="Georgia"/>
          <w:sz w:val="12"/>
        </w:rPr>
        <w:t xml:space="preserve">. So what happened in the past decade? To understand China's new belligerent external policies, we need to look inside the country, and we might well start with the motor of its rise: its economy. </w:t>
      </w:r>
      <w:r w:rsidRPr="00A15CC5">
        <w:rPr>
          <w:rStyle w:val="StyleUnderline"/>
          <w:rFonts w:ascii="Georgia" w:hAnsi="Georgia"/>
        </w:rPr>
        <w:t>Everyone knows China's growth is slowing. Yet what is not obvious is that it is slowing so fast that the economy could fail</w:t>
      </w:r>
      <w:r w:rsidRPr="00A15CC5">
        <w:rPr>
          <w:rFonts w:ascii="Georgia" w:hAnsi="Georgia"/>
          <w:sz w:val="12"/>
        </w:rPr>
        <w:t xml:space="preserve">. </w:t>
      </w:r>
      <w:r w:rsidRPr="00A15CC5">
        <w:rPr>
          <w:rStyle w:val="StyleUnderline"/>
          <w:rFonts w:ascii="Georgia" w:hAnsi="Georgia"/>
        </w:rPr>
        <w:t>The Chinese economy almost failed in June. There were extraordinary events that month including two waves of bank defaults</w:t>
      </w:r>
      <w:r w:rsidRPr="00A15CC5">
        <w:rPr>
          <w:rFonts w:ascii="Georgia" w:hAnsi="Georgia"/>
          <w:sz w:val="12"/>
        </w:rPr>
        <w:t xml:space="preserve">. The Industrial and Commercial Bank of China, the country's largest bank—the world's largest bank—was obviously in distress: it even had to shut down its ATMs and online banking platforms to conserve cash. The Bank of China, the country's third-largest lender, was also on the edge of default. </w:t>
      </w:r>
      <w:r w:rsidRPr="00A15CC5">
        <w:rPr>
          <w:rStyle w:val="StyleUnderline"/>
          <w:rFonts w:ascii="Georgia" w:hAnsi="Georgia"/>
        </w:rPr>
        <w:t>There was panic in China in June, but central government technocrats were able to rescue the economy by pouring even more state money into "ghost cities" and high-speed-rail-lines-to-nowhere</w:t>
      </w:r>
      <w:r w:rsidRPr="00A15CC5">
        <w:rPr>
          <w:rFonts w:ascii="Georgia" w:hAnsi="Georgia"/>
          <w:sz w:val="12"/>
        </w:rPr>
        <w:t xml:space="preserve">. Doing so created gross domestic product—economic output—but that was the last thing Beijing should have been doing at that—or this—moment. China, at every level of government, is funding all its construction with new debt. You think America has a debt problem; China's is worse. As one economist told us recently, every province in China is a Greece. </w:t>
      </w:r>
      <w:r w:rsidRPr="00A15CC5">
        <w:rPr>
          <w:rStyle w:val="StyleUnderline"/>
          <w:rFonts w:ascii="Georgia" w:hAnsi="Georgia"/>
        </w:rPr>
        <w:t>China, after the biggest boom in history, is heading into what could end up as the biggest debt crisis in history</w:t>
      </w:r>
      <w:r w:rsidRPr="00A15CC5">
        <w:rPr>
          <w:rFonts w:ascii="Georgia" w:hAnsi="Georgia"/>
          <w:sz w:val="12"/>
        </w:rPr>
        <w:t xml:space="preserve">. This is not a coincidence. Soon, </w:t>
      </w:r>
      <w:r w:rsidRPr="00A15CC5">
        <w:rPr>
          <w:rStyle w:val="StyleUnderline"/>
          <w:rFonts w:ascii="Georgia" w:hAnsi="Georgia"/>
        </w:rPr>
        <w:t xml:space="preserve">there must be a reckoning because the </w:t>
      </w:r>
      <w:proofErr w:type="spellStart"/>
      <w:r w:rsidRPr="00A15CC5">
        <w:rPr>
          <w:rStyle w:val="StyleUnderline"/>
          <w:rFonts w:ascii="Georgia" w:hAnsi="Georgia"/>
        </w:rPr>
        <w:t>flatlined</w:t>
      </w:r>
      <w:proofErr w:type="spellEnd"/>
      <w:r w:rsidRPr="00A15CC5">
        <w:rPr>
          <w:rStyle w:val="StyleUnderline"/>
          <w:rFonts w:ascii="Georgia" w:hAnsi="Georgia"/>
        </w:rPr>
        <w:t xml:space="preserve"> economy is not able to produce sufficient growth to pay back debt. If we ignore official statistics and look at independent data</w:t>
      </w:r>
      <w:r w:rsidRPr="00A15CC5">
        <w:rPr>
          <w:rFonts w:ascii="Georgia" w:hAnsi="Georgia"/>
          <w:sz w:val="12"/>
        </w:rPr>
        <w:t>—such as private surveys, corporate results, and job creation numbers—</w:t>
      </w:r>
      <w:r w:rsidRPr="00A15CC5">
        <w:rPr>
          <w:rStyle w:val="StyleUnderline"/>
          <w:rFonts w:ascii="Georgia" w:hAnsi="Georgia"/>
        </w:rPr>
        <w:t>we see an economy that cannot be expanding in the high single digits as Beijing claims</w:t>
      </w:r>
      <w:r w:rsidRPr="00A15CC5">
        <w:rPr>
          <w:rFonts w:ascii="Georgia" w:hAnsi="Georgia"/>
          <w:sz w:val="12"/>
        </w:rPr>
        <w:t xml:space="preserve">. How fast is the country really growing? In 2012—the last year for which we have a full set of employment statistics—the number of jobs in China increased 0.37% over 2011. This indicates that China could not have grown by more than 2.0% In 2013's third quarter, preliminary surveys show the number of jobs decreased 2.5% from Q3 in 2012 and 4.0% from Q2 2013. That is an indication that China's economy has already begun to contract both year-on-year and quarter-on-quarter. And why are China's severe economic problems relevant to us? Because for more than three decades </w:t>
      </w:r>
      <w:r w:rsidRPr="00A15CC5">
        <w:rPr>
          <w:rStyle w:val="StyleUnderline"/>
          <w:rFonts w:ascii="Georgia" w:hAnsi="Georgia"/>
        </w:rPr>
        <w:t xml:space="preserve">the Communist Party has primarily based its legitimacy on the continual delivery of prosperity. And </w:t>
      </w:r>
      <w:r w:rsidRPr="00A15CC5">
        <w:rPr>
          <w:rStyle w:val="Emphasis"/>
          <w:rFonts w:ascii="Georgia" w:hAnsi="Georgia"/>
          <w:highlight w:val="cyan"/>
        </w:rPr>
        <w:t>without prosperity, the only remaining basis of legitimacy is nationalism</w:t>
      </w:r>
      <w:r w:rsidRPr="00A15CC5">
        <w:rPr>
          <w:rFonts w:ascii="Georgia" w:hAnsi="Georgia"/>
          <w:sz w:val="12"/>
        </w:rPr>
        <w:t xml:space="preserve">. </w:t>
      </w:r>
      <w:r w:rsidRPr="00A15CC5">
        <w:rPr>
          <w:rStyle w:val="StyleUnderline"/>
          <w:rFonts w:ascii="Georgia" w:hAnsi="Georgia"/>
        </w:rPr>
        <w:t>The People's Liberation Army, which is configuring itself to fight the United States, is the embodiment of that nationalism</w:t>
      </w:r>
      <w:r w:rsidRPr="00A15CC5">
        <w:rPr>
          <w:rFonts w:ascii="Georgia" w:hAnsi="Georgia"/>
          <w:sz w:val="12"/>
        </w:rPr>
        <w:t xml:space="preserve">. </w:t>
      </w:r>
      <w:r w:rsidRPr="00A15CC5">
        <w:rPr>
          <w:rStyle w:val="StyleUnderline"/>
          <w:rFonts w:ascii="Georgia" w:hAnsi="Georgia"/>
        </w:rPr>
        <w:t>China's militant nationalism is creating friction in an arc of nations from India in the south to South Korea in the north</w:t>
      </w:r>
      <w:r w:rsidRPr="00A15CC5">
        <w:rPr>
          <w:rFonts w:ascii="Georgia" w:hAnsi="Georgia"/>
          <w:sz w:val="12"/>
        </w:rPr>
        <w:t xml:space="preserve">. Let us focus on the Philippines and Japan. Nearly </w:t>
      </w:r>
      <w:r w:rsidRPr="00A15CC5">
        <w:rPr>
          <w:rStyle w:val="StyleUnderline"/>
          <w:rFonts w:ascii="Georgia" w:hAnsi="Georgia"/>
        </w:rPr>
        <w:t>two years ago, Chinese vessels surrounded and seized Scarborough Shoal from the Philippines</w:t>
      </w:r>
      <w:r w:rsidRPr="00A15CC5">
        <w:rPr>
          <w:rFonts w:ascii="Georgia" w:hAnsi="Georgia"/>
          <w:sz w:val="12"/>
        </w:rPr>
        <w:t xml:space="preserve">. Washington, not wanting to antagonize Beijing and hoping to avoid a confrontation, did nothing to stop the Chinese taking over the shoal despite our mutual defense treaty with Manila. </w:t>
      </w:r>
      <w:r w:rsidRPr="00A15CC5">
        <w:rPr>
          <w:rStyle w:val="StyleUnderline"/>
          <w:rFonts w:ascii="Georgia" w:hAnsi="Georgia"/>
        </w:rPr>
        <w:t>The Chinese</w:t>
      </w:r>
      <w:r w:rsidRPr="00A15CC5">
        <w:rPr>
          <w:rFonts w:ascii="Georgia" w:hAnsi="Georgia"/>
          <w:sz w:val="12"/>
        </w:rPr>
        <w:t xml:space="preserve">, however, </w:t>
      </w:r>
      <w:r w:rsidRPr="00A15CC5">
        <w:rPr>
          <w:rStyle w:val="StyleUnderline"/>
          <w:rFonts w:ascii="Georgia" w:hAnsi="Georgia"/>
        </w:rPr>
        <w:t>were not satisfied with their seizure. They are now pressuring</w:t>
      </w:r>
      <w:r w:rsidRPr="00A15CC5">
        <w:rPr>
          <w:rFonts w:ascii="Georgia" w:hAnsi="Georgia"/>
          <w:sz w:val="12"/>
        </w:rPr>
        <w:t xml:space="preserve"> Second Thomas Shoal and </w:t>
      </w:r>
      <w:r w:rsidRPr="00A15CC5">
        <w:rPr>
          <w:rStyle w:val="StyleUnderline"/>
          <w:rFonts w:ascii="Georgia" w:hAnsi="Georgia"/>
        </w:rPr>
        <w:t xml:space="preserve">other Philippine territory, also in the South China Sea. </w:t>
      </w:r>
      <w:r w:rsidRPr="00A15CC5">
        <w:rPr>
          <w:rStyle w:val="StyleUnderline"/>
          <w:rFonts w:ascii="Georgia" w:hAnsi="Georgia"/>
          <w:highlight w:val="cyan"/>
        </w:rPr>
        <w:t>Beijing claims about 80% of that critical body of international water as an internal Chinese lake</w:t>
      </w:r>
      <w:r w:rsidRPr="00A15CC5">
        <w:rPr>
          <w:rFonts w:ascii="Georgia" w:hAnsi="Georgia"/>
          <w:sz w:val="12"/>
        </w:rPr>
        <w:t xml:space="preserve">. </w:t>
      </w:r>
      <w:r w:rsidRPr="00A15CC5">
        <w:rPr>
          <w:rStyle w:val="StyleUnderline"/>
          <w:rFonts w:ascii="Georgia" w:hAnsi="Georgia"/>
        </w:rPr>
        <w:t xml:space="preserve">As soon as the Chinese took Scarborough, they began to increase pressure on Japan's </w:t>
      </w:r>
      <w:proofErr w:type="spellStart"/>
      <w:r w:rsidRPr="00A15CC5">
        <w:rPr>
          <w:rStyle w:val="StyleUnderline"/>
          <w:rFonts w:ascii="Georgia" w:hAnsi="Georgia"/>
        </w:rPr>
        <w:t>Senkaku</w:t>
      </w:r>
      <w:proofErr w:type="spellEnd"/>
      <w:r w:rsidRPr="00A15CC5">
        <w:rPr>
          <w:rStyle w:val="StyleUnderline"/>
          <w:rFonts w:ascii="Georgia" w:hAnsi="Georgia"/>
        </w:rPr>
        <w:t xml:space="preserve"> Islands</w:t>
      </w:r>
      <w:r w:rsidRPr="00A15CC5">
        <w:rPr>
          <w:rFonts w:ascii="Georgia" w:hAnsi="Georgia"/>
          <w:sz w:val="12"/>
        </w:rPr>
        <w:t xml:space="preserve"> in the East China Sea. The barren outcroppings are claimed and administered by Japan, but Beijing, which calls them the </w:t>
      </w:r>
      <w:proofErr w:type="spellStart"/>
      <w:r w:rsidRPr="00A15CC5">
        <w:rPr>
          <w:rFonts w:ascii="Georgia" w:hAnsi="Georgia"/>
          <w:sz w:val="12"/>
        </w:rPr>
        <w:t>Diaoyus</w:t>
      </w:r>
      <w:proofErr w:type="spellEnd"/>
      <w:r w:rsidRPr="00A15CC5">
        <w:rPr>
          <w:rFonts w:ascii="Georgia" w:hAnsi="Georgia"/>
          <w:sz w:val="12"/>
        </w:rPr>
        <w:t xml:space="preserve">, claims them as well. As a matter of international law, the claim of the People's Republic is weak—Beijing acknowledged they were Japanese until 1971, when it first asserted sovereignty over them. Yet the weakness of the claim is not the problem. Many countries pursue weak territorial claims. </w:t>
      </w:r>
      <w:r w:rsidRPr="00A15CC5">
        <w:rPr>
          <w:rStyle w:val="StyleUnderline"/>
          <w:rFonts w:ascii="Georgia" w:hAnsi="Georgia"/>
        </w:rPr>
        <w:t xml:space="preserve">The problem is China's tactics. Beijing is using forceful tactics to try to take the </w:t>
      </w:r>
      <w:proofErr w:type="spellStart"/>
      <w:r w:rsidRPr="00A15CC5">
        <w:rPr>
          <w:rStyle w:val="StyleUnderline"/>
          <w:rFonts w:ascii="Georgia" w:hAnsi="Georgia"/>
        </w:rPr>
        <w:t>Senkakus</w:t>
      </w:r>
      <w:proofErr w:type="spellEnd"/>
      <w:r w:rsidRPr="00A15CC5">
        <w:rPr>
          <w:rStyle w:val="StyleUnderline"/>
          <w:rFonts w:ascii="Georgia" w:hAnsi="Georgia"/>
        </w:rPr>
        <w:t>, regularly sending its ships into Japanese territorial waters surrounding the islands and sometimes flying planes into Japanese airspace</w:t>
      </w:r>
      <w:r w:rsidRPr="00A15CC5">
        <w:rPr>
          <w:rFonts w:ascii="Georgia" w:hAnsi="Georgia"/>
          <w:sz w:val="12"/>
        </w:rPr>
        <w:t xml:space="preserve"> there. Many people ask why the Japanese should care about eight barren outcroppings. The reason is that </w:t>
      </w:r>
      <w:r w:rsidRPr="00A15CC5">
        <w:rPr>
          <w:rStyle w:val="StyleUnderline"/>
          <w:rFonts w:ascii="Georgia" w:hAnsi="Georgia"/>
        </w:rPr>
        <w:t>the Chinese are acting like classic aggressors</w:t>
      </w:r>
      <w:r w:rsidRPr="00A15CC5">
        <w:rPr>
          <w:rFonts w:ascii="Georgia" w:hAnsi="Georgia"/>
          <w:sz w:val="12"/>
        </w:rPr>
        <w:t xml:space="preserve">. They were not satisfied with Scarborough, so they ramped up pressure on the </w:t>
      </w:r>
      <w:proofErr w:type="spellStart"/>
      <w:r w:rsidRPr="00A15CC5">
        <w:rPr>
          <w:rFonts w:ascii="Georgia" w:hAnsi="Georgia"/>
          <w:sz w:val="12"/>
        </w:rPr>
        <w:t>Senkakus</w:t>
      </w:r>
      <w:proofErr w:type="spellEnd"/>
      <w:r w:rsidRPr="00A15CC5">
        <w:rPr>
          <w:rFonts w:ascii="Georgia" w:hAnsi="Georgia"/>
          <w:sz w:val="12"/>
        </w:rPr>
        <w:t xml:space="preserve">. </w:t>
      </w:r>
      <w:r w:rsidRPr="00A15CC5">
        <w:rPr>
          <w:rStyle w:val="StyleUnderline"/>
          <w:rFonts w:ascii="Georgia" w:hAnsi="Georgia"/>
          <w:highlight w:val="cyan"/>
        </w:rPr>
        <w:t xml:space="preserve">They will not be happy with just the </w:t>
      </w:r>
      <w:proofErr w:type="spellStart"/>
      <w:r w:rsidRPr="00A15CC5">
        <w:rPr>
          <w:rStyle w:val="StyleUnderline"/>
          <w:rFonts w:ascii="Georgia" w:hAnsi="Georgia"/>
          <w:highlight w:val="cyan"/>
        </w:rPr>
        <w:t>Senkakus</w:t>
      </w:r>
      <w:proofErr w:type="spellEnd"/>
      <w:r w:rsidRPr="00A15CC5">
        <w:rPr>
          <w:rStyle w:val="StyleUnderline"/>
          <w:rFonts w:ascii="Georgia" w:hAnsi="Georgia"/>
          <w:highlight w:val="cyan"/>
        </w:rPr>
        <w:t>.</w:t>
      </w:r>
      <w:r w:rsidRPr="00A15CC5">
        <w:rPr>
          <w:rStyle w:val="StyleUnderline"/>
          <w:rFonts w:ascii="Georgia" w:hAnsi="Georgia"/>
        </w:rPr>
        <w:t xml:space="preserve"> Chinese </w:t>
      </w:r>
      <w:r w:rsidRPr="00A15CC5">
        <w:rPr>
          <w:rStyle w:val="StyleUnderline"/>
          <w:rFonts w:ascii="Georgia" w:hAnsi="Georgia"/>
          <w:highlight w:val="cyan"/>
        </w:rPr>
        <w:t>policymakers</w:t>
      </w:r>
      <w:r w:rsidRPr="00A15CC5">
        <w:rPr>
          <w:rFonts w:ascii="Georgia" w:hAnsi="Georgia"/>
          <w:sz w:val="12"/>
        </w:rPr>
        <w:t>—and state media—</w:t>
      </w:r>
      <w:r w:rsidRPr="00A15CC5">
        <w:rPr>
          <w:rStyle w:val="StyleUnderline"/>
          <w:rFonts w:ascii="Georgia" w:hAnsi="Georgia"/>
          <w:highlight w:val="cyan"/>
        </w:rPr>
        <w:t>are</w:t>
      </w:r>
      <w:r w:rsidRPr="00A15CC5">
        <w:rPr>
          <w:rStyle w:val="StyleUnderline"/>
          <w:rFonts w:ascii="Georgia" w:hAnsi="Georgia"/>
        </w:rPr>
        <w:t xml:space="preserve"> now </w:t>
      </w:r>
      <w:r w:rsidRPr="00A15CC5">
        <w:rPr>
          <w:rStyle w:val="StyleUnderline"/>
          <w:rFonts w:ascii="Georgia" w:hAnsi="Georgia"/>
          <w:highlight w:val="cyan"/>
        </w:rPr>
        <w:t>arguing that Beijing should claim Okinawa and the rest of the Ryukyu chain</w:t>
      </w:r>
      <w:r w:rsidRPr="00A15CC5">
        <w:rPr>
          <w:rFonts w:ascii="Georgia" w:hAnsi="Georgia"/>
          <w:sz w:val="12"/>
        </w:rPr>
        <w:t xml:space="preserve">. And recently, Beijing expanded its Air-Defense Identification Zone to include airspace over Japan's sovereign territory, a clearly hostile act and one that can lead to conflict. There has been a noticeable increase in the tempo of China's territorial incursions during the last year. This uptick has generally coincided with the elevation of Xi Jinping as China's new ruler in November 2012. Of course, we all want to understand what is going on inside Beijing's political circles and what is causing this new aggressiveness. There are two theories. First, some think Xi Jinping has quickly consolidated control and that he is really an ardent nationalist, that he is the one pushing the military to act aggressively. There is some support for this conclusion because it has been repeatedly reported that he is personally directing Beijing's hostile campaign to take the </w:t>
      </w:r>
      <w:proofErr w:type="spellStart"/>
      <w:r w:rsidRPr="00A15CC5">
        <w:rPr>
          <w:rFonts w:ascii="Georgia" w:hAnsi="Georgia"/>
          <w:sz w:val="12"/>
        </w:rPr>
        <w:t>Senkakus</w:t>
      </w:r>
      <w:proofErr w:type="spellEnd"/>
      <w:r w:rsidRPr="00A15CC5">
        <w:rPr>
          <w:rFonts w:ascii="Georgia" w:hAnsi="Georgia"/>
          <w:sz w:val="12"/>
        </w:rPr>
        <w:t xml:space="preserve">. Even some in the Xi-is-strong camp acknowledge the incompleteness of the leadership transition, however. For instance, Kenneth </w:t>
      </w:r>
      <w:proofErr w:type="spellStart"/>
      <w:r w:rsidRPr="00A15CC5">
        <w:rPr>
          <w:rFonts w:ascii="Georgia" w:hAnsi="Georgia"/>
          <w:sz w:val="12"/>
        </w:rPr>
        <w:t>Lieberthal</w:t>
      </w:r>
      <w:proofErr w:type="spellEnd"/>
      <w:r w:rsidRPr="00A15CC5">
        <w:rPr>
          <w:rFonts w:ascii="Georgia" w:hAnsi="Georgia"/>
          <w:sz w:val="12"/>
        </w:rPr>
        <w:t xml:space="preserve"> of Brookings, who is one of Xi's defenders, believes that </w:t>
      </w:r>
      <w:r w:rsidRPr="00A15CC5">
        <w:rPr>
          <w:rStyle w:val="StyleUnderline"/>
          <w:rFonts w:ascii="Georgia" w:hAnsi="Georgia"/>
        </w:rPr>
        <w:t>the new leader is a domestic reformer but cannot get on the wrong side of the ugly nationalism the Party has fostered in the past</w:t>
      </w:r>
      <w:r w:rsidRPr="00A15CC5">
        <w:rPr>
          <w:rFonts w:ascii="Georgia" w:hAnsi="Georgia"/>
          <w:sz w:val="12"/>
        </w:rPr>
        <w:t xml:space="preserve">. </w:t>
      </w:r>
      <w:proofErr w:type="spellStart"/>
      <w:r w:rsidRPr="00A15CC5">
        <w:rPr>
          <w:rFonts w:ascii="Georgia" w:hAnsi="Georgia"/>
          <w:sz w:val="12"/>
        </w:rPr>
        <w:t>Lieberthal</w:t>
      </w:r>
      <w:proofErr w:type="spellEnd"/>
      <w:r w:rsidRPr="00A15CC5">
        <w:rPr>
          <w:rFonts w:ascii="Georgia" w:hAnsi="Georgia"/>
          <w:sz w:val="12"/>
        </w:rPr>
        <w:t xml:space="preserve"> believes Xi is allowing the military to engage in provocative behavior so that he will have the political capital to push through economic reforms at home. Second, others, including me, believe the transition has not been completed. More than </w:t>
      </w:r>
      <w:proofErr w:type="spellStart"/>
      <w:r w:rsidRPr="00A15CC5">
        <w:rPr>
          <w:rFonts w:ascii="Georgia" w:hAnsi="Georgia"/>
          <w:sz w:val="12"/>
        </w:rPr>
        <w:t>Lieberthal</w:t>
      </w:r>
      <w:proofErr w:type="spellEnd"/>
      <w:r w:rsidRPr="00A15CC5">
        <w:rPr>
          <w:rFonts w:ascii="Georgia" w:hAnsi="Georgia"/>
          <w:sz w:val="12"/>
        </w:rPr>
        <w:t xml:space="preserve">, I see a weak leader who does not control the military. People who share this view, which is a minority one, are concerned that </w:t>
      </w:r>
      <w:r w:rsidRPr="00A15CC5">
        <w:rPr>
          <w:rStyle w:val="StyleUnderline"/>
          <w:rFonts w:ascii="Georgia" w:hAnsi="Georgia"/>
        </w:rPr>
        <w:t>flag officers are either making their own policies independently of China's civilian leaders, or essentially telling civilian leaders what policies they will adopt</w:t>
      </w:r>
      <w:r w:rsidRPr="00A15CC5">
        <w:rPr>
          <w:rFonts w:ascii="Georgia" w:hAnsi="Georgia"/>
          <w:sz w:val="12"/>
        </w:rPr>
        <w:t xml:space="preserve">. In short, I believe we should be careful speaking of "Beijing this" or "Beijing that," but should be looking instead at the factional messiness inside the Communist Party and realizing that the People's Liberation Army is now the Party's most powerful faction. Xi Jinping has, in fact, no faction of his own. People say he heads the "Princelings," but that term merely describes sons and daughters of either former leaders or high officials. These offspring have views that span the political spectrum and do not form a cohesive group. Xi became China's supreme leader because he appealed to all factions, in large part because he had no faction. He was, in short, the least unacceptable candidate. And because he still has no identifiable faction, he cannot afford to offend the generals and admirals, who, in my view have been driving the bus for some time. Some political analysts even joke that the military is now Xi Jinping's faction. In any event, </w:t>
      </w:r>
      <w:r w:rsidRPr="00A15CC5">
        <w:rPr>
          <w:rStyle w:val="StyleUnderline"/>
          <w:rFonts w:ascii="Georgia" w:hAnsi="Georgia"/>
        </w:rPr>
        <w:t>China's external policies are of deep concern. It is not just that Beijing is hostile; its foreign policy now makes little sense. In the past, Beijing threw tantrums and even started wars when it wanted to punish a neighbor</w:t>
      </w:r>
      <w:r w:rsidRPr="00A15CC5">
        <w:rPr>
          <w:rFonts w:ascii="Georgia" w:hAnsi="Georgia"/>
          <w:sz w:val="12"/>
        </w:rPr>
        <w:t xml:space="preserve">. Chinese leaders were always smart enough to direct their anger at just one or two targets to make sure they got what they wanted. And many times they were successful. Today, </w:t>
      </w:r>
      <w:r w:rsidRPr="00A15CC5">
        <w:rPr>
          <w:rStyle w:val="StyleUnderline"/>
          <w:rFonts w:ascii="Georgia" w:hAnsi="Georgia"/>
        </w:rPr>
        <w:t>Beijing is taking on many others, all at the same time, especially countries to its south and its east and the United States</w:t>
      </w:r>
      <w:r w:rsidRPr="00A15CC5">
        <w:rPr>
          <w:rFonts w:ascii="Georgia" w:hAnsi="Georgia"/>
          <w:sz w:val="12"/>
        </w:rPr>
        <w:t xml:space="preserve">. How many adversaries does a country need? </w:t>
      </w:r>
      <w:r w:rsidRPr="00A15CC5">
        <w:rPr>
          <w:rStyle w:val="StyleUnderline"/>
          <w:rFonts w:ascii="Georgia" w:hAnsi="Georgia"/>
        </w:rPr>
        <w:t>The Party is lashing out, and that is not a good sign</w:t>
      </w:r>
      <w:r w:rsidRPr="00A15CC5">
        <w:rPr>
          <w:rFonts w:ascii="Georgia" w:hAnsi="Georgia"/>
          <w:sz w:val="12"/>
        </w:rPr>
        <w:t xml:space="preserve">. If nothing else, it betrays a lack of strategic thinking. It is not promoting worldwide revolution, as it did in the early years of the People's Republic, but </w:t>
      </w:r>
      <w:r w:rsidRPr="00A15CC5">
        <w:rPr>
          <w:rStyle w:val="StyleUnderline"/>
          <w:rFonts w:ascii="Georgia" w:hAnsi="Georgia"/>
        </w:rPr>
        <w:t>it is trying to upend the existing international order</w:t>
      </w:r>
      <w:r w:rsidRPr="00A15CC5">
        <w:rPr>
          <w:rFonts w:ascii="Georgia" w:hAnsi="Georgia"/>
          <w:sz w:val="12"/>
        </w:rPr>
        <w:t xml:space="preserve">, something that Mao also attempted. So we have to be prepared to face the fact that China is no longer a status quo power. Is China really going back to its Maoist origins? On the face of it, this sounds absurd. Almost everybody believes China has left its past forever, but that belief does not accord with the facts. The Chinese political system, thanks to Xi Jinping, is now going on a bender, with his Maoist and Marxist "mass line" campaigns, one right after the other; his prolonged attack on civil society; and his new movement promoting "ideological purification." If the dominant view is correct—that Xi Jinping is now firmly in control of China—it means that he must really believe in his extremist positions. Either way, Xi is roiling Chinese politics at the moment. For one thing, he is purging political opponents under the guise of a crackdown on corruption. One of these probes, against Zhou </w:t>
      </w:r>
      <w:proofErr w:type="spellStart"/>
      <w:r w:rsidRPr="00A15CC5">
        <w:rPr>
          <w:rFonts w:ascii="Georgia" w:hAnsi="Georgia"/>
          <w:sz w:val="12"/>
        </w:rPr>
        <w:t>Yongkang</w:t>
      </w:r>
      <w:proofErr w:type="spellEnd"/>
      <w:r w:rsidRPr="00A15CC5">
        <w:rPr>
          <w:rFonts w:ascii="Georgia" w:hAnsi="Georgia"/>
          <w:sz w:val="12"/>
        </w:rPr>
        <w:t xml:space="preserve">, breaks the most sacred rule of Chinese communist politics. To heal the Party's grievous wounds caused by Mao Zedong's decade-long Cultural Revolution, leaders in the early part of the 1980s, after the trial of the Gang of Four, decided that no member or former member of the Politburo Standing Committee could be investigated. Those at the apex of political power were immune from prosecution. The theory was that if leaders knew they would not be hunted down, as they were in the Cultural Revolution, they would be willing to withdraw gracefully after losing political struggles. In other words, Deng Xiaoping, Mao's crafty successor, reduced the incentive for political figures to fight to the end and, as a result, tear the Communist Party apart. Xi Jinping, however, is reversing the process and upping the stakes, something evident in the tribulations of Mr. Zhou, the former internal security chief, as well as the more famous Bo </w:t>
      </w:r>
      <w:proofErr w:type="spellStart"/>
      <w:r w:rsidRPr="00A15CC5">
        <w:rPr>
          <w:rFonts w:ascii="Georgia" w:hAnsi="Georgia"/>
          <w:sz w:val="12"/>
        </w:rPr>
        <w:t>Xilai</w:t>
      </w:r>
      <w:proofErr w:type="spellEnd"/>
      <w:r w:rsidRPr="00A15CC5">
        <w:rPr>
          <w:rFonts w:ascii="Georgia" w:hAnsi="Georgia"/>
          <w:sz w:val="12"/>
        </w:rPr>
        <w:t xml:space="preserve">, once China's most openly ambitious politician, who is now serving a life term after an incompetently run show trial last August. The widespread use of criminal penalties is a sign that China is returning to a period that many thought was long past. Last year, then Premier Wen </w:t>
      </w:r>
      <w:proofErr w:type="spellStart"/>
      <w:r w:rsidRPr="00A15CC5">
        <w:rPr>
          <w:rFonts w:ascii="Georgia" w:hAnsi="Georgia"/>
          <w:sz w:val="12"/>
        </w:rPr>
        <w:t>Jiabao</w:t>
      </w:r>
      <w:proofErr w:type="spellEnd"/>
      <w:r w:rsidRPr="00A15CC5">
        <w:rPr>
          <w:rFonts w:ascii="Georgia" w:hAnsi="Georgia"/>
          <w:sz w:val="12"/>
        </w:rPr>
        <w:t xml:space="preserve"> warned that China could descend into another Cultural Revolution. Observers at the time thought he was being melodramatic. He probably was not. China is on the edge, taking wrong turns at the moment. Most foreign policy establishments in Washington and other capitals are doing their best to ignore what is happening in Beijing. They have always hoped that China could become a partner for the U.S., rather than another Soviet Union or, worse, a 1930s Germany or Japan. And this leads us to the central question in Sino-U.S. ties today: How are we going to develop good relations with a China that, out of weakness or strength, is roiling the world? Almost everyone says we need to talk to the Chinese because we talked to the Soviets. Talking, the argument goes, will build good relations or, at the very least, will avoid miscommunications and misunderstandings. The argument sounds compelling. After all, who can be against good relations? Who can be in favor of miscommunication and misunderstanding? Since the early 1970s, however, the U.S. has talked to China in every conceivable format, formal and informal, bilateral and multilateral, secret and announced. Discussions have been held in Washington and Beijing and many places in between. There have been state visits, the Strategic and Economic Dialogues, and even the "shirtsleeves summit" in southern California in June. During the previous administration, the number of ongoing bilateral forums between China and the U.S. reached fifty. Today, there are about 90 of them. Yet as the interactions between American and Chinese officials have increased dramatically during the Obama administration and the last one, ties between the two nations have remained strained. Obviously something is wrong. We have talked about what is wrong in China. We also need to think about what is wrong on our side. There are three things we are getting wrong. First, we do not understand how the Chinese think. We fervently believe that if we try hard enough, the Chinese will have to respond in kind. This is a product of our reasoning that we are people, the Chinese are people, we respond to gestures of friendship, so the Chinese will respond favorably to our friendly gestures. By now we should have learned that this line of reasoning, which has a surface logic to it, is faulty because it has not in fact produced good outcomes. </w:t>
      </w:r>
      <w:r w:rsidRPr="00A15CC5">
        <w:rPr>
          <w:rStyle w:val="StyleUnderline"/>
          <w:rFonts w:ascii="Georgia" w:hAnsi="Georgia"/>
        </w:rPr>
        <w:t>Chinese leaders do not distrust us because they have insufficient contact with us. They distrust us because they see themselves as the protector of an ideology threatened by free societies</w:t>
      </w:r>
      <w:r w:rsidRPr="00A15CC5">
        <w:rPr>
          <w:rFonts w:ascii="Georgia" w:hAnsi="Georgia"/>
          <w:sz w:val="12"/>
        </w:rPr>
        <w:t xml:space="preserve">. The mistrust is inherent in their one-party state. It can never be relieved as long as the Communist Party remains in power. As Ronald Reagan taught us, the nature of regimes matters. In short, illiberal regimes cannot maintain enlightened foreign policies, at least over the long term. So we should not be surprised that China cannot compromise or maintain good relations with its neighbors, the international community, with us. The second thing we get wrong about China is that </w:t>
      </w:r>
      <w:r w:rsidRPr="00A15CC5">
        <w:rPr>
          <w:rStyle w:val="StyleUnderline"/>
          <w:rFonts w:ascii="Georgia" w:hAnsi="Georgia"/>
        </w:rPr>
        <w:t>we believe that it is safe to ignore periodic Chinese threats to incinerate our cities and wage war on us</w:t>
      </w:r>
      <w:r w:rsidRPr="00A15CC5">
        <w:rPr>
          <w:rFonts w:ascii="Georgia" w:hAnsi="Georgia"/>
          <w:sz w:val="12"/>
        </w:rPr>
        <w:t xml:space="preserve">, like the reports that appeared in state media in October 2013 boasting how Chinese submarines can launch missiles with nuclear warheads that can kill tens of millions of Americans. These are real threats and every time we fail to respond to them, the concept of deterrence erodes. Already, Shen </w:t>
      </w:r>
      <w:proofErr w:type="spellStart"/>
      <w:r w:rsidRPr="00A15CC5">
        <w:rPr>
          <w:rFonts w:ascii="Georgia" w:hAnsi="Georgia"/>
          <w:sz w:val="12"/>
        </w:rPr>
        <w:t>Dengli</w:t>
      </w:r>
      <w:proofErr w:type="spellEnd"/>
      <w:r w:rsidRPr="00A15CC5">
        <w:rPr>
          <w:rFonts w:ascii="Georgia" w:hAnsi="Georgia"/>
          <w:sz w:val="12"/>
        </w:rPr>
        <w:t xml:space="preserve"> of </w:t>
      </w:r>
      <w:proofErr w:type="spellStart"/>
      <w:r w:rsidRPr="00A15CC5">
        <w:rPr>
          <w:rFonts w:ascii="Georgia" w:hAnsi="Georgia"/>
          <w:sz w:val="12"/>
        </w:rPr>
        <w:t>Fudan</w:t>
      </w:r>
      <w:proofErr w:type="spellEnd"/>
      <w:r w:rsidRPr="00A15CC5">
        <w:rPr>
          <w:rFonts w:ascii="Georgia" w:hAnsi="Georgia"/>
          <w:sz w:val="12"/>
        </w:rPr>
        <w:t xml:space="preserve"> University in Shanghai tells us, in public, that we have "no guts" to stand up to China. Bad things happen when your adversary does not respect you. The third thing we get wrong about China is that we think is it inadvisable to call the Chinese out in public. In 2012, for instance, we learned that the Chinese military sold the North Koreans at least six transporter-erector-launchers—TELs—for their newest missile, the KN-08. And we said nothing to the Chinese in public. Why is that omission important? Because we are not that concerned at this moment with North Korea's longest-range launchers being used as weapons. These launchers take weeks to transport, assemble, fuel, and test. We can destroy them on the pad. We are, however, concerned about the nuclear-capable, road-mobile KN-08, which can hide and shoot. We should remember that the Pentagon last March cited the KN-08 as one of the principal reasons for going ahead with 14 additional ground-based interceptors in Alaska and California. So Beijing substantially increased North Korea's ability to wage nuclear war on us, and we acted as if it did not matter. Personally speaking, not offending the Chinese is low on my list of priorities. And our bashfulness has other consequences. The Chinese, with justification, complain that we are not being transparent with them about the "pivot." We keep on saying that the pivot has nothing to do with them, yet we are rotating B-52s through Australia and B-52s and B-2s through Guam and the Chinese have to be asking what that is all about. We need to be able to say, in public and in clear tones, that the pivot is all about them, that the pivot is about ensuring peace and stability in the region and they are the ones threatening it. If we cannot say those things clearly, the Chinese will think we are afraid of them. If they think we are afraid of them, they will act accordingly. I repeat: bad things happen when your adversary does not respect you. Let me put all that we have just talked about into context. </w:t>
      </w:r>
      <w:r w:rsidRPr="00A15CC5">
        <w:rPr>
          <w:rStyle w:val="StyleUnderline"/>
          <w:rFonts w:ascii="Georgia" w:hAnsi="Georgia"/>
        </w:rPr>
        <w:t>Chinese leaders, it is true, have not launched a large-scale invasion since 1979. Instead, they employ salami-slicing tactics, to grab territory in increments, so that they do not invite retaliation</w:t>
      </w:r>
      <w:r w:rsidRPr="00A15CC5">
        <w:rPr>
          <w:rFonts w:ascii="Georgia" w:hAnsi="Georgia"/>
          <w:sz w:val="12"/>
        </w:rPr>
        <w:t xml:space="preserve">. For instance, they successfully salami-sliced Scarborough Shoal. The Chinese were not the first to use this clever stratagem. We actually know where they learned this because the Chinese were the victims of these same tactics. </w:t>
      </w:r>
      <w:r w:rsidRPr="00A15CC5">
        <w:rPr>
          <w:rStyle w:val="StyleUnderline"/>
          <w:rFonts w:ascii="Georgia" w:hAnsi="Georgia"/>
          <w:highlight w:val="cyan"/>
        </w:rPr>
        <w:t>The hardline Japanese military in the 1930s kept grabbing chunks of northeastern China</w:t>
      </w:r>
      <w:r w:rsidRPr="00A15CC5">
        <w:rPr>
          <w:rFonts w:ascii="Georgia" w:hAnsi="Georgia"/>
          <w:sz w:val="12"/>
        </w:rPr>
        <w:t xml:space="preserve">. The Chinese then were continually pushed back and humiliated. In the second half of 1937, there was a feeling in Chinese circles that, although Nationalist forces were no match for Japan's, Chiang Kai-shek had no choice but to fight back. Chiang ultimately made his stand after Japanese soldiers fired on his troops in July of that year in a minor—and undoubtedly accidental—scrap at the Marco Polo Bridge, a few miles southwest of what is now the Chinese capital. This is, of course, a lesson for us today. </w:t>
      </w:r>
      <w:r w:rsidRPr="00A15CC5">
        <w:rPr>
          <w:rStyle w:val="StyleUnderline"/>
          <w:rFonts w:ascii="Georgia" w:hAnsi="Georgia"/>
          <w:highlight w:val="cyan"/>
        </w:rPr>
        <w:t>The parallels between then and now are striking</w:t>
      </w:r>
      <w:r w:rsidRPr="00A15CC5">
        <w:rPr>
          <w:rFonts w:ascii="Georgia" w:hAnsi="Georgia"/>
          <w:sz w:val="12"/>
        </w:rPr>
        <w:t xml:space="preserve">. </w:t>
      </w:r>
      <w:r w:rsidRPr="00A15CC5">
        <w:rPr>
          <w:rStyle w:val="StyleUnderline"/>
          <w:rFonts w:ascii="Georgia" w:hAnsi="Georgia"/>
        </w:rPr>
        <w:t xml:space="preserve">Then, the Japanese military, like the Chinese military today, was emboldened by success and was ultra-nationalist. </w:t>
      </w:r>
      <w:r w:rsidRPr="00A15CC5">
        <w:rPr>
          <w:rFonts w:ascii="Georgia" w:hAnsi="Georgia"/>
          <w:sz w:val="12"/>
        </w:rPr>
        <w:t xml:space="preserve">Then, like now, civilians controlled Asia's biggest army only loosely. Then, the media publicized the idea that Japan was being surrounded by hostile powers that wished to prevent its rise. That is exactly what the Communist Party says today about China. Instead of ignoring Beijing's current salami tactics, as Washington does, we should be alive to the fact that countries on China's periphery, pushed to the limit by Beijing's unrelenting belligerence, could very well be forced into the same decision that Chiang Kai-shek made in 1937, to resist aggression with force of arms. </w:t>
      </w:r>
      <w:r w:rsidRPr="00A15CC5">
        <w:rPr>
          <w:rStyle w:val="StyleUnderline"/>
          <w:rFonts w:ascii="Georgia" w:hAnsi="Georgia"/>
        </w:rPr>
        <w:t xml:space="preserve">Let us all remember, </w:t>
      </w:r>
      <w:r w:rsidRPr="00A15CC5">
        <w:rPr>
          <w:rStyle w:val="StyleUnderline"/>
          <w:rFonts w:ascii="Georgia" w:hAnsi="Georgia"/>
          <w:highlight w:val="cyan"/>
        </w:rPr>
        <w:t>World War II started</w:t>
      </w:r>
      <w:r w:rsidRPr="00A15CC5">
        <w:rPr>
          <w:rStyle w:val="StyleUnderline"/>
          <w:rFonts w:ascii="Georgia" w:hAnsi="Georgia"/>
        </w:rPr>
        <w:t xml:space="preserve"> not on the plains of Europe in 1939 but </w:t>
      </w:r>
      <w:r w:rsidRPr="00A15CC5">
        <w:rPr>
          <w:rStyle w:val="StyleUnderline"/>
          <w:rFonts w:ascii="Georgia" w:hAnsi="Georgia"/>
          <w:highlight w:val="cyan"/>
        </w:rPr>
        <w:t>near Beijing</w:t>
      </w:r>
      <w:r w:rsidRPr="00A15CC5">
        <w:rPr>
          <w:rStyle w:val="StyleUnderline"/>
          <w:rFonts w:ascii="Georgia" w:hAnsi="Georgia"/>
        </w:rPr>
        <w:t xml:space="preserve"> two years before</w:t>
      </w:r>
      <w:r w:rsidRPr="00A15CC5">
        <w:rPr>
          <w:rFonts w:ascii="Georgia" w:hAnsi="Georgia"/>
          <w:sz w:val="12"/>
        </w:rPr>
        <w:t xml:space="preserve">. </w:t>
      </w:r>
      <w:r w:rsidRPr="00A15CC5">
        <w:rPr>
          <w:rStyle w:val="StyleUnderline"/>
          <w:rFonts w:ascii="Georgia" w:hAnsi="Georgia"/>
          <w:highlight w:val="cyan"/>
        </w:rPr>
        <w:t xml:space="preserve">We live in an era defined by the absence of major war, </w:t>
      </w:r>
      <w:r w:rsidRPr="00A15CC5">
        <w:rPr>
          <w:rStyle w:val="Emphasis"/>
          <w:rFonts w:ascii="Georgia" w:hAnsi="Georgia"/>
          <w:highlight w:val="cyan"/>
        </w:rPr>
        <w:t>but this peace may not last</w:t>
      </w:r>
      <w:r w:rsidRPr="00A15CC5">
        <w:rPr>
          <w:rStyle w:val="StyleUnderline"/>
          <w:rFonts w:ascii="Georgia" w:hAnsi="Georgia"/>
        </w:rPr>
        <w:t xml:space="preserve">. At this moment, we do not know whether </w:t>
      </w:r>
      <w:r w:rsidRPr="00A15CC5">
        <w:rPr>
          <w:rStyle w:val="StyleUnderline"/>
          <w:rFonts w:ascii="Georgia" w:hAnsi="Georgia"/>
          <w:highlight w:val="cyan"/>
        </w:rPr>
        <w:t xml:space="preserve">a Chinese </w:t>
      </w:r>
      <w:r w:rsidRPr="00A15CC5">
        <w:rPr>
          <w:rStyle w:val="Emphasis"/>
          <w:rFonts w:ascii="Georgia" w:hAnsi="Georgia"/>
          <w:highlight w:val="cyan"/>
        </w:rPr>
        <w:t>political system in turmoil</w:t>
      </w:r>
      <w:r w:rsidRPr="00A15CC5">
        <w:rPr>
          <w:rStyle w:val="StyleUnderline"/>
          <w:rFonts w:ascii="Georgia" w:hAnsi="Georgia"/>
          <w:highlight w:val="cyan"/>
        </w:rPr>
        <w:t xml:space="preserve"> will drive the</w:t>
      </w:r>
      <w:r w:rsidRPr="00A15CC5">
        <w:rPr>
          <w:rStyle w:val="StyleUnderline"/>
          <w:rFonts w:ascii="Georgia" w:hAnsi="Georgia"/>
        </w:rPr>
        <w:t xml:space="preserve"> </w:t>
      </w:r>
      <w:r w:rsidRPr="00A15CC5">
        <w:rPr>
          <w:rStyle w:val="StyleUnderline"/>
          <w:rFonts w:ascii="Georgia" w:hAnsi="Georgia"/>
          <w:highlight w:val="cyan"/>
        </w:rPr>
        <w:t>country to be</w:t>
      </w:r>
      <w:r w:rsidRPr="00A15CC5">
        <w:rPr>
          <w:rStyle w:val="StyleUnderline"/>
          <w:rFonts w:ascii="Georgia" w:hAnsi="Georgia"/>
        </w:rPr>
        <w:t xml:space="preserve">come </w:t>
      </w:r>
      <w:r w:rsidRPr="00A15CC5">
        <w:rPr>
          <w:rStyle w:val="Emphasis"/>
          <w:rFonts w:ascii="Georgia" w:hAnsi="Georgia"/>
          <w:highlight w:val="cyan"/>
        </w:rPr>
        <w:t>the aggressor of the 21st century</w:t>
      </w:r>
      <w:r w:rsidRPr="00A15CC5">
        <w:rPr>
          <w:rStyle w:val="StyleUnderline"/>
          <w:rFonts w:ascii="Georgia" w:hAnsi="Georgia"/>
        </w:rPr>
        <w:t>, but we should be prepared</w:t>
      </w:r>
      <w:r w:rsidRPr="00A15CC5">
        <w:rPr>
          <w:rFonts w:ascii="Georgia" w:hAnsi="Georgia"/>
          <w:sz w:val="12"/>
        </w:rPr>
        <w:t>.</w:t>
      </w:r>
    </w:p>
    <w:p w14:paraId="174F0C00" w14:textId="77777777" w:rsidR="00B445C8" w:rsidRPr="00A15CC5" w:rsidRDefault="00B445C8" w:rsidP="00B445C8">
      <w:pPr>
        <w:pStyle w:val="Heading4"/>
        <w:rPr>
          <w:rFonts w:ascii="Georgia" w:hAnsi="Georgia"/>
        </w:rPr>
      </w:pPr>
      <w:r>
        <w:rPr>
          <w:rFonts w:ascii="Georgia" w:hAnsi="Georgia"/>
        </w:rPr>
        <w:t>E</w:t>
      </w:r>
      <w:r w:rsidRPr="00A15CC5">
        <w:rPr>
          <w:rFonts w:ascii="Georgia" w:hAnsi="Georgia"/>
        </w:rPr>
        <w:t xml:space="preserve">scalates and causes nuclear war – </w:t>
      </w:r>
      <w:proofErr w:type="spellStart"/>
      <w:r w:rsidRPr="00A15CC5">
        <w:rPr>
          <w:rFonts w:ascii="Georgia" w:hAnsi="Georgia"/>
        </w:rPr>
        <w:t>err</w:t>
      </w:r>
      <w:proofErr w:type="spellEnd"/>
      <w:r w:rsidRPr="00A15CC5">
        <w:rPr>
          <w:rFonts w:ascii="Georgia" w:hAnsi="Georgia"/>
        </w:rPr>
        <w:t xml:space="preserve"> </w:t>
      </w:r>
      <w:proofErr w:type="spellStart"/>
      <w:r w:rsidRPr="00A15CC5">
        <w:rPr>
          <w:rFonts w:ascii="Georgia" w:hAnsi="Georgia"/>
        </w:rPr>
        <w:t>neg</w:t>
      </w:r>
      <w:proofErr w:type="spellEnd"/>
      <w:r w:rsidRPr="00A15CC5">
        <w:rPr>
          <w:rFonts w:ascii="Georgia" w:hAnsi="Georgia"/>
        </w:rPr>
        <w:t xml:space="preserve"> highest probability of escalation.  </w:t>
      </w:r>
    </w:p>
    <w:p w14:paraId="4E8C0F7A" w14:textId="77777777" w:rsidR="00B445C8" w:rsidRPr="00A15CC5" w:rsidRDefault="00B445C8" w:rsidP="00B445C8">
      <w:pPr>
        <w:rPr>
          <w:rFonts w:ascii="Georgia" w:hAnsi="Georgia"/>
          <w:sz w:val="16"/>
        </w:rPr>
      </w:pPr>
      <w:r w:rsidRPr="00A15CC5">
        <w:rPr>
          <w:rStyle w:val="Style13ptBold"/>
          <w:rFonts w:ascii="Georgia" w:hAnsi="Georgia"/>
        </w:rPr>
        <w:t>Lowther and Littlefield 2015</w:t>
      </w:r>
      <w:r w:rsidRPr="00A15CC5">
        <w:rPr>
          <w:rFonts w:ascii="Georgia" w:hAnsi="Georgia"/>
          <w:sz w:val="16"/>
        </w:rPr>
        <w:t xml:space="preserve"> (Dr. Adam, Alex, Director, School of Advanced Nuclear Deterrence Studies, Air Force Global Strike Command, Littlefield is a professor at Feng Chia University, “The Diplomat, Taiwan and the Prospects for War Between China and America”, August 11, 2015, </w:t>
      </w:r>
      <w:hyperlink r:id="rId21" w:history="1">
        <w:r w:rsidRPr="00A15CC5">
          <w:rPr>
            <w:rFonts w:ascii="Georgia" w:hAnsi="Georgia"/>
            <w:sz w:val="16"/>
          </w:rPr>
          <w:t>http://thediplomat.com/2015/08/taiwan-and-the-prospects-for-war-between-china-and-america/</w:t>
        </w:r>
      </w:hyperlink>
      <w:r w:rsidRPr="00A15CC5">
        <w:rPr>
          <w:rFonts w:ascii="Georgia" w:hAnsi="Georgia"/>
          <w:sz w:val="16"/>
        </w:rPr>
        <w:t xml:space="preserve">) </w:t>
      </w:r>
    </w:p>
    <w:p w14:paraId="6E3A8CFD" w14:textId="77777777" w:rsidR="00B445C8" w:rsidRPr="003916D6" w:rsidRDefault="00B445C8" w:rsidP="00B445C8">
      <w:pPr>
        <w:rPr>
          <w:rFonts w:ascii="Georgia" w:hAnsi="Georgia"/>
          <w:u w:val="single"/>
        </w:rPr>
      </w:pPr>
      <w:r w:rsidRPr="00A15CC5">
        <w:rPr>
          <w:rFonts w:ascii="Georgia" w:hAnsi="Georgia"/>
          <w:u w:val="single"/>
        </w:rPr>
        <w:t>While there are several scenarios where conflict between the United States and China is possible, some analysts believe that a conflict over Taiwan remains the most likely place where the PRC and the U.S. would come to blows. Beijing is aware that any coercive action on its part to force Taiwan to accept its political domination could incur the wrath of the United States. To prevent the U.S. from intervening in the region, China will certainly turn to its anti-access/area-denial (A2/AD) strategy, beginning with non-lethal means and non-lethal threats to discourage the American public from supporting the use of force in support of Taiwan. If thwarted in its initial efforts to stop Chinese aggression against Taiwan, the United States may be tempted to resort to stronger measures and attack mainland China. A kinetic response to a cyber-attack, for example, although an option, would very likely lead to escalation on the part of the Chinese. Given the regime’s relative weakness and the probability that American attacks (cyber and conventional) on China will include strikes against PLA command and control (C2) nodes, which mingle conventional and nuclear C2, the Chinese may escalate to the use of a nuclear weapon (against a U.S. carrier in China’s self-declared waters for example) as a means of forcing de-escalation. In the view of China, such a strike would not be a violation of its no-first-use policy because the strike would occur in sovereign Chinese waters, thus making the use of nuclear weapons a defensive act</w:t>
      </w:r>
      <w:r w:rsidRPr="00A15CC5">
        <w:rPr>
          <w:rFonts w:ascii="Georgia" w:hAnsi="Georgia"/>
          <w:sz w:val="16"/>
        </w:rPr>
        <w:t xml:space="preserve">. Since Taiwan is a domestic matter, </w:t>
      </w:r>
      <w:r w:rsidRPr="00A15CC5">
        <w:rPr>
          <w:rFonts w:ascii="Georgia" w:hAnsi="Georgia"/>
          <w:u w:val="single"/>
        </w:rPr>
        <w:t>any U.S. intervention would be viewed as an act of aggression. This, in the minds of the Chinese, makes the United States an outside aggressor</w:t>
      </w:r>
      <w:r w:rsidRPr="00A15CC5">
        <w:rPr>
          <w:rFonts w:ascii="Georgia" w:hAnsi="Georgia"/>
          <w:sz w:val="16"/>
        </w:rPr>
        <w:t xml:space="preserve">, not China. </w:t>
      </w:r>
      <w:r w:rsidRPr="00A15CC5">
        <w:rPr>
          <w:rFonts w:ascii="Georgia" w:hAnsi="Georgia"/>
          <w:u w:val="single"/>
        </w:rPr>
        <w:t>It is also important to remember that nuclear weapons are an asymmetric response to American conventional superiority.</w:t>
      </w:r>
      <w:r w:rsidRPr="00A15CC5">
        <w:rPr>
          <w:rFonts w:ascii="Georgia" w:hAnsi="Georgia"/>
          <w:sz w:val="16"/>
        </w:rPr>
        <w:t xml:space="preserve"> Given that China is incapable of executing and sustaining a conventional military campaign against the continental United States, China would clearly have an asymmetry of interest and capability with the United States – far more is at stake for China than it is for the United States. In essence, the only effective option in retaliation for a successful U.S. conventional campaign on Chinese soil is the nuclear one. Without making too crude a point, </w:t>
      </w:r>
      <w:r w:rsidRPr="00A15CC5">
        <w:rPr>
          <w:rFonts w:ascii="Georgia" w:hAnsi="Georgia"/>
          <w:u w:val="single"/>
        </w:rPr>
        <w:t>the nuclear option provides more bang for the buck</w:t>
      </w:r>
      <w:r w:rsidRPr="00A15CC5">
        <w:rPr>
          <w:rFonts w:ascii="Georgia" w:hAnsi="Georgia"/>
          <w:sz w:val="16"/>
        </w:rPr>
        <w:t xml:space="preserve">, or yuan. Given that mutually assured destruction (MAD) is not part of China’s strategic thinking – in fact it is explicitly rejected – the PRC will see the situation very differently than the United States. </w:t>
      </w:r>
      <w:r w:rsidRPr="00A15CC5">
        <w:rPr>
          <w:rFonts w:ascii="Georgia" w:hAnsi="Georgia"/>
          <w:u w:val="single"/>
        </w:rPr>
        <w:t>China likely has no desire to become a nuclear peer of the United States. It does not need to be in order to achieve its geopolitical objectives. However, China does have specific goals that are a part of its stated core security interests, including reunification with Taiwan</w:t>
      </w:r>
      <w:r w:rsidRPr="00A15CC5">
        <w:rPr>
          <w:rFonts w:ascii="Georgia" w:hAnsi="Georgia"/>
          <w:sz w:val="16"/>
        </w:rPr>
        <w:t xml:space="preserve">. Reunification is necessary for China to reach its unstated goal of becoming a regional hegemon. As long as Taiwan maintains its de facto independence of China it acts as a literal and symbolic barrier to China’s power projection beyond the East China Sea. Without Taiwan, </w:t>
      </w:r>
      <w:r w:rsidRPr="00A15CC5">
        <w:rPr>
          <w:rFonts w:ascii="Georgia" w:hAnsi="Georgia"/>
          <w:u w:val="single"/>
        </w:rPr>
        <w:t>China cannot gain military hegemony in its own neighborhood</w:t>
      </w:r>
      <w:r w:rsidRPr="00A15CC5">
        <w:rPr>
          <w:rFonts w:ascii="Georgia" w:hAnsi="Georgia"/>
          <w:sz w:val="16"/>
        </w:rPr>
        <w:t xml:space="preserve">. China’s maritime land reclamation strategy for Southeast Asia pales in scope and significance with the historical and political value of Taiwan. With Taiwan returned to its rightful place, the relevance to China of the U.S. military presence in Japan and South Korea is greatly diminished. China’s relationship with the Philippines, which lies just to the south of Taiwan, would also change dramatically. Although China criticizes the United States for playing the role of global hegemon, it is actively seeking to supplant the United States in Asia so that it can play a similar role in the region. </w:t>
      </w:r>
      <w:r w:rsidRPr="00A15CC5">
        <w:rPr>
          <w:rFonts w:ascii="Georgia" w:hAnsi="Georgia"/>
          <w:u w:val="single"/>
        </w:rPr>
        <w:t>While Beijing may take a longer view toward geopolitical issues than Washington does, Chinese political leaders must still be responsive to a domestic audience that demands ever higher levels of prosperity. Central to China’s ability to guarantee that prosperity is the return of Taiwan, and control of the sea lines of commerce and communication upon which it relies. Unfortunately, too many Americans underestimate the importance of these core interests to China and the lengths to which China will ultimately go in order to guarantee them – even the use of nuclear weapons</w:t>
      </w:r>
      <w:r w:rsidRPr="00A15CC5">
        <w:rPr>
          <w:rFonts w:ascii="Georgia" w:hAnsi="Georgia"/>
          <w:sz w:val="16"/>
        </w:rPr>
        <w:t xml:space="preserve">. Should China succeed it pushing the United States back, </w:t>
      </w:r>
      <w:r w:rsidRPr="00A15CC5">
        <w:rPr>
          <w:rFonts w:ascii="Georgia" w:hAnsi="Georgia"/>
          <w:u w:val="single"/>
        </w:rPr>
        <w:t>the PRC can deal with regional territorial disputes bilaterally and without U.S. involvement. After all, Washington invariably takes the non-Chinese side. China sees the U.S. as a direct competitor and obstacle to its geopolitical ambitions. As such it is preparing for the next step in a crisis that it will likely instigate, control, and conclude in the Taiwan Straits</w:t>
      </w:r>
      <w:r w:rsidRPr="00A15CC5">
        <w:rPr>
          <w:rFonts w:ascii="Georgia" w:hAnsi="Georgia"/>
          <w:sz w:val="16"/>
        </w:rPr>
        <w:t>. China will likely use the election or statement of a pro-independence high-ranking official as the impetus for action. This is the same method it used when it fired missiles in the Straits in response to remarks by then-President Lee Teng-hui, ushering in the 1996 Taiwan Straits Crisis. The U.S. brought an end to the mainland’s antics when the U.S.S Nimitz and six additional ships sailed into the Straits. Despite the pro-China presidency of Ma Ying-</w:t>
      </w:r>
      <w:proofErr w:type="spellStart"/>
      <w:r w:rsidRPr="00A15CC5">
        <w:rPr>
          <w:rFonts w:ascii="Georgia" w:hAnsi="Georgia"/>
          <w:sz w:val="16"/>
        </w:rPr>
        <w:t>jeou</w:t>
      </w:r>
      <w:proofErr w:type="spellEnd"/>
      <w:r w:rsidRPr="00A15CC5">
        <w:rPr>
          <w:rFonts w:ascii="Georgia" w:hAnsi="Georgia"/>
          <w:sz w:val="16"/>
        </w:rPr>
        <w:t xml:space="preserve">, China continues to expand its missile force targeting Taiwan and undertakes annual war games that simulate an attack on Taiwan. </w:t>
      </w:r>
      <w:r w:rsidRPr="00A15CC5">
        <w:rPr>
          <w:rFonts w:ascii="Georgia" w:hAnsi="Georgia"/>
          <w:u w:val="single"/>
        </w:rPr>
        <w:t>China has not forgotten the humiliation it faced in 1996 and will be certain no U.S. carrier groups have access to the Strait during the next crisis. The Second Artillery Corps’ nuclear capabilities exist to help secure the results China seeks when the U.S. is caught off-guard, overwhelmed, and forced to either escalate a crisis or capitulate</w:t>
      </w:r>
      <w:r w:rsidRPr="00A15CC5">
        <w:rPr>
          <w:rFonts w:ascii="Georgia" w:hAnsi="Georgia"/>
          <w:sz w:val="16"/>
        </w:rPr>
        <w:t xml:space="preserve">. </w:t>
      </w:r>
      <w:r w:rsidRPr="00A15CC5">
        <w:rPr>
          <w:rFonts w:ascii="Georgia" w:hAnsi="Georgia"/>
          <w:u w:val="single"/>
        </w:rPr>
        <w:t>While the scenario described is certainly not inevitable, the fact than many American readers will see it as implausible if not impossible is an example of the mirror-imaging that often occurs when attempting to understand an adversary. China is not the United States nor do Chinese leaders think like their counterparts in the United States. Unless we give serious thought to possible scenarios where nuclear conflict could occur, the United States may be unprepared for a situation that escalates beyond its ability to prevent a catastrophe.</w:t>
      </w:r>
    </w:p>
    <w:p w14:paraId="573FC5A9" w14:textId="77777777" w:rsidR="00B445C8" w:rsidRPr="00A15CC5" w:rsidRDefault="00B445C8" w:rsidP="00B445C8">
      <w:pPr>
        <w:pStyle w:val="Heading4"/>
        <w:rPr>
          <w:rFonts w:ascii="Georgia" w:hAnsi="Georgia"/>
        </w:rPr>
      </w:pPr>
      <w:r w:rsidRPr="00A15CC5">
        <w:rPr>
          <w:rFonts w:ascii="Georgia" w:hAnsi="Georgia"/>
        </w:rPr>
        <w:t xml:space="preserve">Economic pushes are a </w:t>
      </w:r>
      <w:proofErr w:type="spellStart"/>
      <w:r w:rsidRPr="00A15CC5">
        <w:rPr>
          <w:rFonts w:ascii="Georgia" w:hAnsi="Georgia"/>
        </w:rPr>
        <w:t>prereq</w:t>
      </w:r>
      <w:proofErr w:type="spellEnd"/>
      <w:r w:rsidRPr="00A15CC5">
        <w:rPr>
          <w:rFonts w:ascii="Georgia" w:hAnsi="Georgia"/>
        </w:rPr>
        <w:t xml:space="preserve"> to effective </w:t>
      </w:r>
      <w:proofErr w:type="spellStart"/>
      <w:r w:rsidRPr="00A15CC5">
        <w:rPr>
          <w:rFonts w:ascii="Georgia" w:hAnsi="Georgia"/>
        </w:rPr>
        <w:t>multipolarity</w:t>
      </w:r>
      <w:proofErr w:type="spellEnd"/>
      <w:r w:rsidRPr="00A15CC5">
        <w:rPr>
          <w:rFonts w:ascii="Georgia" w:hAnsi="Georgia"/>
        </w:rPr>
        <w:t xml:space="preserve"> in the Pacific </w:t>
      </w:r>
      <w:proofErr w:type="spellStart"/>
      <w:r w:rsidRPr="00A15CC5">
        <w:rPr>
          <w:rFonts w:ascii="Georgia" w:hAnsi="Georgia"/>
        </w:rPr>
        <w:t>threatre</w:t>
      </w:r>
      <w:proofErr w:type="spellEnd"/>
      <w:r w:rsidRPr="00A15CC5">
        <w:rPr>
          <w:rFonts w:ascii="Georgia" w:hAnsi="Georgia"/>
        </w:rPr>
        <w:t xml:space="preserve"> </w:t>
      </w:r>
    </w:p>
    <w:p w14:paraId="448ED90F" w14:textId="77777777" w:rsidR="00B445C8" w:rsidRPr="00A15CC5" w:rsidRDefault="00B445C8" w:rsidP="00B445C8">
      <w:pPr>
        <w:rPr>
          <w:rFonts w:ascii="Georgia" w:hAnsi="Georgia"/>
        </w:rPr>
      </w:pPr>
      <w:r w:rsidRPr="00A15CC5">
        <w:rPr>
          <w:rFonts w:ascii="Georgia" w:hAnsi="Georgia"/>
          <w:b/>
          <w:sz w:val="26"/>
          <w:szCs w:val="26"/>
        </w:rPr>
        <w:t>China Brief 14</w:t>
      </w:r>
      <w:r w:rsidRPr="00A15CC5">
        <w:rPr>
          <w:rFonts w:ascii="Georgia" w:hAnsi="Georgia"/>
        </w:rPr>
        <w:t xml:space="preserve"> (a journal of analysis and information, “In a fortnight”, December 19, 2014, Volume XIV, Issue 24)</w:t>
      </w:r>
    </w:p>
    <w:p w14:paraId="3729E72C" w14:textId="77777777" w:rsidR="00B445C8" w:rsidRDefault="00B445C8" w:rsidP="00B445C8">
      <w:pPr>
        <w:rPr>
          <w:rFonts w:ascii="Georgia" w:hAnsi="Georgia"/>
          <w:sz w:val="16"/>
        </w:rPr>
      </w:pPr>
      <w:r w:rsidRPr="00A15CC5">
        <w:rPr>
          <w:rFonts w:ascii="Georgia" w:hAnsi="Georgia"/>
          <w:sz w:val="16"/>
        </w:rPr>
        <w:t xml:space="preserve">Not only is China poised to potentially become the largest economy in the world in the coming decades, but </w:t>
      </w:r>
      <w:r w:rsidRPr="00A15CC5">
        <w:rPr>
          <w:rFonts w:ascii="Georgia" w:hAnsi="Georgia"/>
          <w:u w:val="single"/>
        </w:rPr>
        <w:t>the developing world as a whole will likely see large gains</w:t>
      </w:r>
      <w:r w:rsidRPr="00A15CC5">
        <w:rPr>
          <w:rFonts w:ascii="Georgia" w:hAnsi="Georgia"/>
          <w:sz w:val="16"/>
        </w:rPr>
        <w:t xml:space="preserve">. </w:t>
      </w:r>
      <w:r w:rsidRPr="00A15CC5">
        <w:rPr>
          <w:rFonts w:ascii="Georgia" w:hAnsi="Georgia"/>
          <w:u w:val="single"/>
        </w:rPr>
        <w:t>Developing countries are likely to see their share of global GDP rise from one quarter in 2011 to nearly one half by 2025</w:t>
      </w:r>
      <w:r w:rsidRPr="00A15CC5">
        <w:rPr>
          <w:rFonts w:ascii="Georgia" w:hAnsi="Georgia"/>
          <w:sz w:val="16"/>
        </w:rPr>
        <w:t xml:space="preserve"> (World Bank, 2011). Moreover, much of the growth in the future is expected to occur in Asia. </w:t>
      </w:r>
      <w:r w:rsidRPr="00A15CC5">
        <w:rPr>
          <w:rFonts w:ascii="Georgia" w:hAnsi="Georgia"/>
          <w:u w:val="single"/>
        </w:rPr>
        <w:t>These are the trends hinted at by President Xi when he commented that the trends towards “multi-polarity” and economic globalization “will not change</w:t>
      </w:r>
      <w:r w:rsidRPr="00A15CC5">
        <w:rPr>
          <w:rFonts w:ascii="Georgia" w:hAnsi="Georgia"/>
          <w:sz w:val="16"/>
        </w:rPr>
        <w:t xml:space="preserve">.” </w:t>
      </w:r>
      <w:r w:rsidRPr="00A15CC5">
        <w:rPr>
          <w:rFonts w:ascii="Georgia" w:hAnsi="Georgia"/>
          <w:u w:val="single"/>
        </w:rPr>
        <w:t>The growing strength of the developing world and projected at growth trajectory of the developed world carries huge implications for the future of global politics</w:t>
      </w:r>
      <w:r w:rsidRPr="00A15CC5">
        <w:rPr>
          <w:rFonts w:ascii="Georgia" w:hAnsi="Georgia"/>
          <w:sz w:val="16"/>
        </w:rPr>
        <w:t xml:space="preserve">. Chinese leaders grasp this potential keenly. </w:t>
      </w:r>
      <w:r w:rsidRPr="00A15CC5">
        <w:rPr>
          <w:rFonts w:ascii="Georgia" w:hAnsi="Georgia"/>
          <w:u w:val="single"/>
        </w:rPr>
        <w:t>Xi proclaimed at the conference that the “trends toward the transformation of the international system will not change.</w:t>
      </w:r>
      <w:r w:rsidRPr="00A15CC5">
        <w:rPr>
          <w:rFonts w:ascii="Georgia" w:hAnsi="Georgia"/>
          <w:sz w:val="16"/>
        </w:rPr>
        <w:t xml:space="preserve">” Directives issued at the conference seek to take advantage of these trends by upgrading the country’s diplomatic power to a level commensurate with its economic and At the Central Work Conference on Foreign Relations held on November 29, China’s leaders outlined the most sweeping changes in decades to longstanding guidance on foreign policy. </w:t>
      </w:r>
      <w:r w:rsidRPr="00A15CC5">
        <w:rPr>
          <w:rFonts w:ascii="Georgia" w:hAnsi="Georgia"/>
          <w:u w:val="single"/>
        </w:rPr>
        <w:t xml:space="preserve">Chinese President Xi Jinping outlined instructions to consolidate China’s leadership of Asia and strengthen international support for Chinese power. While Xi’s direction to increase the country’s contributions to address global problems offers the welcome prospect of cooperation with the United States on pressing problems, the conference’s outcomes also point to an increasing competition for leadership and in </w:t>
      </w:r>
      <w:proofErr w:type="spellStart"/>
      <w:r w:rsidRPr="00A15CC5">
        <w:rPr>
          <w:rFonts w:ascii="Georgia" w:hAnsi="Georgia"/>
          <w:u w:val="single"/>
        </w:rPr>
        <w:t>uence</w:t>
      </w:r>
      <w:proofErr w:type="spellEnd"/>
      <w:r w:rsidRPr="00A15CC5">
        <w:rPr>
          <w:rFonts w:ascii="Georgia" w:hAnsi="Georgia"/>
          <w:u w:val="single"/>
        </w:rPr>
        <w:t xml:space="preserve"> at the regional and global level</w:t>
      </w:r>
      <w:r w:rsidRPr="00A15CC5">
        <w:rPr>
          <w:rFonts w:ascii="Georgia" w:hAnsi="Georgia"/>
          <w:sz w:val="16"/>
        </w:rPr>
        <w:t xml:space="preserve">. With its options for constraining Beijing’s power receding, Washington will </w:t>
      </w:r>
      <w:proofErr w:type="spellStart"/>
      <w:r w:rsidRPr="00A15CC5">
        <w:rPr>
          <w:rFonts w:ascii="Georgia" w:hAnsi="Georgia"/>
          <w:sz w:val="16"/>
        </w:rPr>
        <w:t>nd</w:t>
      </w:r>
      <w:proofErr w:type="spellEnd"/>
      <w:r w:rsidRPr="00A15CC5">
        <w:rPr>
          <w:rFonts w:ascii="Georgia" w:hAnsi="Georgia"/>
          <w:sz w:val="16"/>
        </w:rPr>
        <w:t xml:space="preserve"> itself under pressure to step up competitive and cooperative policies to protect U.S. interests in a manner that avoids escalating tensions to the point of a destabilizing rivalry. According to Xinhua, the purpose of the Central Work Conference on Foreign Relations centered on designating the “strategic objectives and principal tasks of foreign affairs work.” </w:t>
      </w:r>
      <w:r w:rsidRPr="00A15CC5">
        <w:rPr>
          <w:rFonts w:ascii="Georgia" w:hAnsi="Georgia"/>
          <w:u w:val="single"/>
        </w:rPr>
        <w:t>President Xi explained that the main goals were to defend China’s core interests, shape a favorable international environment and create opportunities to enable the nation’s ascent to great power status</w:t>
      </w:r>
      <w:r w:rsidRPr="00A15CC5">
        <w:rPr>
          <w:rFonts w:ascii="Georgia" w:hAnsi="Georgia"/>
          <w:sz w:val="16"/>
        </w:rPr>
        <w:t xml:space="preserve">. Xi linked these efforts to the realization of the “two centenary goals” of realizing the “China Dream” and national rejuvenation (Xinhua, November 29). China last held a Central Work Conference on Foreign Relations on August 21–23, 2006. At that event, then- President Hu Jintao presented a more restrained ambition that sought to ensure a stable international environment to enable the country’s development. </w:t>
      </w:r>
      <w:r w:rsidRPr="00A15CC5">
        <w:rPr>
          <w:rFonts w:ascii="Georgia" w:hAnsi="Georgia"/>
          <w:u w:val="single"/>
        </w:rPr>
        <w:t xml:space="preserve">Hu presented a vision of the global order, called the “harmonious world,” but gave little </w:t>
      </w:r>
      <w:proofErr w:type="spellStart"/>
      <w:r w:rsidRPr="00A15CC5">
        <w:rPr>
          <w:rFonts w:ascii="Georgia" w:hAnsi="Georgia"/>
          <w:u w:val="single"/>
        </w:rPr>
        <w:t>speci</w:t>
      </w:r>
      <w:proofErr w:type="spellEnd"/>
      <w:r w:rsidRPr="00A15CC5">
        <w:rPr>
          <w:rFonts w:ascii="Georgia" w:hAnsi="Georgia"/>
          <w:u w:val="single"/>
        </w:rPr>
        <w:t xml:space="preserve"> c guidance on how to achieve it. He also proposed an early version of the core interest idea, when he called on the nation’s foreign affairs workers to “realize, safeguard, and develop the fundamental interests military strength. At the conference, Xi called for China to carry out “diplomacy as a great power”</w:t>
      </w:r>
      <w:r w:rsidRPr="00A15CC5">
        <w:rPr>
          <w:rFonts w:ascii="Georgia" w:hAnsi="Georgia"/>
          <w:sz w:val="16"/>
        </w:rPr>
        <w:t xml:space="preserve"> (</w:t>
      </w:r>
      <w:proofErr w:type="spellStart"/>
      <w:r w:rsidRPr="00A15CC5">
        <w:rPr>
          <w:rFonts w:ascii="Georgia" w:hAnsi="Georgia"/>
          <w:sz w:val="16"/>
        </w:rPr>
        <w:t>daguo</w:t>
      </w:r>
      <w:proofErr w:type="spellEnd"/>
      <w:r w:rsidRPr="00A15CC5">
        <w:rPr>
          <w:rFonts w:ascii="Georgia" w:hAnsi="Georgia"/>
          <w:sz w:val="16"/>
        </w:rPr>
        <w:t xml:space="preserve"> </w:t>
      </w:r>
      <w:proofErr w:type="spellStart"/>
      <w:r w:rsidRPr="00A15CC5">
        <w:rPr>
          <w:rFonts w:ascii="Georgia" w:hAnsi="Georgia"/>
          <w:sz w:val="16"/>
        </w:rPr>
        <w:t>waijiao</w:t>
      </w:r>
      <w:proofErr w:type="spellEnd"/>
      <w:r w:rsidRPr="00A15CC5">
        <w:rPr>
          <w:rFonts w:ascii="Georgia" w:hAnsi="Georgia"/>
          <w:sz w:val="16"/>
        </w:rPr>
        <w:t xml:space="preserve">). Foreign Minister Wang Yi has explained that China must “conduct great power diplomacy, cultivate a great power mentality, foster great power sentiments and demonstrate great power bearing” especially when “dealing with small and medium sized nations.” (People’s Daily, November 22, 2013). </w:t>
      </w:r>
      <w:r w:rsidRPr="00A15CC5">
        <w:rPr>
          <w:rFonts w:ascii="Georgia" w:hAnsi="Georgia"/>
          <w:u w:val="single"/>
        </w:rPr>
        <w:t>Among the important instructions issued at the conference, China’s leaders have elevated the pursuit of leadership in Asia as a priority above relations with the United States. China’s leaders have also directed greater efforts to assume greater global responsibilities, bolster China’s leadership of the developing world and increase the appeal and competitiveness of its moral and political values worldwide</w:t>
      </w:r>
      <w:r w:rsidRPr="00A15CC5">
        <w:rPr>
          <w:rFonts w:ascii="Georgia" w:hAnsi="Georgia"/>
          <w:sz w:val="16"/>
        </w:rPr>
        <w:t xml:space="preserve">. </w:t>
      </w:r>
    </w:p>
    <w:p w14:paraId="1A916BFB" w14:textId="77777777" w:rsidR="00EB743E" w:rsidRPr="00EB743E" w:rsidRDefault="00EB743E" w:rsidP="00EB743E">
      <w:pPr>
        <w:pStyle w:val="Heading4"/>
      </w:pPr>
      <w:r w:rsidRPr="00EB743E">
        <w:t>High risk of war after Chinese economic collapse – nationalist sentiment and increasing tensions between US and China guarantee conflict – we cite experts.</w:t>
      </w:r>
    </w:p>
    <w:p w14:paraId="57E8392D" w14:textId="77777777" w:rsidR="00EB743E" w:rsidRPr="00CF40A5" w:rsidRDefault="00EB743E" w:rsidP="00EB743E">
      <w:pPr>
        <w:rPr>
          <w:rStyle w:val="Style13ptBold"/>
        </w:rPr>
      </w:pPr>
      <w:r w:rsidRPr="00CF40A5">
        <w:rPr>
          <w:rStyle w:val="Style13ptBold"/>
          <w:szCs w:val="26"/>
        </w:rPr>
        <w:t>Kumar ’15 –</w:t>
      </w:r>
      <w:r>
        <w:rPr>
          <w:rStyle w:val="Style13ptBold"/>
        </w:rPr>
        <w:t xml:space="preserve"> </w:t>
      </w:r>
      <w:r w:rsidRPr="00CF40A5">
        <w:rPr>
          <w:rStyle w:val="StyleUnderline"/>
          <w:u w:val="none"/>
        </w:rPr>
        <w:t>Writer for IBT Australia (</w:t>
      </w:r>
      <w:proofErr w:type="spellStart"/>
      <w:r w:rsidRPr="00CF40A5">
        <w:rPr>
          <w:rStyle w:val="StyleUnderline"/>
          <w:u w:val="none"/>
        </w:rPr>
        <w:t>Kalyan</w:t>
      </w:r>
      <w:proofErr w:type="spellEnd"/>
      <w:r w:rsidRPr="00CF40A5">
        <w:rPr>
          <w:rStyle w:val="StyleUnderline"/>
          <w:u w:val="none"/>
        </w:rPr>
        <w:t xml:space="preserve">, November 17, “Economic collapse of big economies like US and China may trigger war, says financial analyst Warren Pollock,” </w:t>
      </w:r>
      <w:hyperlink r:id="rId22" w:history="1">
        <w:r w:rsidRPr="00CF40A5">
          <w:rPr>
            <w:rStyle w:val="StyleUnderline"/>
            <w:u w:val="none"/>
          </w:rPr>
          <w:t>http://www.ibtimes.com.au/economic-collapse-big-economies-us-china-may-trigger-war-says-financial-analyst-warren-pollock</w:t>
        </w:r>
      </w:hyperlink>
      <w:r w:rsidRPr="00CF40A5">
        <w:rPr>
          <w:rStyle w:val="StyleUnderline"/>
          <w:u w:val="none"/>
        </w:rPr>
        <w:t>)</w:t>
      </w:r>
      <w:r w:rsidRPr="00CF40A5">
        <w:rPr>
          <w:rStyle w:val="Style13ptBold"/>
        </w:rPr>
        <w:t xml:space="preserve"> </w:t>
      </w:r>
      <w:r w:rsidRPr="00CF40A5">
        <w:rPr>
          <w:rStyle w:val="Style13ptBold"/>
          <w:b w:val="0"/>
        </w:rPr>
        <w:t>Citing Warren Pollock – a leading American financial and geopolitical analyst</w:t>
      </w:r>
    </w:p>
    <w:p w14:paraId="02E647A5" w14:textId="77777777" w:rsidR="00EB743E" w:rsidRPr="00CF40A5" w:rsidRDefault="00EB743E" w:rsidP="00EB743E">
      <w:pPr>
        <w:rPr>
          <w:sz w:val="16"/>
        </w:rPr>
      </w:pPr>
      <w:r w:rsidRPr="00CF40A5">
        <w:rPr>
          <w:rStyle w:val="StyleUnderline"/>
        </w:rPr>
        <w:t>Leading American financial analyst Warren</w:t>
      </w:r>
      <w:r w:rsidRPr="00CF40A5">
        <w:rPr>
          <w:sz w:val="16"/>
        </w:rPr>
        <w:t xml:space="preserve"> </w:t>
      </w:r>
      <w:r w:rsidRPr="00CF40A5">
        <w:rPr>
          <w:rStyle w:val="StyleUnderline"/>
        </w:rPr>
        <w:t>Pollock</w:t>
      </w:r>
      <w:r w:rsidRPr="00CF40A5">
        <w:rPr>
          <w:sz w:val="16"/>
        </w:rPr>
        <w:t xml:space="preserve"> </w:t>
      </w:r>
      <w:r w:rsidRPr="00CF40A5">
        <w:rPr>
          <w:rStyle w:val="StyleUnderline"/>
        </w:rPr>
        <w:t>has warned that the US will slip into the biggest ever financial depression in the history of the world.</w:t>
      </w:r>
      <w:r w:rsidRPr="00CF40A5">
        <w:rPr>
          <w:sz w:val="16"/>
        </w:rPr>
        <w:t xml:space="preserve"> Not stopping there, the veteran also cautioned that </w:t>
      </w:r>
      <w:r w:rsidRPr="00CF40A5">
        <w:rPr>
          <w:rStyle w:val="Emphasis"/>
        </w:rPr>
        <w:t xml:space="preserve">the lingering economic turbulence in China and US will eventually trigger a war, </w:t>
      </w:r>
      <w:r w:rsidRPr="00CF40A5">
        <w:rPr>
          <w:rStyle w:val="StyleUnderline"/>
        </w:rPr>
        <w:t>which will be like "resetting the old order.”</w:t>
      </w:r>
      <w:r w:rsidRPr="00CF40A5">
        <w:rPr>
          <w:rStyle w:val="StyleUnderline"/>
          <w:sz w:val="12"/>
          <w:u w:val="none"/>
        </w:rPr>
        <w:t>∂</w:t>
      </w:r>
      <w:r w:rsidRPr="00CF40A5">
        <w:rPr>
          <w:sz w:val="16"/>
        </w:rPr>
        <w:t xml:space="preserve"> Pollock notes that </w:t>
      </w:r>
      <w:r w:rsidRPr="00CF40A5">
        <w:rPr>
          <w:rStyle w:val="StyleUnderline"/>
        </w:rPr>
        <w:t>a climate of war is already in the offing and the world is getting ready for war.</w:t>
      </w:r>
      <w:r w:rsidRPr="00CF40A5">
        <w:rPr>
          <w:sz w:val="16"/>
        </w:rPr>
        <w:t xml:space="preserve"> In his analysis, he brought to the fore many geo political variables to explain the current strains in the political economy of the world. They included China, Russia and the US Fed, among </w:t>
      </w:r>
      <w:proofErr w:type="spellStart"/>
      <w:r w:rsidRPr="00CF40A5">
        <w:rPr>
          <w:sz w:val="16"/>
        </w:rPr>
        <w:t>others.However</w:t>
      </w:r>
      <w:proofErr w:type="spellEnd"/>
      <w:r w:rsidRPr="00CF40A5">
        <w:rPr>
          <w:sz w:val="16"/>
        </w:rPr>
        <w:t>, Pollock is optimistic that gold will survive all vagaries of depression or war, reports USA Watchdog.</w:t>
      </w:r>
      <w:r w:rsidRPr="00CF40A5">
        <w:rPr>
          <w:sz w:val="12"/>
        </w:rPr>
        <w:t>∂</w:t>
      </w:r>
      <w:r w:rsidRPr="00CF40A5">
        <w:rPr>
          <w:sz w:val="16"/>
        </w:rPr>
        <w:t xml:space="preserve"> “I wouldn’t sell my gold for anything because it’s going to survive through this crisis. It’s going to survive through deflation. It’s going to survive through hyperinflation. Gold is going to survive through war, assuming that you do,” Pollock said.</w:t>
      </w:r>
      <w:r w:rsidRPr="00CF40A5">
        <w:rPr>
          <w:sz w:val="12"/>
        </w:rPr>
        <w:t>∂</w:t>
      </w:r>
      <w:r w:rsidRPr="00CF40A5">
        <w:rPr>
          <w:sz w:val="16"/>
        </w:rPr>
        <w:t xml:space="preserve"> Economy and war</w:t>
      </w:r>
      <w:r w:rsidRPr="00CF40A5">
        <w:rPr>
          <w:sz w:val="12"/>
        </w:rPr>
        <w:t>∂</w:t>
      </w:r>
      <w:r w:rsidRPr="00CF40A5">
        <w:rPr>
          <w:sz w:val="16"/>
        </w:rPr>
        <w:t xml:space="preserve"> </w:t>
      </w:r>
      <w:r w:rsidRPr="00CF40A5">
        <w:rPr>
          <w:rStyle w:val="StyleUnderline"/>
        </w:rPr>
        <w:t>Pollock said the global economy is the key to the timing of war and argued that the world economy is in a tailspin</w:t>
      </w:r>
      <w:r w:rsidRPr="00CF40A5">
        <w:rPr>
          <w:sz w:val="16"/>
        </w:rPr>
        <w:t>.</w:t>
      </w:r>
      <w:r w:rsidRPr="00CF40A5">
        <w:rPr>
          <w:sz w:val="12"/>
        </w:rPr>
        <w:t>∂</w:t>
      </w:r>
      <w:r w:rsidRPr="00CF40A5">
        <w:rPr>
          <w:sz w:val="16"/>
        </w:rPr>
        <w:t xml:space="preserve"> "</w:t>
      </w:r>
      <w:r w:rsidRPr="00CF40A5">
        <w:rPr>
          <w:rStyle w:val="Emphasis"/>
        </w:rPr>
        <w:t xml:space="preserve">War starts when China’s economy implodes. . . . </w:t>
      </w:r>
      <w:r w:rsidRPr="00CF40A5">
        <w:rPr>
          <w:sz w:val="16"/>
        </w:rPr>
        <w:t xml:space="preserve">The economy in China is coming to a halt. It’s in deflation. It’s in a depression. All the capital that has been pouring into China has been misallocated. It’s similar to the 1920’s in the United States. The onset of the boom-time and the follow-on depression. . . . People in China want to get out of China. They want their assets out of China. . . </w:t>
      </w:r>
      <w:r w:rsidRPr="00CF40A5">
        <w:rPr>
          <w:rStyle w:val="StyleUnderline"/>
        </w:rPr>
        <w:t>They see this is going to be a full blown deflation where debt is going to go bad.</w:t>
      </w:r>
      <w:r w:rsidRPr="00CF40A5">
        <w:rPr>
          <w:sz w:val="16"/>
        </w:rPr>
        <w:t xml:space="preserve"> People’s commitments are not going to be honored, and they might try to delay . . . </w:t>
      </w:r>
      <w:proofErr w:type="spellStart"/>
      <w:r w:rsidRPr="00CF40A5">
        <w:rPr>
          <w:sz w:val="16"/>
        </w:rPr>
        <w:t>bide</w:t>
      </w:r>
      <w:proofErr w:type="spellEnd"/>
      <w:r w:rsidRPr="00CF40A5">
        <w:rPr>
          <w:sz w:val="16"/>
        </w:rPr>
        <w:t xml:space="preserve"> for time and try the old formula first," Pollock said.</w:t>
      </w:r>
      <w:r w:rsidRPr="00CF40A5">
        <w:rPr>
          <w:sz w:val="12"/>
        </w:rPr>
        <w:t>∂</w:t>
      </w:r>
      <w:r w:rsidRPr="00CF40A5">
        <w:rPr>
          <w:sz w:val="16"/>
        </w:rPr>
        <w:t xml:space="preserve"> Message to China</w:t>
      </w:r>
      <w:r w:rsidRPr="00CF40A5">
        <w:rPr>
          <w:sz w:val="12"/>
        </w:rPr>
        <w:t>∂</w:t>
      </w:r>
      <w:r w:rsidRPr="00CF40A5">
        <w:rPr>
          <w:sz w:val="16"/>
        </w:rPr>
        <w:t xml:space="preserve"> </w:t>
      </w:r>
      <w:r w:rsidRPr="00CF40A5">
        <w:rPr>
          <w:rStyle w:val="StyleUnderline"/>
        </w:rPr>
        <w:t>Pollock sees signs of war manifest everywhere, including the recent US missile launch off the coast of California which is a message to China.</w:t>
      </w:r>
      <w:r w:rsidRPr="00CF40A5">
        <w:rPr>
          <w:sz w:val="12"/>
        </w:rPr>
        <w:t>∂</w:t>
      </w:r>
      <w:r w:rsidRPr="00CF40A5">
        <w:rPr>
          <w:sz w:val="16"/>
        </w:rPr>
        <w:t xml:space="preserve"> "They are firing them in the direction of China. What is amazing is the ocean is a vast place. They could have chosen anywhere to launch these missiles from and, instead, they launched them right next to a metropolitan area. So, really, </w:t>
      </w:r>
      <w:r w:rsidRPr="00CF40A5">
        <w:rPr>
          <w:rStyle w:val="StyleUnderline"/>
        </w:rPr>
        <w:t>they are sending a message to the people in the United States</w:t>
      </w:r>
      <w:r w:rsidRPr="00CF40A5">
        <w:rPr>
          <w:sz w:val="16"/>
        </w:rPr>
        <w:t xml:space="preserve">. More so than that, </w:t>
      </w:r>
      <w:r w:rsidRPr="00CF40A5">
        <w:rPr>
          <w:rStyle w:val="StyleUnderline"/>
        </w:rPr>
        <w:t>they are sending a message to the people in China</w:t>
      </w:r>
      <w:r w:rsidRPr="00CF40A5">
        <w:rPr>
          <w:sz w:val="16"/>
        </w:rPr>
        <w:t>. It’s definitely not directed at Russia," Pollock reasoned.</w:t>
      </w:r>
      <w:r w:rsidRPr="00CF40A5">
        <w:rPr>
          <w:sz w:val="12"/>
        </w:rPr>
        <w:t>∂</w:t>
      </w:r>
      <w:r w:rsidRPr="00CF40A5">
        <w:rPr>
          <w:sz w:val="16"/>
        </w:rPr>
        <w:t xml:space="preserve"> He said t</w:t>
      </w:r>
      <w:r w:rsidRPr="00CF40A5">
        <w:rPr>
          <w:rStyle w:val="StyleUnderline"/>
        </w:rPr>
        <w:t>he government wanted to show that the US has a powerful military and is in control of the world, and the reserve currency is worth something</w:t>
      </w:r>
      <w:r w:rsidRPr="00CF40A5">
        <w:rPr>
          <w:sz w:val="16"/>
        </w:rPr>
        <w:t>.</w:t>
      </w:r>
      <w:r w:rsidRPr="00CF40A5">
        <w:rPr>
          <w:sz w:val="12"/>
        </w:rPr>
        <w:t>∂</w:t>
      </w:r>
      <w:r w:rsidRPr="00CF40A5">
        <w:rPr>
          <w:sz w:val="16"/>
        </w:rPr>
        <w:t xml:space="preserve"> Sign of impotence</w:t>
      </w:r>
      <w:r w:rsidRPr="00CF40A5">
        <w:rPr>
          <w:sz w:val="12"/>
        </w:rPr>
        <w:t>∂</w:t>
      </w:r>
      <w:r w:rsidRPr="00CF40A5">
        <w:rPr>
          <w:sz w:val="16"/>
        </w:rPr>
        <w:t xml:space="preserve"> However, Pollock lampooned that show of strength. </w:t>
      </w:r>
      <w:r w:rsidRPr="00CF40A5">
        <w:rPr>
          <w:sz w:val="12"/>
        </w:rPr>
        <w:t>∂</w:t>
      </w:r>
      <w:r w:rsidRPr="00CF40A5">
        <w:rPr>
          <w:sz w:val="16"/>
        </w:rPr>
        <w:t xml:space="preserve"> “We are a strong military power and, really, on a conventional sense, the emperor has no clothing. This use of a last resort weapon, the demonstration of it, is really a sign of impotence,” Pollock quipped.</w:t>
      </w:r>
      <w:r w:rsidRPr="00CF40A5">
        <w:rPr>
          <w:sz w:val="12"/>
        </w:rPr>
        <w:t>∂</w:t>
      </w:r>
      <w:r w:rsidRPr="00CF40A5">
        <w:rPr>
          <w:sz w:val="16"/>
        </w:rPr>
        <w:t xml:space="preserve"> Pollock reiterated that </w:t>
      </w:r>
      <w:r w:rsidRPr="00CF40A5">
        <w:rPr>
          <w:rStyle w:val="Emphasis"/>
        </w:rPr>
        <w:t>the biggest financial depression in the history of the world will engulf US and added that unlike what has been seen, it is possible that war will turn into a resetting mechanism</w:t>
      </w:r>
      <w:r w:rsidRPr="00CF40A5">
        <w:rPr>
          <w:sz w:val="16"/>
        </w:rPr>
        <w:t>.</w:t>
      </w:r>
      <w:r w:rsidRPr="00CF40A5">
        <w:rPr>
          <w:sz w:val="12"/>
        </w:rPr>
        <w:t>∂</w:t>
      </w:r>
      <w:r w:rsidRPr="00CF40A5">
        <w:rPr>
          <w:sz w:val="16"/>
        </w:rPr>
        <w:t xml:space="preserve"> "</w:t>
      </w:r>
      <w:r w:rsidRPr="00CF40A5">
        <w:rPr>
          <w:rStyle w:val="StyleUnderline"/>
        </w:rPr>
        <w:t>Let’s look at it from the perspective of China. Their economy goes bad and guess what? They are going to say the Japanese are evil. The Americans are evil</w:t>
      </w:r>
      <w:r w:rsidRPr="00CF40A5">
        <w:rPr>
          <w:sz w:val="16"/>
        </w:rPr>
        <w:t>. . . . Japan sees this war coming. Russia sees this war coming. To some extent, some generals in the U. S. see this war coming. They are stockpiling bullets. They have their heads in their asses in the Pentagon," he added.</w:t>
      </w:r>
      <w:r w:rsidRPr="00CF40A5">
        <w:rPr>
          <w:sz w:val="12"/>
        </w:rPr>
        <w:t>∂</w:t>
      </w:r>
      <w:r w:rsidRPr="00CF40A5">
        <w:rPr>
          <w:sz w:val="16"/>
        </w:rPr>
        <w:t xml:space="preserve"> China harps on innovation</w:t>
      </w:r>
      <w:r w:rsidRPr="00CF40A5">
        <w:rPr>
          <w:sz w:val="12"/>
        </w:rPr>
        <w:t>∂</w:t>
      </w:r>
      <w:r w:rsidRPr="00CF40A5">
        <w:rPr>
          <w:sz w:val="16"/>
        </w:rPr>
        <w:t xml:space="preserve"> Meanwhile, Chinese President </w:t>
      </w:r>
      <w:r w:rsidRPr="00CF40A5">
        <w:rPr>
          <w:rStyle w:val="StyleUnderline"/>
        </w:rPr>
        <w:t>Xi Jinping told the Group of 20 (G20) summit that targeted medicine for sluggish growth is require</w:t>
      </w:r>
      <w:r w:rsidRPr="00CF40A5">
        <w:rPr>
          <w:sz w:val="16"/>
        </w:rPr>
        <w:t>d.</w:t>
      </w:r>
      <w:r w:rsidRPr="00CF40A5">
        <w:rPr>
          <w:sz w:val="12"/>
        </w:rPr>
        <w:t>∂</w:t>
      </w:r>
      <w:r w:rsidRPr="00CF40A5">
        <w:rPr>
          <w:sz w:val="16"/>
        </w:rPr>
        <w:t xml:space="preserve"> In a speech entitled "Innovative Growth That Benefits All," the </w:t>
      </w:r>
      <w:r w:rsidRPr="00CF40A5">
        <w:rPr>
          <w:rStyle w:val="StyleUnderline"/>
        </w:rPr>
        <w:t>Chinese leader called for collective work to maintain a stable economic growth in the short term,</w:t>
      </w:r>
      <w:r w:rsidRPr="00CF40A5">
        <w:rPr>
          <w:sz w:val="16"/>
        </w:rPr>
        <w:t xml:space="preserve"> while adding a new impetus to the world economy in the long term, the Xinhua reported.</w:t>
      </w:r>
      <w:r w:rsidRPr="00CF40A5">
        <w:rPr>
          <w:sz w:val="12"/>
        </w:rPr>
        <w:t>∂</w:t>
      </w:r>
      <w:r w:rsidRPr="00CF40A5">
        <w:rPr>
          <w:sz w:val="16"/>
        </w:rPr>
        <w:t xml:space="preserve"> </w:t>
      </w:r>
      <w:r w:rsidRPr="00CF40A5">
        <w:rPr>
          <w:rStyle w:val="StyleUnderline"/>
        </w:rPr>
        <w:t>Xi said the momentum generated by the last round of scientific and industrial revolution has waned and the potential for growth under the traditional economic system and development model is diminishin</w:t>
      </w:r>
      <w:r w:rsidRPr="00CF40A5">
        <w:rPr>
          <w:sz w:val="16"/>
        </w:rPr>
        <w:t>g.</w:t>
      </w:r>
      <w:r w:rsidRPr="00CF40A5">
        <w:rPr>
          <w:sz w:val="12"/>
        </w:rPr>
        <w:t>∂</w:t>
      </w:r>
      <w:r w:rsidRPr="00CF40A5">
        <w:rPr>
          <w:sz w:val="16"/>
        </w:rPr>
        <w:t xml:space="preserve"> The G20 summit was held recently at the Turkish resort city Antalya and sought to underpin global confidence to ensure strong, sustainable and balanced growth in the world economy.</w:t>
      </w:r>
    </w:p>
    <w:p w14:paraId="30752ECE" w14:textId="77777777" w:rsidR="00EB743E" w:rsidRPr="00C74BAB" w:rsidRDefault="00EB743E" w:rsidP="00B445C8">
      <w:pPr>
        <w:rPr>
          <w:rFonts w:ascii="Georgia" w:hAnsi="Georgia"/>
          <w:sz w:val="16"/>
        </w:rPr>
      </w:pPr>
    </w:p>
    <w:p w14:paraId="26D9679E" w14:textId="77777777" w:rsidR="008C6066" w:rsidRDefault="008C6066" w:rsidP="008C6066">
      <w:pPr>
        <w:pStyle w:val="Heading4"/>
      </w:pPr>
      <w:r>
        <w:t xml:space="preserve">Economic decline is the most likely scenario for conflict – China values the economy above security and needs continued growth or else they will trigger conflict. </w:t>
      </w:r>
    </w:p>
    <w:p w14:paraId="7D68F156" w14:textId="77777777" w:rsidR="008C6066" w:rsidRPr="00382D57" w:rsidRDefault="008C6066" w:rsidP="008C6066">
      <w:pPr>
        <w:rPr>
          <w:rStyle w:val="Style13ptBold"/>
        </w:rPr>
      </w:pPr>
      <w:r w:rsidRPr="00382D57">
        <w:rPr>
          <w:rStyle w:val="Style13ptBold"/>
          <w:szCs w:val="26"/>
        </w:rPr>
        <w:t>Dobell 6/5/16</w:t>
      </w:r>
      <w:r>
        <w:rPr>
          <w:rStyle w:val="Style13ptBold"/>
        </w:rPr>
        <w:t xml:space="preserve"> – </w:t>
      </w:r>
      <w:r w:rsidRPr="00382D57">
        <w:rPr>
          <w:rStyle w:val="Style13ptBold"/>
          <w:b w:val="0"/>
        </w:rPr>
        <w:t>Australian Strategic Policy Institute journalist fellow (Graeme, “The Biggest China 'Threat': War in the South China Sea or Economic Meltdown?” http://nationalinterest.org/blog/the-buzz/the-biggest-china-threat-war-the-south-china-sea-or-economic-16843)</w:t>
      </w:r>
    </w:p>
    <w:p w14:paraId="3DFF6162" w14:textId="77777777" w:rsidR="008C6066" w:rsidRPr="00286438" w:rsidRDefault="008C6066" w:rsidP="008C6066">
      <w:pPr>
        <w:rPr>
          <w:sz w:val="16"/>
        </w:rPr>
      </w:pPr>
      <w:r w:rsidRPr="00CB4F7A">
        <w:rPr>
          <w:rStyle w:val="StyleUnderline"/>
        </w:rPr>
        <w:t>If China’s future course is the vital question, the answers in economy-world are different to those in security-world</w:t>
      </w:r>
      <w:r w:rsidRPr="00382D57">
        <w:rPr>
          <w:sz w:val="16"/>
        </w:rPr>
        <w:t>.</w:t>
      </w:r>
      <w:r w:rsidRPr="00382D57">
        <w:rPr>
          <w:sz w:val="12"/>
        </w:rPr>
        <w:t>∂</w:t>
      </w:r>
      <w:r w:rsidRPr="00382D57">
        <w:rPr>
          <w:sz w:val="16"/>
        </w:rPr>
        <w:t xml:space="preserve"> The versions of China offered in the two worlds clash in nature, form and quality.</w:t>
      </w:r>
      <w:r w:rsidRPr="00382D57">
        <w:rPr>
          <w:sz w:val="12"/>
        </w:rPr>
        <w:t>∂</w:t>
      </w:r>
      <w:r w:rsidRPr="00382D57">
        <w:rPr>
          <w:sz w:val="16"/>
        </w:rPr>
        <w:t xml:space="preserve"> </w:t>
      </w:r>
      <w:r w:rsidRPr="00CB4F7A">
        <w:rPr>
          <w:rStyle w:val="StyleUnderline"/>
        </w:rPr>
        <w:t>In security-world, the worry is an ever stronger China</w:t>
      </w:r>
      <w:r w:rsidRPr="00382D57">
        <w:rPr>
          <w:sz w:val="16"/>
        </w:rPr>
        <w:t>.</w:t>
      </w:r>
      <w:r w:rsidRPr="00382D57">
        <w:rPr>
          <w:sz w:val="12"/>
        </w:rPr>
        <w:t>∂</w:t>
      </w:r>
      <w:r w:rsidRPr="00382D57">
        <w:rPr>
          <w:sz w:val="16"/>
        </w:rPr>
        <w:t xml:space="preserve"> </w:t>
      </w:r>
      <w:r w:rsidRPr="00CB4F7A">
        <w:rPr>
          <w:rStyle w:val="StyleUnderline"/>
        </w:rPr>
        <w:t>In economy-world, the threat is a China that stumbles into a looming financial crisis of its own making</w:t>
      </w:r>
      <w:r w:rsidRPr="00382D57">
        <w:rPr>
          <w:sz w:val="16"/>
        </w:rPr>
        <w:t>.</w:t>
      </w:r>
      <w:r w:rsidRPr="00382D57">
        <w:rPr>
          <w:sz w:val="12"/>
        </w:rPr>
        <w:t>∂</w:t>
      </w:r>
      <w:r w:rsidRPr="00382D57">
        <w:rPr>
          <w:sz w:val="16"/>
        </w:rPr>
        <w:t xml:space="preserve"> Either world could deliver a belligerent China.</w:t>
      </w:r>
      <w:r w:rsidRPr="00382D57">
        <w:rPr>
          <w:sz w:val="12"/>
        </w:rPr>
        <w:t>∂</w:t>
      </w:r>
      <w:r w:rsidRPr="00382D57">
        <w:rPr>
          <w:sz w:val="16"/>
        </w:rPr>
        <w:t xml:space="preserve"> </w:t>
      </w:r>
      <w:r w:rsidRPr="00CB4F7A">
        <w:rPr>
          <w:rStyle w:val="StyleUnderline"/>
        </w:rPr>
        <w:t>Security-world fears a confident China shouldering others aside and shaking the international system as it grabs for presumed prerogatives. Eco-world knows China as a mainstay of the international system and fears a stalling or shuddering China, losing its grip on prerogatives already earned</w:t>
      </w:r>
      <w:r w:rsidRPr="00382D57">
        <w:rPr>
          <w:sz w:val="16"/>
        </w:rPr>
        <w:t>.</w:t>
      </w:r>
      <w:r w:rsidRPr="00382D57">
        <w:rPr>
          <w:sz w:val="12"/>
        </w:rPr>
        <w:t>∂</w:t>
      </w:r>
      <w:r w:rsidRPr="00382D57">
        <w:rPr>
          <w:sz w:val="16"/>
        </w:rPr>
        <w:t xml:space="preserve"> The sky in each world is a different </w:t>
      </w:r>
      <w:proofErr w:type="spellStart"/>
      <w:r w:rsidRPr="00382D57">
        <w:rPr>
          <w:sz w:val="16"/>
        </w:rPr>
        <w:t>colour</w:t>
      </w:r>
      <w:proofErr w:type="spellEnd"/>
      <w:r w:rsidRPr="00382D57">
        <w:rPr>
          <w:sz w:val="16"/>
        </w:rPr>
        <w:t>, yet ultimately these clashing realities must merge, if not reconcile.</w:t>
      </w:r>
      <w:r w:rsidRPr="00382D57">
        <w:rPr>
          <w:sz w:val="12"/>
        </w:rPr>
        <w:t>∂</w:t>
      </w:r>
      <w:r w:rsidRPr="00382D57">
        <w:rPr>
          <w:sz w:val="16"/>
        </w:rPr>
        <w:t xml:space="preserve"> At this bend in the river, </w:t>
      </w:r>
      <w:r w:rsidRPr="00382D57">
        <w:rPr>
          <w:rStyle w:val="StyleUnderline"/>
        </w:rPr>
        <w:t xml:space="preserve">we have more to fear in eco-world than what Beijing will do in security-world. </w:t>
      </w:r>
      <w:r w:rsidRPr="00382D57">
        <w:rPr>
          <w:sz w:val="16"/>
        </w:rPr>
        <w:t>Worry more about a weakened China.</w:t>
      </w:r>
      <w:r w:rsidRPr="00382D57">
        <w:rPr>
          <w:sz w:val="12"/>
        </w:rPr>
        <w:t>∂</w:t>
      </w:r>
      <w:r w:rsidRPr="00382D57">
        <w:rPr>
          <w:sz w:val="16"/>
        </w:rPr>
        <w:t xml:space="preserve"> Hold onto that thought as </w:t>
      </w:r>
      <w:r w:rsidRPr="00382D57">
        <w:rPr>
          <w:rStyle w:val="StyleUnderline"/>
        </w:rPr>
        <w:t>security-world prepares for South China Sea feeding frenzy on the decision from The Hague, expected to give China a mighty whack</w:t>
      </w:r>
      <w:r w:rsidRPr="00382D57">
        <w:rPr>
          <w:sz w:val="16"/>
        </w:rPr>
        <w:t>. Harken to the refrain of a frequent frenzied feeder lifting his eyes from the plate.</w:t>
      </w:r>
      <w:r w:rsidRPr="00382D57">
        <w:rPr>
          <w:sz w:val="12"/>
        </w:rPr>
        <w:t>∂</w:t>
      </w:r>
      <w:r w:rsidRPr="00382D57">
        <w:rPr>
          <w:sz w:val="16"/>
        </w:rPr>
        <w:t xml:space="preserve"> China’s behavior in the South China Sea is deeply worrying. And this feeder has been feasting on it in the foreign affairs and defense debates of the Oz election, the US discussion of the menace confronting Asia’s ‘principled future’, China’s rumbling push back, and the security-world fear of Asia’s order fading as jaw-jaw slides the war-war way.</w:t>
      </w:r>
      <w:r w:rsidRPr="00382D57">
        <w:rPr>
          <w:sz w:val="12"/>
        </w:rPr>
        <w:t>∂</w:t>
      </w:r>
      <w:r w:rsidRPr="00382D57">
        <w:rPr>
          <w:sz w:val="16"/>
        </w:rPr>
        <w:t xml:space="preserve"> My argument is with myself. Blog world wants more than that, so let’s take issue with someone else. Step forward Alan </w:t>
      </w:r>
      <w:proofErr w:type="spellStart"/>
      <w:r w:rsidRPr="00382D57">
        <w:rPr>
          <w:rStyle w:val="StyleUnderline"/>
        </w:rPr>
        <w:t>Dupont</w:t>
      </w:r>
      <w:proofErr w:type="spellEnd"/>
      <w:r w:rsidRPr="00382D57">
        <w:rPr>
          <w:sz w:val="16"/>
        </w:rPr>
        <w:t xml:space="preserve">, one of my guides in security-world for decades, who </w:t>
      </w:r>
      <w:r w:rsidRPr="00382D57">
        <w:rPr>
          <w:rStyle w:val="StyleUnderline"/>
        </w:rPr>
        <w:t>argues</w:t>
      </w:r>
      <w:r w:rsidRPr="00382D57">
        <w:rPr>
          <w:sz w:val="16"/>
        </w:rPr>
        <w:t>:</w:t>
      </w:r>
      <w:r w:rsidRPr="00382D57">
        <w:rPr>
          <w:sz w:val="12"/>
        </w:rPr>
        <w:t>∂</w:t>
      </w:r>
      <w:r w:rsidRPr="00382D57">
        <w:rPr>
          <w:sz w:val="16"/>
        </w:rPr>
        <w:t xml:space="preserve"> ‘</w:t>
      </w:r>
      <w:r w:rsidRPr="00382D57">
        <w:rPr>
          <w:rStyle w:val="StyleUnderline"/>
        </w:rPr>
        <w:t>Those who dismiss the South China Sea dispute as a storm in teacup, or persist with the illusion that China will refrain from antagonizing non-claimant states, need to think again. Far from de-escalating, this dispute is showing all the hallmarks of becoming the most serious security problem for Southeast Asia and Australia since the Vietnam War.’</w:t>
      </w:r>
      <w:r w:rsidRPr="00382D57">
        <w:rPr>
          <w:sz w:val="12"/>
        </w:rPr>
        <w:t>∂</w:t>
      </w:r>
      <w:r w:rsidRPr="00382D57">
        <w:rPr>
          <w:sz w:val="16"/>
        </w:rPr>
        <w:t xml:space="preserve"> </w:t>
      </w:r>
      <w:r w:rsidRPr="00382D57">
        <w:rPr>
          <w:rStyle w:val="StyleUnderline"/>
        </w:rPr>
        <w:t>Shaping as the biggest thing Southeast Asia has faced since Vietnam? Really?</w:t>
      </w:r>
      <w:r w:rsidRPr="00382D57">
        <w:rPr>
          <w:rStyle w:val="StyleUnderline"/>
          <w:sz w:val="12"/>
          <w:u w:val="none"/>
        </w:rPr>
        <w:t>∂</w:t>
      </w:r>
      <w:r w:rsidRPr="00382D57">
        <w:rPr>
          <w:rStyle w:val="StyleUnderline"/>
        </w:rPr>
        <w:t xml:space="preserve"> Bigger than Cambodia’s civil war and ASEAN’s confrontation with Vietnam…the agony of Burma or East Timor…the China–Vietnam border war…the fall of Suharto and the possibility that Indonesia could disintegrate as a country?</w:t>
      </w:r>
      <w:r w:rsidRPr="00382D57">
        <w:rPr>
          <w:rStyle w:val="StyleUnderline"/>
          <w:sz w:val="12"/>
          <w:u w:val="none"/>
        </w:rPr>
        <w:t>∂</w:t>
      </w:r>
      <w:r w:rsidRPr="00382D57">
        <w:rPr>
          <w:sz w:val="16"/>
        </w:rPr>
        <w:t xml:space="preserve"> The total death toll from all those events is in the hundreds of thousands. </w:t>
      </w:r>
      <w:r w:rsidRPr="00382D57">
        <w:rPr>
          <w:rStyle w:val="Emphasis"/>
        </w:rPr>
        <w:t>No body count yet from the South China Sea.</w:t>
      </w:r>
      <w:r w:rsidRPr="00382D57">
        <w:rPr>
          <w:sz w:val="12"/>
        </w:rPr>
        <w:t>∂</w:t>
      </w:r>
      <w:r w:rsidRPr="00382D57">
        <w:rPr>
          <w:sz w:val="16"/>
        </w:rPr>
        <w:t xml:space="preserve"> There are a lot of waypoints on the journey from storm in a teacup to the worst since Vietnam.</w:t>
      </w:r>
      <w:r w:rsidRPr="00382D57">
        <w:rPr>
          <w:sz w:val="12"/>
        </w:rPr>
        <w:t>∂</w:t>
      </w:r>
      <w:r w:rsidRPr="00382D57">
        <w:rPr>
          <w:sz w:val="16"/>
        </w:rPr>
        <w:t xml:space="preserve"> Australia hopes we are still closer to the teacup than full-on naval warfare. Canberra’s caution was captured in the exquisite moment when the Foreign Minister said Oz policy is to sail 12.1 nautical miles from China’s great mountains of sand. The exquisite bit is that point-one margin on top of 12 nautical miles. Proclaim loudly but push China gently,</w:t>
      </w:r>
      <w:r w:rsidRPr="00382D57">
        <w:rPr>
          <w:sz w:val="12"/>
        </w:rPr>
        <w:t>∂</w:t>
      </w:r>
      <w:r w:rsidRPr="00382D57">
        <w:rPr>
          <w:sz w:val="16"/>
        </w:rPr>
        <w:t xml:space="preserve"> Conflicting interests in the South China Sea mean disaster will arrive by accident and escalation will rest on disastrous miscalculation. </w:t>
      </w:r>
      <w:r w:rsidRPr="00382D57">
        <w:rPr>
          <w:rStyle w:val="StyleUnderline"/>
        </w:rPr>
        <w:t>What China does on Scarborough Shoal after The Hague judgement will show how much more miss and mess is being mixed into the calculation.</w:t>
      </w:r>
      <w:r w:rsidRPr="00382D57">
        <w:rPr>
          <w:sz w:val="12"/>
        </w:rPr>
        <w:t>∂</w:t>
      </w:r>
      <w:r w:rsidRPr="00382D57">
        <w:rPr>
          <w:sz w:val="16"/>
        </w:rPr>
        <w:t xml:space="preserve"> </w:t>
      </w:r>
      <w:r w:rsidRPr="00382D57">
        <w:rPr>
          <w:rStyle w:val="StyleUnderline"/>
        </w:rPr>
        <w:t xml:space="preserve">South China Sea is a lead indicator for China’s security </w:t>
      </w:r>
      <w:proofErr w:type="spellStart"/>
      <w:r w:rsidRPr="00382D57">
        <w:rPr>
          <w:rStyle w:val="StyleUnderline"/>
        </w:rPr>
        <w:t>behaviour</w:t>
      </w:r>
      <w:proofErr w:type="spellEnd"/>
      <w:r w:rsidRPr="00382D57">
        <w:rPr>
          <w:rStyle w:val="StyleUnderline"/>
        </w:rPr>
        <w:t xml:space="preserve">. But it </w:t>
      </w:r>
      <w:proofErr w:type="spellStart"/>
      <w:r w:rsidRPr="00382D57">
        <w:rPr>
          <w:rStyle w:val="StyleUnderline"/>
        </w:rPr>
        <w:t>ain’t</w:t>
      </w:r>
      <w:proofErr w:type="spellEnd"/>
      <w:r w:rsidRPr="00382D57">
        <w:rPr>
          <w:rStyle w:val="StyleUnderline"/>
        </w:rPr>
        <w:t xml:space="preserve"> the whole game</w:t>
      </w:r>
      <w:r w:rsidRPr="00382D57">
        <w:rPr>
          <w:sz w:val="16"/>
        </w:rPr>
        <w:t xml:space="preserve">. </w:t>
      </w:r>
      <w:r w:rsidRPr="00382D57">
        <w:rPr>
          <w:rStyle w:val="StyleUnderline"/>
        </w:rPr>
        <w:t>Or even the biggest game</w:t>
      </w:r>
      <w:r w:rsidRPr="00382D57">
        <w:rPr>
          <w:sz w:val="16"/>
        </w:rPr>
        <w:t>.</w:t>
      </w:r>
      <w:r w:rsidRPr="00382D57">
        <w:rPr>
          <w:sz w:val="12"/>
        </w:rPr>
        <w:t>∂</w:t>
      </w:r>
      <w:r w:rsidRPr="00382D57">
        <w:rPr>
          <w:sz w:val="16"/>
        </w:rPr>
        <w:t xml:space="preserve"> Flip across to eco-world for a moment. </w:t>
      </w:r>
      <w:r w:rsidRPr="00382D57">
        <w:rPr>
          <w:rStyle w:val="Emphasis"/>
        </w:rPr>
        <w:t>China isn’t interested in tearing up this international rules-based order because it’s a winner.</w:t>
      </w:r>
      <w:r w:rsidRPr="00382D57">
        <w:rPr>
          <w:rStyle w:val="Emphasis"/>
          <w:b w:val="0"/>
          <w:sz w:val="12"/>
          <w:u w:val="none"/>
        </w:rPr>
        <w:t>∂</w:t>
      </w:r>
      <w:r w:rsidRPr="00382D57">
        <w:rPr>
          <w:sz w:val="16"/>
        </w:rPr>
        <w:t xml:space="preserve"> </w:t>
      </w:r>
      <w:r w:rsidRPr="00382D57">
        <w:rPr>
          <w:rStyle w:val="Emphasis"/>
        </w:rPr>
        <w:t>China sits up top of eco-world and wants more; ideally more on its own terms.</w:t>
      </w:r>
      <w:r w:rsidRPr="00382D57">
        <w:rPr>
          <w:sz w:val="16"/>
        </w:rPr>
        <w:t xml:space="preserve"> Beijing is a status quo tidal power. The status quo at home is sacrosanct, while the tidal shift elsewhere should be as slow as it is steady. </w:t>
      </w:r>
      <w:r w:rsidRPr="00382D57">
        <w:rPr>
          <w:rStyle w:val="StyleUnderline"/>
        </w:rPr>
        <w:t xml:space="preserve">The tide is shifting their way </w:t>
      </w:r>
      <w:r w:rsidRPr="00382D57">
        <w:rPr>
          <w:sz w:val="16"/>
        </w:rPr>
        <w:t>(riches, power, prestige</w:t>
      </w:r>
      <w:r w:rsidRPr="00382D57">
        <w:rPr>
          <w:rStyle w:val="StyleUnderline"/>
        </w:rPr>
        <w:t>) and they want it to keep flowing</w:t>
      </w:r>
      <w:r w:rsidRPr="00382D57">
        <w:rPr>
          <w:sz w:val="16"/>
        </w:rPr>
        <w:t>—gently.</w:t>
      </w:r>
      <w:r w:rsidRPr="00382D57">
        <w:rPr>
          <w:sz w:val="12"/>
        </w:rPr>
        <w:t>∂</w:t>
      </w:r>
      <w:r w:rsidRPr="00382D57">
        <w:rPr>
          <w:sz w:val="16"/>
        </w:rPr>
        <w:t xml:space="preserve"> In eco-world, China is the world’s second largest economy. Indeed, using purchasing power parity China passed the US to become Number One a year ago—no loud PPP victory polka from Beijing because it doesn’t want to offend Washington. China chairs the G20 and </w:t>
      </w:r>
      <w:r w:rsidRPr="00382D57">
        <w:rPr>
          <w:rStyle w:val="StyleUnderline"/>
        </w:rPr>
        <w:t>if Asia steers the world economy away from Brexit disaster, it’ll be led by China</w:t>
      </w:r>
      <w:r w:rsidRPr="00382D57">
        <w:rPr>
          <w:sz w:val="16"/>
        </w:rPr>
        <w:t>.</w:t>
      </w:r>
      <w:r w:rsidRPr="00382D57">
        <w:rPr>
          <w:sz w:val="12"/>
        </w:rPr>
        <w:t>∂</w:t>
      </w:r>
      <w:r w:rsidRPr="00382D57">
        <w:rPr>
          <w:sz w:val="16"/>
        </w:rPr>
        <w:t xml:space="preserve"> Consider two judgements from the different worlds.</w:t>
      </w:r>
      <w:r w:rsidRPr="00382D57">
        <w:rPr>
          <w:sz w:val="12"/>
        </w:rPr>
        <w:t>∂</w:t>
      </w:r>
      <w:r w:rsidRPr="00382D57">
        <w:rPr>
          <w:sz w:val="16"/>
        </w:rPr>
        <w:t xml:space="preserve"> </w:t>
      </w:r>
      <w:r w:rsidRPr="00382D57">
        <w:rPr>
          <w:rStyle w:val="Emphasis"/>
        </w:rPr>
        <w:t>In security-world, conflict with China in the South China Sea is a low-probability but high impact event;</w:t>
      </w:r>
      <w:r w:rsidRPr="00382D57">
        <w:rPr>
          <w:sz w:val="16"/>
        </w:rPr>
        <w:t xml:space="preserve"> long odds that would deliver disaster.</w:t>
      </w:r>
      <w:r w:rsidRPr="00382D57">
        <w:rPr>
          <w:sz w:val="12"/>
        </w:rPr>
        <w:t>∂</w:t>
      </w:r>
      <w:r w:rsidRPr="00382D57">
        <w:rPr>
          <w:sz w:val="16"/>
        </w:rPr>
        <w:t xml:space="preserve"> </w:t>
      </w:r>
      <w:r w:rsidRPr="00382D57">
        <w:rPr>
          <w:rStyle w:val="Emphasis"/>
        </w:rPr>
        <w:t>In eco-world, the high impact, high probability event that is approaching with the inevitability of gravity is that China is going to have a financial reckoning.</w:t>
      </w:r>
      <w:r w:rsidRPr="00382D57">
        <w:rPr>
          <w:sz w:val="16"/>
        </w:rPr>
        <w:t xml:space="preserve"> It might be a soft landing or a hard landing but </w:t>
      </w:r>
      <w:r w:rsidRPr="00382D57">
        <w:rPr>
          <w:rStyle w:val="StyleUnderline"/>
        </w:rPr>
        <w:t>judgement day—financial bust or abrupt slowdown—is a-</w:t>
      </w:r>
      <w:proofErr w:type="spellStart"/>
      <w:r w:rsidRPr="00382D57">
        <w:rPr>
          <w:rStyle w:val="StyleUnderline"/>
        </w:rPr>
        <w:t>comin</w:t>
      </w:r>
      <w:proofErr w:type="spellEnd"/>
      <w:r w:rsidRPr="00382D57">
        <w:rPr>
          <w:rStyle w:val="StyleUnderline"/>
        </w:rPr>
        <w:t>’</w:t>
      </w:r>
      <w:r w:rsidRPr="00382D57">
        <w:rPr>
          <w:sz w:val="16"/>
        </w:rPr>
        <w:t>.</w:t>
      </w:r>
      <w:r w:rsidRPr="00382D57">
        <w:rPr>
          <w:sz w:val="12"/>
        </w:rPr>
        <w:t>∂</w:t>
      </w:r>
      <w:r w:rsidRPr="00382D57">
        <w:rPr>
          <w:sz w:val="16"/>
        </w:rPr>
        <w:t xml:space="preserve"> The Economist laid out the logic and figures for the coming debt bust that will crunch asset prices and the real economy, arguing that ‘</w:t>
      </w:r>
      <w:r w:rsidRPr="00382D57">
        <w:rPr>
          <w:rStyle w:val="StyleUnderline"/>
        </w:rPr>
        <w:t>a Chinese crisis is likely to be sharper and more sudden than Japan’s chronic malaise</w:t>
      </w:r>
      <w:r w:rsidRPr="00382D57">
        <w:rPr>
          <w:sz w:val="16"/>
        </w:rPr>
        <w:t>.’</w:t>
      </w:r>
      <w:r w:rsidRPr="00382D57">
        <w:rPr>
          <w:sz w:val="12"/>
        </w:rPr>
        <w:t>∂</w:t>
      </w:r>
      <w:r w:rsidRPr="00382D57">
        <w:rPr>
          <w:sz w:val="16"/>
        </w:rPr>
        <w:t xml:space="preserve"> We had a taste with China’s stock market panic last year—crashing correction presenting as cascading catastrophe. The Party has made the dreadful discovery that the market won’t obey orders.</w:t>
      </w:r>
      <w:r w:rsidRPr="00382D57">
        <w:rPr>
          <w:sz w:val="12"/>
        </w:rPr>
        <w:t>∂</w:t>
      </w:r>
      <w:r w:rsidRPr="00382D57">
        <w:rPr>
          <w:sz w:val="16"/>
        </w:rPr>
        <w:t xml:space="preserve"> No wonder President Xi is cracking down on dissent and purging hard. He’s yanking on the power levers that still work.</w:t>
      </w:r>
      <w:r w:rsidRPr="00382D57">
        <w:rPr>
          <w:sz w:val="12"/>
        </w:rPr>
        <w:t>∂</w:t>
      </w:r>
      <w:r w:rsidRPr="00382D57">
        <w:rPr>
          <w:sz w:val="16"/>
        </w:rPr>
        <w:t xml:space="preserve"> </w:t>
      </w:r>
      <w:r w:rsidRPr="00382D57">
        <w:rPr>
          <w:rStyle w:val="StyleUnderline"/>
        </w:rPr>
        <w:t>For Australia, a China crash is the biggest economic threat we face. Ditto for Asia. And just about everybody else.</w:t>
      </w:r>
      <w:r w:rsidRPr="00382D57">
        <w:rPr>
          <w:rStyle w:val="StyleUnderline"/>
          <w:sz w:val="12"/>
          <w:u w:val="none"/>
        </w:rPr>
        <w:t>∂</w:t>
      </w:r>
      <w:r w:rsidRPr="00382D57">
        <w:rPr>
          <w:sz w:val="16"/>
        </w:rPr>
        <w:t xml:space="preserve"> Financial reality is catching up with China fast in eco-world. Pray that it lands soft not hard.</w:t>
      </w:r>
      <w:r w:rsidRPr="00382D57">
        <w:rPr>
          <w:sz w:val="12"/>
        </w:rPr>
        <w:t>∂</w:t>
      </w:r>
      <w:r w:rsidRPr="00382D57">
        <w:rPr>
          <w:sz w:val="16"/>
        </w:rPr>
        <w:t xml:space="preserve"> And that in security-world, the South China Sea stays closer to the teacup end of the scale.</w:t>
      </w:r>
    </w:p>
    <w:p w14:paraId="6F01471D" w14:textId="77777777" w:rsidR="00B445C8" w:rsidRDefault="00B445C8" w:rsidP="00B445C8">
      <w:pPr>
        <w:pStyle w:val="Heading3"/>
      </w:pPr>
      <w:r>
        <w:t xml:space="preserve">2ac - </w:t>
      </w:r>
      <w:r w:rsidRPr="00C93488">
        <w:t>Zimbabwe</w:t>
      </w:r>
    </w:p>
    <w:p w14:paraId="1F12107C" w14:textId="77777777" w:rsidR="00B445C8" w:rsidRDefault="00B445C8" w:rsidP="00B445C8">
      <w:pPr>
        <w:pStyle w:val="Heading4"/>
      </w:pPr>
      <w:r>
        <w:t>Continued Chinese economic growth key to Zimbabwe’s economy – new trade partnerships mean Zimbabwe is reliant on continued growth.</w:t>
      </w:r>
    </w:p>
    <w:p w14:paraId="130F1CB9" w14:textId="77777777" w:rsidR="00B445C8" w:rsidRPr="00C93488" w:rsidRDefault="00B445C8" w:rsidP="00B445C8">
      <w:pPr>
        <w:rPr>
          <w:rStyle w:val="Style13ptBold"/>
        </w:rPr>
      </w:pPr>
      <w:proofErr w:type="spellStart"/>
      <w:r w:rsidRPr="00803DBA">
        <w:rPr>
          <w:rStyle w:val="Style13ptBold"/>
          <w:szCs w:val="26"/>
        </w:rPr>
        <w:t>Chikova</w:t>
      </w:r>
      <w:proofErr w:type="spellEnd"/>
      <w:r w:rsidRPr="00803DBA">
        <w:rPr>
          <w:rStyle w:val="Style13ptBold"/>
          <w:szCs w:val="26"/>
        </w:rPr>
        <w:t xml:space="preserve"> ’16</w:t>
      </w:r>
      <w:r>
        <w:rPr>
          <w:rStyle w:val="Style13ptBold"/>
        </w:rPr>
        <w:t xml:space="preserve"> – </w:t>
      </w:r>
      <w:r w:rsidRPr="00803DBA">
        <w:rPr>
          <w:rStyle w:val="Style13ptBold"/>
          <w:b w:val="0"/>
        </w:rPr>
        <w:t>News Editor at The Herald  (</w:t>
      </w:r>
      <w:proofErr w:type="spellStart"/>
      <w:r w:rsidRPr="00803DBA">
        <w:rPr>
          <w:rStyle w:val="Style13ptBold"/>
          <w:b w:val="0"/>
        </w:rPr>
        <w:t>Lovemore</w:t>
      </w:r>
      <w:proofErr w:type="spellEnd"/>
      <w:r w:rsidRPr="00803DBA">
        <w:rPr>
          <w:rStyle w:val="Style13ptBold"/>
          <w:b w:val="0"/>
        </w:rPr>
        <w:t xml:space="preserve">, 22 March, “Zimbabwe: China Economic Growth 'Good for </w:t>
      </w:r>
      <w:proofErr w:type="spellStart"/>
      <w:r w:rsidRPr="00803DBA">
        <w:rPr>
          <w:rStyle w:val="Style13ptBold"/>
          <w:b w:val="0"/>
        </w:rPr>
        <w:t>Zim</w:t>
      </w:r>
      <w:proofErr w:type="spellEnd"/>
      <w:r w:rsidRPr="00803DBA">
        <w:rPr>
          <w:rStyle w:val="Style13ptBold"/>
          <w:b w:val="0"/>
        </w:rPr>
        <w:t xml:space="preserve">,'” http://allafrica.com/stories/201603220858.html) </w:t>
      </w:r>
    </w:p>
    <w:p w14:paraId="45CD971C" w14:textId="77777777" w:rsidR="00B445C8" w:rsidRDefault="00B445C8" w:rsidP="00B445C8">
      <w:pPr>
        <w:rPr>
          <w:sz w:val="16"/>
        </w:rPr>
      </w:pPr>
      <w:r w:rsidRPr="00C93488">
        <w:rPr>
          <w:rStyle w:val="StyleUnderline"/>
        </w:rPr>
        <w:t>The Chinese government has said it will do everything possible to ensure that the country's economy does not suffer a negative growth</w:t>
      </w:r>
      <w:r w:rsidRPr="00C93488">
        <w:rPr>
          <w:sz w:val="16"/>
        </w:rPr>
        <w:t xml:space="preserve"> despite the slow recovery on the world stage.</w:t>
      </w:r>
      <w:r w:rsidRPr="00C93488">
        <w:rPr>
          <w:sz w:val="12"/>
        </w:rPr>
        <w:t>∂</w:t>
      </w:r>
      <w:r w:rsidRPr="00C93488">
        <w:rPr>
          <w:sz w:val="16"/>
        </w:rPr>
        <w:t xml:space="preserve"> Speaking at a Press conference to mark the end of China's two-week legislative period recently, Li Keqiang, said </w:t>
      </w:r>
      <w:r w:rsidRPr="00C93488">
        <w:rPr>
          <w:rStyle w:val="StyleUnderline"/>
        </w:rPr>
        <w:t>they would work hard to relieve the downward pressure on the economy.</w:t>
      </w:r>
      <w:r w:rsidRPr="00C93488">
        <w:rPr>
          <w:rStyle w:val="StyleUnderline"/>
          <w:sz w:val="12"/>
          <w:u w:val="none"/>
        </w:rPr>
        <w:t>∂</w:t>
      </w:r>
      <w:r w:rsidRPr="00C93488">
        <w:rPr>
          <w:sz w:val="16"/>
        </w:rPr>
        <w:t xml:space="preserve"> "We remain confident in China's economic future, and I have enough reasons to explain why," he said.</w:t>
      </w:r>
      <w:r w:rsidRPr="00C93488">
        <w:rPr>
          <w:sz w:val="12"/>
        </w:rPr>
        <w:t>∂</w:t>
      </w:r>
      <w:r w:rsidRPr="00C93488">
        <w:rPr>
          <w:sz w:val="16"/>
        </w:rPr>
        <w:t xml:space="preserve"> "</w:t>
      </w:r>
      <w:r w:rsidRPr="00C93488">
        <w:rPr>
          <w:rStyle w:val="StyleUnderline"/>
        </w:rPr>
        <w:t>As long as China maintains its policy of reform and opening up, the Chinese economy will not see a hard landing.</w:t>
      </w:r>
      <w:r w:rsidRPr="00C93488">
        <w:rPr>
          <w:rStyle w:val="StyleUnderline"/>
          <w:sz w:val="12"/>
          <w:u w:val="none"/>
        </w:rPr>
        <w:t>∂</w:t>
      </w:r>
      <w:r w:rsidRPr="00C93488">
        <w:rPr>
          <w:sz w:val="16"/>
        </w:rPr>
        <w:t xml:space="preserve"> "Through reform, we will further exploit market potential and encourage people's creativity, thus relieving the downward pressure."</w:t>
      </w:r>
      <w:r w:rsidRPr="00C93488">
        <w:rPr>
          <w:sz w:val="12"/>
        </w:rPr>
        <w:t>∂</w:t>
      </w:r>
      <w:r w:rsidRPr="00C93488">
        <w:rPr>
          <w:sz w:val="16"/>
        </w:rPr>
        <w:t xml:space="preserve"> Th</w:t>
      </w:r>
      <w:r w:rsidRPr="00C93488">
        <w:rPr>
          <w:rStyle w:val="StyleUnderline"/>
        </w:rPr>
        <w:t>e maintenance of the upward trend in the Chinese economy will be of great interest</w:t>
      </w:r>
      <w:r w:rsidRPr="00C93488">
        <w:rPr>
          <w:sz w:val="16"/>
        </w:rPr>
        <w:t xml:space="preserve">, especially </w:t>
      </w:r>
      <w:r w:rsidRPr="00C93488">
        <w:rPr>
          <w:rStyle w:val="Emphasis"/>
        </w:rPr>
        <w:t>to Zimbabwe</w:t>
      </w:r>
      <w:r w:rsidRPr="00C93488">
        <w:rPr>
          <w:sz w:val="16"/>
        </w:rPr>
        <w:t xml:space="preserve">, </w:t>
      </w:r>
      <w:r w:rsidRPr="00C93488">
        <w:rPr>
          <w:rStyle w:val="StyleUnderline"/>
        </w:rPr>
        <w:t>which is implementing multi-billion deals signed with the global economic giant. The deals are in various sectors, which include infrastructure, energy, power, trade and agriculture, with some Chinese partners already on site</w:t>
      </w:r>
      <w:r w:rsidRPr="00C93488">
        <w:rPr>
          <w:sz w:val="16"/>
        </w:rPr>
        <w:t xml:space="preserve"> for some of the projects.</w:t>
      </w:r>
      <w:r w:rsidRPr="00C93488">
        <w:rPr>
          <w:sz w:val="12"/>
        </w:rPr>
        <w:t>∂</w:t>
      </w:r>
      <w:r w:rsidRPr="00C93488">
        <w:rPr>
          <w:sz w:val="16"/>
        </w:rPr>
        <w:t xml:space="preserve"> The deals were signed when President Mugabe paid a State visit to China in 2014 and more deals were signed when Chinese President Xi Jinping also visited Zimbabwe on a State visit in December last year.</w:t>
      </w:r>
      <w:r w:rsidRPr="00C93488">
        <w:rPr>
          <w:sz w:val="12"/>
        </w:rPr>
        <w:t>∂</w:t>
      </w:r>
      <w:r w:rsidRPr="00C93488">
        <w:rPr>
          <w:sz w:val="16"/>
        </w:rPr>
        <w:t xml:space="preserve"> </w:t>
      </w:r>
      <w:r w:rsidRPr="00C93488">
        <w:rPr>
          <w:rStyle w:val="Emphasis"/>
        </w:rPr>
        <w:t>The implementation of the deals hinge on the continued stability and growth of the Chinese economy,</w:t>
      </w:r>
      <w:r w:rsidRPr="00C93488">
        <w:rPr>
          <w:sz w:val="16"/>
        </w:rPr>
        <w:t xml:space="preserve"> which is expected to grow by between 6,5 percent and 7 percent this year.</w:t>
      </w:r>
      <w:r w:rsidRPr="00C93488">
        <w:rPr>
          <w:sz w:val="12"/>
        </w:rPr>
        <w:t>∂</w:t>
      </w:r>
      <w:r w:rsidRPr="00C93488">
        <w:rPr>
          <w:sz w:val="16"/>
        </w:rPr>
        <w:t xml:space="preserve"> Premier Li said </w:t>
      </w:r>
      <w:r w:rsidRPr="00C93488">
        <w:rPr>
          <w:rStyle w:val="StyleUnderline"/>
        </w:rPr>
        <w:t>the Chinese economy was creating more opportunities out of the unpleasant state of the global economy</w:t>
      </w:r>
      <w:r w:rsidRPr="00C93488">
        <w:rPr>
          <w:sz w:val="16"/>
        </w:rPr>
        <w:t>. "It's true that the world economy is recovering slowly," he said. "This will have an impact on China. We are indeed under a heavy downward pressure, but there are both challenges and opportunities raised by this pressure. Taking a look at the overall situation, there are more opportunities than challenges.</w:t>
      </w:r>
      <w:r w:rsidRPr="00C93488">
        <w:rPr>
          <w:sz w:val="12"/>
        </w:rPr>
        <w:t>∂</w:t>
      </w:r>
      <w:r w:rsidRPr="00C93488">
        <w:rPr>
          <w:sz w:val="16"/>
        </w:rPr>
        <w:t xml:space="preserve"> "I don't agree with the idea that China will be unable to achieve its economic goals</w:t>
      </w:r>
      <w:r w:rsidRPr="00C93488">
        <w:rPr>
          <w:rStyle w:val="StyleUnderline"/>
        </w:rPr>
        <w:t>. The global economic situation is unstable, but we have many policy tools. Given the sluggish global environment, we chose to promote sustainable economic development.</w:t>
      </w:r>
      <w:r w:rsidRPr="00C93488">
        <w:rPr>
          <w:rStyle w:val="StyleUnderline"/>
          <w:sz w:val="12"/>
          <w:u w:val="none"/>
        </w:rPr>
        <w:t>∂</w:t>
      </w:r>
      <w:r w:rsidRPr="00C93488">
        <w:rPr>
          <w:sz w:val="16"/>
        </w:rPr>
        <w:t xml:space="preserve"> "We have developed innovative macro-control policies to ensure that our economy will grow steadily. China is gathering a new growth momentum and will sustain its traditional growth momentum. They will serve as the twin engines of our economic growth."</w:t>
      </w:r>
      <w:r w:rsidRPr="00C93488">
        <w:rPr>
          <w:sz w:val="12"/>
        </w:rPr>
        <w:t>∂</w:t>
      </w:r>
      <w:r w:rsidRPr="00C93488">
        <w:rPr>
          <w:sz w:val="16"/>
        </w:rPr>
        <w:t xml:space="preserve"> On the international scene, Premier Li said </w:t>
      </w:r>
      <w:r w:rsidRPr="00C93488">
        <w:rPr>
          <w:rStyle w:val="StyleUnderline"/>
        </w:rPr>
        <w:t>China was calling for a peaceful environment to enhance economic development.</w:t>
      </w:r>
      <w:r w:rsidRPr="00C93488">
        <w:rPr>
          <w:rStyle w:val="StyleUnderline"/>
          <w:sz w:val="12"/>
          <w:u w:val="none"/>
        </w:rPr>
        <w:t>∂</w:t>
      </w:r>
      <w:r w:rsidRPr="00C93488">
        <w:rPr>
          <w:sz w:val="16"/>
        </w:rPr>
        <w:t xml:space="preserve"> "China has given top priority to economic development," he said.</w:t>
      </w:r>
      <w:r w:rsidRPr="00C93488">
        <w:rPr>
          <w:sz w:val="12"/>
        </w:rPr>
        <w:t>∂</w:t>
      </w:r>
      <w:r w:rsidRPr="00C93488">
        <w:rPr>
          <w:sz w:val="16"/>
        </w:rPr>
        <w:t xml:space="preserve"> "We need a peaceful international environment. </w:t>
      </w:r>
      <w:r w:rsidRPr="00C93488">
        <w:rPr>
          <w:rStyle w:val="StyleUnderline"/>
        </w:rPr>
        <w:t>China will continue to take the road of peaceful development and also safeguard China's sovereignty and territorial integrity</w:t>
      </w:r>
      <w:r w:rsidRPr="00C93488">
        <w:rPr>
          <w:sz w:val="16"/>
        </w:rPr>
        <w:t xml:space="preserve">. These two aims are not contradictory. </w:t>
      </w:r>
      <w:r w:rsidRPr="00C93488">
        <w:rPr>
          <w:rStyle w:val="StyleUnderline"/>
        </w:rPr>
        <w:t>China needs a long-term, peaceful and stable regional and international environment.</w:t>
      </w:r>
      <w:r w:rsidRPr="00C93488">
        <w:rPr>
          <w:sz w:val="16"/>
        </w:rPr>
        <w:t xml:space="preserve"> It is hard to avoid troubles. As long as we are honest with each other and confront our differences peacefully, any problems that arise can be solved."</w:t>
      </w:r>
      <w:r w:rsidRPr="00C93488">
        <w:rPr>
          <w:sz w:val="12"/>
        </w:rPr>
        <w:t>∂</w:t>
      </w:r>
      <w:r w:rsidRPr="00C93488">
        <w:rPr>
          <w:sz w:val="16"/>
        </w:rPr>
        <w:t xml:space="preserve"> The National People's Congress, China's top legislature, which opened two weeks ago, held the closing meeting of its annual session last Wednesday.</w:t>
      </w:r>
      <w:r w:rsidRPr="00C93488">
        <w:rPr>
          <w:sz w:val="12"/>
        </w:rPr>
        <w:t>∂</w:t>
      </w:r>
      <w:r w:rsidRPr="00C93488">
        <w:rPr>
          <w:sz w:val="16"/>
        </w:rPr>
        <w:t xml:space="preserve"> The two-week period witnessed the "two sessions" sittings of the NPC and the Chinese People's Political Consultative Conference.</w:t>
      </w:r>
      <w:r w:rsidRPr="00C93488">
        <w:rPr>
          <w:sz w:val="12"/>
        </w:rPr>
        <w:t>∂</w:t>
      </w:r>
      <w:r w:rsidRPr="00C93488">
        <w:rPr>
          <w:sz w:val="16"/>
        </w:rPr>
        <w:t xml:space="preserve"> </w:t>
      </w:r>
      <w:r w:rsidRPr="00C93488">
        <w:rPr>
          <w:rStyle w:val="StyleUnderline"/>
        </w:rPr>
        <w:t>Both</w:t>
      </w:r>
      <w:r w:rsidRPr="00C93488">
        <w:rPr>
          <w:sz w:val="16"/>
        </w:rPr>
        <w:t xml:space="preserve"> </w:t>
      </w:r>
      <w:r w:rsidRPr="00C93488">
        <w:rPr>
          <w:rStyle w:val="StyleUnderline"/>
        </w:rPr>
        <w:t>bodies came up with proposals covering all aspects of the people's daily lives and laid a foundation for the growth of living standards in the Asian country</w:t>
      </w:r>
      <w:r w:rsidRPr="00C93488">
        <w:rPr>
          <w:sz w:val="16"/>
        </w:rPr>
        <w:t>. One of the major highlights was the adoption of the country's economic and social development blueprint for the 2016-2020 period, which sets the targeted average annual economic growth of above 6,5 percent in the next five years.</w:t>
      </w:r>
    </w:p>
    <w:p w14:paraId="7B2AE5F5" w14:textId="77777777" w:rsidR="00B445C8" w:rsidRDefault="00B445C8" w:rsidP="00B445C8">
      <w:pPr>
        <w:pStyle w:val="Heading4"/>
      </w:pPr>
      <w:r>
        <w:t xml:space="preserve">A strong Zimbabwe economy is key to prevent African instability </w:t>
      </w:r>
    </w:p>
    <w:p w14:paraId="37C4F193" w14:textId="77777777" w:rsidR="00B445C8" w:rsidRPr="00B532F6" w:rsidRDefault="00B445C8" w:rsidP="00B445C8">
      <w:r w:rsidRPr="00B532F6">
        <w:rPr>
          <w:sz w:val="16"/>
        </w:rPr>
        <w:t xml:space="preserve">Jeffrey </w:t>
      </w:r>
      <w:proofErr w:type="spellStart"/>
      <w:r w:rsidRPr="00B532F6">
        <w:rPr>
          <w:rStyle w:val="Style13ptBold"/>
        </w:rPr>
        <w:t>Gogo</w:t>
      </w:r>
      <w:proofErr w:type="spellEnd"/>
      <w:r w:rsidRPr="00B532F6">
        <w:rPr>
          <w:rStyle w:val="Style13ptBold"/>
        </w:rPr>
        <w:t xml:space="preserve"> 7</w:t>
      </w:r>
      <w:r w:rsidRPr="00B532F6">
        <w:rPr>
          <w:sz w:val="16"/>
        </w:rPr>
        <w:t>, columnist with The Herald, “Southern Africa: SADC Cannot Ignore Zimbabwe”, 8/22/07,  http://allafrica.com/stories/200708220043.html</w:t>
      </w:r>
    </w:p>
    <w:p w14:paraId="19745AC3" w14:textId="77777777" w:rsidR="00B445C8" w:rsidRDefault="00B445C8" w:rsidP="00B445C8">
      <w:pPr>
        <w:rPr>
          <w:rStyle w:val="StyleUnderline"/>
        </w:rPr>
      </w:pPr>
      <w:r w:rsidRPr="00B532F6">
        <w:rPr>
          <w:rStyle w:val="Emphasis"/>
        </w:rPr>
        <w:t>"The country is strategically positioned and functions as a hub of linking several states within the region</w:t>
      </w:r>
      <w:r w:rsidRPr="00B532F6">
        <w:rPr>
          <w:sz w:val="12"/>
        </w:rPr>
        <w:t xml:space="preserve">," noted Harare economic commentator, </w:t>
      </w:r>
      <w:proofErr w:type="spellStart"/>
      <w:r w:rsidRPr="00B532F6">
        <w:rPr>
          <w:sz w:val="12"/>
        </w:rPr>
        <w:t>Mr</w:t>
      </w:r>
      <w:proofErr w:type="spellEnd"/>
      <w:r w:rsidRPr="00B532F6">
        <w:rPr>
          <w:sz w:val="12"/>
        </w:rPr>
        <w:t xml:space="preserve"> Midway </w:t>
      </w:r>
      <w:proofErr w:type="spellStart"/>
      <w:r w:rsidRPr="00B532F6">
        <w:rPr>
          <w:sz w:val="12"/>
        </w:rPr>
        <w:t>Bhunu</w:t>
      </w:r>
      <w:proofErr w:type="spellEnd"/>
      <w:r w:rsidRPr="00B532F6">
        <w:rPr>
          <w:sz w:val="12"/>
        </w:rPr>
        <w:t xml:space="preserve">. "The state of infrastructure - road and railway - stands a shoulder above most in the region. </w:t>
      </w:r>
      <w:r w:rsidRPr="00B532F6">
        <w:rPr>
          <w:rStyle w:val="StyleUnderline"/>
        </w:rPr>
        <w:t xml:space="preserve">Zimbabwe and </w:t>
      </w:r>
      <w:proofErr w:type="spellStart"/>
      <w:r w:rsidRPr="00B532F6">
        <w:rPr>
          <w:rStyle w:val="StyleUnderline"/>
        </w:rPr>
        <w:t>Sadc</w:t>
      </w:r>
      <w:proofErr w:type="spellEnd"/>
      <w:r w:rsidRPr="00B532F6">
        <w:rPr>
          <w:rStyle w:val="StyleUnderline"/>
        </w:rPr>
        <w:t xml:space="preserve"> are indispensable."</w:t>
      </w:r>
      <w:r w:rsidRPr="00B532F6">
        <w:rPr>
          <w:sz w:val="12"/>
        </w:rPr>
        <w:t xml:space="preserve"> </w:t>
      </w:r>
      <w:r w:rsidRPr="00B532F6">
        <w:rPr>
          <w:rStyle w:val="StyleUnderline"/>
        </w:rPr>
        <w:t>The US and Britain stopped multilateral institutions such as IMF, World Bank and even the African Development Bank from extending development aid to Zimbabwe through a ridiculous legislation called the Zimbabwe Democracy and Economic Recovery Act in 2001</w:t>
      </w:r>
      <w:r w:rsidRPr="00B532F6">
        <w:rPr>
          <w:sz w:val="12"/>
        </w:rPr>
        <w:t xml:space="preserve">. Before the current situation, </w:t>
      </w:r>
      <w:r w:rsidRPr="00B532F6">
        <w:rPr>
          <w:rStyle w:val="StyleUnderline"/>
        </w:rPr>
        <w:t>Zimbabwe employed a number of African citizens, particularly from southern Africa.</w:t>
      </w:r>
      <w:r>
        <w:rPr>
          <w:rStyle w:val="StyleUnderline"/>
        </w:rPr>
        <w:t xml:space="preserve"> </w:t>
      </w:r>
      <w:r w:rsidRPr="00B532F6">
        <w:rPr>
          <w:sz w:val="12"/>
        </w:rPr>
        <w:t xml:space="preserve">Its industry, despite constant shrinkage witnessed over the years, remains one of the most critical in the region. Economists said it would take a few months, perhaps a year or two for the Zimbabwean economy to come right. </w:t>
      </w:r>
      <w:r w:rsidRPr="00B532F6">
        <w:rPr>
          <w:rStyle w:val="StyleUnderline"/>
        </w:rPr>
        <w:t xml:space="preserve">This would not only help Zimbabwe, but a vibrant and </w:t>
      </w:r>
      <w:r w:rsidRPr="00B532F6">
        <w:rPr>
          <w:rStyle w:val="Emphasis"/>
        </w:rPr>
        <w:t>strong economy here would also help grow regional economies and ensure regional stability</w:t>
      </w:r>
      <w:r w:rsidRPr="00B532F6">
        <w:rPr>
          <w:rStyle w:val="StyleUnderline"/>
        </w:rPr>
        <w:t>.</w:t>
      </w:r>
    </w:p>
    <w:p w14:paraId="1FCAB3D3" w14:textId="77777777" w:rsidR="00B445C8" w:rsidRPr="00C80203" w:rsidRDefault="00B445C8" w:rsidP="00B445C8">
      <w:pPr>
        <w:pStyle w:val="Heading4"/>
      </w:pPr>
      <w:r w:rsidRPr="00C80203">
        <w:t>African war is an existential threat</w:t>
      </w:r>
    </w:p>
    <w:p w14:paraId="3E6155FB" w14:textId="77777777" w:rsidR="00B445C8" w:rsidRPr="00EC72A0" w:rsidRDefault="00B445C8" w:rsidP="00B445C8">
      <w:pPr>
        <w:rPr>
          <w:sz w:val="16"/>
        </w:rPr>
      </w:pPr>
      <w:r w:rsidRPr="00EC72A0">
        <w:rPr>
          <w:sz w:val="16"/>
        </w:rPr>
        <w:t xml:space="preserve">Walter Russell </w:t>
      </w:r>
      <w:r w:rsidRPr="00EC72A0">
        <w:rPr>
          <w:rStyle w:val="Style13ptBold"/>
        </w:rPr>
        <w:t>Mead 13</w:t>
      </w:r>
      <w:r w:rsidRPr="00EC72A0">
        <w:rPr>
          <w:sz w:val="16"/>
        </w:rPr>
        <w:t>, James Clarke Chace Professor of Foreign Affairs and Humanities at Bard College and Editor-at-Large of The American Interest, “Peace In The Congo? Why The World Should Care,” 12/15/13, http://www.the-american-interest.com/2013/12/15/peace-in-the-congo-why-the-world-should-care/</w:t>
      </w:r>
    </w:p>
    <w:p w14:paraId="372C5E18" w14:textId="77777777" w:rsidR="00B445C8" w:rsidRPr="00FD7D2A" w:rsidRDefault="00B445C8" w:rsidP="00B445C8">
      <w:pPr>
        <w:rPr>
          <w:sz w:val="14"/>
        </w:rPr>
      </w:pPr>
      <w:r w:rsidRPr="00C80203">
        <w:rPr>
          <w:sz w:val="14"/>
        </w:rPr>
        <w:t xml:space="preserve">One of the biggest questions of the 21st century is whether this destructive dynamic can be contained, or whether the demand for ethnic, cultural and/or religious homogeneity will continue to convulse world politics, drive new generations of conflict, and create millions more victims. The Congo conflict is a disturbing piece of evidence suggesting that, </w:t>
      </w:r>
      <w:r w:rsidRPr="00C80203">
        <w:rPr>
          <w:rStyle w:val="StyleUnderline"/>
        </w:rPr>
        <w:t>in Africa at least, there is potential for this kind of conflict</w:t>
      </w:r>
      <w:r w:rsidRPr="00C80203">
        <w:rPr>
          <w:sz w:val="14"/>
        </w:rPr>
        <w:t xml:space="preserve">. </w:t>
      </w:r>
      <w:r w:rsidRPr="00C80203">
        <w:rPr>
          <w:rStyle w:val="StyleUnderline"/>
        </w:rPr>
        <w:t>The Congo war</w:t>
      </w:r>
      <w:r w:rsidRPr="00C80203">
        <w:rPr>
          <w:sz w:val="14"/>
        </w:rPr>
        <w:t xml:space="preserve"> (and the long Hutu-Tutsi conflict in neighboring countries) </w:t>
      </w:r>
      <w:r w:rsidRPr="00C80203">
        <w:rPr>
          <w:rStyle w:val="StyleUnderline"/>
        </w:rPr>
        <w:t>is not</w:t>
      </w:r>
      <w:r w:rsidRPr="00C80203">
        <w:rPr>
          <w:sz w:val="14"/>
        </w:rPr>
        <w:t xml:space="preserve">, unfortunately </w:t>
      </w:r>
      <w:r w:rsidRPr="00C80203">
        <w:rPr>
          <w:rStyle w:val="StyleUnderline"/>
        </w:rPr>
        <w:t>alone</w:t>
      </w:r>
      <w:r w:rsidRPr="00C80203">
        <w:rPr>
          <w:sz w:val="14"/>
        </w:rPr>
        <w:t xml:space="preserve">. </w:t>
      </w:r>
      <w:r w:rsidRPr="00C80203">
        <w:rPr>
          <w:rStyle w:val="StyleUnderline"/>
        </w:rPr>
        <w:t>The secession of South Sudan</w:t>
      </w:r>
      <w:r w:rsidRPr="00C80203">
        <w:rPr>
          <w:sz w:val="14"/>
        </w:rPr>
        <w:t xml:space="preserve"> from Sudan proper, </w:t>
      </w:r>
      <w:r w:rsidRPr="00C80203">
        <w:rPr>
          <w:rStyle w:val="StyleUnderline"/>
        </w:rPr>
        <w:t>the wars in what remains of that unhappy country, the secession of Eritrea</w:t>
      </w:r>
      <w:r w:rsidRPr="00C80203">
        <w:rPr>
          <w:sz w:val="14"/>
        </w:rPr>
        <w:t xml:space="preserve"> from Ethiopia and </w:t>
      </w:r>
      <w:r w:rsidRPr="00C80203">
        <w:rPr>
          <w:rStyle w:val="StyleUnderline"/>
        </w:rPr>
        <w:t>the rise of Christian-Muslim tension right across Africa</w:t>
      </w:r>
      <w:r w:rsidRPr="00C80203">
        <w:rPr>
          <w:sz w:val="14"/>
        </w:rPr>
        <w:t xml:space="preserve"> (where religious conflict often is fed by and intensifies “tribal”—in Europe we would say “ethnic” or “national”—conflicts) </w:t>
      </w:r>
      <w:r w:rsidRPr="00C80203">
        <w:rPr>
          <w:rStyle w:val="StyleUnderline"/>
        </w:rPr>
        <w:t xml:space="preserve">are strong indications that </w:t>
      </w:r>
      <w:r w:rsidRPr="00C80203">
        <w:rPr>
          <w:rStyle w:val="Emphasis"/>
        </w:rPr>
        <w:t>the potential for huge and destructive conflict across Africa is very real</w:t>
      </w:r>
      <w:r w:rsidRPr="00C80203">
        <w:rPr>
          <w:sz w:val="14"/>
        </w:rPr>
        <w:t>.</w:t>
      </w:r>
      <w:r w:rsidRPr="00C80203">
        <w:rPr>
          <w:sz w:val="12"/>
        </w:rPr>
        <w:t>¶</w:t>
      </w:r>
      <w:r w:rsidRPr="00C80203">
        <w:rPr>
          <w:sz w:val="14"/>
        </w:rPr>
        <w:t xml:space="preserve"> </w:t>
      </w:r>
      <w:r w:rsidRPr="00C80203">
        <w:rPr>
          <w:sz w:val="12"/>
        </w:rPr>
        <w:t>¶</w:t>
      </w:r>
      <w:r w:rsidRPr="00C80203">
        <w:rPr>
          <w:sz w:val="14"/>
        </w:rPr>
        <w:t xml:space="preserve"> But one must look beyond Africa. The Middle East of course is aflame in religious and ethnic conflict. The old British Raj including India, Pakistan, Bangladesh, Burma and Sri Lanka offers countless examples of ethnic and religious conflict that sometimes is contained, and sometimes boils to the surface in horrendous acts of violence.</w:t>
      </w:r>
      <w:r w:rsidRPr="00C80203">
        <w:rPr>
          <w:sz w:val="12"/>
        </w:rPr>
        <w:t>¶</w:t>
      </w:r>
      <w:r w:rsidRPr="00C80203">
        <w:rPr>
          <w:sz w:val="14"/>
        </w:rPr>
        <w:t xml:space="preserve"> Beyond that, rival nationalisms in East and Southeast Asia are keeping the world awake at night.</w:t>
      </w:r>
      <w:r w:rsidRPr="00C80203">
        <w:rPr>
          <w:sz w:val="12"/>
        </w:rPr>
        <w:t>¶</w:t>
      </w:r>
      <w:r w:rsidRPr="00C80203">
        <w:rPr>
          <w:sz w:val="14"/>
        </w:rPr>
        <w:t xml:space="preserve"> The Congo war should be a reminder to us all that </w:t>
      </w:r>
      <w:r w:rsidRPr="00C80203">
        <w:rPr>
          <w:rStyle w:val="StyleUnderline"/>
        </w:rPr>
        <w:t>the foundations of our world are dynamite</w:t>
      </w:r>
      <w:r w:rsidRPr="00C80203">
        <w:rPr>
          <w:sz w:val="14"/>
        </w:rPr>
        <w:t>, and that the potential for new conflicts on the scale of the horrific wars of the 20th century is very much with us today.</w:t>
      </w:r>
      <w:r w:rsidRPr="00C80203">
        <w:rPr>
          <w:sz w:val="12"/>
        </w:rPr>
        <w:t>¶</w:t>
      </w:r>
      <w:r w:rsidRPr="00C80203">
        <w:rPr>
          <w:sz w:val="14"/>
        </w:rPr>
        <w:t xml:space="preserve"> The second lesson from this conflict stems from the realization of how much patience and commitment from the international community (which in this case included the Atlantic democracies and a coalition of African states working as individual countries and through various international institutions) it has taken to get this far towards peace. Particularly at a time when many Americans want the US to turn inwards, there are people who make the argument that it is really none of America’s business to invest time and energy in the often thankless task of solving these conflicts.</w:t>
      </w:r>
      <w:r w:rsidRPr="00C80203">
        <w:rPr>
          <w:sz w:val="12"/>
        </w:rPr>
        <w:t>¶</w:t>
      </w:r>
      <w:r w:rsidRPr="00C80203">
        <w:rPr>
          <w:sz w:val="14"/>
        </w:rPr>
        <w:t xml:space="preserve"> That might be an ugly but defensible position if </w:t>
      </w:r>
      <w:r w:rsidRPr="00C80203">
        <w:rPr>
          <w:rStyle w:val="StyleUnderline"/>
        </w:rPr>
        <w:t>we</w:t>
      </w:r>
      <w:r w:rsidRPr="00C80203">
        <w:rPr>
          <w:sz w:val="14"/>
        </w:rPr>
        <w:t xml:space="preserve"> didn’t </w:t>
      </w:r>
      <w:r w:rsidRPr="00C80203">
        <w:rPr>
          <w:rStyle w:val="StyleUnderline"/>
        </w:rPr>
        <w:t>live in</w:t>
      </w:r>
      <w:r w:rsidRPr="00C80203">
        <w:rPr>
          <w:sz w:val="14"/>
        </w:rPr>
        <w:t xml:space="preserve"> such </w:t>
      </w:r>
      <w:r w:rsidRPr="00C80203">
        <w:rPr>
          <w:rStyle w:val="StyleUnderline"/>
        </w:rPr>
        <w:t xml:space="preserve">a </w:t>
      </w:r>
      <w:r w:rsidRPr="00C80203">
        <w:rPr>
          <w:rStyle w:val="Emphasis"/>
        </w:rPr>
        <w:t>tinderbox world</w:t>
      </w:r>
      <w:r w:rsidRPr="00C80203">
        <w:rPr>
          <w:sz w:val="14"/>
        </w:rPr>
        <w:t>. Someone could rationally say, yes, it’s terrible that a million plus people are being killed overseas in a horrific conflict, but the war is really very far away and America has urgent needs at home and we should husband the resources we have available for foreign policy on things that have more power to affect us directly.</w:t>
      </w:r>
      <w:r w:rsidRPr="00C80203">
        <w:rPr>
          <w:sz w:val="12"/>
        </w:rPr>
        <w:t>¶</w:t>
      </w:r>
      <w:r w:rsidRPr="00C80203">
        <w:rPr>
          <w:sz w:val="14"/>
        </w:rPr>
        <w:t xml:space="preserve"> The problem is that these </w:t>
      </w:r>
      <w:r w:rsidRPr="00C80203">
        <w:rPr>
          <w:rStyle w:val="StyleUnderline"/>
        </w:rPr>
        <w:t>wars spread</w:t>
      </w:r>
      <w:r w:rsidRPr="00C80203">
        <w:rPr>
          <w:sz w:val="14"/>
        </w:rPr>
        <w:t xml:space="preserve">. </w:t>
      </w:r>
      <w:r w:rsidRPr="00C80203">
        <w:rPr>
          <w:rStyle w:val="StyleUnderline"/>
        </w:rPr>
        <w:t>They may start in places that we don’t care much about</w:t>
      </w:r>
      <w:r w:rsidRPr="00C80203">
        <w:rPr>
          <w:sz w:val="14"/>
        </w:rPr>
        <w:t xml:space="preserve"> (most Americans didn’t give a rat’s </w:t>
      </w:r>
      <w:proofErr w:type="spellStart"/>
      <w:r w:rsidRPr="00C80203">
        <w:rPr>
          <w:sz w:val="14"/>
        </w:rPr>
        <w:t>patootie</w:t>
      </w:r>
      <w:proofErr w:type="spellEnd"/>
      <w:r w:rsidRPr="00C80203">
        <w:rPr>
          <w:sz w:val="14"/>
        </w:rPr>
        <w:t xml:space="preserve"> about whether Germany controlled the Sudetenland in 1938 or Danzig in 1939) </w:t>
      </w:r>
      <w:r w:rsidRPr="00C80203">
        <w:rPr>
          <w:rStyle w:val="StyleUnderline"/>
        </w:rPr>
        <w:t>but they tend to spread to places that we do care very much</w:t>
      </w:r>
      <w:r w:rsidRPr="00C80203">
        <w:rPr>
          <w:sz w:val="14"/>
        </w:rPr>
        <w:t xml:space="preserve"> about. This can be because a revisionist great power like Germany in 1938-39 needs to overturn the balance of power in Europe to achieve its goals, or it can be because instability in a very remote place triggers problems in places that we care about very much. </w:t>
      </w:r>
      <w:r w:rsidRPr="00C80203">
        <w:rPr>
          <w:rStyle w:val="StyleUnderline"/>
        </w:rPr>
        <w:t>Out of Afghanistan</w:t>
      </w:r>
      <w:r w:rsidRPr="00C80203">
        <w:rPr>
          <w:sz w:val="14"/>
        </w:rPr>
        <w:t xml:space="preserve"> in 2001 </w:t>
      </w:r>
      <w:r w:rsidRPr="00C80203">
        <w:rPr>
          <w:rStyle w:val="StyleUnderline"/>
        </w:rPr>
        <w:t>came</w:t>
      </w:r>
      <w:r w:rsidRPr="00C80203">
        <w:rPr>
          <w:sz w:val="14"/>
        </w:rPr>
        <w:t xml:space="preserve"> both </w:t>
      </w:r>
      <w:r w:rsidRPr="00C80203">
        <w:rPr>
          <w:rStyle w:val="StyleUnderline"/>
        </w:rPr>
        <w:t>9/11 and the waves of insurgency and instability that threaten to rip nuclear-armed Pakistan apart or trigger wider conflict with India</w:t>
      </w:r>
      <w:r w:rsidRPr="00C80203">
        <w:rPr>
          <w:sz w:val="14"/>
        </w:rPr>
        <w:t>. Out of the mess in Syria a witches’ brew of terrorism and religious conflict looks set to complicate the security of our allies in Europe and the Middle East and even the security of the oil supply on which the world economy so profoundly depends.</w:t>
      </w:r>
      <w:r w:rsidRPr="00C80203">
        <w:rPr>
          <w:sz w:val="12"/>
        </w:rPr>
        <w:t>¶</w:t>
      </w:r>
      <w:r w:rsidRPr="00C80203">
        <w:rPr>
          <w:sz w:val="14"/>
        </w:rPr>
        <w:t xml:space="preserve"> </w:t>
      </w:r>
      <w:r w:rsidRPr="00C80203">
        <w:rPr>
          <w:sz w:val="12"/>
        </w:rPr>
        <w:t>¶</w:t>
      </w:r>
      <w:r w:rsidRPr="00C80203">
        <w:rPr>
          <w:sz w:val="14"/>
        </w:rPr>
        <w:t xml:space="preserve"> </w:t>
      </w:r>
      <w:r w:rsidRPr="00C80203">
        <w:rPr>
          <w:rStyle w:val="StyleUnderline"/>
        </w:rPr>
        <w:t>Africa</w:t>
      </w:r>
      <w:r w:rsidRPr="00C80203">
        <w:rPr>
          <w:sz w:val="14"/>
        </w:rPr>
        <w:t xml:space="preserve">, </w:t>
      </w:r>
      <w:r w:rsidRPr="00C80203">
        <w:rPr>
          <w:rStyle w:val="StyleUnderline"/>
        </w:rPr>
        <w:t xml:space="preserve">and the potential for upheaval there, is of more importance to American security than many people may understand. </w:t>
      </w:r>
      <w:r w:rsidRPr="00C80203">
        <w:rPr>
          <w:rStyle w:val="Emphasis"/>
        </w:rPr>
        <w:t>The line between Africa and the Middle East is a soft one</w:t>
      </w:r>
      <w:r w:rsidRPr="00C80203">
        <w:rPr>
          <w:sz w:val="14"/>
        </w:rPr>
        <w:t xml:space="preserve">. </w:t>
      </w:r>
      <w:r w:rsidRPr="00C80203">
        <w:rPr>
          <w:rStyle w:val="StyleUnderline"/>
        </w:rPr>
        <w:t>The weak states that straddle the southern approaches of the Sahara are ideal petri dishes for Al Qaeda type groups</w:t>
      </w:r>
      <w:r w:rsidRPr="00C80203">
        <w:rPr>
          <w:sz w:val="14"/>
        </w:rPr>
        <w:t xml:space="preserve"> to form and attract local support. </w:t>
      </w:r>
      <w:r w:rsidRPr="00C80203">
        <w:rPr>
          <w:rStyle w:val="StyleUnderline"/>
        </w:rPr>
        <w:t>There are networks of funding and religious contact that give groups in these countries potential access to funds, fighters, training and weapons from the Middle East. A war in the eastern Congo</w:t>
      </w:r>
      <w:r w:rsidRPr="00C80203">
        <w:rPr>
          <w:sz w:val="14"/>
        </w:rPr>
        <w:t xml:space="preserve"> might not directly trigger these other conflicts, but it </w:t>
      </w:r>
      <w:r w:rsidRPr="00C80203">
        <w:rPr>
          <w:rStyle w:val="StyleUnderline"/>
        </w:rPr>
        <w:t>helps to create the swirling underworld of arms trading, money transfers, illegal commerce and</w:t>
      </w:r>
      <w:r w:rsidRPr="00C80203">
        <w:rPr>
          <w:sz w:val="14"/>
        </w:rPr>
        <w:t xml:space="preserve"> the rise of a generation of </w:t>
      </w:r>
      <w:r w:rsidRPr="00C80203">
        <w:rPr>
          <w:rStyle w:val="StyleUnderline"/>
        </w:rPr>
        <w:t>young men who become experienced fighters</w:t>
      </w:r>
      <w:r w:rsidRPr="00C80203">
        <w:rPr>
          <w:sz w:val="14"/>
        </w:rPr>
        <w:t xml:space="preserve">—and know no other way to make a living. </w:t>
      </w:r>
      <w:r w:rsidRPr="00C80203">
        <w:rPr>
          <w:rStyle w:val="StyleUnderline"/>
        </w:rPr>
        <w:t xml:space="preserve">It </w:t>
      </w:r>
      <w:r w:rsidRPr="00C80203">
        <w:rPr>
          <w:rStyle w:val="Emphasis"/>
        </w:rPr>
        <w:t>destabilizes the environment for neighboring states</w:t>
      </w:r>
      <w:r w:rsidRPr="00C80203">
        <w:rPr>
          <w:sz w:val="14"/>
        </w:rPr>
        <w:t xml:space="preserve"> (like Uganda and Kenya) </w:t>
      </w:r>
      <w:r w:rsidRPr="00C80203">
        <w:rPr>
          <w:rStyle w:val="StyleUnderline"/>
        </w:rPr>
        <w:t xml:space="preserve">that play much more </w:t>
      </w:r>
      <w:r w:rsidRPr="00C80203">
        <w:rPr>
          <w:rStyle w:val="Emphasis"/>
        </w:rPr>
        <w:t>direct role in potential crises</w:t>
      </w:r>
      <w:r w:rsidRPr="00C80203">
        <w:rPr>
          <w:rStyle w:val="StyleUnderline"/>
        </w:rPr>
        <w:t xml:space="preserve"> of greater concern to us.</w:t>
      </w:r>
      <w:r w:rsidRPr="00C80203">
        <w:rPr>
          <w:sz w:val="12"/>
        </w:rPr>
        <w:t>¶</w:t>
      </w:r>
      <w:r w:rsidRPr="00C80203">
        <w:rPr>
          <w:sz w:val="14"/>
        </w:rPr>
        <w:t xml:space="preserve"> </w:t>
      </w:r>
      <w:r w:rsidRPr="00C80203">
        <w:rPr>
          <w:sz w:val="12"/>
        </w:rPr>
        <w:t>¶</w:t>
      </w:r>
      <w:r w:rsidRPr="00C80203">
        <w:rPr>
          <w:sz w:val="14"/>
        </w:rPr>
        <w:t xml:space="preserve"> This is why the Clinton, Bush and Obama administrations (representing three very different kinds of American politics) have all been engaged in efforts like the peace keeping effort in the Congo. It is why, despite our budget problems at home and despite our often justifiable impatience with the complexities of dealing with international coalitions and the inadequacies of international institutions, we need to continue the slow and painstaking work that makes agreements like this one possible.</w:t>
      </w:r>
      <w:r w:rsidRPr="00C80203">
        <w:rPr>
          <w:sz w:val="12"/>
        </w:rPr>
        <w:t>¶</w:t>
      </w:r>
      <w:r w:rsidRPr="00C80203">
        <w:rPr>
          <w:sz w:val="14"/>
        </w:rPr>
        <w:t xml:space="preserve"> </w:t>
      </w:r>
      <w:r w:rsidRPr="00C80203">
        <w:rPr>
          <w:rStyle w:val="StyleUnderline"/>
        </w:rPr>
        <w:t>The world we live in is an explosive one</w:t>
      </w:r>
      <w:r w:rsidRPr="00C80203">
        <w:rPr>
          <w:sz w:val="14"/>
        </w:rPr>
        <w:t xml:space="preserve">. There are all kinds of things that can go horribly wrong, and </w:t>
      </w:r>
      <w:r w:rsidRPr="00C80203">
        <w:rPr>
          <w:rStyle w:val="StyleUnderline"/>
        </w:rPr>
        <w:t>what happens in one corner of the world doesn’t necessarily stay there</w:t>
      </w:r>
      <w:r w:rsidRPr="00C80203">
        <w:rPr>
          <w:sz w:val="14"/>
        </w:rPr>
        <w:t xml:space="preserve">. Reducing the danger requires an active, global American foreign policy whether we like it or not. </w:t>
      </w:r>
      <w:r w:rsidRPr="00C80203">
        <w:rPr>
          <w:rStyle w:val="StyleUnderline"/>
        </w:rPr>
        <w:t>The potential for new</w:t>
      </w:r>
      <w:r w:rsidRPr="00C80203">
        <w:rPr>
          <w:sz w:val="14"/>
        </w:rPr>
        <w:t xml:space="preserve"> communal and religious </w:t>
      </w:r>
      <w:r w:rsidRPr="00C80203">
        <w:rPr>
          <w:rStyle w:val="StyleUnderline"/>
        </w:rPr>
        <w:t>wars</w:t>
      </w:r>
      <w:r w:rsidRPr="00C80203">
        <w:rPr>
          <w:sz w:val="14"/>
        </w:rPr>
        <w:t xml:space="preserve"> </w:t>
      </w:r>
      <w:r w:rsidRPr="00C80203">
        <w:rPr>
          <w:rStyle w:val="Emphasis"/>
        </w:rPr>
        <w:t>that kill millions of people and endanger American security and world peace is</w:t>
      </w:r>
      <w:r w:rsidRPr="00C80203">
        <w:rPr>
          <w:rStyle w:val="StyleUnderline"/>
        </w:rPr>
        <w:t xml:space="preserve"> </w:t>
      </w:r>
      <w:r w:rsidRPr="00C80203">
        <w:rPr>
          <w:rStyle w:val="Emphasis"/>
        </w:rPr>
        <w:t>very real</w:t>
      </w:r>
      <w:r w:rsidRPr="00C80203">
        <w:rPr>
          <w:sz w:val="14"/>
        </w:rPr>
        <w:t>. The world seems safer than the world of the 1930s and 1940s in part because the United States and many of our friends and allies are working quietly around the world to contain outbreaks of violence, address the issues that exacerbate hatred and distrust, and in the last analysis are willing to provide the security guarantees and deterrents that prevent mass mayhem.</w:t>
      </w:r>
    </w:p>
    <w:sectPr w:rsidR="00B445C8" w:rsidRPr="00FD7D2A" w:rsidSect="00141D5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Helvetica Neue">
    <w:altName w:val="Corbel"/>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05980852"/>
  </w:docVars>
  <w:rsids>
    <w:rsidRoot w:val="00CD0F55"/>
    <w:rsid w:val="00000D41"/>
    <w:rsid w:val="00001524"/>
    <w:rsid w:val="00004742"/>
    <w:rsid w:val="000072EF"/>
    <w:rsid w:val="0001259A"/>
    <w:rsid w:val="00015145"/>
    <w:rsid w:val="00017BFC"/>
    <w:rsid w:val="00020561"/>
    <w:rsid w:val="00020D87"/>
    <w:rsid w:val="00030552"/>
    <w:rsid w:val="000308A9"/>
    <w:rsid w:val="00033E69"/>
    <w:rsid w:val="00035E49"/>
    <w:rsid w:val="00037BB8"/>
    <w:rsid w:val="00042D31"/>
    <w:rsid w:val="00047A95"/>
    <w:rsid w:val="00050CB0"/>
    <w:rsid w:val="0005265C"/>
    <w:rsid w:val="000573B3"/>
    <w:rsid w:val="00061161"/>
    <w:rsid w:val="00061388"/>
    <w:rsid w:val="00064E90"/>
    <w:rsid w:val="00077139"/>
    <w:rsid w:val="00080601"/>
    <w:rsid w:val="000835EB"/>
    <w:rsid w:val="00083830"/>
    <w:rsid w:val="0008452D"/>
    <w:rsid w:val="00086A1A"/>
    <w:rsid w:val="000918A2"/>
    <w:rsid w:val="00094842"/>
    <w:rsid w:val="00094AE4"/>
    <w:rsid w:val="000966AC"/>
    <w:rsid w:val="000A07C9"/>
    <w:rsid w:val="000A0AA7"/>
    <w:rsid w:val="000A1D20"/>
    <w:rsid w:val="000A58DB"/>
    <w:rsid w:val="000B3951"/>
    <w:rsid w:val="000B4187"/>
    <w:rsid w:val="000B7EA8"/>
    <w:rsid w:val="000C7F87"/>
    <w:rsid w:val="000D3423"/>
    <w:rsid w:val="000D3CC4"/>
    <w:rsid w:val="000D4533"/>
    <w:rsid w:val="000D773D"/>
    <w:rsid w:val="000E0DDF"/>
    <w:rsid w:val="000E292D"/>
    <w:rsid w:val="000E3FFF"/>
    <w:rsid w:val="000F1F64"/>
    <w:rsid w:val="000F2861"/>
    <w:rsid w:val="000F31CD"/>
    <w:rsid w:val="000F7AEC"/>
    <w:rsid w:val="001026FD"/>
    <w:rsid w:val="00104895"/>
    <w:rsid w:val="00105751"/>
    <w:rsid w:val="00105D4C"/>
    <w:rsid w:val="0010658A"/>
    <w:rsid w:val="00112895"/>
    <w:rsid w:val="00120EAD"/>
    <w:rsid w:val="001264A7"/>
    <w:rsid w:val="00126E21"/>
    <w:rsid w:val="001275EE"/>
    <w:rsid w:val="001300BD"/>
    <w:rsid w:val="00134B39"/>
    <w:rsid w:val="00136CDE"/>
    <w:rsid w:val="00136E55"/>
    <w:rsid w:val="00137E4F"/>
    <w:rsid w:val="00141D5E"/>
    <w:rsid w:val="00146243"/>
    <w:rsid w:val="00147433"/>
    <w:rsid w:val="0015378A"/>
    <w:rsid w:val="00157570"/>
    <w:rsid w:val="00164F19"/>
    <w:rsid w:val="001710C7"/>
    <w:rsid w:val="00173562"/>
    <w:rsid w:val="00174606"/>
    <w:rsid w:val="001831AB"/>
    <w:rsid w:val="0018346C"/>
    <w:rsid w:val="001846B4"/>
    <w:rsid w:val="00186A4D"/>
    <w:rsid w:val="001878A1"/>
    <w:rsid w:val="0019050F"/>
    <w:rsid w:val="001945D2"/>
    <w:rsid w:val="001A06B5"/>
    <w:rsid w:val="001A2D63"/>
    <w:rsid w:val="001B0A65"/>
    <w:rsid w:val="001B6FF4"/>
    <w:rsid w:val="001C16B4"/>
    <w:rsid w:val="001C4E68"/>
    <w:rsid w:val="001C4EE7"/>
    <w:rsid w:val="001C6AB2"/>
    <w:rsid w:val="001D568A"/>
    <w:rsid w:val="001D60ED"/>
    <w:rsid w:val="001E2916"/>
    <w:rsid w:val="001F0D89"/>
    <w:rsid w:val="001F45AA"/>
    <w:rsid w:val="002010D2"/>
    <w:rsid w:val="00210F4A"/>
    <w:rsid w:val="002144CF"/>
    <w:rsid w:val="00214FAA"/>
    <w:rsid w:val="00222250"/>
    <w:rsid w:val="00230304"/>
    <w:rsid w:val="00230619"/>
    <w:rsid w:val="002314F8"/>
    <w:rsid w:val="00231C27"/>
    <w:rsid w:val="002356DC"/>
    <w:rsid w:val="00240136"/>
    <w:rsid w:val="0024419D"/>
    <w:rsid w:val="00247E5F"/>
    <w:rsid w:val="002502E8"/>
    <w:rsid w:val="00252308"/>
    <w:rsid w:val="0025238A"/>
    <w:rsid w:val="00252EB6"/>
    <w:rsid w:val="00253F64"/>
    <w:rsid w:val="00255949"/>
    <w:rsid w:val="00262ABD"/>
    <w:rsid w:val="00263FE2"/>
    <w:rsid w:val="00265268"/>
    <w:rsid w:val="00273CEE"/>
    <w:rsid w:val="002807BC"/>
    <w:rsid w:val="00286438"/>
    <w:rsid w:val="00286FF0"/>
    <w:rsid w:val="002910FA"/>
    <w:rsid w:val="002A266A"/>
    <w:rsid w:val="002A4FA9"/>
    <w:rsid w:val="002A556D"/>
    <w:rsid w:val="002B0219"/>
    <w:rsid w:val="002B5D91"/>
    <w:rsid w:val="002B667A"/>
    <w:rsid w:val="002B6F83"/>
    <w:rsid w:val="002B74F3"/>
    <w:rsid w:val="002C2481"/>
    <w:rsid w:val="002C3450"/>
    <w:rsid w:val="002C5EBF"/>
    <w:rsid w:val="002C6658"/>
    <w:rsid w:val="002C7648"/>
    <w:rsid w:val="002D4880"/>
    <w:rsid w:val="002D5FF4"/>
    <w:rsid w:val="002E40D7"/>
    <w:rsid w:val="002E50F4"/>
    <w:rsid w:val="002E5CEA"/>
    <w:rsid w:val="002F0A5A"/>
    <w:rsid w:val="002F4D7C"/>
    <w:rsid w:val="00300B88"/>
    <w:rsid w:val="00306F15"/>
    <w:rsid w:val="0030793C"/>
    <w:rsid w:val="00307E7B"/>
    <w:rsid w:val="0031126C"/>
    <w:rsid w:val="003147D2"/>
    <w:rsid w:val="00316DA8"/>
    <w:rsid w:val="0032003A"/>
    <w:rsid w:val="00322B4A"/>
    <w:rsid w:val="003256F1"/>
    <w:rsid w:val="00327872"/>
    <w:rsid w:val="0033213D"/>
    <w:rsid w:val="00332C6B"/>
    <w:rsid w:val="003357DB"/>
    <w:rsid w:val="00335ECF"/>
    <w:rsid w:val="003416D6"/>
    <w:rsid w:val="003421BB"/>
    <w:rsid w:val="0034452C"/>
    <w:rsid w:val="0035203E"/>
    <w:rsid w:val="00352ABB"/>
    <w:rsid w:val="00352B78"/>
    <w:rsid w:val="0035553A"/>
    <w:rsid w:val="00356EF4"/>
    <w:rsid w:val="00361068"/>
    <w:rsid w:val="003611A5"/>
    <w:rsid w:val="00362EA2"/>
    <w:rsid w:val="00364485"/>
    <w:rsid w:val="00364CF2"/>
    <w:rsid w:val="00364E84"/>
    <w:rsid w:val="0036692A"/>
    <w:rsid w:val="00367F4F"/>
    <w:rsid w:val="00371D2D"/>
    <w:rsid w:val="00371E50"/>
    <w:rsid w:val="00372794"/>
    <w:rsid w:val="003753E6"/>
    <w:rsid w:val="0037696D"/>
    <w:rsid w:val="00381683"/>
    <w:rsid w:val="00383527"/>
    <w:rsid w:val="003838A6"/>
    <w:rsid w:val="00386DA6"/>
    <w:rsid w:val="003916D6"/>
    <w:rsid w:val="00397E21"/>
    <w:rsid w:val="003A0FD9"/>
    <w:rsid w:val="003A2163"/>
    <w:rsid w:val="003A3392"/>
    <w:rsid w:val="003A61D1"/>
    <w:rsid w:val="003C3301"/>
    <w:rsid w:val="003D197D"/>
    <w:rsid w:val="003D5224"/>
    <w:rsid w:val="003D67DF"/>
    <w:rsid w:val="003D6DC2"/>
    <w:rsid w:val="003D6F2F"/>
    <w:rsid w:val="003D781D"/>
    <w:rsid w:val="003E44A7"/>
    <w:rsid w:val="003E749C"/>
    <w:rsid w:val="003F09C6"/>
    <w:rsid w:val="003F1409"/>
    <w:rsid w:val="003F291A"/>
    <w:rsid w:val="003F3F0E"/>
    <w:rsid w:val="003F6610"/>
    <w:rsid w:val="00404A63"/>
    <w:rsid w:val="004060C9"/>
    <w:rsid w:val="0040746C"/>
    <w:rsid w:val="00407AF7"/>
    <w:rsid w:val="00410035"/>
    <w:rsid w:val="00410BBC"/>
    <w:rsid w:val="0041588C"/>
    <w:rsid w:val="004204E5"/>
    <w:rsid w:val="004328BA"/>
    <w:rsid w:val="0043781D"/>
    <w:rsid w:val="00440D80"/>
    <w:rsid w:val="00444047"/>
    <w:rsid w:val="004466C7"/>
    <w:rsid w:val="0045001A"/>
    <w:rsid w:val="00452A2C"/>
    <w:rsid w:val="00453746"/>
    <w:rsid w:val="00455BC7"/>
    <w:rsid w:val="00464689"/>
    <w:rsid w:val="00465C4A"/>
    <w:rsid w:val="004759F6"/>
    <w:rsid w:val="00477372"/>
    <w:rsid w:val="004776E9"/>
    <w:rsid w:val="00477B6C"/>
    <w:rsid w:val="004841C5"/>
    <w:rsid w:val="00485C88"/>
    <w:rsid w:val="00485DB7"/>
    <w:rsid w:val="00485E6B"/>
    <w:rsid w:val="00490A48"/>
    <w:rsid w:val="00493C07"/>
    <w:rsid w:val="004A4AD4"/>
    <w:rsid w:val="004A4DEF"/>
    <w:rsid w:val="004A540D"/>
    <w:rsid w:val="004B5A9A"/>
    <w:rsid w:val="004B7803"/>
    <w:rsid w:val="004C5806"/>
    <w:rsid w:val="004D2C40"/>
    <w:rsid w:val="004D2C4C"/>
    <w:rsid w:val="004D3D0C"/>
    <w:rsid w:val="004E107B"/>
    <w:rsid w:val="004E15A3"/>
    <w:rsid w:val="004E74C4"/>
    <w:rsid w:val="004E7E4B"/>
    <w:rsid w:val="004F1E6B"/>
    <w:rsid w:val="004F55E4"/>
    <w:rsid w:val="004F5B3D"/>
    <w:rsid w:val="0050215B"/>
    <w:rsid w:val="005038F4"/>
    <w:rsid w:val="00507589"/>
    <w:rsid w:val="00507BDB"/>
    <w:rsid w:val="00511127"/>
    <w:rsid w:val="00513E21"/>
    <w:rsid w:val="00517D43"/>
    <w:rsid w:val="00520F64"/>
    <w:rsid w:val="00521730"/>
    <w:rsid w:val="00521835"/>
    <w:rsid w:val="00525BAE"/>
    <w:rsid w:val="00526C71"/>
    <w:rsid w:val="005325B6"/>
    <w:rsid w:val="00532665"/>
    <w:rsid w:val="00534B8C"/>
    <w:rsid w:val="00535E61"/>
    <w:rsid w:val="00536715"/>
    <w:rsid w:val="0053696F"/>
    <w:rsid w:val="00537D76"/>
    <w:rsid w:val="00546212"/>
    <w:rsid w:val="00550630"/>
    <w:rsid w:val="0055452B"/>
    <w:rsid w:val="00554A2C"/>
    <w:rsid w:val="00556425"/>
    <w:rsid w:val="005577A1"/>
    <w:rsid w:val="005609D8"/>
    <w:rsid w:val="00561820"/>
    <w:rsid w:val="005639C2"/>
    <w:rsid w:val="0056617C"/>
    <w:rsid w:val="0057797A"/>
    <w:rsid w:val="005837AC"/>
    <w:rsid w:val="00592967"/>
    <w:rsid w:val="005941DC"/>
    <w:rsid w:val="00594382"/>
    <w:rsid w:val="005950A3"/>
    <w:rsid w:val="00596800"/>
    <w:rsid w:val="00597168"/>
    <w:rsid w:val="00597BF2"/>
    <w:rsid w:val="005A1F4D"/>
    <w:rsid w:val="005A24C2"/>
    <w:rsid w:val="005A2819"/>
    <w:rsid w:val="005A46DC"/>
    <w:rsid w:val="005A6AF0"/>
    <w:rsid w:val="005B2892"/>
    <w:rsid w:val="005B4E0A"/>
    <w:rsid w:val="005B7D6B"/>
    <w:rsid w:val="005C3748"/>
    <w:rsid w:val="005C3DE0"/>
    <w:rsid w:val="005D113B"/>
    <w:rsid w:val="005D169E"/>
    <w:rsid w:val="005D512F"/>
    <w:rsid w:val="005E78F8"/>
    <w:rsid w:val="005F1024"/>
    <w:rsid w:val="005F14B7"/>
    <w:rsid w:val="005F2524"/>
    <w:rsid w:val="005F3C11"/>
    <w:rsid w:val="006002DE"/>
    <w:rsid w:val="00604EC2"/>
    <w:rsid w:val="00605AB6"/>
    <w:rsid w:val="00613293"/>
    <w:rsid w:val="006138AD"/>
    <w:rsid w:val="00616B6C"/>
    <w:rsid w:val="00620AD8"/>
    <w:rsid w:val="0062317D"/>
    <w:rsid w:val="00623652"/>
    <w:rsid w:val="00631A45"/>
    <w:rsid w:val="00633067"/>
    <w:rsid w:val="00633558"/>
    <w:rsid w:val="00635CD8"/>
    <w:rsid w:val="0063771E"/>
    <w:rsid w:val="006379A4"/>
    <w:rsid w:val="00640B9E"/>
    <w:rsid w:val="006415A4"/>
    <w:rsid w:val="0064293F"/>
    <w:rsid w:val="00650047"/>
    <w:rsid w:val="00653920"/>
    <w:rsid w:val="006548ED"/>
    <w:rsid w:val="00654CF3"/>
    <w:rsid w:val="006557DC"/>
    <w:rsid w:val="00655E19"/>
    <w:rsid w:val="00656A70"/>
    <w:rsid w:val="0066254E"/>
    <w:rsid w:val="00664D1D"/>
    <w:rsid w:val="0066658C"/>
    <w:rsid w:val="00666D4D"/>
    <w:rsid w:val="006733D2"/>
    <w:rsid w:val="006735BC"/>
    <w:rsid w:val="006756C2"/>
    <w:rsid w:val="00675A73"/>
    <w:rsid w:val="00677905"/>
    <w:rsid w:val="00681EA7"/>
    <w:rsid w:val="0068428C"/>
    <w:rsid w:val="006900AF"/>
    <w:rsid w:val="00691868"/>
    <w:rsid w:val="00694554"/>
    <w:rsid w:val="00694C17"/>
    <w:rsid w:val="006971E6"/>
    <w:rsid w:val="006B0A86"/>
    <w:rsid w:val="006B35ED"/>
    <w:rsid w:val="006B3D00"/>
    <w:rsid w:val="006C1018"/>
    <w:rsid w:val="006C1999"/>
    <w:rsid w:val="006C49F0"/>
    <w:rsid w:val="006C5EB2"/>
    <w:rsid w:val="006C6AF2"/>
    <w:rsid w:val="006C6CAA"/>
    <w:rsid w:val="006C71AA"/>
    <w:rsid w:val="006D1D95"/>
    <w:rsid w:val="006D355B"/>
    <w:rsid w:val="006D40D6"/>
    <w:rsid w:val="006D4983"/>
    <w:rsid w:val="006E13CA"/>
    <w:rsid w:val="006E27A5"/>
    <w:rsid w:val="006E7420"/>
    <w:rsid w:val="006F3816"/>
    <w:rsid w:val="006F5E33"/>
    <w:rsid w:val="006F5E9B"/>
    <w:rsid w:val="007000C1"/>
    <w:rsid w:val="00702355"/>
    <w:rsid w:val="0070400B"/>
    <w:rsid w:val="00711D19"/>
    <w:rsid w:val="007155FA"/>
    <w:rsid w:val="00720C1C"/>
    <w:rsid w:val="00721E17"/>
    <w:rsid w:val="00726466"/>
    <w:rsid w:val="007317D8"/>
    <w:rsid w:val="00733147"/>
    <w:rsid w:val="00740D26"/>
    <w:rsid w:val="00741D06"/>
    <w:rsid w:val="007439F7"/>
    <w:rsid w:val="007455A6"/>
    <w:rsid w:val="00745786"/>
    <w:rsid w:val="00751B13"/>
    <w:rsid w:val="007546FF"/>
    <w:rsid w:val="00756AD4"/>
    <w:rsid w:val="00765387"/>
    <w:rsid w:val="00767CB5"/>
    <w:rsid w:val="0077099F"/>
    <w:rsid w:val="00771DFA"/>
    <w:rsid w:val="00773DB8"/>
    <w:rsid w:val="00777966"/>
    <w:rsid w:val="007810FE"/>
    <w:rsid w:val="0078147A"/>
    <w:rsid w:val="007826AB"/>
    <w:rsid w:val="00783989"/>
    <w:rsid w:val="00791089"/>
    <w:rsid w:val="00795060"/>
    <w:rsid w:val="007971D2"/>
    <w:rsid w:val="007A4A65"/>
    <w:rsid w:val="007A5691"/>
    <w:rsid w:val="007A6C46"/>
    <w:rsid w:val="007B3C2F"/>
    <w:rsid w:val="007C7363"/>
    <w:rsid w:val="007D068D"/>
    <w:rsid w:val="007D07D7"/>
    <w:rsid w:val="007D26B1"/>
    <w:rsid w:val="007E28AF"/>
    <w:rsid w:val="007E5483"/>
    <w:rsid w:val="007E5929"/>
    <w:rsid w:val="007E68FF"/>
    <w:rsid w:val="007E76C7"/>
    <w:rsid w:val="007F0D2B"/>
    <w:rsid w:val="007F4F2C"/>
    <w:rsid w:val="00802FC8"/>
    <w:rsid w:val="00804407"/>
    <w:rsid w:val="008060D0"/>
    <w:rsid w:val="00806B98"/>
    <w:rsid w:val="00806CF5"/>
    <w:rsid w:val="00813335"/>
    <w:rsid w:val="008139E5"/>
    <w:rsid w:val="00814BE6"/>
    <w:rsid w:val="00815136"/>
    <w:rsid w:val="00816491"/>
    <w:rsid w:val="008221E0"/>
    <w:rsid w:val="008234A0"/>
    <w:rsid w:val="00824BE7"/>
    <w:rsid w:val="00831223"/>
    <w:rsid w:val="008339F7"/>
    <w:rsid w:val="00835CB7"/>
    <w:rsid w:val="00840AC5"/>
    <w:rsid w:val="00842D43"/>
    <w:rsid w:val="00843BB0"/>
    <w:rsid w:val="00843FFD"/>
    <w:rsid w:val="00846CFF"/>
    <w:rsid w:val="00850BEC"/>
    <w:rsid w:val="00850E52"/>
    <w:rsid w:val="00851849"/>
    <w:rsid w:val="00852E14"/>
    <w:rsid w:val="00861671"/>
    <w:rsid w:val="008616F0"/>
    <w:rsid w:val="00862193"/>
    <w:rsid w:val="00867D31"/>
    <w:rsid w:val="00874CBF"/>
    <w:rsid w:val="00875EA4"/>
    <w:rsid w:val="00876BEC"/>
    <w:rsid w:val="008772F2"/>
    <w:rsid w:val="0087742C"/>
    <w:rsid w:val="008839BC"/>
    <w:rsid w:val="00883D1C"/>
    <w:rsid w:val="00884E80"/>
    <w:rsid w:val="008857FD"/>
    <w:rsid w:val="00890B4E"/>
    <w:rsid w:val="00896BC1"/>
    <w:rsid w:val="008A1125"/>
    <w:rsid w:val="008A11CA"/>
    <w:rsid w:val="008A2C13"/>
    <w:rsid w:val="008A38C8"/>
    <w:rsid w:val="008A75A4"/>
    <w:rsid w:val="008B076A"/>
    <w:rsid w:val="008C4CA6"/>
    <w:rsid w:val="008C4DE9"/>
    <w:rsid w:val="008C6066"/>
    <w:rsid w:val="008C6751"/>
    <w:rsid w:val="008D19E4"/>
    <w:rsid w:val="008D3C20"/>
    <w:rsid w:val="008D48D5"/>
    <w:rsid w:val="008E0539"/>
    <w:rsid w:val="008E1EF9"/>
    <w:rsid w:val="008E3078"/>
    <w:rsid w:val="008E503F"/>
    <w:rsid w:val="008E6CF0"/>
    <w:rsid w:val="008E71AC"/>
    <w:rsid w:val="008F1C06"/>
    <w:rsid w:val="0090235E"/>
    <w:rsid w:val="009026A5"/>
    <w:rsid w:val="009028D5"/>
    <w:rsid w:val="00906813"/>
    <w:rsid w:val="00910EAE"/>
    <w:rsid w:val="0091219B"/>
    <w:rsid w:val="009155A8"/>
    <w:rsid w:val="009158D0"/>
    <w:rsid w:val="00924497"/>
    <w:rsid w:val="00934110"/>
    <w:rsid w:val="0093782D"/>
    <w:rsid w:val="00940E59"/>
    <w:rsid w:val="00941DC6"/>
    <w:rsid w:val="00945316"/>
    <w:rsid w:val="00945C7B"/>
    <w:rsid w:val="009514F1"/>
    <w:rsid w:val="00951B2E"/>
    <w:rsid w:val="00954B7A"/>
    <w:rsid w:val="00954E04"/>
    <w:rsid w:val="00955AF5"/>
    <w:rsid w:val="00956662"/>
    <w:rsid w:val="00960BF5"/>
    <w:rsid w:val="00963671"/>
    <w:rsid w:val="00971E4B"/>
    <w:rsid w:val="009720DF"/>
    <w:rsid w:val="0097232A"/>
    <w:rsid w:val="00977BF9"/>
    <w:rsid w:val="0098068F"/>
    <w:rsid w:val="00981516"/>
    <w:rsid w:val="0098199D"/>
    <w:rsid w:val="00982F36"/>
    <w:rsid w:val="00983955"/>
    <w:rsid w:val="00984762"/>
    <w:rsid w:val="00986897"/>
    <w:rsid w:val="00986FAD"/>
    <w:rsid w:val="009A36EC"/>
    <w:rsid w:val="009A3B9F"/>
    <w:rsid w:val="009A3FC1"/>
    <w:rsid w:val="009A4E94"/>
    <w:rsid w:val="009A5EDD"/>
    <w:rsid w:val="009B1B10"/>
    <w:rsid w:val="009B3540"/>
    <w:rsid w:val="009B3EFA"/>
    <w:rsid w:val="009B42D7"/>
    <w:rsid w:val="009B4892"/>
    <w:rsid w:val="009B63C0"/>
    <w:rsid w:val="009C034C"/>
    <w:rsid w:val="009C52CF"/>
    <w:rsid w:val="009C7062"/>
    <w:rsid w:val="009D1979"/>
    <w:rsid w:val="009D1CE6"/>
    <w:rsid w:val="009D5837"/>
    <w:rsid w:val="009D6564"/>
    <w:rsid w:val="009D6D8F"/>
    <w:rsid w:val="009E737D"/>
    <w:rsid w:val="009E784C"/>
    <w:rsid w:val="00A033F1"/>
    <w:rsid w:val="00A04C36"/>
    <w:rsid w:val="00A077A8"/>
    <w:rsid w:val="00A109CC"/>
    <w:rsid w:val="00A1188D"/>
    <w:rsid w:val="00A1196B"/>
    <w:rsid w:val="00A21F33"/>
    <w:rsid w:val="00A2231A"/>
    <w:rsid w:val="00A257FC"/>
    <w:rsid w:val="00A27030"/>
    <w:rsid w:val="00A33B09"/>
    <w:rsid w:val="00A34F73"/>
    <w:rsid w:val="00A43322"/>
    <w:rsid w:val="00A452CB"/>
    <w:rsid w:val="00A52B22"/>
    <w:rsid w:val="00A531B9"/>
    <w:rsid w:val="00A54374"/>
    <w:rsid w:val="00A61C77"/>
    <w:rsid w:val="00A63244"/>
    <w:rsid w:val="00A63E64"/>
    <w:rsid w:val="00A65A2D"/>
    <w:rsid w:val="00A6732F"/>
    <w:rsid w:val="00A73C19"/>
    <w:rsid w:val="00A73CB7"/>
    <w:rsid w:val="00A75D0C"/>
    <w:rsid w:val="00A76150"/>
    <w:rsid w:val="00A77A24"/>
    <w:rsid w:val="00A829B8"/>
    <w:rsid w:val="00A850BE"/>
    <w:rsid w:val="00A91981"/>
    <w:rsid w:val="00A93E80"/>
    <w:rsid w:val="00A97067"/>
    <w:rsid w:val="00AA18BC"/>
    <w:rsid w:val="00AA291E"/>
    <w:rsid w:val="00AA38F3"/>
    <w:rsid w:val="00AA456C"/>
    <w:rsid w:val="00AA51C0"/>
    <w:rsid w:val="00AB46EB"/>
    <w:rsid w:val="00AC4FD6"/>
    <w:rsid w:val="00AC507C"/>
    <w:rsid w:val="00AC5554"/>
    <w:rsid w:val="00AC5A72"/>
    <w:rsid w:val="00AC699E"/>
    <w:rsid w:val="00AF01C5"/>
    <w:rsid w:val="00AF58D5"/>
    <w:rsid w:val="00B009A3"/>
    <w:rsid w:val="00B009D4"/>
    <w:rsid w:val="00B00AC1"/>
    <w:rsid w:val="00B03594"/>
    <w:rsid w:val="00B053D8"/>
    <w:rsid w:val="00B055F5"/>
    <w:rsid w:val="00B0780A"/>
    <w:rsid w:val="00B15F79"/>
    <w:rsid w:val="00B16223"/>
    <w:rsid w:val="00B21DD1"/>
    <w:rsid w:val="00B24D41"/>
    <w:rsid w:val="00B25FDC"/>
    <w:rsid w:val="00B267E2"/>
    <w:rsid w:val="00B27CAC"/>
    <w:rsid w:val="00B3336B"/>
    <w:rsid w:val="00B353D1"/>
    <w:rsid w:val="00B35BCD"/>
    <w:rsid w:val="00B3644D"/>
    <w:rsid w:val="00B4325F"/>
    <w:rsid w:val="00B445C8"/>
    <w:rsid w:val="00B450A2"/>
    <w:rsid w:val="00B51DFA"/>
    <w:rsid w:val="00B56491"/>
    <w:rsid w:val="00B60EDB"/>
    <w:rsid w:val="00B610B4"/>
    <w:rsid w:val="00B61A5B"/>
    <w:rsid w:val="00B62C85"/>
    <w:rsid w:val="00B6393E"/>
    <w:rsid w:val="00B66EA4"/>
    <w:rsid w:val="00B7033A"/>
    <w:rsid w:val="00B71F49"/>
    <w:rsid w:val="00B72957"/>
    <w:rsid w:val="00B7567C"/>
    <w:rsid w:val="00B836BB"/>
    <w:rsid w:val="00B8534A"/>
    <w:rsid w:val="00B85625"/>
    <w:rsid w:val="00B87641"/>
    <w:rsid w:val="00B9190C"/>
    <w:rsid w:val="00B9625F"/>
    <w:rsid w:val="00B973A6"/>
    <w:rsid w:val="00BA1563"/>
    <w:rsid w:val="00BB460B"/>
    <w:rsid w:val="00BB516B"/>
    <w:rsid w:val="00BB51DA"/>
    <w:rsid w:val="00BB60A4"/>
    <w:rsid w:val="00BB7CDF"/>
    <w:rsid w:val="00BC25C9"/>
    <w:rsid w:val="00BC4F17"/>
    <w:rsid w:val="00BC7B41"/>
    <w:rsid w:val="00BD1275"/>
    <w:rsid w:val="00BD1488"/>
    <w:rsid w:val="00BD4365"/>
    <w:rsid w:val="00BD53C6"/>
    <w:rsid w:val="00BE014A"/>
    <w:rsid w:val="00BE07B5"/>
    <w:rsid w:val="00BE2ADC"/>
    <w:rsid w:val="00BE55FE"/>
    <w:rsid w:val="00BE5CEC"/>
    <w:rsid w:val="00BE6E2E"/>
    <w:rsid w:val="00C03D3C"/>
    <w:rsid w:val="00C04C6B"/>
    <w:rsid w:val="00C054AD"/>
    <w:rsid w:val="00C06741"/>
    <w:rsid w:val="00C06836"/>
    <w:rsid w:val="00C06F0F"/>
    <w:rsid w:val="00C1093A"/>
    <w:rsid w:val="00C11393"/>
    <w:rsid w:val="00C13C3A"/>
    <w:rsid w:val="00C15F42"/>
    <w:rsid w:val="00C16331"/>
    <w:rsid w:val="00C2436B"/>
    <w:rsid w:val="00C24C3B"/>
    <w:rsid w:val="00C32796"/>
    <w:rsid w:val="00C33031"/>
    <w:rsid w:val="00C348C3"/>
    <w:rsid w:val="00C3762C"/>
    <w:rsid w:val="00C40EE1"/>
    <w:rsid w:val="00C4106A"/>
    <w:rsid w:val="00C50B15"/>
    <w:rsid w:val="00C51D67"/>
    <w:rsid w:val="00C520E1"/>
    <w:rsid w:val="00C521E7"/>
    <w:rsid w:val="00C52E87"/>
    <w:rsid w:val="00C53D35"/>
    <w:rsid w:val="00C557E9"/>
    <w:rsid w:val="00C56838"/>
    <w:rsid w:val="00C57051"/>
    <w:rsid w:val="00C6032C"/>
    <w:rsid w:val="00C65312"/>
    <w:rsid w:val="00C66274"/>
    <w:rsid w:val="00C6775D"/>
    <w:rsid w:val="00C67825"/>
    <w:rsid w:val="00C71E2F"/>
    <w:rsid w:val="00C745FD"/>
    <w:rsid w:val="00C74BAB"/>
    <w:rsid w:val="00C764E7"/>
    <w:rsid w:val="00C81F9B"/>
    <w:rsid w:val="00C85802"/>
    <w:rsid w:val="00C87376"/>
    <w:rsid w:val="00C87FC1"/>
    <w:rsid w:val="00C90FCC"/>
    <w:rsid w:val="00C959B9"/>
    <w:rsid w:val="00CA11A4"/>
    <w:rsid w:val="00CA4E64"/>
    <w:rsid w:val="00CA6297"/>
    <w:rsid w:val="00CB06C3"/>
    <w:rsid w:val="00CB12C6"/>
    <w:rsid w:val="00CB51C9"/>
    <w:rsid w:val="00CC10F5"/>
    <w:rsid w:val="00CC7737"/>
    <w:rsid w:val="00CD0852"/>
    <w:rsid w:val="00CD0F55"/>
    <w:rsid w:val="00CD7212"/>
    <w:rsid w:val="00CE50A7"/>
    <w:rsid w:val="00CF21FA"/>
    <w:rsid w:val="00CF35A4"/>
    <w:rsid w:val="00CF5446"/>
    <w:rsid w:val="00CF5E49"/>
    <w:rsid w:val="00D02B81"/>
    <w:rsid w:val="00D0694F"/>
    <w:rsid w:val="00D14A54"/>
    <w:rsid w:val="00D16225"/>
    <w:rsid w:val="00D16EC2"/>
    <w:rsid w:val="00D22EC4"/>
    <w:rsid w:val="00D25878"/>
    <w:rsid w:val="00D27516"/>
    <w:rsid w:val="00D30E70"/>
    <w:rsid w:val="00D376C1"/>
    <w:rsid w:val="00D414F2"/>
    <w:rsid w:val="00D47A2C"/>
    <w:rsid w:val="00D553C3"/>
    <w:rsid w:val="00D56A48"/>
    <w:rsid w:val="00D575C2"/>
    <w:rsid w:val="00D608AD"/>
    <w:rsid w:val="00D637B6"/>
    <w:rsid w:val="00D67CFE"/>
    <w:rsid w:val="00D71752"/>
    <w:rsid w:val="00D717A3"/>
    <w:rsid w:val="00D7366C"/>
    <w:rsid w:val="00D748D1"/>
    <w:rsid w:val="00D7536A"/>
    <w:rsid w:val="00D77951"/>
    <w:rsid w:val="00D80EAE"/>
    <w:rsid w:val="00D875EE"/>
    <w:rsid w:val="00D87ED9"/>
    <w:rsid w:val="00DA0A4B"/>
    <w:rsid w:val="00DA19ED"/>
    <w:rsid w:val="00DA72F9"/>
    <w:rsid w:val="00DA7A67"/>
    <w:rsid w:val="00DB576B"/>
    <w:rsid w:val="00DB5F5F"/>
    <w:rsid w:val="00DB7D63"/>
    <w:rsid w:val="00DC4169"/>
    <w:rsid w:val="00DC7186"/>
    <w:rsid w:val="00DC7E7F"/>
    <w:rsid w:val="00DD03BF"/>
    <w:rsid w:val="00DD1B06"/>
    <w:rsid w:val="00DE04C5"/>
    <w:rsid w:val="00DE0E11"/>
    <w:rsid w:val="00DE66C3"/>
    <w:rsid w:val="00DF1BAC"/>
    <w:rsid w:val="00DF38EF"/>
    <w:rsid w:val="00DF543A"/>
    <w:rsid w:val="00DF5796"/>
    <w:rsid w:val="00DF5C63"/>
    <w:rsid w:val="00DF759A"/>
    <w:rsid w:val="00DF7AC1"/>
    <w:rsid w:val="00E0288C"/>
    <w:rsid w:val="00E0353A"/>
    <w:rsid w:val="00E04180"/>
    <w:rsid w:val="00E05B2C"/>
    <w:rsid w:val="00E117E7"/>
    <w:rsid w:val="00E12E89"/>
    <w:rsid w:val="00E144E6"/>
    <w:rsid w:val="00E16D0A"/>
    <w:rsid w:val="00E21A68"/>
    <w:rsid w:val="00E21CF8"/>
    <w:rsid w:val="00E237B9"/>
    <w:rsid w:val="00E254E1"/>
    <w:rsid w:val="00E265EF"/>
    <w:rsid w:val="00E2782A"/>
    <w:rsid w:val="00E36BFE"/>
    <w:rsid w:val="00E42F2B"/>
    <w:rsid w:val="00E434E1"/>
    <w:rsid w:val="00E46ABC"/>
    <w:rsid w:val="00E5277D"/>
    <w:rsid w:val="00E54B2B"/>
    <w:rsid w:val="00E57484"/>
    <w:rsid w:val="00E603EE"/>
    <w:rsid w:val="00E6242E"/>
    <w:rsid w:val="00E63D45"/>
    <w:rsid w:val="00E715C5"/>
    <w:rsid w:val="00E71D9F"/>
    <w:rsid w:val="00E72B7B"/>
    <w:rsid w:val="00E72D5F"/>
    <w:rsid w:val="00E75AD1"/>
    <w:rsid w:val="00E760EA"/>
    <w:rsid w:val="00E81B0F"/>
    <w:rsid w:val="00E83128"/>
    <w:rsid w:val="00E84981"/>
    <w:rsid w:val="00E84A28"/>
    <w:rsid w:val="00E874E0"/>
    <w:rsid w:val="00E87C09"/>
    <w:rsid w:val="00E87E47"/>
    <w:rsid w:val="00E9026A"/>
    <w:rsid w:val="00E9223D"/>
    <w:rsid w:val="00E96AAE"/>
    <w:rsid w:val="00EA13A3"/>
    <w:rsid w:val="00EA1AB1"/>
    <w:rsid w:val="00EA2734"/>
    <w:rsid w:val="00EA2F4E"/>
    <w:rsid w:val="00EA62C0"/>
    <w:rsid w:val="00EA7417"/>
    <w:rsid w:val="00EB1DCB"/>
    <w:rsid w:val="00EB46A6"/>
    <w:rsid w:val="00EB743E"/>
    <w:rsid w:val="00EC112F"/>
    <w:rsid w:val="00ED0058"/>
    <w:rsid w:val="00ED17E5"/>
    <w:rsid w:val="00ED210C"/>
    <w:rsid w:val="00ED3AE8"/>
    <w:rsid w:val="00ED7AD8"/>
    <w:rsid w:val="00EE0D0B"/>
    <w:rsid w:val="00EE2741"/>
    <w:rsid w:val="00EE2D66"/>
    <w:rsid w:val="00EE3C1D"/>
    <w:rsid w:val="00EE49C3"/>
    <w:rsid w:val="00EE571E"/>
    <w:rsid w:val="00EE6330"/>
    <w:rsid w:val="00EE64C4"/>
    <w:rsid w:val="00EE6AEF"/>
    <w:rsid w:val="00EF1D58"/>
    <w:rsid w:val="00EF4ED2"/>
    <w:rsid w:val="00EF5470"/>
    <w:rsid w:val="00F00AC9"/>
    <w:rsid w:val="00F052FF"/>
    <w:rsid w:val="00F0571D"/>
    <w:rsid w:val="00F12FDF"/>
    <w:rsid w:val="00F16040"/>
    <w:rsid w:val="00F17609"/>
    <w:rsid w:val="00F31217"/>
    <w:rsid w:val="00F312E9"/>
    <w:rsid w:val="00F409BB"/>
    <w:rsid w:val="00F4118E"/>
    <w:rsid w:val="00F4328B"/>
    <w:rsid w:val="00F47902"/>
    <w:rsid w:val="00F47F70"/>
    <w:rsid w:val="00F51861"/>
    <w:rsid w:val="00F55AB8"/>
    <w:rsid w:val="00F57BD1"/>
    <w:rsid w:val="00F6155D"/>
    <w:rsid w:val="00F61630"/>
    <w:rsid w:val="00F61C06"/>
    <w:rsid w:val="00F7018C"/>
    <w:rsid w:val="00F74EC3"/>
    <w:rsid w:val="00F77B6F"/>
    <w:rsid w:val="00F81504"/>
    <w:rsid w:val="00F81B10"/>
    <w:rsid w:val="00F864EB"/>
    <w:rsid w:val="00F900E8"/>
    <w:rsid w:val="00F93563"/>
    <w:rsid w:val="00F93B3E"/>
    <w:rsid w:val="00FA3CF1"/>
    <w:rsid w:val="00FA49F3"/>
    <w:rsid w:val="00FA6B08"/>
    <w:rsid w:val="00FA6F8D"/>
    <w:rsid w:val="00FB0C7C"/>
    <w:rsid w:val="00FB2A97"/>
    <w:rsid w:val="00FB578E"/>
    <w:rsid w:val="00FC01E6"/>
    <w:rsid w:val="00FC0EED"/>
    <w:rsid w:val="00FC4A55"/>
    <w:rsid w:val="00FC4EB0"/>
    <w:rsid w:val="00FC606C"/>
    <w:rsid w:val="00FC6261"/>
    <w:rsid w:val="00FC68BD"/>
    <w:rsid w:val="00FC6C2B"/>
    <w:rsid w:val="00FC70B5"/>
    <w:rsid w:val="00FD63FB"/>
    <w:rsid w:val="00FD7D2A"/>
    <w:rsid w:val="00FE0660"/>
    <w:rsid w:val="00FE398A"/>
    <w:rsid w:val="00FE4437"/>
    <w:rsid w:val="00FE5E16"/>
    <w:rsid w:val="00FF149F"/>
    <w:rsid w:val="00FF1F33"/>
    <w:rsid w:val="00FF72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7D2B1"/>
  <w14:defaultImageDpi w14:val="300"/>
  <w15:docId w15:val="{7D6B6DD9-D303-4A1C-B910-94E496249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62C85"/>
    <w:rPr>
      <w:rFonts w:ascii="Calibri" w:eastAsiaTheme="minorHAnsi" w:hAnsi="Calibri"/>
      <w:sz w:val="22"/>
      <w:szCs w:val="22"/>
    </w:rPr>
  </w:style>
  <w:style w:type="paragraph" w:styleId="Heading1">
    <w:name w:val="heading 1"/>
    <w:aliases w:val="Pocket"/>
    <w:basedOn w:val="Normal"/>
    <w:next w:val="Normal"/>
    <w:link w:val="Heading1Char"/>
    <w:qFormat/>
    <w:rsid w:val="00B62C8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62C8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62C8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12,No Spacing211,No Spacing2111,Heading 2 Char2 Char,Heading 2 Char1 Char Char,No Spacing1121,small space,ta,CD - Cite,No Spacing4,No Spacing21,TAG,No Spacing11111,Card"/>
    <w:basedOn w:val="Normal"/>
    <w:next w:val="Normal"/>
    <w:link w:val="Heading4Char"/>
    <w:uiPriority w:val="3"/>
    <w:unhideWhenUsed/>
    <w:qFormat/>
    <w:rsid w:val="00B62C85"/>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6756C2"/>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62C8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2C8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62C85"/>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 Ch Char,Ch Char,no read Char,No Spacing12 Char,No Spacing211 Char,No Spacing2111 Char,Heading 2 Char2 Char Char,Heading 2 Char1 Char Char Char,ta Char"/>
    <w:basedOn w:val="DefaultParagraphFont"/>
    <w:link w:val="Heading4"/>
    <w:uiPriority w:val="3"/>
    <w:rsid w:val="00B62C85"/>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62C8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9.5"/>
    <w:basedOn w:val="DefaultParagraphFont"/>
    <w:uiPriority w:val="6"/>
    <w:qFormat/>
    <w:rsid w:val="00B62C85"/>
    <w:rPr>
      <w:b w:val="0"/>
      <w:sz w:val="22"/>
      <w:u w:val="single"/>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
    <w:basedOn w:val="DefaultParagraphFont"/>
    <w:link w:val="textbold"/>
    <w:uiPriority w:val="7"/>
    <w:qFormat/>
    <w:rsid w:val="00B62C85"/>
    <w:rPr>
      <w:rFonts w:ascii="Calibri" w:hAnsi="Calibri"/>
      <w:b/>
      <w:i w:val="0"/>
      <w:iCs/>
      <w:sz w:val="22"/>
      <w:u w:val="single"/>
      <w:bdr w:val="single" w:sz="18" w:space="0" w:color="auto"/>
    </w:rPr>
  </w:style>
  <w:style w:type="character" w:styleId="FollowedHyperlink">
    <w:name w:val="FollowedHyperlink"/>
    <w:basedOn w:val="DefaultParagraphFont"/>
    <w:uiPriority w:val="99"/>
    <w:semiHidden/>
    <w:unhideWhenUsed/>
    <w:rsid w:val="00B62C85"/>
    <w:rPr>
      <w:color w:val="auto"/>
      <w:u w:val="none"/>
    </w:rPr>
  </w:style>
  <w:style w:type="character" w:styleId="Hyperlink">
    <w:name w:val="Hyperlink"/>
    <w:aliases w:val="heading 1 (block title),Important,Read,Internet Link,Card Text,Analytic Text,Internet link"/>
    <w:basedOn w:val="DefaultParagraphFont"/>
    <w:uiPriority w:val="99"/>
    <w:unhideWhenUsed/>
    <w:rsid w:val="00B62C85"/>
    <w:rPr>
      <w:color w:val="auto"/>
      <w:u w:val="none"/>
    </w:rPr>
  </w:style>
  <w:style w:type="paragraph" w:styleId="DocumentMap">
    <w:name w:val="Document Map"/>
    <w:basedOn w:val="Normal"/>
    <w:link w:val="DocumentMapChar"/>
    <w:uiPriority w:val="99"/>
    <w:semiHidden/>
    <w:unhideWhenUsed/>
    <w:rsid w:val="006756C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756C2"/>
    <w:rPr>
      <w:rFonts w:ascii="Lucida Grande" w:hAnsi="Lucida Grande" w:cs="Lucida Grande"/>
    </w:rPr>
  </w:style>
  <w:style w:type="paragraph" w:customStyle="1" w:styleId="textbold">
    <w:name w:val="text bold"/>
    <w:basedOn w:val="Normal"/>
    <w:link w:val="Emphasis"/>
    <w:uiPriority w:val="7"/>
    <w:qFormat/>
    <w:rsid w:val="00EF5470"/>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bdr w:val="single" w:sz="18" w:space="0" w:color="auto"/>
    </w:rPr>
  </w:style>
  <w:style w:type="character" w:customStyle="1" w:styleId="AuthorYear">
    <w:name w:val="AuthorYear"/>
    <w:uiPriority w:val="1"/>
    <w:qFormat/>
    <w:rsid w:val="00B9625F"/>
    <w:rPr>
      <w:rFonts w:ascii="Georgia" w:hAnsi="Georgia"/>
      <w:b/>
      <w:sz w:val="24"/>
    </w:rPr>
  </w:style>
  <w:style w:type="character" w:customStyle="1" w:styleId="cardChar">
    <w:name w:val="card Char"/>
    <w:basedOn w:val="DefaultParagraphFont"/>
    <w:link w:val="card"/>
    <w:uiPriority w:val="6"/>
    <w:rsid w:val="00B9625F"/>
    <w:rPr>
      <w:rFonts w:ascii="Helvetica Neue" w:eastAsia="Times New Roman" w:hAnsi="Helvetica Neue"/>
      <w:kern w:val="32"/>
      <w:sz w:val="16"/>
      <w:szCs w:val="20"/>
    </w:rPr>
  </w:style>
  <w:style w:type="paragraph" w:customStyle="1" w:styleId="card">
    <w:name w:val="card"/>
    <w:basedOn w:val="Normal"/>
    <w:link w:val="cardChar"/>
    <w:uiPriority w:val="6"/>
    <w:qFormat/>
    <w:rsid w:val="00B9625F"/>
    <w:pPr>
      <w:ind w:left="288" w:right="288"/>
    </w:pPr>
    <w:rPr>
      <w:rFonts w:ascii="Helvetica Neue" w:eastAsia="Times New Roman" w:hAnsi="Helvetica Neue"/>
      <w:kern w:val="32"/>
      <w:sz w:val="16"/>
      <w:szCs w:val="20"/>
    </w:rPr>
  </w:style>
  <w:style w:type="paragraph" w:styleId="BalloonText">
    <w:name w:val="Balloon Text"/>
    <w:basedOn w:val="Normal"/>
    <w:link w:val="BalloonTextChar"/>
    <w:uiPriority w:val="99"/>
    <w:semiHidden/>
    <w:unhideWhenUsed/>
    <w:rsid w:val="00F6155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6155D"/>
    <w:rPr>
      <w:rFonts w:ascii="Lucida Grande" w:eastAsiaTheme="minorHAnsi" w:hAnsi="Lucida Grande" w:cs="Lucida Grande"/>
      <w:sz w:val="18"/>
      <w:szCs w:val="18"/>
    </w:rPr>
  </w:style>
  <w:style w:type="character" w:customStyle="1" w:styleId="TitleChar">
    <w:name w:val="Title Char"/>
    <w:basedOn w:val="DefaultParagraphFont"/>
    <w:link w:val="Title"/>
    <w:uiPriority w:val="6"/>
    <w:qFormat/>
    <w:rsid w:val="00561820"/>
    <w:rPr>
      <w:u w:val="single"/>
    </w:rPr>
  </w:style>
  <w:style w:type="paragraph" w:styleId="Title">
    <w:name w:val="Title"/>
    <w:basedOn w:val="Normal"/>
    <w:next w:val="BodyText"/>
    <w:link w:val="TitleChar"/>
    <w:uiPriority w:val="6"/>
    <w:qFormat/>
    <w:rsid w:val="00561820"/>
    <w:pPr>
      <w:keepNext/>
      <w:keepLines/>
      <w:spacing w:after="240"/>
      <w:jc w:val="center"/>
      <w:outlineLvl w:val="0"/>
    </w:pPr>
    <w:rPr>
      <w:rFonts w:asciiTheme="minorHAnsi" w:hAnsiTheme="minorHAnsi"/>
      <w:sz w:val="24"/>
      <w:u w:val="single"/>
    </w:rPr>
  </w:style>
  <w:style w:type="character" w:customStyle="1" w:styleId="TitleChar1">
    <w:name w:val="Title Char1"/>
    <w:basedOn w:val="DefaultParagraphFont"/>
    <w:uiPriority w:val="10"/>
    <w:rsid w:val="00561820"/>
    <w:rPr>
      <w:rFonts w:asciiTheme="majorHAnsi" w:eastAsiaTheme="majorEastAsia" w:hAnsiTheme="majorHAnsi" w:cstheme="majorBidi"/>
      <w:color w:val="17365D" w:themeColor="text2" w:themeShade="BF"/>
      <w:spacing w:val="5"/>
      <w:kern w:val="28"/>
      <w:sz w:val="52"/>
      <w:szCs w:val="52"/>
    </w:rPr>
  </w:style>
  <w:style w:type="paragraph" w:styleId="BodyText">
    <w:name w:val="Body Text"/>
    <w:basedOn w:val="Normal"/>
    <w:link w:val="BodyTextChar"/>
    <w:uiPriority w:val="99"/>
    <w:semiHidden/>
    <w:unhideWhenUsed/>
    <w:rsid w:val="00561820"/>
    <w:pPr>
      <w:spacing w:after="120"/>
    </w:pPr>
  </w:style>
  <w:style w:type="character" w:customStyle="1" w:styleId="BodyTextChar">
    <w:name w:val="Body Text Char"/>
    <w:basedOn w:val="DefaultParagraphFont"/>
    <w:link w:val="BodyText"/>
    <w:uiPriority w:val="99"/>
    <w:semiHidden/>
    <w:rsid w:val="00561820"/>
    <w:rPr>
      <w:rFonts w:ascii="Calibri" w:hAnsi="Calibri"/>
      <w:sz w:val="20"/>
    </w:rPr>
  </w:style>
  <w:style w:type="character" w:customStyle="1" w:styleId="Heading5Char">
    <w:name w:val="Heading 5 Char"/>
    <w:basedOn w:val="DefaultParagraphFont"/>
    <w:link w:val="Heading5"/>
    <w:uiPriority w:val="99"/>
    <w:semiHidden/>
    <w:rsid w:val="006756C2"/>
    <w:rPr>
      <w:rFonts w:asciiTheme="majorHAnsi" w:eastAsiaTheme="majorEastAsia" w:hAnsiTheme="majorHAnsi" w:cstheme="majorBidi"/>
      <w:color w:val="243F60" w:themeColor="accent1" w:themeShade="7F"/>
      <w:sz w:val="22"/>
      <w:szCs w:val="22"/>
    </w:rPr>
  </w:style>
  <w:style w:type="paragraph" w:customStyle="1" w:styleId="Cards">
    <w:name w:val="Cards"/>
    <w:basedOn w:val="Normal"/>
    <w:link w:val="CardsChar1"/>
    <w:qFormat/>
    <w:rsid w:val="006756C2"/>
    <w:pPr>
      <w:autoSpaceDE w:val="0"/>
      <w:autoSpaceDN w:val="0"/>
      <w:adjustRightInd w:val="0"/>
      <w:ind w:left="432" w:right="432"/>
    </w:pPr>
    <w:rPr>
      <w:rFonts w:eastAsia="Calibri" w:cs="Calibri"/>
      <w:szCs w:val="20"/>
    </w:rPr>
  </w:style>
  <w:style w:type="character" w:customStyle="1" w:styleId="CardsChar1">
    <w:name w:val="Cards Char1"/>
    <w:link w:val="Cards"/>
    <w:rsid w:val="006756C2"/>
    <w:rPr>
      <w:rFonts w:ascii="Calibri" w:eastAsia="Calibri" w:hAnsi="Calibri" w:cs="Calibri"/>
      <w:sz w:val="20"/>
      <w:szCs w:val="20"/>
    </w:rPr>
  </w:style>
  <w:style w:type="paragraph" w:customStyle="1" w:styleId="Nothing">
    <w:name w:val="Nothing"/>
    <w:basedOn w:val="Normal"/>
    <w:link w:val="NothingChar1"/>
    <w:rsid w:val="006756C2"/>
    <w:pPr>
      <w:autoSpaceDE w:val="0"/>
      <w:autoSpaceDN w:val="0"/>
      <w:adjustRightInd w:val="0"/>
    </w:pPr>
    <w:rPr>
      <w:rFonts w:eastAsia="Calibri" w:cs="Calibri"/>
      <w:szCs w:val="20"/>
    </w:rPr>
  </w:style>
  <w:style w:type="character" w:customStyle="1" w:styleId="NothingChar1">
    <w:name w:val="Nothing Char1"/>
    <w:link w:val="Nothing"/>
    <w:rsid w:val="006756C2"/>
    <w:rPr>
      <w:rFonts w:ascii="Calibri" w:eastAsia="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ps.cap.anu.edu.au/sites/default/files/COG%20%2318%20Web.pdf" TargetMode="External"/><Relationship Id="rId13" Type="http://schemas.openxmlformats.org/officeDocument/2006/relationships/hyperlink" Target="http://www.telegraph.co.uk/news/worldnews/northamerica/usa/7674962/US-has-more-than-5000-nuclear-warheads.html" TargetMode="External"/><Relationship Id="rId18" Type="http://schemas.openxmlformats.org/officeDocument/2006/relationships/hyperlink" Target="http://www.twq.com/06winter/docs/06winter_zhao.pdf" TargetMode="External"/><Relationship Id="rId3" Type="http://schemas.openxmlformats.org/officeDocument/2006/relationships/settings" Target="settings.xml"/><Relationship Id="rId21" Type="http://schemas.openxmlformats.org/officeDocument/2006/relationships/hyperlink" Target="http://thediplomat.com/2015/08/taiwan-and-the-prospects-for-war-between-china-and-america/" TargetMode="External"/><Relationship Id="rId7" Type="http://schemas.openxmlformats.org/officeDocument/2006/relationships/hyperlink" Target="http://www.cbrneportal.com/fire-on-the-water-the-south-china-sea-and-nuclear-confrontation/" TargetMode="External"/><Relationship Id="rId12" Type="http://schemas.openxmlformats.org/officeDocument/2006/relationships/hyperlink" Target="http://abcnews.go.com/blogs/politics/2011/11/secretary-clinton-acknowledges-that-china-questions-us-motives-in-the-pacific/" TargetMode="External"/><Relationship Id="rId17" Type="http://schemas.openxmlformats.org/officeDocument/2006/relationships/hyperlink" Target="http://www.guardian.co.uk/world/2011/oct/30/nuclear-powers-weapons-spending-report" TargetMode="External"/><Relationship Id="rId2" Type="http://schemas.openxmlformats.org/officeDocument/2006/relationships/styles" Target="styles.xml"/><Relationship Id="rId16" Type="http://schemas.openxmlformats.org/officeDocument/2006/relationships/hyperlink" Target="http://www.nukestrat.com/china/Book-35-125.pdf" TargetMode="External"/><Relationship Id="rId20" Type="http://schemas.openxmlformats.org/officeDocument/2006/relationships/hyperlink" Target="http://www.huffingtonpost.com/sheldon-filger/russian-economy-faces-dis_b_201147.html" TargetMode="External"/><Relationship Id="rId1" Type="http://schemas.openxmlformats.org/officeDocument/2006/relationships/numbering" Target="numbering.xml"/><Relationship Id="rId6" Type="http://schemas.openxmlformats.org/officeDocument/2006/relationships/hyperlink" Target="http://rspas.anu.edu.au/papers/sdsc/wp/wp_sdsc_406.pdf" TargetMode="External"/><Relationship Id="rId11" Type="http://schemas.openxmlformats.org/officeDocument/2006/relationships/hyperlink" Target="http://www.washingtontimes.com/news/2011/nov/15/us-pacific-nations-deepen-military-ties-as-china-a/?page=all" TargetMode="External"/><Relationship Id="rId24" Type="http://schemas.openxmlformats.org/officeDocument/2006/relationships/theme" Target="theme/theme1.xml"/><Relationship Id="rId5" Type="http://schemas.openxmlformats.org/officeDocument/2006/relationships/hyperlink" Target="http://www.nationalpost.com/news/story.html?id=2035292" TargetMode="External"/><Relationship Id="rId15" Type="http://schemas.openxmlformats.org/officeDocument/2006/relationships/hyperlink" Target="http://csis.org/blog/start-and-china-really" TargetMode="External"/><Relationship Id="rId23" Type="http://schemas.openxmlformats.org/officeDocument/2006/relationships/fontTable" Target="fontTable.xml"/><Relationship Id="rId10" Type="http://schemas.openxmlformats.org/officeDocument/2006/relationships/hyperlink" Target="http://latimesblogs.latimes.com/world_now/2011/11/us-australia-obama-military-increase.html" TargetMode="External"/><Relationship Id="rId19" Type="http://schemas.openxmlformats.org/officeDocument/2006/relationships/hyperlink" Target="http://www.cnn.com/2013/07/29/opinion/pettis-china-economy/" TargetMode="External"/><Relationship Id="rId4" Type="http://schemas.openxmlformats.org/officeDocument/2006/relationships/webSettings" Target="webSettings.xml"/><Relationship Id="rId9" Type="http://schemas.openxmlformats.org/officeDocument/2006/relationships/hyperlink" Target="http://www.nytimes.com/2011/11/20/world/asia/wen-jiabao-chinese-leader-shows-flexibility-after-meeting-obama.html?_r=1&amp;pagewanted=1&amp;ref=sunday" TargetMode="External"/><Relationship Id="rId14" Type="http://schemas.openxmlformats.org/officeDocument/2006/relationships/hyperlink" Target="http://www.nukestrat.com/china/Book-35-125.pdf" TargetMode="External"/><Relationship Id="rId22" Type="http://schemas.openxmlformats.org/officeDocument/2006/relationships/hyperlink" Target="http://www.ibtimes.com.au/economic-collapse-big-economies-us-china-may-trigger-war-says-financial-analyst-warren-polloc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11</TotalTime>
  <Pages>1</Pages>
  <Words>63781</Words>
  <Characters>363555</Characters>
  <Application>Microsoft Office Word</Application>
  <DocSecurity>0</DocSecurity>
  <Lines>3029</Lines>
  <Paragraphs>852</Paragraphs>
  <ScaleCrop>false</ScaleCrop>
  <HeadingPairs>
    <vt:vector size="2" baseType="variant">
      <vt:variant>
        <vt:lpstr>Title</vt:lpstr>
      </vt:variant>
      <vt:variant>
        <vt:i4>1</vt:i4>
      </vt:variant>
    </vt:vector>
  </HeadingPairs>
  <TitlesOfParts>
    <vt:vector size="1" baseType="lpstr">
      <vt:lpstr/>
    </vt:vector>
  </TitlesOfParts>
  <Company>Rowland Hall</Company>
  <LinksUpToDate>false</LinksUpToDate>
  <CharactersWithSpaces>426484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Bernstein</dc:creator>
  <cp:keywords/>
  <dc:description/>
  <cp:lastModifiedBy>Abelkop, Garrett</cp:lastModifiedBy>
  <cp:revision>15</cp:revision>
  <dcterms:created xsi:type="dcterms:W3CDTF">2016-07-15T15:12:00Z</dcterms:created>
  <dcterms:modified xsi:type="dcterms:W3CDTF">2016-07-15T18:35:00Z</dcterms:modified>
</cp:coreProperties>
</file>