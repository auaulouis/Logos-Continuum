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564" w:rsidRDefault="00CB5564" w:rsidP="00370BA3">
      <w:pPr>
        <w:pStyle w:val="Heading3"/>
      </w:pPr>
      <w:r>
        <w:t>Notes</w:t>
      </w:r>
    </w:p>
    <w:p w:rsidR="00CB5564" w:rsidRDefault="00CB5564" w:rsidP="00CB5564"/>
    <w:p w:rsidR="00CB5564" w:rsidRDefault="00CB5564" w:rsidP="00CB5564">
      <w:r>
        <w:t xml:space="preserve">Even if you’re not going to read this </w:t>
      </w:r>
      <w:proofErr w:type="spellStart"/>
      <w:r>
        <w:t>disad</w:t>
      </w:r>
      <w:proofErr w:type="spellEnd"/>
      <w:r>
        <w:t xml:space="preserve">, some of the cards are helpful for other diplomatic capital </w:t>
      </w:r>
      <w:proofErr w:type="spellStart"/>
      <w:r>
        <w:t>disads</w:t>
      </w:r>
      <w:proofErr w:type="spellEnd"/>
      <w:r>
        <w:t xml:space="preserve"> (e.g., “A2: Engaging China Now” helps with the Africa </w:t>
      </w:r>
      <w:proofErr w:type="spellStart"/>
      <w:r>
        <w:t>disad</w:t>
      </w:r>
      <w:proofErr w:type="spellEnd"/>
      <w:r>
        <w:t>, too).</w:t>
      </w:r>
    </w:p>
    <w:p w:rsidR="00370BA3" w:rsidRDefault="00370BA3" w:rsidP="00CB5564"/>
    <w:p w:rsidR="00370BA3" w:rsidRDefault="00370BA3" w:rsidP="00CB5564">
      <w:r>
        <w:t>You can assemble a DA that isn’t about Iran at all using the general Middle East links and the terrorism internal links</w:t>
      </w:r>
      <w:r w:rsidR="00EE134E">
        <w:t>.</w:t>
      </w:r>
    </w:p>
    <w:p w:rsidR="00EE134E" w:rsidRDefault="00EE134E" w:rsidP="00CB5564"/>
    <w:p w:rsidR="00EE134E" w:rsidRDefault="00EE134E" w:rsidP="00CB5564">
      <w:r>
        <w:t xml:space="preserve">Iran impacts and impact defense are in the Elections </w:t>
      </w:r>
      <w:proofErr w:type="spellStart"/>
      <w:r>
        <w:t>Disad</w:t>
      </w:r>
      <w:proofErr w:type="spellEnd"/>
      <w:r>
        <w:t xml:space="preserve"> file. You can also find impact cards to North Korea in that </w:t>
      </w:r>
      <w:proofErr w:type="spellStart"/>
      <w:r>
        <w:t>aff</w:t>
      </w:r>
      <w:proofErr w:type="spellEnd"/>
      <w:r>
        <w:t xml:space="preserve"> and </w:t>
      </w:r>
      <w:proofErr w:type="spellStart"/>
      <w:r>
        <w:t>prolif</w:t>
      </w:r>
      <w:proofErr w:type="spellEnd"/>
      <w:r>
        <w:t xml:space="preserve"> cards in that file.</w:t>
      </w:r>
    </w:p>
    <w:p w:rsidR="00CB5564" w:rsidRDefault="00CB5564" w:rsidP="00CB5564"/>
    <w:p w:rsidR="00CB5564" w:rsidRDefault="00CB5564" w:rsidP="00CB5564"/>
    <w:p w:rsidR="00CB5564" w:rsidRDefault="00CB5564" w:rsidP="00CB5564"/>
    <w:p w:rsidR="00CB5564" w:rsidRDefault="00CB5564" w:rsidP="00CB5564"/>
    <w:p w:rsidR="00714E2D" w:rsidRDefault="00714E2D" w:rsidP="00714E2D">
      <w:pPr>
        <w:pStyle w:val="Heading3"/>
      </w:pPr>
      <w:r>
        <w:t>Iran 1NC</w:t>
      </w:r>
    </w:p>
    <w:p w:rsidR="00714E2D" w:rsidRDefault="00714E2D" w:rsidP="00714E2D"/>
    <w:p w:rsidR="009472E8" w:rsidRDefault="009472E8" w:rsidP="009472E8">
      <w:pPr>
        <w:pStyle w:val="Heading4"/>
      </w:pPr>
      <w:r>
        <w:t>The US is focus</w:t>
      </w:r>
      <w:r w:rsidR="00E6727D">
        <w:t>ing</w:t>
      </w:r>
      <w:r>
        <w:t xml:space="preserve"> more diplomatic resources on Iran—that’s key to the Iran deal</w:t>
      </w:r>
    </w:p>
    <w:p w:rsidR="009472E8" w:rsidRPr="00E6727D" w:rsidRDefault="00E6727D" w:rsidP="00E6727D">
      <w:pPr>
        <w:rPr>
          <w:sz w:val="20"/>
        </w:rPr>
      </w:pPr>
      <w:r w:rsidRPr="00E6727D">
        <w:rPr>
          <w:rStyle w:val="Style13ptBold"/>
        </w:rPr>
        <w:t>NELSON 2016</w:t>
      </w:r>
      <w:r>
        <w:t xml:space="preserve"> </w:t>
      </w:r>
      <w:r w:rsidRPr="00E6727D">
        <w:rPr>
          <w:sz w:val="20"/>
        </w:rPr>
        <w:t>(Louis, “Politicians, diplomats pen letter urging stronger ties with Iran,”</w:t>
      </w:r>
      <w:r w:rsidR="009472E8" w:rsidRPr="00E6727D">
        <w:rPr>
          <w:sz w:val="20"/>
        </w:rPr>
        <w:t xml:space="preserve"> </w:t>
      </w:r>
      <w:r w:rsidRPr="00E6727D">
        <w:rPr>
          <w:sz w:val="20"/>
        </w:rPr>
        <w:t xml:space="preserve">Politico, July 11, </w:t>
      </w:r>
      <w:r w:rsidR="009472E8" w:rsidRPr="00E6727D">
        <w:rPr>
          <w:sz w:val="20"/>
        </w:rPr>
        <w:t>http://www.politico.com/story/2016/07/iran-letter-middle-east-225380#ixzz4EK8VMjgH)</w:t>
      </w:r>
    </w:p>
    <w:p w:rsidR="009472E8" w:rsidRPr="009472E8" w:rsidRDefault="009472E8" w:rsidP="009472E8">
      <w:pPr>
        <w:rPr>
          <w:sz w:val="16"/>
        </w:rPr>
      </w:pPr>
      <w:r w:rsidRPr="009472E8">
        <w:rPr>
          <w:u w:val="single"/>
        </w:rPr>
        <w:t>With the one year anniversary of the Iran nuclear deal fast approaching,</w:t>
      </w:r>
      <w:r w:rsidRPr="009472E8">
        <w:rPr>
          <w:sz w:val="16"/>
        </w:rPr>
        <w:t xml:space="preserve"> </w:t>
      </w:r>
      <w:r w:rsidRPr="009472E8">
        <w:rPr>
          <w:u w:val="single"/>
        </w:rPr>
        <w:t>a bipartisan group</w:t>
      </w:r>
      <w:r w:rsidRPr="009472E8">
        <w:rPr>
          <w:sz w:val="16"/>
        </w:rPr>
        <w:t xml:space="preserve"> of politicians, diplomats, military leaders and academics </w:t>
      </w:r>
      <w:r w:rsidRPr="009472E8">
        <w:rPr>
          <w:u w:val="single"/>
        </w:rPr>
        <w:t>is calling for even closer relations between the U.S. and the Islamic Republic</w:t>
      </w:r>
      <w:r w:rsidRPr="009472E8">
        <w:rPr>
          <w:sz w:val="16"/>
        </w:rPr>
        <w:t>.</w:t>
      </w:r>
    </w:p>
    <w:p w:rsidR="009472E8" w:rsidRPr="009472E8" w:rsidRDefault="009472E8" w:rsidP="009472E8">
      <w:pPr>
        <w:rPr>
          <w:sz w:val="16"/>
        </w:rPr>
      </w:pPr>
      <w:r w:rsidRPr="009472E8">
        <w:rPr>
          <w:sz w:val="16"/>
        </w:rPr>
        <w:t xml:space="preserve">In a letter to President Barack Obama shared with POLITICO, more than 75 high-profile signatories praise the controversial nuclear accord and urge the president to bring the U.S. and Iran even closer together. Spearheaded by The Iran Project, a group dedicated to improving U.S.-Iran relations while preventing Iran from developing nuclear weapons, the letter’s signatories include retired Sens. Tom Daschle (D-S.D.), Mark Udall (D-Colo.), Carl Levin (D-Mich.), J. Bennett Johnston (D-La.) and Nancy </w:t>
      </w:r>
      <w:proofErr w:type="spellStart"/>
      <w:r w:rsidRPr="009472E8">
        <w:rPr>
          <w:sz w:val="16"/>
        </w:rPr>
        <w:t>Kassebaum</w:t>
      </w:r>
      <w:proofErr w:type="spellEnd"/>
      <w:r w:rsidRPr="009472E8">
        <w:rPr>
          <w:sz w:val="16"/>
        </w:rPr>
        <w:t xml:space="preserve"> (R-Kan.), as well as former Rep. Lee Hamilton (D-Ind.).</w:t>
      </w:r>
    </w:p>
    <w:p w:rsidR="009472E8" w:rsidRDefault="009472E8" w:rsidP="009472E8">
      <w:r>
        <w:t xml:space="preserve">The list of signers also includes former Air Force Chief of Staff Gen. Merrill </w:t>
      </w:r>
      <w:proofErr w:type="spellStart"/>
      <w:r>
        <w:t>McPeak</w:t>
      </w:r>
      <w:proofErr w:type="spellEnd"/>
      <w:r>
        <w:t xml:space="preserve"> and Nobel Prize winners Leon Cooper and Burton Richter.</w:t>
      </w:r>
    </w:p>
    <w:p w:rsidR="009472E8" w:rsidRPr="009472E8" w:rsidRDefault="009472E8" w:rsidP="009472E8">
      <w:pPr>
        <w:rPr>
          <w:sz w:val="16"/>
        </w:rPr>
      </w:pPr>
      <w:r w:rsidRPr="009472E8">
        <w:rPr>
          <w:sz w:val="16"/>
        </w:rPr>
        <w:t>“</w:t>
      </w:r>
      <w:r w:rsidRPr="009472E8">
        <w:rPr>
          <w:u w:val="single"/>
        </w:rPr>
        <w:t>The U.S. should develop policies that increase the chances of cooperation with Iran, minimize confrontation, and influence Iran’s actions in the region</w:t>
      </w:r>
      <w:r w:rsidRPr="009472E8">
        <w:rPr>
          <w:sz w:val="16"/>
        </w:rPr>
        <w:t>,” the letter reads. “We acknowledge that opportunities will be limited for testing Ir</w:t>
      </w:r>
      <w:bookmarkStart w:id="0" w:name="_GoBack"/>
      <w:bookmarkEnd w:id="0"/>
      <w:r w:rsidRPr="009472E8">
        <w:rPr>
          <w:sz w:val="16"/>
        </w:rPr>
        <w:t xml:space="preserve">an’s willingness to work directly with the U.S. due to the political uncertainties in both countries in the coming year, but </w:t>
      </w:r>
      <w:r w:rsidRPr="009472E8">
        <w:rPr>
          <w:u w:val="single"/>
        </w:rPr>
        <w:t>engagement should be the U.S. government’s long-term goal</w:t>
      </w:r>
      <w:r w:rsidRPr="009472E8">
        <w:rPr>
          <w:sz w:val="16"/>
        </w:rPr>
        <w:t>.”</w:t>
      </w:r>
    </w:p>
    <w:p w:rsidR="009472E8" w:rsidRPr="00E6727D" w:rsidRDefault="009472E8" w:rsidP="009472E8">
      <w:pPr>
        <w:rPr>
          <w:sz w:val="16"/>
        </w:rPr>
      </w:pPr>
      <w:r w:rsidRPr="00E6727D">
        <w:rPr>
          <w:sz w:val="16"/>
        </w:rPr>
        <w:t>The letter is part of a flurry of activity and discussion expected this week to mark Thursday’s anniversary of the Joint Comprehensive Plan of Action, the official name of the nuclear agreement between Iran and the five permanent members of the United Nations Security Council plus Germany.</w:t>
      </w:r>
    </w:p>
    <w:p w:rsidR="009472E8" w:rsidRDefault="009472E8" w:rsidP="009472E8">
      <w:r w:rsidRPr="00E6727D">
        <w:rPr>
          <w:sz w:val="16"/>
        </w:rPr>
        <w:t xml:space="preserve">Outlined within the letter is a three-point plan that the signatories write that will create an “institutional structure” for ongoing communication between the U.S. and </w:t>
      </w:r>
      <w:proofErr w:type="gramStart"/>
      <w:r w:rsidRPr="00E6727D">
        <w:rPr>
          <w:sz w:val="16"/>
        </w:rPr>
        <w:t>Iran.</w:t>
      </w:r>
      <w:proofErr w:type="gramEnd"/>
      <w:r w:rsidRPr="00E6727D">
        <w:rPr>
          <w:sz w:val="16"/>
        </w:rPr>
        <w:t xml:space="preserve"> Its suggestions include “emergency communications capability” between the two governments to avoid misunderstandings and escalation of conflicts, as well as a “regular and direct bilateral channel” between the U.S. Treasury Department and the Central Bank of Iran to more easily address questions surrounding the relief of sanctions.</w:t>
      </w:r>
    </w:p>
    <w:p w:rsidR="009472E8" w:rsidRPr="00E6727D" w:rsidRDefault="009472E8" w:rsidP="009472E8">
      <w:pPr>
        <w:rPr>
          <w:sz w:val="16"/>
        </w:rPr>
      </w:pPr>
      <w:r w:rsidRPr="00E6727D">
        <w:rPr>
          <w:u w:val="single"/>
        </w:rPr>
        <w:t>The letter</w:t>
      </w:r>
      <w:r w:rsidRPr="00E6727D">
        <w:rPr>
          <w:sz w:val="16"/>
        </w:rPr>
        <w:t xml:space="preserve"> stops short of calling on the president to reestablish diplomatic ties between the two nations, but </w:t>
      </w:r>
      <w:r w:rsidRPr="00E6727D">
        <w:rPr>
          <w:u w:val="single"/>
        </w:rPr>
        <w:t>does urge Obama to establish a “direct diplomatic channel</w:t>
      </w:r>
      <w:r w:rsidRPr="00E6727D">
        <w:rPr>
          <w:sz w:val="16"/>
        </w:rPr>
        <w:t xml:space="preserve"> at the deputy level” </w:t>
      </w:r>
      <w:r w:rsidRPr="00E6727D">
        <w:rPr>
          <w:u w:val="single"/>
        </w:rPr>
        <w:t>that will offer the next president a means by which to exert influence over Iran</w:t>
      </w:r>
      <w:r w:rsidRPr="00E6727D">
        <w:rPr>
          <w:sz w:val="16"/>
        </w:rPr>
        <w:t xml:space="preserve"> without the secretary of state and Iranian foreign minister having to communicate personally.</w:t>
      </w:r>
    </w:p>
    <w:p w:rsidR="009472E8" w:rsidRDefault="009472E8" w:rsidP="009472E8">
      <w:r w:rsidRPr="00E6727D">
        <w:rPr>
          <w:sz w:val="16"/>
        </w:rPr>
        <w:t>Even if such channels are created, there is no guarantee that the next president will be eager to use them. Presumptive GOP presidential nominee Donald Trump has been loudly critical of the Iran nuclear deal and has pledged to tear it up if elected, a move that even some Republicans worry could alienate America’s allies who also worked to negotiate the agreement. Sen. Tom Cotton (R-Ark.) led a group of 47 GOP senators last year, warning in a letter to the Iranian government that any agreement could be revoked by the next president with “the stroke of a pen.”</w:t>
      </w:r>
    </w:p>
    <w:p w:rsidR="009472E8" w:rsidRPr="00E6727D" w:rsidRDefault="009472E8" w:rsidP="009472E8">
      <w:pPr>
        <w:rPr>
          <w:sz w:val="16"/>
        </w:rPr>
      </w:pPr>
      <w:r w:rsidRPr="00E6727D">
        <w:rPr>
          <w:sz w:val="16"/>
        </w:rPr>
        <w:t xml:space="preserve">But </w:t>
      </w:r>
      <w:r w:rsidRPr="00E6727D">
        <w:rPr>
          <w:u w:val="single"/>
        </w:rPr>
        <w:t>to back away from Iran now</w:t>
      </w:r>
      <w:r w:rsidRPr="00E6727D">
        <w:rPr>
          <w:sz w:val="16"/>
        </w:rPr>
        <w:t xml:space="preserve">, the Iran Project letter-writers </w:t>
      </w:r>
      <w:proofErr w:type="gramStart"/>
      <w:r w:rsidRPr="00E6727D">
        <w:rPr>
          <w:sz w:val="16"/>
        </w:rPr>
        <w:t>said,</w:t>
      </w:r>
      <w:proofErr w:type="gramEnd"/>
      <w:r w:rsidRPr="00E6727D">
        <w:rPr>
          <w:sz w:val="16"/>
        </w:rPr>
        <w:t xml:space="preserve"> </w:t>
      </w:r>
      <w:r w:rsidRPr="00E6727D">
        <w:rPr>
          <w:u w:val="single"/>
        </w:rPr>
        <w:t>would endanger U.S. interests in the Middle East and potentially lead to</w:t>
      </w:r>
      <w:r w:rsidRPr="00E6727D">
        <w:rPr>
          <w:sz w:val="16"/>
        </w:rPr>
        <w:t xml:space="preserve"> further </w:t>
      </w:r>
      <w:r w:rsidRPr="00E6727D">
        <w:rPr>
          <w:u w:val="single"/>
        </w:rPr>
        <w:t>open conflict</w:t>
      </w:r>
      <w:r w:rsidRPr="00E6727D">
        <w:rPr>
          <w:sz w:val="16"/>
        </w:rPr>
        <w:t xml:space="preserve"> for America in the region. </w:t>
      </w:r>
      <w:r w:rsidRPr="00E6727D">
        <w:rPr>
          <w:u w:val="single"/>
        </w:rPr>
        <w:t>The</w:t>
      </w:r>
      <w:r w:rsidRPr="00E6727D">
        <w:rPr>
          <w:sz w:val="16"/>
        </w:rPr>
        <w:t xml:space="preserve"> letter acknowledges the challenge presented by Tehran’s reluctance to negotiation with the U.S. beyond the nuclear deal and </w:t>
      </w:r>
      <w:r w:rsidRPr="00E6727D">
        <w:rPr>
          <w:u w:val="single"/>
        </w:rPr>
        <w:t>also urges the president to pair any warming of relations towards Iran with assurances of American commitment to allies in Israel and the gulf nations</w:t>
      </w:r>
      <w:r w:rsidRPr="00E6727D">
        <w:rPr>
          <w:sz w:val="16"/>
        </w:rPr>
        <w:t>.</w:t>
      </w:r>
    </w:p>
    <w:p w:rsidR="009472E8" w:rsidRPr="00E6727D" w:rsidRDefault="009472E8" w:rsidP="009472E8">
      <w:pPr>
        <w:rPr>
          <w:sz w:val="16"/>
        </w:rPr>
      </w:pPr>
      <w:r w:rsidRPr="00E6727D">
        <w:rPr>
          <w:sz w:val="16"/>
        </w:rPr>
        <w:t xml:space="preserve">Ultimately, the letter’s authors argue, </w:t>
      </w:r>
      <w:r w:rsidRPr="00E6727D">
        <w:rPr>
          <w:u w:val="single"/>
        </w:rPr>
        <w:t>it is in America's interest to work more closely with Iran on issues where the two nations' interests intersect. Despite the decades-long history of hostility between the U.S. and Iran</w:t>
      </w:r>
      <w:r w:rsidRPr="00E6727D">
        <w:rPr>
          <w:sz w:val="16"/>
        </w:rPr>
        <w:t>, the letter praises Obama and reminds him that “</w:t>
      </w:r>
      <w:r w:rsidRPr="00E6727D">
        <w:rPr>
          <w:u w:val="single"/>
        </w:rPr>
        <w:t>persevering</w:t>
      </w:r>
      <w:r w:rsidRPr="00E6727D">
        <w:rPr>
          <w:sz w:val="16"/>
        </w:rPr>
        <w:t xml:space="preserve"> patiently </w:t>
      </w:r>
      <w:r w:rsidRPr="00E6727D">
        <w:rPr>
          <w:u w:val="single"/>
        </w:rPr>
        <w:t>in pursuit of careful diplomacy can lead to progress</w:t>
      </w:r>
      <w:r w:rsidRPr="00E6727D">
        <w:rPr>
          <w:sz w:val="16"/>
        </w:rPr>
        <w:t>.”</w:t>
      </w:r>
    </w:p>
    <w:p w:rsidR="009472E8" w:rsidRPr="00E6727D" w:rsidRDefault="009472E8" w:rsidP="00714E2D">
      <w:pPr>
        <w:rPr>
          <w:sz w:val="16"/>
        </w:rPr>
      </w:pPr>
      <w:r w:rsidRPr="00E6727D">
        <w:rPr>
          <w:sz w:val="16"/>
        </w:rPr>
        <w:t xml:space="preserve">“You have shown that </w:t>
      </w:r>
      <w:r w:rsidRPr="00E6727D">
        <w:rPr>
          <w:u w:val="single"/>
        </w:rPr>
        <w:t>well-conceived and tough-minded diplomacy can protect U.S. national security interests</w:t>
      </w:r>
      <w:r w:rsidRPr="00E6727D">
        <w:rPr>
          <w:sz w:val="16"/>
        </w:rPr>
        <w:t>,” they wrote, addressing Obama directly. “</w:t>
      </w:r>
      <w:r w:rsidRPr="00E6727D">
        <w:rPr>
          <w:u w:val="single"/>
        </w:rPr>
        <w:t>Given the stakes, the U.S. will need more, not less, engagement with Iran</w:t>
      </w:r>
      <w:r w:rsidRPr="00E6727D">
        <w:rPr>
          <w:sz w:val="16"/>
        </w:rPr>
        <w:t>.”</w:t>
      </w:r>
    </w:p>
    <w:p w:rsidR="00531061" w:rsidRDefault="00531061" w:rsidP="00714E2D"/>
    <w:p w:rsidR="00714E2D" w:rsidRDefault="00714E2D" w:rsidP="00714E2D">
      <w:pPr>
        <w:pStyle w:val="Heading4"/>
      </w:pPr>
      <w:r>
        <w:t>The plan undermines US negotiating credibility with Iran by consuming scarce diplomatic resources—new engagement with China comes at the expense of US relations with Middle East allies</w:t>
      </w:r>
    </w:p>
    <w:p w:rsidR="00714E2D" w:rsidRDefault="00714E2D" w:rsidP="00714E2D">
      <w:r w:rsidRPr="00A372F3">
        <w:rPr>
          <w:rStyle w:val="Style13ptBold"/>
        </w:rPr>
        <w:t>POLLACK AND SACHS 2014</w:t>
      </w:r>
      <w:r>
        <w:t xml:space="preserve"> </w:t>
      </w:r>
      <w:r w:rsidRPr="00A372F3">
        <w:rPr>
          <w:sz w:val="20"/>
        </w:rPr>
        <w:t xml:space="preserve">(Jonathan and </w:t>
      </w:r>
      <w:proofErr w:type="spellStart"/>
      <w:r w:rsidRPr="00A372F3">
        <w:rPr>
          <w:sz w:val="20"/>
        </w:rPr>
        <w:t>Natan</w:t>
      </w:r>
      <w:proofErr w:type="spellEnd"/>
      <w:r w:rsidRPr="00A372F3">
        <w:rPr>
          <w:sz w:val="20"/>
        </w:rPr>
        <w:t>, Brookings Institution, CHINA, ISRAEL AND THE UNITED STATES Proceedings from the U.S.-China-Israel Trilateral Conference, http://www.brookings.edu/~/media/research/files/reports/2014/us-china-israel-proceedings-sachs-pollack/china_israel_us_proceedings_2014.pdf)</w:t>
      </w:r>
    </w:p>
    <w:p w:rsidR="00714E2D" w:rsidRPr="00A51A85" w:rsidRDefault="00714E2D" w:rsidP="00714E2D">
      <w:pPr>
        <w:rPr>
          <w:sz w:val="16"/>
        </w:rPr>
      </w:pPr>
      <w:r w:rsidRPr="00A51A85">
        <w:rPr>
          <w:sz w:val="16"/>
        </w:rPr>
        <w:t xml:space="preserve">From a Chinese perspective, some view the gap in military capabilities between the United States and China as a continuing source of instability in U.S.-China relations. In this view, defining the terms of future cooperation between the two countries requires addressing this imbalance, and creating “shared leadership” between the two countries. Furthermore, according to this view, </w:t>
      </w:r>
      <w:r w:rsidRPr="00A51A85">
        <w:rPr>
          <w:u w:val="single"/>
        </w:rPr>
        <w:t>the Chinese would like to see</w:t>
      </w:r>
      <w:r w:rsidRPr="00A51A85">
        <w:rPr>
          <w:sz w:val="16"/>
        </w:rPr>
        <w:t xml:space="preserve"> their country elevated to an equal partnership with the United States and a U.S. willingness to accept this change as a principal manifestation of the </w:t>
      </w:r>
      <w:r w:rsidRPr="00A51A85">
        <w:rPr>
          <w:u w:val="single"/>
        </w:rPr>
        <w:t>long-term U.S.</w:t>
      </w:r>
      <w:r>
        <w:rPr>
          <w:u w:val="single"/>
        </w:rPr>
        <w:t xml:space="preserve"> </w:t>
      </w:r>
      <w:r w:rsidRPr="00A51A85">
        <w:rPr>
          <w:u w:val="single"/>
        </w:rPr>
        <w:t>commitment to bilateral cooperation</w:t>
      </w:r>
      <w:r w:rsidRPr="00A51A85">
        <w:rPr>
          <w:sz w:val="16"/>
        </w:rPr>
        <w:t xml:space="preserve">. The United States, according to this approach, must accept China as a truly global power, </w:t>
      </w:r>
      <w:r w:rsidRPr="00A51A85">
        <w:rPr>
          <w:u w:val="single"/>
        </w:rPr>
        <w:t>economically and</w:t>
      </w:r>
      <w:r>
        <w:rPr>
          <w:u w:val="single"/>
        </w:rPr>
        <w:t xml:space="preserve"> </w:t>
      </w:r>
      <w:r w:rsidRPr="00A51A85">
        <w:rPr>
          <w:u w:val="single"/>
        </w:rPr>
        <w:t>politically</w:t>
      </w:r>
      <w:r w:rsidRPr="00A51A85">
        <w:rPr>
          <w:sz w:val="16"/>
        </w:rPr>
        <w:t xml:space="preserve"> in order not only to co-exist but to “</w:t>
      </w:r>
      <w:proofErr w:type="spellStart"/>
      <w:r w:rsidRPr="00A51A85">
        <w:rPr>
          <w:sz w:val="16"/>
        </w:rPr>
        <w:t>colead</w:t>
      </w:r>
      <w:proofErr w:type="spellEnd"/>
      <w:r w:rsidRPr="00A51A85">
        <w:rPr>
          <w:sz w:val="16"/>
        </w:rPr>
        <w:t>” in the world in areas of convergent interests.</w:t>
      </w:r>
    </w:p>
    <w:p w:rsidR="00714E2D" w:rsidRDefault="00714E2D" w:rsidP="00714E2D">
      <w:r w:rsidRPr="00A51A85">
        <w:rPr>
          <w:sz w:val="16"/>
        </w:rPr>
        <w:t xml:space="preserve">A recent bilateral agreement on greenhouse emission targets suggests a major opportunity for constructive cooperation, but U.S. notions of cooperation are often different from those in China. Policy debates in Washington often suggests far less acceptance of China as a fully arrived power in East Asia, which many see as coming at the expense of close U.S. allies. In this perspective, China sees the need for a natural sphere of influence along its periphery, whereas the United States holds firm to its system of alliances. </w:t>
      </w:r>
      <w:r w:rsidRPr="00A51A85">
        <w:rPr>
          <w:u w:val="single"/>
        </w:rPr>
        <w:t>The future of U.S. involvement</w:t>
      </w:r>
      <w:r w:rsidRPr="00A51A85">
        <w:rPr>
          <w:sz w:val="16"/>
        </w:rPr>
        <w:t xml:space="preserve"> in Asia </w:t>
      </w:r>
      <w:r w:rsidRPr="00A51A85">
        <w:rPr>
          <w:u w:val="single"/>
        </w:rPr>
        <w:t>and its relationship to China are thus of paramount global importance. But the rebalance also entails a flip-side. If the United States is to invest more of a finite resource— time, money, and bandwidth</w:t>
      </w:r>
      <w:r w:rsidRPr="00A51A85">
        <w:rPr>
          <w:sz w:val="16"/>
        </w:rPr>
        <w:t xml:space="preserve">—in Asia and the Pacific, </w:t>
      </w:r>
      <w:r w:rsidRPr="00A51A85">
        <w:rPr>
          <w:u w:val="single"/>
        </w:rPr>
        <w:t>it will necessarily expend fewer resources elsewhere</w:t>
      </w:r>
      <w:r w:rsidRPr="00A51A85">
        <w:rPr>
          <w:sz w:val="16"/>
        </w:rPr>
        <w:t>.</w:t>
      </w:r>
    </w:p>
    <w:p w:rsidR="00714E2D" w:rsidRDefault="00714E2D" w:rsidP="00714E2D">
      <w:r w:rsidRPr="00A372F3">
        <w:rPr>
          <w:sz w:val="16"/>
        </w:rPr>
        <w:t>The Future of U.S. and Chinese Involvement in the Middle East</w:t>
      </w:r>
    </w:p>
    <w:p w:rsidR="00714E2D" w:rsidRPr="00A372F3" w:rsidRDefault="00714E2D" w:rsidP="00714E2D">
      <w:pPr>
        <w:rPr>
          <w:sz w:val="16"/>
        </w:rPr>
      </w:pPr>
      <w:r w:rsidRPr="00A372F3">
        <w:rPr>
          <w:u w:val="single"/>
        </w:rPr>
        <w:t>Despite repeated denials by the U.S. administration,</w:t>
      </w:r>
      <w:r>
        <w:rPr>
          <w:u w:val="single"/>
        </w:rPr>
        <w:t xml:space="preserve"> </w:t>
      </w:r>
      <w:r w:rsidRPr="00A372F3">
        <w:rPr>
          <w:u w:val="single"/>
        </w:rPr>
        <w:t>there is a widespread belief in the Middle East that</w:t>
      </w:r>
      <w:r>
        <w:rPr>
          <w:u w:val="single"/>
        </w:rPr>
        <w:t xml:space="preserve"> </w:t>
      </w:r>
      <w:r w:rsidRPr="00A372F3">
        <w:rPr>
          <w:u w:val="single"/>
        </w:rPr>
        <w:t>the Obama administration is intent on scaling back</w:t>
      </w:r>
      <w:r>
        <w:rPr>
          <w:u w:val="single"/>
        </w:rPr>
        <w:t xml:space="preserve"> </w:t>
      </w:r>
      <w:r w:rsidRPr="00A372F3">
        <w:rPr>
          <w:u w:val="single"/>
        </w:rPr>
        <w:t>U.S. involvement</w:t>
      </w:r>
      <w:r w:rsidRPr="00A372F3">
        <w:rPr>
          <w:sz w:val="16"/>
        </w:rPr>
        <w:t xml:space="preserve"> in, or even beginning to disengage from the region. Against the backdrop of a decade of protracted intervention in regional conflicts, there seems no doubt that the administration has sought to downscale its overt military presence in the region. But </w:t>
      </w:r>
      <w:r w:rsidRPr="00A372F3">
        <w:rPr>
          <w:u w:val="single"/>
        </w:rPr>
        <w:t>critics worry about the consequences of</w:t>
      </w:r>
      <w:r w:rsidRPr="00A372F3">
        <w:rPr>
          <w:sz w:val="16"/>
        </w:rPr>
        <w:t xml:space="preserve"> this </w:t>
      </w:r>
      <w:r w:rsidRPr="00A372F3">
        <w:rPr>
          <w:u w:val="single"/>
        </w:rPr>
        <w:t>diminished interest, and conclude that the United</w:t>
      </w:r>
      <w:r>
        <w:rPr>
          <w:u w:val="single"/>
        </w:rPr>
        <w:t xml:space="preserve"> </w:t>
      </w:r>
      <w:r w:rsidRPr="00A372F3">
        <w:rPr>
          <w:u w:val="single"/>
        </w:rPr>
        <w:t>States has severely under-invested in maintaining</w:t>
      </w:r>
      <w:r>
        <w:rPr>
          <w:u w:val="single"/>
        </w:rPr>
        <w:t xml:space="preserve"> </w:t>
      </w:r>
      <w:r w:rsidRPr="00A372F3">
        <w:rPr>
          <w:u w:val="single"/>
        </w:rPr>
        <w:t>its alliances and commitments across the re</w:t>
      </w:r>
      <w:r w:rsidRPr="00A372F3">
        <w:rPr>
          <w:sz w:val="16"/>
        </w:rPr>
        <w:t>gion.</w:t>
      </w:r>
    </w:p>
    <w:p w:rsidR="00714E2D" w:rsidRDefault="00714E2D" w:rsidP="00714E2D">
      <w:r w:rsidRPr="00A372F3">
        <w:rPr>
          <w:sz w:val="16"/>
        </w:rPr>
        <w:t>In particular, all sides of the domestic debates across the Middle East blame the United States for much of the upheaval of the Arab Awakening. Opponents of the old regimes in the Middle East blamed the United States for supporting these leaders—and “stability”— at all costs, while supporters of the regimes blamed the United States for forsaking them at the moment of truth and for, supposedly, backing the Islamist parties that took center stage in the wake of the revolutions.</w:t>
      </w:r>
    </w:p>
    <w:p w:rsidR="00714E2D" w:rsidRDefault="00714E2D" w:rsidP="00714E2D">
      <w:r w:rsidRPr="00A372F3">
        <w:rPr>
          <w:sz w:val="16"/>
        </w:rPr>
        <w:t>From the Obama administration’s point of view, the events that engulfed the region were far beyond U.S. control. The U.S. could not, and did not, wish to get bogged down trying to fix problems it had neither created nor controlled. From the administration’s perspective, criticisms directed against it stemmed from an erroneous perception of U.S. omnipotence that ascribed every event in the Middle East either to U.S. action or to its failure to act; the disappointment from the U.S. stepping back could therefore have the positive effect of dispelling the myth of U.S. omnipotence and empower local citizenry into action.</w:t>
      </w:r>
    </w:p>
    <w:p w:rsidR="00714E2D" w:rsidRPr="00A372F3" w:rsidRDefault="00714E2D" w:rsidP="00714E2D">
      <w:pPr>
        <w:rPr>
          <w:sz w:val="16"/>
        </w:rPr>
      </w:pPr>
      <w:r w:rsidRPr="00A372F3">
        <w:rPr>
          <w:sz w:val="16"/>
        </w:rPr>
        <w:t xml:space="preserve">However, </w:t>
      </w:r>
      <w:r w:rsidRPr="00A372F3">
        <w:rPr>
          <w:u w:val="single"/>
        </w:rPr>
        <w:t>the perception of U.S. disengagement</w:t>
      </w:r>
      <w:r w:rsidRPr="00A372F3">
        <w:rPr>
          <w:sz w:val="16"/>
        </w:rPr>
        <w:t xml:space="preserve"> is palpable in the region and </w:t>
      </w:r>
      <w:r w:rsidRPr="00A372F3">
        <w:rPr>
          <w:u w:val="single"/>
        </w:rPr>
        <w:t>adversely affects U.S.</w:t>
      </w:r>
      <w:r>
        <w:rPr>
          <w:u w:val="single"/>
        </w:rPr>
        <w:t xml:space="preserve"> </w:t>
      </w:r>
      <w:r w:rsidRPr="00A372F3">
        <w:rPr>
          <w:u w:val="single"/>
        </w:rPr>
        <w:t>relations with its traditional allies</w:t>
      </w:r>
      <w:r w:rsidRPr="00A372F3">
        <w:rPr>
          <w:sz w:val="16"/>
        </w:rPr>
        <w:t xml:space="preserve">. The United States’ reluctance to get involved in early stages of the civil war in Syria, or to strike the Assad regime after it used chemical weapons, strengthened this perception significantly and gave the impression of a severe power vacuum after decades of U.S. (and in some cases Soviet) hegemony. </w:t>
      </w:r>
      <w:r w:rsidRPr="00A372F3">
        <w:rPr>
          <w:u w:val="single"/>
        </w:rPr>
        <w:t>In confronting Iran’s nuclear program in particular—a</w:t>
      </w:r>
      <w:r>
        <w:rPr>
          <w:u w:val="single"/>
        </w:rPr>
        <w:t xml:space="preserve"> </w:t>
      </w:r>
      <w:r w:rsidRPr="00A372F3">
        <w:rPr>
          <w:u w:val="single"/>
        </w:rPr>
        <w:t>cause very dear to the Israelis and Saudis, among</w:t>
      </w:r>
      <w:r>
        <w:rPr>
          <w:u w:val="single"/>
        </w:rPr>
        <w:t xml:space="preserve"> </w:t>
      </w:r>
      <w:r w:rsidRPr="00A372F3">
        <w:rPr>
          <w:u w:val="single"/>
        </w:rPr>
        <w:t>others—the perception of U.S. reluctance to act in</w:t>
      </w:r>
      <w:r>
        <w:rPr>
          <w:u w:val="single"/>
        </w:rPr>
        <w:t xml:space="preserve"> </w:t>
      </w:r>
      <w:r w:rsidRPr="00A372F3">
        <w:rPr>
          <w:u w:val="single"/>
        </w:rPr>
        <w:t>the Middle East can adversely affect the credibility</w:t>
      </w:r>
      <w:r>
        <w:rPr>
          <w:u w:val="single"/>
        </w:rPr>
        <w:t xml:space="preserve"> </w:t>
      </w:r>
      <w:r w:rsidRPr="00A372F3">
        <w:rPr>
          <w:u w:val="single"/>
        </w:rPr>
        <w:t>of the U.S. threat to use force</w:t>
      </w:r>
      <w:r w:rsidRPr="00A372F3">
        <w:rPr>
          <w:sz w:val="16"/>
        </w:rPr>
        <w:t xml:space="preserve"> if all else fails </w:t>
      </w:r>
      <w:r w:rsidRPr="00A372F3">
        <w:rPr>
          <w:u w:val="single"/>
        </w:rPr>
        <w:t>which,</w:t>
      </w:r>
      <w:r>
        <w:rPr>
          <w:u w:val="single"/>
        </w:rPr>
        <w:t xml:space="preserve"> </w:t>
      </w:r>
      <w:r w:rsidRPr="00A372F3">
        <w:rPr>
          <w:u w:val="single"/>
        </w:rPr>
        <w:t>in turn, can undermine its diplomatic hand</w:t>
      </w:r>
      <w:r w:rsidRPr="00A372F3">
        <w:rPr>
          <w:sz w:val="16"/>
        </w:rPr>
        <w:t>.</w:t>
      </w:r>
    </w:p>
    <w:p w:rsidR="00714E2D" w:rsidRDefault="00714E2D" w:rsidP="00714E2D"/>
    <w:p w:rsidR="00D91699" w:rsidRDefault="00D91699" w:rsidP="00370BA3">
      <w:pPr>
        <w:pStyle w:val="Heading4"/>
      </w:pPr>
      <w:r>
        <w:t>Collapse of the Iran deal crushes transatlantic relations and causes rapid Iranian worldwide proliferation</w:t>
      </w:r>
    </w:p>
    <w:p w:rsidR="00D91699" w:rsidRPr="00370BA3" w:rsidRDefault="00370BA3" w:rsidP="00714E2D">
      <w:pPr>
        <w:rPr>
          <w:sz w:val="20"/>
        </w:rPr>
      </w:pPr>
      <w:r w:rsidRPr="00370BA3">
        <w:rPr>
          <w:rStyle w:val="Style13ptBold"/>
        </w:rPr>
        <w:t xml:space="preserve">COLLINS 2015 </w:t>
      </w:r>
      <w:r w:rsidRPr="00370BA3">
        <w:rPr>
          <w:sz w:val="20"/>
        </w:rPr>
        <w:t>(Stephen, Associate Professor of Political Science, Kennesaw State University, “The alarming consequences of scuttling the Iran nuclear deal,” The Conversation, August 11, http://theconversation.com/the-alarming-consequences-of-scuttling-the-iran-nuclear-deal-45525)</w:t>
      </w:r>
    </w:p>
    <w:p w:rsidR="00D91699" w:rsidRPr="00370BA3" w:rsidRDefault="00D91699" w:rsidP="00D91699">
      <w:pPr>
        <w:rPr>
          <w:sz w:val="16"/>
        </w:rPr>
      </w:pPr>
      <w:r w:rsidRPr="00370BA3">
        <w:rPr>
          <w:u w:val="single"/>
        </w:rPr>
        <w:t>A no-deal Iran</w:t>
      </w:r>
      <w:r w:rsidRPr="00370BA3">
        <w:rPr>
          <w:sz w:val="16"/>
        </w:rPr>
        <w:t xml:space="preserve"> would have 33,000 pounds of enriched uranium instead of just 660 pounds. It </w:t>
      </w:r>
      <w:r w:rsidRPr="00370BA3">
        <w:rPr>
          <w:u w:val="single"/>
        </w:rPr>
        <w:t>would be able to produce enough fuel for a nuclear weapon in a few weeks</w:t>
      </w:r>
      <w:r w:rsidR="00370BA3" w:rsidRPr="00370BA3">
        <w:rPr>
          <w:sz w:val="16"/>
        </w:rPr>
        <w:t xml:space="preserve"> instead of a full year.</w:t>
      </w:r>
    </w:p>
    <w:p w:rsidR="00D91699" w:rsidRPr="00370BA3" w:rsidRDefault="00D91699" w:rsidP="00D91699">
      <w:pPr>
        <w:rPr>
          <w:sz w:val="16"/>
        </w:rPr>
      </w:pPr>
      <w:r w:rsidRPr="00370BA3">
        <w:rPr>
          <w:u w:val="single"/>
        </w:rPr>
        <w:t>If Tehran does aspire to build a nuclear weapon</w:t>
      </w:r>
      <w:r w:rsidRPr="00370BA3">
        <w:rPr>
          <w:sz w:val="16"/>
        </w:rPr>
        <w:t xml:space="preserve">, as critics maintain, </w:t>
      </w:r>
      <w:r w:rsidRPr="00370BA3">
        <w:rPr>
          <w:u w:val="single"/>
        </w:rPr>
        <w:t>the dissolution of the deal would</w:t>
      </w:r>
      <w:r w:rsidRPr="00370BA3">
        <w:rPr>
          <w:sz w:val="16"/>
        </w:rPr>
        <w:t xml:space="preserve">, in fact, </w:t>
      </w:r>
      <w:r w:rsidRPr="00370BA3">
        <w:rPr>
          <w:u w:val="single"/>
        </w:rPr>
        <w:t>facilitate their goal</w:t>
      </w:r>
      <w:r w:rsidRPr="00370BA3">
        <w:rPr>
          <w:sz w:val="16"/>
        </w:rPr>
        <w:t>. The regime has publicly stated that it would speed up enrichment if the deal was blocked. Iran would also possess additional paths to a bomb without the deal’s prohibition on Iran reprocessing its plutonium.</w:t>
      </w:r>
    </w:p>
    <w:p w:rsidR="00D91699" w:rsidRPr="00370BA3" w:rsidRDefault="00D91699" w:rsidP="00D91699">
      <w:pPr>
        <w:rPr>
          <w:sz w:val="16"/>
        </w:rPr>
      </w:pPr>
      <w:r w:rsidRPr="00370BA3">
        <w:rPr>
          <w:sz w:val="16"/>
        </w:rPr>
        <w:t xml:space="preserve">What is more, the </w:t>
      </w:r>
      <w:r w:rsidRPr="00370BA3">
        <w:rPr>
          <w:u w:val="single"/>
        </w:rPr>
        <w:t>collapse</w:t>
      </w:r>
      <w:r w:rsidRPr="00370BA3">
        <w:rPr>
          <w:sz w:val="16"/>
        </w:rPr>
        <w:t xml:space="preserve"> of the plan </w:t>
      </w:r>
      <w:r w:rsidRPr="00370BA3">
        <w:rPr>
          <w:u w:val="single"/>
        </w:rPr>
        <w:t>would scuttle the enhanced transparency that the international community would have gained about Iran’s nuclear prog</w:t>
      </w:r>
      <w:r w:rsidR="00370BA3" w:rsidRPr="00370BA3">
        <w:rPr>
          <w:u w:val="single"/>
        </w:rPr>
        <w:t>ram as a result of inspections</w:t>
      </w:r>
      <w:r w:rsidR="00370BA3" w:rsidRPr="00370BA3">
        <w:rPr>
          <w:sz w:val="16"/>
        </w:rPr>
        <w:t>.</w:t>
      </w:r>
    </w:p>
    <w:p w:rsidR="00D91699" w:rsidRPr="00370BA3" w:rsidRDefault="00D91699" w:rsidP="00D91699">
      <w:pPr>
        <w:rPr>
          <w:sz w:val="16"/>
        </w:rPr>
      </w:pPr>
      <w:r w:rsidRPr="00370BA3">
        <w:rPr>
          <w:sz w:val="16"/>
        </w:rPr>
        <w:t xml:space="preserve">In the wake of a blocked deal, </w:t>
      </w:r>
      <w:r w:rsidRPr="00370BA3">
        <w:rPr>
          <w:u w:val="single"/>
        </w:rPr>
        <w:t>the solidarity underpinning</w:t>
      </w:r>
      <w:r w:rsidRPr="00370BA3">
        <w:rPr>
          <w:sz w:val="16"/>
        </w:rPr>
        <w:t xml:space="preserve"> the present multilateral, UN-backed </w:t>
      </w:r>
      <w:r w:rsidRPr="00370BA3">
        <w:rPr>
          <w:u w:val="single"/>
        </w:rPr>
        <w:t>sanctions</w:t>
      </w:r>
      <w:r w:rsidRPr="00370BA3">
        <w:rPr>
          <w:sz w:val="16"/>
        </w:rPr>
        <w:t xml:space="preserve"> program </w:t>
      </w:r>
      <w:r w:rsidRPr="00370BA3">
        <w:rPr>
          <w:u w:val="single"/>
        </w:rPr>
        <w:t>would dissipate. That would leave the US standing alone</w:t>
      </w:r>
      <w:r w:rsidRPr="00370BA3">
        <w:rPr>
          <w:sz w:val="16"/>
        </w:rPr>
        <w:t xml:space="preserve"> or with few allies. The historical record shows that </w:t>
      </w:r>
      <w:r w:rsidRPr="00370BA3">
        <w:rPr>
          <w:u w:val="single"/>
        </w:rPr>
        <w:t>without multilateral sanctions, the US lacks leverage to make Iran capitulate</w:t>
      </w:r>
      <w:r w:rsidRPr="00370BA3">
        <w:rPr>
          <w:sz w:val="16"/>
        </w:rPr>
        <w:t>.</w:t>
      </w:r>
    </w:p>
    <w:p w:rsidR="00D91699" w:rsidRPr="00370BA3" w:rsidRDefault="00D91699" w:rsidP="00D91699">
      <w:pPr>
        <w:rPr>
          <w:sz w:val="16"/>
        </w:rPr>
      </w:pPr>
      <w:r w:rsidRPr="00370BA3">
        <w:rPr>
          <w:sz w:val="16"/>
        </w:rPr>
        <w:t>Additionally, China and Russia are likely to benefit by exploiting American obstinacy as an excuse to strike trade deals with Iran. That would bolster China’s economic and Russian’s strategic positions.</w:t>
      </w:r>
    </w:p>
    <w:p w:rsidR="00D91699" w:rsidRPr="00370BA3" w:rsidRDefault="00D91699" w:rsidP="00D91699">
      <w:pPr>
        <w:rPr>
          <w:sz w:val="16"/>
        </w:rPr>
      </w:pPr>
      <w:r w:rsidRPr="00370BA3">
        <w:rPr>
          <w:sz w:val="16"/>
        </w:rPr>
        <w:t xml:space="preserve">But </w:t>
      </w:r>
      <w:r w:rsidRPr="00370BA3">
        <w:rPr>
          <w:u w:val="single"/>
        </w:rPr>
        <w:t>the most dangerous diplomatic setback would be the effect a botched deal could have on America’s transatlantic alliances. America’s allies strongly back the deal. Blocking the JCPOA would quite likely result in a deep rift between the United States and its NATO allies, crippling support for future collaboration</w:t>
      </w:r>
      <w:r w:rsidR="00370BA3" w:rsidRPr="00370BA3">
        <w:rPr>
          <w:sz w:val="16"/>
        </w:rPr>
        <w:t>.</w:t>
      </w:r>
    </w:p>
    <w:p w:rsidR="00D91699" w:rsidRPr="00370BA3" w:rsidRDefault="00D91699" w:rsidP="00D91699">
      <w:pPr>
        <w:rPr>
          <w:sz w:val="16"/>
        </w:rPr>
      </w:pPr>
      <w:r w:rsidRPr="00370BA3">
        <w:rPr>
          <w:sz w:val="16"/>
        </w:rPr>
        <w:t xml:space="preserve">And then there is the question of how the </w:t>
      </w:r>
      <w:r w:rsidRPr="00370BA3">
        <w:rPr>
          <w:u w:val="single"/>
        </w:rPr>
        <w:t>sinking of the pact would complicate nonproliferation objectives far beyond the Middle East. America’s perceived unwillingness to negotiate on nuclear diplomacy would further marginalize any pro-diplomacy voices inside North Korea</w:t>
      </w:r>
      <w:r w:rsidRPr="00370BA3">
        <w:rPr>
          <w:sz w:val="16"/>
        </w:rPr>
        <w:t xml:space="preserve">, arguably the more significant nuclear threat. </w:t>
      </w:r>
      <w:r w:rsidRPr="00370BA3">
        <w:rPr>
          <w:u w:val="single"/>
        </w:rPr>
        <w:t>Blocking the accord would ossify Pyongyang’s distrust of the US and give greater momentum to North Korea’s nuclear buildup</w:t>
      </w:r>
      <w:r w:rsidRPr="00370BA3">
        <w:rPr>
          <w:sz w:val="16"/>
        </w:rPr>
        <w:t>.</w:t>
      </w:r>
    </w:p>
    <w:p w:rsidR="009472E8" w:rsidRDefault="009472E8" w:rsidP="00714E2D"/>
    <w:p w:rsidR="00EE134E" w:rsidRDefault="009710F2" w:rsidP="009710F2">
      <w:pPr>
        <w:pStyle w:val="Heading4"/>
      </w:pPr>
      <w:r>
        <w:t>Transatlantic cooperation solves nuclear war</w:t>
      </w:r>
    </w:p>
    <w:p w:rsidR="009710F2" w:rsidRPr="00C132C5" w:rsidRDefault="009710F2" w:rsidP="009710F2">
      <w:pPr>
        <w:rPr>
          <w:b/>
        </w:rPr>
      </w:pPr>
      <w:r w:rsidRPr="00C132C5">
        <w:rPr>
          <w:b/>
        </w:rPr>
        <w:t xml:space="preserve">DUFFIELD 1994 </w:t>
      </w:r>
      <w:r w:rsidRPr="00C132C5">
        <w:rPr>
          <w:sz w:val="14"/>
        </w:rPr>
        <w:t>(John Duffield, Assistant Professor of Government and Foreign Affairs at the University of Virginia, POLITICAL SCIENCE QUARTERLY 109, 1994, p. 766-7)</w:t>
      </w:r>
    </w:p>
    <w:p w:rsidR="009710F2" w:rsidRDefault="009710F2" w:rsidP="009710F2">
      <w:r w:rsidRPr="00C132C5">
        <w:rPr>
          <w:sz w:val="14"/>
        </w:rPr>
        <w:t xml:space="preserve">Initial analyses of NATO's future prospects overlooked at least three </w:t>
      </w:r>
      <w:r w:rsidRPr="00C132C5">
        <w:rPr>
          <w:u w:val="single"/>
        </w:rPr>
        <w:t>important factors</w:t>
      </w:r>
      <w:r w:rsidRPr="00C132C5">
        <w:rPr>
          <w:sz w:val="14"/>
        </w:rPr>
        <w:t xml:space="preserve"> that have helped to </w:t>
      </w:r>
      <w:r w:rsidRPr="00C132C5">
        <w:rPr>
          <w:u w:val="single"/>
        </w:rPr>
        <w:t>ensure the alliance's enduring relevance</w:t>
      </w:r>
      <w:r w:rsidRPr="00C132C5">
        <w:rPr>
          <w:sz w:val="14"/>
        </w:rPr>
        <w:t xml:space="preserve">. First, they underestimated the extent to which </w:t>
      </w:r>
      <w:r w:rsidRPr="00C132C5">
        <w:rPr>
          <w:u w:val="single"/>
        </w:rPr>
        <w:t>external threats</w:t>
      </w:r>
      <w:r w:rsidRPr="00C132C5">
        <w:rPr>
          <w:sz w:val="14"/>
        </w:rPr>
        <w:t xml:space="preserve"> </w:t>
      </w:r>
      <w:r w:rsidRPr="00C132C5">
        <w:rPr>
          <w:u w:val="single"/>
        </w:rPr>
        <w:t>sufficient to</w:t>
      </w:r>
      <w:r w:rsidRPr="00C132C5">
        <w:rPr>
          <w:sz w:val="14"/>
        </w:rPr>
        <w:t xml:space="preserve"> help </w:t>
      </w:r>
      <w:r w:rsidRPr="00C132C5">
        <w:rPr>
          <w:u w:val="single"/>
        </w:rPr>
        <w:t>justify the preservation of the alliance</w:t>
      </w:r>
      <w:r w:rsidRPr="00C132C5">
        <w:rPr>
          <w:sz w:val="14"/>
        </w:rPr>
        <w:t xml:space="preserve"> would </w:t>
      </w:r>
      <w:r w:rsidRPr="00C132C5">
        <w:rPr>
          <w:u w:val="single"/>
        </w:rPr>
        <w:t>continue</w:t>
      </w:r>
      <w:r w:rsidRPr="00C132C5">
        <w:rPr>
          <w:sz w:val="14"/>
        </w:rPr>
        <w:t xml:space="preserve"> to exist. In fact, NATO still serves to secure its members against a number of actual or potential dangers emanating from outside their territory. </w:t>
      </w:r>
      <w:r w:rsidRPr="00C132C5">
        <w:rPr>
          <w:u w:val="single"/>
        </w:rPr>
        <w:t xml:space="preserve">These include not only </w:t>
      </w:r>
      <w:r w:rsidRPr="00C132C5">
        <w:rPr>
          <w:sz w:val="14"/>
        </w:rPr>
        <w:t xml:space="preserve">the residual threat posed by </w:t>
      </w:r>
      <w:r w:rsidRPr="00C132C5">
        <w:rPr>
          <w:u w:val="single"/>
        </w:rPr>
        <w:t>Russian military power, but</w:t>
      </w:r>
      <w:r w:rsidRPr="00C132C5">
        <w:rPr>
          <w:sz w:val="14"/>
        </w:rPr>
        <w:t xml:space="preserve"> also the relatively new concerns raised by </w:t>
      </w:r>
      <w:r w:rsidRPr="00C132C5">
        <w:rPr>
          <w:u w:val="single"/>
        </w:rPr>
        <w:t>conflicts in neighboring regions</w:t>
      </w:r>
      <w:r w:rsidRPr="00C132C5">
        <w:rPr>
          <w:sz w:val="14"/>
        </w:rPr>
        <w:t xml:space="preserve">. Second, the </w:t>
      </w:r>
      <w:r w:rsidRPr="00C132C5">
        <w:rPr>
          <w:u w:val="single"/>
        </w:rPr>
        <w:t>pessimists failed to consider NATO's capacity for institu</w:t>
      </w:r>
      <w:r w:rsidRPr="00C132C5">
        <w:rPr>
          <w:u w:val="single"/>
        </w:rPr>
        <w:softHyphen/>
        <w:t>tional adaptation</w:t>
      </w:r>
      <w:r w:rsidRPr="00C132C5">
        <w:rPr>
          <w:sz w:val="14"/>
        </w:rPr>
        <w:t xml:space="preserve">. Since the end of the cold war, the alliance has begun to develop two important new functions. </w:t>
      </w:r>
      <w:r w:rsidRPr="00C132C5">
        <w:rPr>
          <w:u w:val="single"/>
        </w:rPr>
        <w:t>NATO is increasingly</w:t>
      </w:r>
      <w:r w:rsidRPr="00C132C5">
        <w:rPr>
          <w:sz w:val="14"/>
        </w:rPr>
        <w:t xml:space="preserve"> seen as having a significant role to play in </w:t>
      </w:r>
      <w:r w:rsidRPr="00C132C5">
        <w:rPr>
          <w:u w:val="single"/>
        </w:rPr>
        <w:t>containing and controlling milita</w:t>
      </w:r>
      <w:r w:rsidRPr="00C132C5">
        <w:rPr>
          <w:u w:val="single"/>
        </w:rPr>
        <w:softHyphen/>
        <w:t>rized conflicts in Central and Eastern Europe</w:t>
      </w:r>
      <w:r w:rsidRPr="00C132C5">
        <w:rPr>
          <w:sz w:val="14"/>
        </w:rPr>
        <w:t xml:space="preserve">. And, at a deeper level, </w:t>
      </w:r>
      <w:r w:rsidRPr="00C132C5">
        <w:rPr>
          <w:u w:val="single"/>
        </w:rPr>
        <w:t xml:space="preserve">it works to prevent such conflicts from arising </w:t>
      </w:r>
      <w:r w:rsidRPr="00C132C5">
        <w:rPr>
          <w:sz w:val="14"/>
        </w:rPr>
        <w:t xml:space="preserve">at all </w:t>
      </w:r>
      <w:r w:rsidRPr="00C132C5">
        <w:rPr>
          <w:u w:val="single"/>
        </w:rPr>
        <w:t>by</w:t>
      </w:r>
      <w:r w:rsidRPr="00C132C5">
        <w:rPr>
          <w:sz w:val="14"/>
        </w:rPr>
        <w:t xml:space="preserve"> actively </w:t>
      </w:r>
      <w:r w:rsidRPr="00C132C5">
        <w:rPr>
          <w:u w:val="single"/>
        </w:rPr>
        <w:t>pro</w:t>
      </w:r>
      <w:r w:rsidRPr="00C132C5">
        <w:rPr>
          <w:u w:val="single"/>
        </w:rPr>
        <w:softHyphen/>
        <w:t>moting stability</w:t>
      </w:r>
      <w:r w:rsidRPr="00C132C5">
        <w:rPr>
          <w:sz w:val="14"/>
        </w:rPr>
        <w:t xml:space="preserve"> within the former Soviet bloc. Above all, NATO pessimists overlooked the valuable intra-alliance functions that the alliance has always performed and that remain rele</w:t>
      </w:r>
      <w:r w:rsidRPr="00C132C5">
        <w:rPr>
          <w:sz w:val="14"/>
        </w:rPr>
        <w:softHyphen/>
        <w:t>vant after the cold war. Most importantly, NATO has helped stabilize Western Europe, whose states had often been bitter rivals in the past. By damping the security dilemma and providing an institutional mech</w:t>
      </w:r>
      <w:r w:rsidRPr="00C132C5">
        <w:rPr>
          <w:sz w:val="14"/>
        </w:rPr>
        <w:softHyphen/>
        <w:t xml:space="preserve">anism for the development of common security policies, </w:t>
      </w:r>
      <w:r w:rsidRPr="00C132C5">
        <w:rPr>
          <w:u w:val="single"/>
        </w:rPr>
        <w:t>NATO has contributed to making the use of force in relations among the countries of the region virtually inconceivable</w:t>
      </w:r>
      <w:r w:rsidRPr="00C132C5">
        <w:rPr>
          <w:sz w:val="14"/>
        </w:rPr>
        <w:t xml:space="preserve">. In all these ways, NATO clearly serves the interests of its European members. But even the United States has a significant stake in preserving a peaceful and prosperous Europe. In addition to strong transatlantic historical and cultural ties, American economic interests in Europe— as a leading market for U.S. products, as a source of valuable imports, and as the host for considerable direct foreign investment by American companies — remain substantial. If history is any guide, moreover, </w:t>
      </w:r>
      <w:r w:rsidRPr="00C132C5">
        <w:rPr>
          <w:u w:val="single"/>
        </w:rPr>
        <w:t>the United States could easily be drawn into a future major war in Europe, the consequences of which would likely be even more devastating than those of the past, given the existence of nuclear weapons</w:t>
      </w:r>
      <w:r w:rsidRPr="00C132C5">
        <w:rPr>
          <w:sz w:val="14"/>
        </w:rPr>
        <w:t>.11</w:t>
      </w:r>
    </w:p>
    <w:p w:rsidR="009710F2" w:rsidRDefault="009710F2" w:rsidP="00714E2D"/>
    <w:p w:rsidR="00EE134E" w:rsidRDefault="009710F2" w:rsidP="00C641C7">
      <w:pPr>
        <w:pStyle w:val="Heading3"/>
      </w:pPr>
      <w:r>
        <w:t>2NC Impact Block</w:t>
      </w:r>
    </w:p>
    <w:p w:rsidR="009710F2" w:rsidRDefault="009710F2" w:rsidP="00714E2D"/>
    <w:p w:rsidR="009710F2" w:rsidRPr="00C641C7" w:rsidRDefault="009710F2" w:rsidP="00714E2D">
      <w:pPr>
        <w:rPr>
          <w:b/>
        </w:rPr>
      </w:pPr>
      <w:r w:rsidRPr="00C641C7">
        <w:rPr>
          <w:b/>
        </w:rPr>
        <w:t>Extend our 1NC Collins evidence—there are three impacts—</w:t>
      </w:r>
    </w:p>
    <w:p w:rsidR="009710F2" w:rsidRPr="00C641C7" w:rsidRDefault="009710F2" w:rsidP="00714E2D">
      <w:pPr>
        <w:rPr>
          <w:b/>
        </w:rPr>
      </w:pPr>
    </w:p>
    <w:p w:rsidR="009710F2" w:rsidRPr="00C641C7" w:rsidRDefault="009710F2" w:rsidP="00714E2D">
      <w:pPr>
        <w:rPr>
          <w:b/>
        </w:rPr>
      </w:pPr>
      <w:r w:rsidRPr="00C641C7">
        <w:rPr>
          <w:b/>
        </w:rPr>
        <w:t>First, collapse of the Iran deal alienates European allies, which causes a permanent rift in NATO and crushes further cooperation. The impact is a return to power politics in Europe and a nuclear war, which is our Duffield evidence</w:t>
      </w:r>
    </w:p>
    <w:p w:rsidR="009710F2" w:rsidRDefault="009710F2" w:rsidP="00714E2D"/>
    <w:p w:rsidR="009710F2" w:rsidRDefault="009710F2" w:rsidP="00C641C7">
      <w:pPr>
        <w:pStyle w:val="Heading4"/>
      </w:pPr>
      <w:r>
        <w:t>Second, collapse of the deal causes worldwide proliferation by undermining US credibility. That causes global nuclear war.</w:t>
      </w:r>
    </w:p>
    <w:p w:rsidR="00E55E88" w:rsidRPr="00BD424D" w:rsidRDefault="00E55E88" w:rsidP="00E55E88">
      <w:r w:rsidRPr="00BD424D">
        <w:rPr>
          <w:b/>
          <w:bCs/>
        </w:rPr>
        <w:t xml:space="preserve">UTGOFF 2002, </w:t>
      </w:r>
      <w:r w:rsidRPr="00BD424D">
        <w:rPr>
          <w:sz w:val="14"/>
        </w:rPr>
        <w:t xml:space="preserve">Deputy Director of the Strategy, Forces, and Resources Division of the Institute for Defense Analysis, </w:t>
      </w:r>
      <w:r w:rsidRPr="00BD424D">
        <w:rPr>
          <w:bCs/>
          <w:sz w:val="14"/>
        </w:rPr>
        <w:t xml:space="preserve">2002, </w:t>
      </w:r>
      <w:r w:rsidRPr="00BD424D">
        <w:rPr>
          <w:sz w:val="14"/>
        </w:rPr>
        <w:t xml:space="preserve">Victor, </w:t>
      </w:r>
      <w:proofErr w:type="gramStart"/>
      <w:r w:rsidRPr="00BD424D">
        <w:rPr>
          <w:sz w:val="14"/>
        </w:rPr>
        <w:t>Summer</w:t>
      </w:r>
      <w:proofErr w:type="gramEnd"/>
      <w:r w:rsidRPr="00BD424D">
        <w:rPr>
          <w:sz w:val="14"/>
        </w:rPr>
        <w:t xml:space="preserve">, “Proliferation, Missile Defense and American Ambitions” </w:t>
      </w:r>
    </w:p>
    <w:p w:rsidR="00E55E88" w:rsidRDefault="00E55E88" w:rsidP="00E55E88">
      <w:r w:rsidRPr="00BD424D">
        <w:rPr>
          <w:sz w:val="14"/>
        </w:rPr>
        <w:t xml:space="preserve">In sum, </w:t>
      </w:r>
      <w:r w:rsidRPr="00BD424D">
        <w:rPr>
          <w:u w:val="single"/>
        </w:rPr>
        <w:t>wildfire proliferation is likely to lead to an occasional shoot-out with nuclear weapons</w:t>
      </w:r>
      <w:r w:rsidRPr="00BD424D">
        <w:rPr>
          <w:sz w:val="14"/>
        </w:rPr>
        <w:t xml:space="preserve">, and that </w:t>
      </w:r>
      <w:r w:rsidRPr="00BD424D">
        <w:rPr>
          <w:u w:val="single"/>
        </w:rPr>
        <w:t xml:space="preserve">such shoot-outs will have a substantial probability of escalating to the </w:t>
      </w:r>
      <w:r w:rsidRPr="00BD424D">
        <w:rPr>
          <w:bCs/>
          <w:u w:val="single"/>
        </w:rPr>
        <w:t>maximum destruction possible</w:t>
      </w:r>
      <w:r w:rsidRPr="00BD424D">
        <w:rPr>
          <w:bCs/>
          <w:sz w:val="14"/>
        </w:rPr>
        <w:t xml:space="preserve"> </w:t>
      </w:r>
      <w:r w:rsidRPr="00BD424D">
        <w:rPr>
          <w:sz w:val="14"/>
        </w:rPr>
        <w:t xml:space="preserve">with the weapons at hand. </w:t>
      </w:r>
      <w:r w:rsidRPr="00BD424D">
        <w:rPr>
          <w:u w:val="single"/>
        </w:rPr>
        <w:t xml:space="preserve">Unless nuclear proliferation is stopped, we are headed toward a world that will mirror the </w:t>
      </w:r>
      <w:r w:rsidRPr="00BD424D">
        <w:rPr>
          <w:bCs/>
          <w:u w:val="single"/>
        </w:rPr>
        <w:t>American Wild West</w:t>
      </w:r>
      <w:r w:rsidRPr="00BD424D">
        <w:rPr>
          <w:bCs/>
          <w:sz w:val="14"/>
        </w:rPr>
        <w:t xml:space="preserve"> </w:t>
      </w:r>
      <w:r w:rsidRPr="00BD424D">
        <w:rPr>
          <w:sz w:val="14"/>
        </w:rPr>
        <w:t xml:space="preserve">of the late 1800’s. </w:t>
      </w:r>
      <w:r w:rsidRPr="00BD424D">
        <w:rPr>
          <w:u w:val="single"/>
        </w:rPr>
        <w:t>With</w:t>
      </w:r>
      <w:r w:rsidRPr="00BD424D">
        <w:rPr>
          <w:sz w:val="14"/>
        </w:rPr>
        <w:t xml:space="preserve"> most, if not </w:t>
      </w:r>
      <w:r w:rsidRPr="00BD424D">
        <w:rPr>
          <w:u w:val="single"/>
        </w:rPr>
        <w:t>all, nations wearing nuclear ‘six-shooters’ on their hips</w:t>
      </w:r>
      <w:r w:rsidRPr="00BD424D">
        <w:rPr>
          <w:sz w:val="14"/>
        </w:rPr>
        <w:t xml:space="preserve">, the world may even be a more polite place then it is today, but </w:t>
      </w:r>
      <w:r w:rsidRPr="00BD424D">
        <w:rPr>
          <w:u w:val="single"/>
        </w:rPr>
        <w:t xml:space="preserve">every once in a while we will all gather on a hill to bury the bodies of dead cities or even </w:t>
      </w:r>
      <w:r w:rsidRPr="00BD424D">
        <w:rPr>
          <w:bCs/>
          <w:u w:val="single"/>
        </w:rPr>
        <w:t>whole nations</w:t>
      </w:r>
      <w:r w:rsidRPr="00BD424D">
        <w:rPr>
          <w:u w:val="single"/>
        </w:rPr>
        <w:t>.</w:t>
      </w:r>
    </w:p>
    <w:p w:rsidR="00E55E88" w:rsidRDefault="00E55E88" w:rsidP="00E55E88"/>
    <w:p w:rsidR="00E55E88" w:rsidRDefault="00E55E88" w:rsidP="00E55E88">
      <w:pPr>
        <w:pStyle w:val="Heading4"/>
      </w:pPr>
      <w:r>
        <w:t>Third, Iran would nuclearize, which causes Israeli first strike</w:t>
      </w:r>
    </w:p>
    <w:p w:rsidR="00E55E88" w:rsidRPr="00C641C7" w:rsidRDefault="00C641C7" w:rsidP="00C641C7">
      <w:pPr>
        <w:rPr>
          <w:sz w:val="20"/>
        </w:rPr>
      </w:pPr>
      <w:r w:rsidRPr="00C641C7">
        <w:rPr>
          <w:rStyle w:val="Style13ptBold"/>
        </w:rPr>
        <w:t>HENDEL 2012</w:t>
      </w:r>
      <w:r>
        <w:t xml:space="preserve"> </w:t>
      </w:r>
      <w:r w:rsidRPr="00C641C7">
        <w:rPr>
          <w:sz w:val="20"/>
        </w:rPr>
        <w:t>(</w:t>
      </w:r>
      <w:proofErr w:type="spellStart"/>
      <w:r w:rsidRPr="00C641C7">
        <w:rPr>
          <w:sz w:val="20"/>
        </w:rPr>
        <w:t>Yoaz</w:t>
      </w:r>
      <w:proofErr w:type="spellEnd"/>
      <w:r w:rsidRPr="00C641C7">
        <w:rPr>
          <w:sz w:val="20"/>
        </w:rPr>
        <w:t xml:space="preserve">, military historian who has lectured at Bar </w:t>
      </w:r>
      <w:proofErr w:type="spellStart"/>
      <w:r w:rsidRPr="00C641C7">
        <w:rPr>
          <w:sz w:val="20"/>
        </w:rPr>
        <w:t>Ilan</w:t>
      </w:r>
      <w:proofErr w:type="spellEnd"/>
      <w:r w:rsidRPr="00C641C7">
        <w:rPr>
          <w:sz w:val="20"/>
        </w:rPr>
        <w:t xml:space="preserve"> University and written on strategic affairs “</w:t>
      </w:r>
      <w:r w:rsidRPr="00C641C7">
        <w:rPr>
          <w:sz w:val="20"/>
        </w:rPr>
        <w:t>Iran's Nukes and Israel's Dilemma</w:t>
      </w:r>
      <w:r w:rsidRPr="00C641C7">
        <w:rPr>
          <w:sz w:val="20"/>
        </w:rPr>
        <w:t xml:space="preserve"> </w:t>
      </w:r>
      <w:r w:rsidRPr="00C641C7">
        <w:rPr>
          <w:sz w:val="20"/>
        </w:rPr>
        <w:t>Israeli Defense</w:t>
      </w:r>
      <w:r w:rsidRPr="00C641C7">
        <w:rPr>
          <w:sz w:val="20"/>
        </w:rPr>
        <w:t xml:space="preserve">” Middle East Quarterly, </w:t>
      </w:r>
      <w:proofErr w:type="gramStart"/>
      <w:r w:rsidRPr="00C641C7">
        <w:rPr>
          <w:sz w:val="20"/>
        </w:rPr>
        <w:t>Winter</w:t>
      </w:r>
      <w:proofErr w:type="gramEnd"/>
      <w:r w:rsidRPr="00C641C7">
        <w:rPr>
          <w:sz w:val="20"/>
        </w:rPr>
        <w:t>, http://www.meforum.org/3139/iran-nuclear-weapons-israel)</w:t>
      </w:r>
    </w:p>
    <w:p w:rsidR="00C641C7" w:rsidRPr="00C641C7" w:rsidRDefault="00C641C7" w:rsidP="00E55E88">
      <w:pPr>
        <w:rPr>
          <w:sz w:val="16"/>
        </w:rPr>
      </w:pPr>
      <w:r w:rsidRPr="00C641C7">
        <w:rPr>
          <w:u w:val="single"/>
        </w:rPr>
        <w:t>The Israelis will ultimately have to choose between launching an attack likely to spark a large-scale regional conflict and allowing Iran to go nuclear</w:t>
      </w:r>
      <w:r w:rsidRPr="00C641C7">
        <w:rPr>
          <w:sz w:val="16"/>
        </w:rPr>
        <w:t xml:space="preserve"> with dire long-term implications. </w:t>
      </w:r>
      <w:r w:rsidRPr="00C641C7">
        <w:rPr>
          <w:u w:val="single"/>
        </w:rPr>
        <w:t>Notwithstanding some disagreement</w:t>
      </w:r>
      <w:r w:rsidRPr="00C641C7">
        <w:rPr>
          <w:sz w:val="16"/>
        </w:rPr>
        <w:t xml:space="preserve"> about the immediacy of the threat and possible repercussions, </w:t>
      </w:r>
      <w:r w:rsidRPr="00C641C7">
        <w:rPr>
          <w:u w:val="single"/>
        </w:rPr>
        <w:t>the large majority</w:t>
      </w:r>
      <w:r w:rsidRPr="00C641C7">
        <w:rPr>
          <w:sz w:val="16"/>
        </w:rPr>
        <w:t xml:space="preserve"> of Israelis </w:t>
      </w:r>
      <w:r w:rsidRPr="00C641C7">
        <w:rPr>
          <w:u w:val="single"/>
        </w:rPr>
        <w:t>favor military action</w:t>
      </w:r>
      <w:r w:rsidRPr="00C641C7">
        <w:rPr>
          <w:sz w:val="16"/>
        </w:rPr>
        <w:t xml:space="preserve"> over living with the ubiquitous threat of nuclear annihilation.</w:t>
      </w:r>
    </w:p>
    <w:p w:rsidR="00C641C7" w:rsidRDefault="00C641C7" w:rsidP="00E55E88"/>
    <w:p w:rsidR="00E55E88" w:rsidRDefault="00E55E88" w:rsidP="00E55E88">
      <w:pPr>
        <w:pStyle w:val="Heading4"/>
      </w:pPr>
      <w:r>
        <w:t>That would kill 40 million people even if it didn’t escalate</w:t>
      </w:r>
    </w:p>
    <w:p w:rsidR="00E55E88" w:rsidRPr="00E55E88" w:rsidRDefault="00E55E88" w:rsidP="00E55E88">
      <w:pPr>
        <w:rPr>
          <w:sz w:val="20"/>
        </w:rPr>
      </w:pPr>
      <w:r w:rsidRPr="00E55E88">
        <w:rPr>
          <w:rStyle w:val="Style13ptBold"/>
        </w:rPr>
        <w:t>FOX NEWS 2007</w:t>
      </w:r>
      <w:r>
        <w:t xml:space="preserve"> </w:t>
      </w:r>
      <w:r w:rsidRPr="00E55E88">
        <w:rPr>
          <w:sz w:val="20"/>
        </w:rPr>
        <w:t xml:space="preserve">(Report: Iran Would Suffer Up to 20 Million Casualties in Nuclear War </w:t>
      </w:r>
      <w:proofErr w:type="gramStart"/>
      <w:r w:rsidRPr="00E55E88">
        <w:rPr>
          <w:sz w:val="20"/>
        </w:rPr>
        <w:t>With</w:t>
      </w:r>
      <w:proofErr w:type="gramEnd"/>
      <w:r w:rsidRPr="00E55E88">
        <w:rPr>
          <w:sz w:val="20"/>
        </w:rPr>
        <w:t xml:space="preserve"> Israel, Dec 24, http://www.foxnews.com/story/2007/12/24/report-iran-would-suffer-up-to-20-million-casualties-in-nuclear-war-with-israel.html)</w:t>
      </w:r>
    </w:p>
    <w:p w:rsidR="00E55E88" w:rsidRPr="00E55E88" w:rsidRDefault="00E55E88" w:rsidP="00E55E88">
      <w:pPr>
        <w:rPr>
          <w:sz w:val="16"/>
        </w:rPr>
      </w:pPr>
      <w:r w:rsidRPr="00E55E88">
        <w:rPr>
          <w:sz w:val="16"/>
        </w:rPr>
        <w:t>An estimated 16-</w:t>
      </w:r>
      <w:r w:rsidRPr="00E55E88">
        <w:rPr>
          <w:u w:val="single"/>
        </w:rPr>
        <w:t>20 million Iranians would die in a nuclear war with Israel</w:t>
      </w:r>
      <w:r w:rsidRPr="00E55E88">
        <w:rPr>
          <w:sz w:val="16"/>
        </w:rPr>
        <w:t>, according to a report issued by a respected Wa</w:t>
      </w:r>
      <w:r w:rsidRPr="00E55E88">
        <w:rPr>
          <w:sz w:val="16"/>
        </w:rPr>
        <w:t>shington think tank.</w:t>
      </w:r>
    </w:p>
    <w:p w:rsidR="00E55E88" w:rsidRPr="00E55E88" w:rsidRDefault="00E55E88" w:rsidP="00E55E88">
      <w:pPr>
        <w:rPr>
          <w:sz w:val="16"/>
        </w:rPr>
      </w:pPr>
      <w:r w:rsidRPr="00E55E88">
        <w:rPr>
          <w:sz w:val="16"/>
        </w:rPr>
        <w:t>The Center for Strategic and International Studies (CSIS) also estimates that between 200,000 and 800,000 Israelis would be killed, the Jerusalem Post reported.</w:t>
      </w:r>
    </w:p>
    <w:p w:rsidR="00E55E88" w:rsidRPr="00E55E88" w:rsidRDefault="00E55E88" w:rsidP="00E55E88">
      <w:pPr>
        <w:rPr>
          <w:sz w:val="16"/>
        </w:rPr>
      </w:pPr>
      <w:r w:rsidRPr="00E55E88">
        <w:rPr>
          <w:sz w:val="16"/>
        </w:rPr>
        <w:t>Click here to read t</w:t>
      </w:r>
      <w:r w:rsidRPr="00E55E88">
        <w:rPr>
          <w:sz w:val="16"/>
        </w:rPr>
        <w:t>he story in the Jerusalem Post.</w:t>
      </w:r>
    </w:p>
    <w:p w:rsidR="00E55E88" w:rsidRPr="00E55E88" w:rsidRDefault="00E55E88" w:rsidP="00E55E88">
      <w:pPr>
        <w:rPr>
          <w:sz w:val="16"/>
        </w:rPr>
      </w:pPr>
      <w:r w:rsidRPr="00E55E88">
        <w:rPr>
          <w:sz w:val="16"/>
        </w:rPr>
        <w:t>Click here to visit the CSIS Web site.</w:t>
      </w:r>
    </w:p>
    <w:p w:rsidR="00E55E88" w:rsidRPr="00E55E88" w:rsidRDefault="00E55E88" w:rsidP="00E55E88">
      <w:pPr>
        <w:rPr>
          <w:sz w:val="16"/>
        </w:rPr>
      </w:pPr>
      <w:r w:rsidRPr="00E55E88">
        <w:rPr>
          <w:sz w:val="16"/>
        </w:rPr>
        <w:t xml:space="preserve">The report, which is theoretical and based on limited verified knowledge of Israel's and Iran's nuclear capability, paints a </w:t>
      </w:r>
      <w:r w:rsidRPr="00E55E88">
        <w:rPr>
          <w:sz w:val="16"/>
        </w:rPr>
        <w:t>bleak picture for both nations.</w:t>
      </w:r>
    </w:p>
    <w:p w:rsidR="00E55E88" w:rsidRPr="00E55E88" w:rsidRDefault="00E55E88" w:rsidP="00E55E88">
      <w:pPr>
        <w:rPr>
          <w:sz w:val="16"/>
        </w:rPr>
      </w:pPr>
      <w:r w:rsidRPr="00E55E88">
        <w:rPr>
          <w:sz w:val="16"/>
        </w:rPr>
        <w:t xml:space="preserve">It estimates that a </w:t>
      </w:r>
      <w:r w:rsidRPr="00E55E88">
        <w:rPr>
          <w:u w:val="single"/>
        </w:rPr>
        <w:t>nuclear war would</w:t>
      </w:r>
      <w:r w:rsidRPr="00E55E88">
        <w:rPr>
          <w:sz w:val="16"/>
        </w:rPr>
        <w:t xml:space="preserve"> last approximately three weeks and ultimately </w:t>
      </w:r>
      <w:r w:rsidRPr="00E55E88">
        <w:rPr>
          <w:u w:val="single"/>
        </w:rPr>
        <w:t>end with the annihilation of Iran</w:t>
      </w:r>
      <w:r w:rsidRPr="00E55E88">
        <w:rPr>
          <w:sz w:val="16"/>
        </w:rPr>
        <w:t>, based on Israel's alleged possession of sophisticated and powerful nuclear weapons.</w:t>
      </w:r>
    </w:p>
    <w:p w:rsidR="00E55E88" w:rsidRPr="00E55E88" w:rsidRDefault="00E55E88" w:rsidP="00E55E88">
      <w:pPr>
        <w:rPr>
          <w:sz w:val="16"/>
        </w:rPr>
      </w:pPr>
      <w:r w:rsidRPr="00E55E88">
        <w:rPr>
          <w:sz w:val="16"/>
        </w:rPr>
        <w:t>The report does not predict the number of deaths due</w:t>
      </w:r>
      <w:r w:rsidRPr="00E55E88">
        <w:rPr>
          <w:sz w:val="16"/>
        </w:rPr>
        <w:t xml:space="preserve"> to nuclear fallout.</w:t>
      </w:r>
    </w:p>
    <w:p w:rsidR="00E55E88" w:rsidRPr="00E55E88" w:rsidRDefault="00E55E88" w:rsidP="00E55E88">
      <w:pPr>
        <w:rPr>
          <w:sz w:val="16"/>
        </w:rPr>
      </w:pPr>
      <w:r w:rsidRPr="00E55E88">
        <w:rPr>
          <w:sz w:val="16"/>
        </w:rPr>
        <w:t>It lists possible targets for an Iranian strike as Tel Aviv and Haifa, while the list of probable targets in Iran includes Tehran and Tabriz.</w:t>
      </w:r>
    </w:p>
    <w:p w:rsidR="00E55E88" w:rsidRPr="00E55E88" w:rsidRDefault="00E55E88" w:rsidP="00E55E88">
      <w:pPr>
        <w:rPr>
          <w:sz w:val="16"/>
        </w:rPr>
      </w:pPr>
      <w:r w:rsidRPr="00E55E88">
        <w:rPr>
          <w:sz w:val="16"/>
        </w:rPr>
        <w:t>The report also points to Israel's Arrow missile defense system as an obstacle facing any I</w:t>
      </w:r>
      <w:r w:rsidRPr="00E55E88">
        <w:rPr>
          <w:sz w:val="16"/>
        </w:rPr>
        <w:t>ranian strike.</w:t>
      </w:r>
    </w:p>
    <w:p w:rsidR="00E55E88" w:rsidRPr="00E55E88" w:rsidRDefault="00E55E88" w:rsidP="00E55E88">
      <w:pPr>
        <w:rPr>
          <w:sz w:val="16"/>
        </w:rPr>
      </w:pPr>
      <w:r w:rsidRPr="00E55E88">
        <w:rPr>
          <w:u w:val="single"/>
        </w:rPr>
        <w:t>Another scenario includes Syria coming to Iran's defense with chemical and biological warheads launched at Israeli targets</w:t>
      </w:r>
      <w:r w:rsidRPr="00E55E88">
        <w:rPr>
          <w:sz w:val="16"/>
        </w:rPr>
        <w:t xml:space="preserve">. Up to 800,000 Israelis would be killed if that were to happen, according to the report. Syria, however, would be forced to grapple </w:t>
      </w:r>
      <w:r w:rsidRPr="00E55E88">
        <w:rPr>
          <w:u w:val="single"/>
        </w:rPr>
        <w:t>with the deaths of</w:t>
      </w:r>
      <w:r w:rsidRPr="00E55E88">
        <w:rPr>
          <w:sz w:val="16"/>
        </w:rPr>
        <w:t xml:space="preserve"> approximately </w:t>
      </w:r>
      <w:r w:rsidRPr="00E55E88">
        <w:rPr>
          <w:u w:val="single"/>
        </w:rPr>
        <w:t>18 million</w:t>
      </w:r>
      <w:r w:rsidRPr="00E55E88">
        <w:rPr>
          <w:sz w:val="16"/>
        </w:rPr>
        <w:t xml:space="preserve"> of its citizens </w:t>
      </w:r>
      <w:r w:rsidRPr="00E55E88">
        <w:rPr>
          <w:u w:val="single"/>
        </w:rPr>
        <w:t>if Israel responded</w:t>
      </w:r>
      <w:r w:rsidRPr="00E55E88">
        <w:rPr>
          <w:sz w:val="16"/>
        </w:rPr>
        <w:t xml:space="preserve"> with its nuclear arsenal, the Post reported.</w:t>
      </w:r>
    </w:p>
    <w:p w:rsidR="00E55E88" w:rsidRDefault="00E55E88" w:rsidP="00E55E88"/>
    <w:p w:rsidR="00E55E88" w:rsidRPr="00E55E88" w:rsidRDefault="00E55E88" w:rsidP="00E55E88">
      <w:pPr>
        <w:pStyle w:val="Heading4"/>
      </w:pPr>
      <w:r>
        <w:t>And escalation would occur—global nuclear war</w:t>
      </w:r>
    </w:p>
    <w:p w:rsidR="00E55E88" w:rsidRPr="00704F32" w:rsidRDefault="00E55E88" w:rsidP="00E55E88">
      <w:pPr>
        <w:rPr>
          <w:sz w:val="14"/>
        </w:rPr>
      </w:pPr>
      <w:r>
        <w:rPr>
          <w:b/>
          <w:bCs/>
        </w:rPr>
        <w:t>PRIMAKOV 200</w:t>
      </w:r>
      <w:r w:rsidRPr="00704F32">
        <w:rPr>
          <w:b/>
          <w:bCs/>
        </w:rPr>
        <w:t>9 </w:t>
      </w:r>
      <w:r>
        <w:rPr>
          <w:sz w:val="14"/>
        </w:rPr>
        <w:t>(</w:t>
      </w:r>
      <w:r w:rsidRPr="00704F32">
        <w:rPr>
          <w:sz w:val="14"/>
        </w:rPr>
        <w:t xml:space="preserve"> Yevgeny, President of the Chamber of Commerce and Industry of the Russian Federation; Member of the Russian Academy of Sciences;</w:t>
      </w:r>
      <w:r>
        <w:rPr>
          <w:sz w:val="14"/>
        </w:rPr>
        <w:t xml:space="preserve"> former Prime Minister of Russia,</w:t>
      </w:r>
      <w:r w:rsidRPr="00704F32">
        <w:rPr>
          <w:sz w:val="14"/>
        </w:rPr>
        <w:t xml:space="preserve"> This article is based on the scientific report for which the author was awarded the </w:t>
      </w:r>
      <w:proofErr w:type="spellStart"/>
      <w:r w:rsidRPr="00704F32">
        <w:rPr>
          <w:sz w:val="14"/>
        </w:rPr>
        <w:t>Lomonosov</w:t>
      </w:r>
      <w:proofErr w:type="spellEnd"/>
      <w:r w:rsidRPr="00704F32">
        <w:rPr>
          <w:sz w:val="14"/>
        </w:rPr>
        <w:t xml:space="preserve"> Gold Medal of the Russian Academy of Sciences in 2008, “The Middle East Problem in the Conte</w:t>
      </w:r>
      <w:r>
        <w:rPr>
          <w:sz w:val="14"/>
        </w:rPr>
        <w:t xml:space="preserve">xt of International Relations” </w:t>
      </w:r>
      <w:r w:rsidRPr="00E55E88">
        <w:rPr>
          <w:sz w:val="14"/>
        </w:rPr>
        <w:t>http://mercury.ethz.ch/serviceengine/Files/ISN/105702/ichaptersection_singledocument/71a40dca-23cb-411d-9c5d-a7ce495e2522/en/12.pdf</w:t>
      </w:r>
      <w:r>
        <w:rPr>
          <w:sz w:val="14"/>
        </w:rPr>
        <w:t>]</w:t>
      </w:r>
    </w:p>
    <w:p w:rsidR="00E55E88" w:rsidRPr="00704F32" w:rsidRDefault="00E55E88" w:rsidP="00E55E88">
      <w:pPr>
        <w:rPr>
          <w:sz w:val="14"/>
        </w:rPr>
      </w:pPr>
      <w:r w:rsidRPr="00704F32">
        <w:rPr>
          <w:sz w:val="14"/>
        </w:rPr>
        <w:t>The </w:t>
      </w:r>
      <w:r w:rsidRPr="00704F32">
        <w:rPr>
          <w:u w:val="single"/>
        </w:rPr>
        <w:t>Middle East conflict is unparalleled in</w:t>
      </w:r>
      <w:r w:rsidRPr="00704F32">
        <w:rPr>
          <w:sz w:val="14"/>
        </w:rPr>
        <w:t> terms of </w:t>
      </w:r>
      <w:r w:rsidRPr="00704F32">
        <w:rPr>
          <w:u w:val="single"/>
        </w:rPr>
        <w:t>its potential for spreading globally. During the Cold War,</w:t>
      </w:r>
      <w:r w:rsidRPr="00704F32">
        <w:rPr>
          <w:sz w:val="14"/>
        </w:rPr>
        <w:t xml:space="preserve"> amid which the Arab-Israeli conflict evolved, </w:t>
      </w:r>
      <w:r w:rsidRPr="00704F32">
        <w:rPr>
          <w:u w:val="single"/>
        </w:rPr>
        <w:t>the two</w:t>
      </w:r>
      <w:r w:rsidRPr="00704F32">
        <w:rPr>
          <w:sz w:val="14"/>
        </w:rPr>
        <w:t> </w:t>
      </w:r>
      <w:proofErr w:type="spellStart"/>
      <w:r w:rsidRPr="00704F32">
        <w:rPr>
          <w:sz w:val="14"/>
        </w:rPr>
        <w:t>opposing</w:t>
      </w:r>
      <w:r w:rsidRPr="00704F32">
        <w:rPr>
          <w:u w:val="single"/>
        </w:rPr>
        <w:t>superpowers</w:t>
      </w:r>
      <w:proofErr w:type="spellEnd"/>
      <w:r w:rsidRPr="00704F32">
        <w:rPr>
          <w:sz w:val="14"/>
        </w:rPr>
        <w:t>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w:t>
      </w:r>
      <w:r w:rsidRPr="00704F32">
        <w:rPr>
          <w:i/>
          <w:iCs/>
          <w:sz w:val="14"/>
        </w:rPr>
        <w:t>Liberty </w:t>
      </w:r>
      <w:r w:rsidRPr="00704F32">
        <w:rPr>
          <w:sz w:val="14"/>
        </w:rPr>
        <w:t xml:space="preserve">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w:t>
      </w:r>
      <w:proofErr w:type="spellStart"/>
      <w:r w:rsidRPr="00704F32">
        <w:rPr>
          <w:sz w:val="14"/>
        </w:rPr>
        <w:t>Dobrynin</w:t>
      </w:r>
      <w:proofErr w:type="spellEnd"/>
      <w:r w:rsidRPr="00704F32">
        <w:rPr>
          <w:sz w:val="14"/>
        </w:rPr>
        <w:t xml:space="preserve"> that this was done largely for domestic considerations and should not be seen by Moscow as a hostile act. In a private conversation with </w:t>
      </w:r>
      <w:proofErr w:type="spellStart"/>
      <w:r w:rsidRPr="00704F32">
        <w:rPr>
          <w:sz w:val="14"/>
        </w:rPr>
        <w:t>Dobrynin</w:t>
      </w:r>
      <w:proofErr w:type="spellEnd"/>
      <w:r w:rsidRPr="00704F32">
        <w:rPr>
          <w:sz w:val="14"/>
        </w:rPr>
        <w:t xml:space="preserve">,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w:t>
      </w:r>
      <w:proofErr w:type="spellStart"/>
      <w:r w:rsidRPr="00704F32">
        <w:rPr>
          <w:sz w:val="14"/>
        </w:rPr>
        <w:t>Grechko</w:t>
      </w:r>
      <w:proofErr w:type="spellEnd"/>
      <w:r w:rsidRPr="00704F32">
        <w:rPr>
          <w:sz w:val="14"/>
        </w:rPr>
        <w:t xml:space="preserve">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t>
      </w:r>
      <w:r w:rsidRPr="00704F32">
        <w:rPr>
          <w:u w:val="single"/>
        </w:rPr>
        <w:t>world did not allow the Middle East conflict to escalate into a global confrontation</w:t>
      </w:r>
      <w:r w:rsidRPr="00704F32">
        <w:rPr>
          <w:sz w:val="14"/>
        </w:rPr>
        <w:t>. </w:t>
      </w:r>
      <w:r w:rsidRPr="00704F32">
        <w:rPr>
          <w:u w:val="single"/>
        </w:rPr>
        <w:t>After the</w:t>
      </w:r>
      <w:r w:rsidRPr="00704F32">
        <w:rPr>
          <w:sz w:val="14"/>
        </w:rPr>
        <w:t> end of the </w:t>
      </w:r>
      <w:r w:rsidRPr="00704F32">
        <w:rPr>
          <w:u w:val="single"/>
        </w:rPr>
        <w:t>Cold War, some</w:t>
      </w:r>
      <w:r w:rsidRPr="00704F32">
        <w:rPr>
          <w:sz w:val="14"/>
        </w:rPr>
        <w:t> scholars and political observers </w:t>
      </w:r>
      <w:r w:rsidRPr="00704F32">
        <w:rPr>
          <w:u w:val="single"/>
        </w:rPr>
        <w:t>concluded that a real threat</w:t>
      </w:r>
      <w:r w:rsidRPr="00704F32">
        <w:rPr>
          <w:sz w:val="14"/>
        </w:rPr>
        <w:t> of the Arab-Israeli conflict going beyond regional frameworks </w:t>
      </w:r>
      <w:r w:rsidRPr="00704F32">
        <w:rPr>
          <w:u w:val="single"/>
        </w:rPr>
        <w:t>ceased</w:t>
      </w:r>
      <w:r w:rsidRPr="00704F32">
        <w:rPr>
          <w:sz w:val="14"/>
        </w:rPr>
        <w:t> to exist. However,</w:t>
      </w:r>
      <w:r w:rsidRPr="00704F32">
        <w:rPr>
          <w:u w:val="single"/>
        </w:rPr>
        <w:t> in the 21st century this conclusion no longer conforms to the reality.</w:t>
      </w:r>
      <w:r w:rsidRPr="00704F32">
        <w:rPr>
          <w:sz w:val="14"/>
        </w:rPr>
        <w:t xml:space="preserve"> The U.S. military operation in Iraq has changed the balance of forces in the Middle East. The </w:t>
      </w:r>
      <w:r w:rsidRPr="00704F32">
        <w:rPr>
          <w:u w:val="single"/>
        </w:rPr>
        <w:t>disappearance of the Iraqi counterbalance has brought Iran to the fore as a regional power </w:t>
      </w:r>
      <w:r w:rsidRPr="00704F32">
        <w:rPr>
          <w:sz w:val="14"/>
        </w:rPr>
        <w:t>claiming a direct role in various Middle East processes.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704F32">
        <w:rPr>
          <w:u w:val="single"/>
        </w:rPr>
        <w:t>Israel already possesses nuclear weapons </w:t>
      </w:r>
      <w:r w:rsidRPr="00704F32">
        <w:rPr>
          <w:sz w:val="14"/>
        </w:rPr>
        <w:t>and delivery vehicles. In such circumstances, the absence of a Middle East settlement opens a dangerous prospect of</w:t>
      </w:r>
      <w:r w:rsidRPr="00704F32">
        <w:rPr>
          <w:b/>
          <w:bCs/>
        </w:rPr>
        <w:t> </w:t>
      </w:r>
      <w:r w:rsidRPr="00704F32">
        <w:rPr>
          <w:u w:val="single"/>
        </w:rPr>
        <w:t>a nuclear collision in the region, which would have catastrophic consequences for the whole world</w:t>
      </w:r>
      <w:r w:rsidRPr="00704F32">
        <w:rPr>
          <w:b/>
          <w:bCs/>
        </w:rPr>
        <w:t>.</w:t>
      </w:r>
      <w:r w:rsidRPr="00704F32">
        <w:rPr>
          <w:sz w:val="14"/>
        </w:rPr>
        <w:t> 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However, fears have increased that such a strike can be launched </w:t>
      </w:r>
      <w:r w:rsidRPr="00704F32">
        <w:rPr>
          <w:i/>
          <w:iCs/>
          <w:sz w:val="14"/>
        </w:rPr>
        <w:t>Yevgeny Primakov </w:t>
      </w:r>
      <w:r w:rsidRPr="00704F32">
        <w:rPr>
          <w:sz w:val="14"/>
        </w:rPr>
        <w:t>1 3 2 RUSSIA IN GLOBAL AFFAIRS VOL. 7 • No. 3 • JULY – SEPTEMBER• 2009 by Israel, which would have unpredictable consequences for the region and beyond. It seems that President Obama’s position does not completely rule out such a possibility.</w:t>
      </w:r>
    </w:p>
    <w:p w:rsidR="00EE134E" w:rsidRDefault="00EE134E" w:rsidP="00714E2D"/>
    <w:p w:rsidR="00714E2D" w:rsidRPr="00AE2F35" w:rsidRDefault="00714E2D" w:rsidP="00714E2D"/>
    <w:p w:rsidR="00BD6464" w:rsidRDefault="00BD6464" w:rsidP="00BD6464">
      <w:pPr>
        <w:pStyle w:val="Heading3"/>
      </w:pPr>
      <w:r>
        <w:t>Link Ext—China</w:t>
      </w:r>
      <w:r w:rsidR="007344D8">
        <w:t>/ME</w:t>
      </w:r>
    </w:p>
    <w:p w:rsidR="00BD6464" w:rsidRDefault="00BD6464" w:rsidP="00BD6464"/>
    <w:p w:rsidR="00BD6464" w:rsidRDefault="00BD6464" w:rsidP="00BD6464">
      <w:pPr>
        <w:pStyle w:val="Heading4"/>
      </w:pPr>
      <w:r>
        <w:t>The plan consumes resources necessary for US engagement in the Middle East</w:t>
      </w:r>
    </w:p>
    <w:p w:rsidR="00BD6464" w:rsidRDefault="00BD6464" w:rsidP="00BD6464">
      <w:r w:rsidRPr="009059F9">
        <w:rPr>
          <w:rStyle w:val="Style13ptBold"/>
        </w:rPr>
        <w:t>GAUDILLIERE 2014</w:t>
      </w:r>
      <w:r>
        <w:t xml:space="preserve"> </w:t>
      </w:r>
      <w:r w:rsidRPr="009059F9">
        <w:rPr>
          <w:sz w:val="20"/>
        </w:rPr>
        <w:t xml:space="preserve">(Lieutenant Colonel Pierre </w:t>
      </w:r>
      <w:proofErr w:type="spellStart"/>
      <w:r w:rsidRPr="009059F9">
        <w:rPr>
          <w:sz w:val="20"/>
        </w:rPr>
        <w:t>Gaudilliere</w:t>
      </w:r>
      <w:proofErr w:type="spellEnd"/>
      <w:r w:rsidRPr="009059F9">
        <w:rPr>
          <w:sz w:val="20"/>
        </w:rPr>
        <w:t xml:space="preserve">, Office of the Chief of Staff, French Air Force, masters of aeronautical science, and from the Paris Institute of Political Studies, masters of international affairs-international security, “FROM PIVOT TO SYMMETRY? INTEGRATING AFRICA IN THE REBALANCE TO ASIA,” Lieutenant Colonel </w:t>
      </w:r>
      <w:proofErr w:type="spellStart"/>
      <w:r w:rsidRPr="009059F9">
        <w:rPr>
          <w:sz w:val="20"/>
        </w:rPr>
        <w:t>Gaudilliere’s</w:t>
      </w:r>
      <w:proofErr w:type="spellEnd"/>
      <w:r w:rsidRPr="009059F9">
        <w:rPr>
          <w:sz w:val="20"/>
        </w:rPr>
        <w:t xml:space="preserve"> thesis won the Foreign Area Officers Association writing award at the Air War College, Feb 13, 2014, http://www.faoa.org/Resources/Documents/GAUDILLIERE.pdf)</w:t>
      </w:r>
    </w:p>
    <w:p w:rsidR="00BD6464" w:rsidRPr="004403A8" w:rsidRDefault="00BD6464" w:rsidP="00BD6464">
      <w:pPr>
        <w:rPr>
          <w:sz w:val="16"/>
        </w:rPr>
      </w:pPr>
      <w:r w:rsidRPr="004403A8">
        <w:rPr>
          <w:sz w:val="16"/>
        </w:rPr>
        <w:t xml:space="preserve">At first glance, a pragmatic approach suggests that in order to be effective, the U.S. rebalance to Asia must be focused on the Western Pacific. To begin with, </w:t>
      </w:r>
      <w:r w:rsidRPr="004403A8">
        <w:rPr>
          <w:u w:val="single"/>
        </w:rPr>
        <w:t>the President</w:t>
      </w:r>
      <w:r w:rsidRPr="004403A8">
        <w:rPr>
          <w:sz w:val="16"/>
        </w:rPr>
        <w:t xml:space="preserve"> of the United States </w:t>
      </w:r>
      <w:r w:rsidRPr="004403A8">
        <w:rPr>
          <w:u w:val="single"/>
        </w:rPr>
        <w:t>presents</w:t>
      </w:r>
      <w:r>
        <w:rPr>
          <w:u w:val="single"/>
        </w:rPr>
        <w:t xml:space="preserve"> </w:t>
      </w:r>
      <w:r w:rsidRPr="004403A8">
        <w:rPr>
          <w:u w:val="single"/>
        </w:rPr>
        <w:t>the pivot to Asia as a “deliberate and strategic decision</w:t>
      </w:r>
      <w:r w:rsidRPr="004403A8">
        <w:rPr>
          <w:sz w:val="16"/>
        </w:rPr>
        <w:t xml:space="preserve">”23 following a straightforward analysis of the balance of power on the global scale and pushing U.S. interests. Indeed, he argues that Asia embodies the fastest growing region in the world, and that American interests are subsequently at stake as far as global security, prosperity, and human rights are concerned in this region. </w:t>
      </w:r>
      <w:r w:rsidRPr="004403A8">
        <w:rPr>
          <w:u w:val="single"/>
        </w:rPr>
        <w:t>This new strategy naturally translates</w:t>
      </w:r>
      <w:r>
        <w:rPr>
          <w:u w:val="single"/>
        </w:rPr>
        <w:t xml:space="preserve"> </w:t>
      </w:r>
      <w:r w:rsidRPr="004403A8">
        <w:rPr>
          <w:u w:val="single"/>
        </w:rPr>
        <w:t>into increased economic, diplomatic</w:t>
      </w:r>
      <w:r w:rsidRPr="004403A8">
        <w:rPr>
          <w:sz w:val="16"/>
        </w:rPr>
        <w:t xml:space="preserve"> and military </w:t>
      </w:r>
      <w:r w:rsidRPr="004403A8">
        <w:rPr>
          <w:u w:val="single"/>
        </w:rPr>
        <w:t>efforts</w:t>
      </w:r>
      <w:r w:rsidRPr="004403A8">
        <w:rPr>
          <w:sz w:val="16"/>
        </w:rPr>
        <w:t xml:space="preserve">, described by the Secretary of State and the Secretary of Defense. </w:t>
      </w:r>
      <w:r w:rsidRPr="004403A8">
        <w:rPr>
          <w:u w:val="single"/>
        </w:rPr>
        <w:t>However, the executive branch remains very realistic when it assesses the means</w:t>
      </w:r>
      <w:r>
        <w:rPr>
          <w:u w:val="single"/>
        </w:rPr>
        <w:t xml:space="preserve"> </w:t>
      </w:r>
      <w:r w:rsidRPr="004403A8">
        <w:rPr>
          <w:u w:val="single"/>
        </w:rPr>
        <w:t>available</w:t>
      </w:r>
      <w:r w:rsidRPr="004403A8">
        <w:rPr>
          <w:sz w:val="16"/>
        </w:rPr>
        <w:t xml:space="preserve"> for this strategic surge. </w:t>
      </w:r>
      <w:r w:rsidRPr="004403A8">
        <w:rPr>
          <w:u w:val="single"/>
        </w:rPr>
        <w:t>In the wake of Iraq and Afghanistan</w:t>
      </w:r>
      <w:r w:rsidRPr="004403A8">
        <w:rPr>
          <w:sz w:val="16"/>
        </w:rPr>
        <w:t xml:space="preserve">, “two wars that cost us dearly, in blood and treasure,”24 </w:t>
      </w:r>
      <w:r w:rsidRPr="004403A8">
        <w:rPr>
          <w:u w:val="single"/>
        </w:rPr>
        <w:t>the global financial crisis has further precipitated the capacity of America “into a</w:t>
      </w:r>
      <w:r>
        <w:rPr>
          <w:u w:val="single"/>
        </w:rPr>
        <w:t xml:space="preserve"> </w:t>
      </w:r>
      <w:r w:rsidRPr="004403A8">
        <w:rPr>
          <w:u w:val="single"/>
        </w:rPr>
        <w:t>period of unprecedented budget turmoil at home</w:t>
      </w:r>
      <w:r w:rsidRPr="004403A8">
        <w:rPr>
          <w:sz w:val="16"/>
        </w:rPr>
        <w:t xml:space="preserve">.”25 The Secretary of Defense took drastic measures: “At the same time, the United States, like many other nations, is dealing with large debt and large deficits, which has required the Department of Defense to reduce the planning budget by nearly half a trillion dollars or specifically $487 billion that were directed to be reduced by the Congress in the Budget Control Act over the next decade.”26 </w:t>
      </w:r>
      <w:r w:rsidRPr="004403A8">
        <w:rPr>
          <w:u w:val="single"/>
        </w:rPr>
        <w:t>Therefore, the President clearly describes his decision as a prioritization of</w:t>
      </w:r>
      <w:r>
        <w:rPr>
          <w:u w:val="single"/>
        </w:rPr>
        <w:t xml:space="preserve"> </w:t>
      </w:r>
      <w:r w:rsidRPr="004403A8">
        <w:rPr>
          <w:u w:val="single"/>
        </w:rPr>
        <w:t>efforts, making “the Asia Pacific a top priority</w:t>
      </w:r>
      <w:r w:rsidRPr="004403A8">
        <w:rPr>
          <w:sz w:val="16"/>
        </w:rPr>
        <w:t>. As a result, reductions in U.S. defense spending will not -- I repeat, will not -- come at the expense of the Asia Pacific.”27 And the secretary of Defense acknowledges that while crafting this new strategy requires “choices and priorities […] we [the United States] have rightly chosen to make this region a priority.”28</w:t>
      </w:r>
    </w:p>
    <w:p w:rsidR="00BD6464" w:rsidRPr="004403A8" w:rsidRDefault="00BD6464" w:rsidP="00BD6464">
      <w:pPr>
        <w:rPr>
          <w:sz w:val="16"/>
        </w:rPr>
      </w:pPr>
      <w:r w:rsidRPr="004403A8">
        <w:rPr>
          <w:u w:val="single"/>
        </w:rPr>
        <w:t xml:space="preserve">Thus, American strategy becomes, </w:t>
      </w:r>
      <w:r w:rsidRPr="004403A8">
        <w:rPr>
          <w:b/>
          <w:u w:val="single"/>
        </w:rPr>
        <w:t>of necessity</w:t>
      </w:r>
      <w:r w:rsidRPr="004403A8">
        <w:rPr>
          <w:sz w:val="16"/>
        </w:rPr>
        <w:t xml:space="preserve">, more </w:t>
      </w:r>
      <w:r w:rsidRPr="004403A8">
        <w:rPr>
          <w:b/>
          <w:u w:val="single"/>
        </w:rPr>
        <w:t>of a zero-sum game</w:t>
      </w:r>
      <w:r w:rsidRPr="004403A8">
        <w:rPr>
          <w:u w:val="single"/>
        </w:rPr>
        <w:t xml:space="preserve"> </w:t>
      </w:r>
      <w:r w:rsidRPr="004403A8">
        <w:rPr>
          <w:b/>
          <w:u w:val="single"/>
        </w:rPr>
        <w:t>emphasizing its</w:t>
      </w:r>
      <w:r>
        <w:rPr>
          <w:b/>
          <w:u w:val="single"/>
        </w:rPr>
        <w:t xml:space="preserve"> </w:t>
      </w:r>
      <w:r w:rsidRPr="004403A8">
        <w:rPr>
          <w:b/>
          <w:u w:val="single"/>
        </w:rPr>
        <w:t xml:space="preserve">commitment to Asia at the expense of its other global engagements, </w:t>
      </w:r>
      <w:r w:rsidRPr="004403A8">
        <w:rPr>
          <w:sz w:val="16"/>
        </w:rPr>
        <w:t>including Africa.</w:t>
      </w:r>
      <w:r w:rsidRPr="004403A8">
        <w:rPr>
          <w:sz w:val="16"/>
          <w:u w:val="single"/>
        </w:rPr>
        <w:t xml:space="preserve"> </w:t>
      </w:r>
      <w:r w:rsidRPr="004403A8">
        <w:rPr>
          <w:u w:val="single"/>
        </w:rPr>
        <w:t>Reassuring stances</w:t>
      </w:r>
      <w:r>
        <w:rPr>
          <w:u w:val="single"/>
        </w:rPr>
        <w:t xml:space="preserve"> </w:t>
      </w:r>
      <w:r w:rsidRPr="004403A8">
        <w:rPr>
          <w:u w:val="single"/>
        </w:rPr>
        <w:t>try to contest this fact, forecasting that the U.S. will maintain its worldwide presence through innovative</w:t>
      </w:r>
      <w:r>
        <w:rPr>
          <w:u w:val="single"/>
        </w:rPr>
        <w:t xml:space="preserve"> </w:t>
      </w:r>
      <w:r w:rsidRPr="004403A8">
        <w:rPr>
          <w:u w:val="single"/>
        </w:rPr>
        <w:t>means</w:t>
      </w:r>
      <w:r w:rsidRPr="004403A8">
        <w:rPr>
          <w:sz w:val="16"/>
        </w:rPr>
        <w:t xml:space="preserve">: “We will also maintain our presence throughout the world. We will do it with innovative rotational deployments that emphasize creation of new partnerships and new alliances. We will also invest, invest in cyber, invest in space, invest in unnamed systems, and invest in Special Forces operations. We will invest in the newest technology and we will invest in the ability to mobilize quickly if necessary.”29 </w:t>
      </w:r>
      <w:r w:rsidRPr="004403A8">
        <w:rPr>
          <w:u w:val="single"/>
        </w:rPr>
        <w:t>However</w:t>
      </w:r>
      <w:r w:rsidRPr="004403A8">
        <w:rPr>
          <w:sz w:val="16"/>
        </w:rPr>
        <w:t xml:space="preserve">, </w:t>
      </w:r>
      <w:r w:rsidRPr="004403A8">
        <w:rPr>
          <w:u w:val="single"/>
        </w:rPr>
        <w:t>although the Middle East still consumes much U.S. attention,</w:t>
      </w:r>
      <w:r w:rsidRPr="004403A8">
        <w:t xml:space="preserve"> </w:t>
      </w:r>
      <w:r w:rsidRPr="004403A8">
        <w:rPr>
          <w:u w:val="single"/>
        </w:rPr>
        <w:t>the</w:t>
      </w:r>
      <w:r w:rsidRPr="004403A8">
        <w:rPr>
          <w:sz w:val="16"/>
        </w:rPr>
        <w:t xml:space="preserve"> dramatic nature of the pivot and the </w:t>
      </w:r>
      <w:r w:rsidRPr="004403A8">
        <w:rPr>
          <w:u w:val="single"/>
        </w:rPr>
        <w:t>shift away from other regions remains all too present within executive rhetoric,</w:t>
      </w:r>
      <w:r>
        <w:rPr>
          <w:u w:val="single"/>
        </w:rPr>
        <w:t xml:space="preserve"> </w:t>
      </w:r>
      <w:r w:rsidRPr="004403A8">
        <w:rPr>
          <w:u w:val="single"/>
        </w:rPr>
        <w:t>selective engagement and choices of</w:t>
      </w:r>
      <w:r w:rsidRPr="004403A8">
        <w:rPr>
          <w:sz w:val="16"/>
        </w:rPr>
        <w:t xml:space="preserve"> courses of </w:t>
      </w:r>
      <w:r w:rsidRPr="004403A8">
        <w:rPr>
          <w:u w:val="single"/>
        </w:rPr>
        <w:t>action</w:t>
      </w:r>
      <w:r w:rsidRPr="004403A8">
        <w:rPr>
          <w:sz w:val="16"/>
        </w:rPr>
        <w:t>.</w:t>
      </w:r>
    </w:p>
    <w:p w:rsidR="00BD6464" w:rsidRDefault="00BD6464" w:rsidP="00BD6464"/>
    <w:p w:rsidR="007344D8" w:rsidRDefault="007344D8" w:rsidP="007344D8">
      <w:pPr>
        <w:pStyle w:val="Heading4"/>
      </w:pPr>
      <w:r>
        <w:t>China and the Middle East compete for American diplomatic attention—there’s a direct tradeoff</w:t>
      </w:r>
    </w:p>
    <w:p w:rsidR="007344D8" w:rsidRDefault="0085230E" w:rsidP="00BD6464">
      <w:r w:rsidRPr="0085230E">
        <w:rPr>
          <w:rStyle w:val="Style13ptBold"/>
        </w:rPr>
        <w:t>RAJAGOPALAN 2013</w:t>
      </w:r>
      <w:r>
        <w:t xml:space="preserve"> </w:t>
      </w:r>
      <w:r w:rsidRPr="0085230E">
        <w:rPr>
          <w:sz w:val="20"/>
        </w:rPr>
        <w:t>(Rajesh, Why India-US should look at developing a soft alliance, Economic Times, July 22, http://articles.economictimes.indiatimes.com/2013-07-22/news/40727730_1_india-us-strategic-dialogue-attention-speech)</w:t>
      </w:r>
    </w:p>
    <w:p w:rsidR="007344D8" w:rsidRPr="007344D8" w:rsidRDefault="007344D8" w:rsidP="007344D8">
      <w:pPr>
        <w:rPr>
          <w:sz w:val="16"/>
        </w:rPr>
      </w:pPr>
      <w:r w:rsidRPr="007344D8">
        <w:rPr>
          <w:sz w:val="16"/>
        </w:rPr>
        <w:t xml:space="preserve">In preparation for his trip, </w:t>
      </w:r>
      <w:r w:rsidRPr="007344D8">
        <w:rPr>
          <w:u w:val="single"/>
        </w:rPr>
        <w:t>Biden gave a speech</w:t>
      </w:r>
      <w:r w:rsidRPr="007344D8">
        <w:rPr>
          <w:sz w:val="16"/>
        </w:rPr>
        <w:t xml:space="preserve"> a few days back on US foreign policy priorities that was </w:t>
      </w:r>
      <w:r w:rsidRPr="007344D8">
        <w:rPr>
          <w:u w:val="single"/>
        </w:rPr>
        <w:t>focused on</w:t>
      </w:r>
      <w:r w:rsidRPr="007344D8">
        <w:rPr>
          <w:sz w:val="16"/>
        </w:rPr>
        <w:t xml:space="preserve"> Asia and he devoted considerable attention to India and </w:t>
      </w:r>
      <w:r w:rsidRPr="007344D8">
        <w:rPr>
          <w:u w:val="single"/>
        </w:rPr>
        <w:t>China</w:t>
      </w:r>
      <w:r w:rsidRPr="007344D8">
        <w:rPr>
          <w:sz w:val="16"/>
        </w:rPr>
        <w:t xml:space="preserve">. He reiterated President Barack Obama's </w:t>
      </w:r>
      <w:proofErr w:type="spellStart"/>
      <w:r w:rsidRPr="007344D8">
        <w:rPr>
          <w:sz w:val="16"/>
        </w:rPr>
        <w:t>characterisation</w:t>
      </w:r>
      <w:proofErr w:type="spellEnd"/>
      <w:r w:rsidRPr="007344D8">
        <w:rPr>
          <w:sz w:val="16"/>
        </w:rPr>
        <w:t xml:space="preserve"> of the India-US relations as the "defining partnership" of the century and dismissed any talk of conflict between the US and China, calling it instead "competition" that was "good for both".</w:t>
      </w:r>
    </w:p>
    <w:p w:rsidR="007344D8" w:rsidRPr="007344D8" w:rsidRDefault="007344D8" w:rsidP="007344D8">
      <w:pPr>
        <w:rPr>
          <w:sz w:val="16"/>
        </w:rPr>
      </w:pPr>
      <w:r w:rsidRPr="007344D8">
        <w:rPr>
          <w:sz w:val="16"/>
        </w:rPr>
        <w:t xml:space="preserve">New Delhi should be happy with the level of attention that Biden gave to India in that speech. </w:t>
      </w:r>
      <w:r w:rsidRPr="007344D8">
        <w:rPr>
          <w:u w:val="single"/>
        </w:rPr>
        <w:t>But</w:t>
      </w:r>
      <w:r w:rsidRPr="007344D8">
        <w:rPr>
          <w:sz w:val="16"/>
        </w:rPr>
        <w:t xml:space="preserve"> if </w:t>
      </w:r>
      <w:r w:rsidRPr="007344D8">
        <w:rPr>
          <w:u w:val="single"/>
        </w:rPr>
        <w:t>they have to</w:t>
      </w:r>
      <w:r w:rsidRPr="007344D8">
        <w:rPr>
          <w:sz w:val="16"/>
        </w:rPr>
        <w:t xml:space="preserve"> keep up the positive momentum of these visits, both sides will need to </w:t>
      </w:r>
      <w:r w:rsidRPr="007344D8">
        <w:rPr>
          <w:u w:val="single"/>
        </w:rPr>
        <w:t>resist the pressure of other priorities</w:t>
      </w:r>
      <w:r w:rsidRPr="007344D8">
        <w:rPr>
          <w:sz w:val="16"/>
        </w:rPr>
        <w:t xml:space="preserve"> in the coming months. In New Delhi, the coming general election is likely to prevent significant initiatives on all fronts, and foreign policy is no exception.</w:t>
      </w:r>
    </w:p>
    <w:p w:rsidR="007344D8" w:rsidRDefault="007344D8" w:rsidP="007344D8">
      <w:r w:rsidRPr="007344D8">
        <w:rPr>
          <w:sz w:val="16"/>
        </w:rPr>
        <w:t>Considering that most analysts expect a split verdict at the polls, it is unclear how important foreign policy will be for the next government in New Delhi, irrespective of who heads it. This is all the more reason to put some momentum in the relationship now. Washington has its own problems.</w:t>
      </w:r>
    </w:p>
    <w:p w:rsidR="007344D8" w:rsidRPr="0085230E" w:rsidRDefault="007344D8" w:rsidP="007344D8">
      <w:pPr>
        <w:rPr>
          <w:sz w:val="16"/>
        </w:rPr>
      </w:pPr>
      <w:r w:rsidRPr="0085230E">
        <w:rPr>
          <w:sz w:val="16"/>
        </w:rPr>
        <w:t xml:space="preserve">An important one is the level of attention that the Obama administration will devote to this region. In his speech, Biden argued that Europe will continue to be the "cornerstone" of America's global engagement. In addition, </w:t>
      </w:r>
      <w:r w:rsidRPr="0085230E">
        <w:rPr>
          <w:u w:val="single"/>
        </w:rPr>
        <w:t>though Biden only briefly mentioned the Middle East, Kerry has had a breakthrough</w:t>
      </w:r>
      <w:r w:rsidRPr="0085230E">
        <w:rPr>
          <w:sz w:val="16"/>
        </w:rPr>
        <w:t xml:space="preserve"> in restarting the negotiations between Israel and the Palestinians. </w:t>
      </w:r>
      <w:r w:rsidRPr="0085230E">
        <w:rPr>
          <w:u w:val="single"/>
        </w:rPr>
        <w:t>But it came after a lot of shuttle diplomacy, and</w:t>
      </w:r>
      <w:r w:rsidRPr="0085230E">
        <w:rPr>
          <w:sz w:val="16"/>
        </w:rPr>
        <w:t xml:space="preserve"> as the real negotiations resume in the coming weeks, </w:t>
      </w:r>
      <w:r w:rsidRPr="0085230E">
        <w:rPr>
          <w:u w:val="single"/>
        </w:rPr>
        <w:t>American attention is likely to shift towards the Middle East. One</w:t>
      </w:r>
      <w:r w:rsidRPr="0085230E">
        <w:rPr>
          <w:sz w:val="16"/>
        </w:rPr>
        <w:t xml:space="preserve"> unfortunate </w:t>
      </w:r>
      <w:r w:rsidRPr="0085230E">
        <w:rPr>
          <w:u w:val="single"/>
        </w:rPr>
        <w:t>consequence could be that its attention to the Asian region will flag</w:t>
      </w:r>
      <w:r w:rsidR="0085230E" w:rsidRPr="0085230E">
        <w:rPr>
          <w:sz w:val="16"/>
        </w:rPr>
        <w:t>.</w:t>
      </w:r>
    </w:p>
    <w:p w:rsidR="007344D8" w:rsidRPr="0085230E" w:rsidRDefault="007344D8" w:rsidP="007344D8">
      <w:pPr>
        <w:rPr>
          <w:sz w:val="16"/>
        </w:rPr>
      </w:pPr>
      <w:r w:rsidRPr="0085230E">
        <w:rPr>
          <w:u w:val="single"/>
        </w:rPr>
        <w:t>Biden has dismissed such concerns, arguing that great powers can</w:t>
      </w:r>
      <w:r w:rsidRPr="0085230E">
        <w:rPr>
          <w:sz w:val="16"/>
        </w:rPr>
        <w:t xml:space="preserve"> do all these things simultaneously, that they can "</w:t>
      </w:r>
      <w:r w:rsidRPr="0085230E">
        <w:rPr>
          <w:u w:val="single"/>
        </w:rPr>
        <w:t>walk and chew gum at the same time</w:t>
      </w:r>
      <w:r w:rsidRPr="0085230E">
        <w:rPr>
          <w:sz w:val="16"/>
        </w:rPr>
        <w:t xml:space="preserve">", as he put it. Maybe the US can indeed walk and chew gum, </w:t>
      </w:r>
      <w:r w:rsidRPr="0085230E">
        <w:rPr>
          <w:u w:val="single"/>
        </w:rPr>
        <w:t>but recent experience suggests that the US has difficulty in focusing on multiple strategic theatres at once. With the wars in Iraq and Afghanistan, the US's attention to the Asian region waned for almost a decade. The fact that the US had to "pivot" back to Asia shows that Asian concerns about Washington's propensity to take its eye off the ball are not misplaced</w:t>
      </w:r>
      <w:r w:rsidRPr="0085230E">
        <w:rPr>
          <w:sz w:val="16"/>
        </w:rPr>
        <w:t>. Commentators in the region have already noted the mixed message in Biden's speech.</w:t>
      </w:r>
    </w:p>
    <w:p w:rsidR="007344D8" w:rsidRPr="0085230E" w:rsidRDefault="0085230E" w:rsidP="007344D8">
      <w:pPr>
        <w:rPr>
          <w:sz w:val="16"/>
        </w:rPr>
      </w:pPr>
      <w:r w:rsidRPr="0085230E">
        <w:rPr>
          <w:sz w:val="16"/>
        </w:rPr>
        <w:t>Middle East Temptation</w:t>
      </w:r>
    </w:p>
    <w:p w:rsidR="007344D8" w:rsidRPr="0085230E" w:rsidRDefault="007344D8" w:rsidP="007344D8">
      <w:pPr>
        <w:rPr>
          <w:sz w:val="16"/>
        </w:rPr>
      </w:pPr>
      <w:r w:rsidRPr="0085230E">
        <w:rPr>
          <w:u w:val="single"/>
        </w:rPr>
        <w:t>For Washington</w:t>
      </w:r>
      <w:r w:rsidRPr="0085230E">
        <w:rPr>
          <w:sz w:val="16"/>
        </w:rPr>
        <w:t xml:space="preserve">, it is important </w:t>
      </w:r>
      <w:r w:rsidRPr="0085230E">
        <w:rPr>
          <w:u w:val="single"/>
        </w:rPr>
        <w:t>to convince</w:t>
      </w:r>
      <w:r w:rsidRPr="0085230E">
        <w:rPr>
          <w:sz w:val="16"/>
        </w:rPr>
        <w:t xml:space="preserve"> India and other </w:t>
      </w:r>
      <w:r w:rsidRPr="0085230E">
        <w:rPr>
          <w:u w:val="single"/>
        </w:rPr>
        <w:t>Asian powers that it will not</w:t>
      </w:r>
      <w:r w:rsidRPr="0085230E">
        <w:rPr>
          <w:sz w:val="16"/>
        </w:rPr>
        <w:t xml:space="preserve"> yet again </w:t>
      </w:r>
      <w:r w:rsidRPr="0085230E">
        <w:rPr>
          <w:u w:val="single"/>
        </w:rPr>
        <w:t>lose the plot</w:t>
      </w:r>
      <w:r w:rsidRPr="0085230E">
        <w:rPr>
          <w:sz w:val="16"/>
        </w:rPr>
        <w:t xml:space="preserve">. This </w:t>
      </w:r>
      <w:r w:rsidRPr="0085230E">
        <w:rPr>
          <w:u w:val="single"/>
        </w:rPr>
        <w:t>requires Washington to resist the temptations of putting all its focus on</w:t>
      </w:r>
      <w:r w:rsidRPr="0085230E">
        <w:rPr>
          <w:sz w:val="16"/>
        </w:rPr>
        <w:t xml:space="preserve"> just </w:t>
      </w:r>
      <w:r w:rsidRPr="0085230E">
        <w:rPr>
          <w:u w:val="single"/>
        </w:rPr>
        <w:t>the Middle Eastern peace process</w:t>
      </w:r>
      <w:r w:rsidRPr="0085230E">
        <w:rPr>
          <w:sz w:val="16"/>
        </w:rPr>
        <w:t>, as important as that issue is.</w:t>
      </w:r>
    </w:p>
    <w:p w:rsidR="007344D8" w:rsidRDefault="007344D8" w:rsidP="00BD6464"/>
    <w:p w:rsidR="00BD6464" w:rsidRDefault="00BD6464" w:rsidP="00BD6464">
      <w:pPr>
        <w:pStyle w:val="Heading4"/>
      </w:pPr>
      <w:r>
        <w:t>New focus on China is perceived as a tradeoff with Middle East diplomacy</w:t>
      </w:r>
    </w:p>
    <w:p w:rsidR="00BD6464" w:rsidRDefault="00BD6464" w:rsidP="00BD6464">
      <w:r w:rsidRPr="003A743F">
        <w:rPr>
          <w:rStyle w:val="Style13ptBold"/>
        </w:rPr>
        <w:t>POLK 2014</w:t>
      </w:r>
      <w:r>
        <w:t xml:space="preserve"> </w:t>
      </w:r>
      <w:r w:rsidRPr="003A743F">
        <w:rPr>
          <w:sz w:val="20"/>
        </w:rPr>
        <w:t>(Andy, “China: A Major Power in the Middle East?” The Diplomat, April 1, http://thediplomat.com/2014/04/china-a-major-power-in-the-middle-east/)</w:t>
      </w:r>
    </w:p>
    <w:p w:rsidR="00BD6464" w:rsidRPr="00035E0B" w:rsidRDefault="00BD6464" w:rsidP="00BD6464">
      <w:pPr>
        <w:rPr>
          <w:sz w:val="16"/>
        </w:rPr>
      </w:pPr>
      <w:r w:rsidRPr="00035E0B">
        <w:rPr>
          <w:sz w:val="16"/>
        </w:rPr>
        <w:t xml:space="preserve">Over the last decade, </w:t>
      </w:r>
      <w:r w:rsidRPr="00035E0B">
        <w:rPr>
          <w:u w:val="single"/>
        </w:rPr>
        <w:t>the United States has been drawn into</w:t>
      </w:r>
      <w:r w:rsidRPr="00035E0B">
        <w:rPr>
          <w:sz w:val="16"/>
        </w:rPr>
        <w:t xml:space="preserve"> a series of imbroglios in </w:t>
      </w:r>
      <w:r w:rsidRPr="00035E0B">
        <w:rPr>
          <w:u w:val="single"/>
        </w:rPr>
        <w:t>the Middle East</w:t>
      </w:r>
      <w:r w:rsidRPr="00035E0B">
        <w:rPr>
          <w:sz w:val="16"/>
        </w:rPr>
        <w:t xml:space="preserve"> and South Asia, </w:t>
      </w:r>
      <w:r w:rsidRPr="00035E0B">
        <w:rPr>
          <w:u w:val="single"/>
        </w:rPr>
        <w:t>sapping military and financial resources</w:t>
      </w:r>
      <w:r w:rsidRPr="00035E0B">
        <w:rPr>
          <w:sz w:val="16"/>
        </w:rPr>
        <w:t xml:space="preserve"> and frustrating policymakers who seem to have no good options for managing regional troubles. In </w:t>
      </w:r>
      <w:r w:rsidRPr="00035E0B">
        <w:rPr>
          <w:u w:val="single"/>
        </w:rPr>
        <w:t>Asia, by contrast</w:t>
      </w:r>
      <w:r w:rsidRPr="00035E0B">
        <w:rPr>
          <w:sz w:val="16"/>
        </w:rPr>
        <w:t xml:space="preserve">, the picture is clearer. America has tangible economic, political and military interests there. The region </w:t>
      </w:r>
      <w:r w:rsidRPr="00035E0B">
        <w:rPr>
          <w:u w:val="single"/>
        </w:rPr>
        <w:t>is also where many believe America’s global superpower status faces the most obvious challenge: China. Thus, realists</w:t>
      </w:r>
      <w:r w:rsidRPr="00035E0B">
        <w:rPr>
          <w:sz w:val="16"/>
        </w:rPr>
        <w:t xml:space="preserve"> such as John </w:t>
      </w:r>
      <w:proofErr w:type="spellStart"/>
      <w:r w:rsidRPr="00035E0B">
        <w:rPr>
          <w:sz w:val="16"/>
        </w:rPr>
        <w:t>Mearsheimer</w:t>
      </w:r>
      <w:proofErr w:type="spellEnd"/>
      <w:r w:rsidRPr="00035E0B">
        <w:rPr>
          <w:sz w:val="16"/>
        </w:rPr>
        <w:t xml:space="preserve">, writing in The National Interest, </w:t>
      </w:r>
      <w:r w:rsidRPr="00035E0B">
        <w:rPr>
          <w:u w:val="single"/>
        </w:rPr>
        <w:t>approve of the “pivot” or “rebalance</w:t>
      </w:r>
      <w:r w:rsidRPr="00035E0B">
        <w:rPr>
          <w:sz w:val="16"/>
        </w:rPr>
        <w:t>.”</w:t>
      </w:r>
    </w:p>
    <w:p w:rsidR="00BD6464" w:rsidRPr="00035E0B" w:rsidRDefault="00BD6464" w:rsidP="00BD6464">
      <w:pPr>
        <w:rPr>
          <w:sz w:val="16"/>
        </w:rPr>
      </w:pPr>
      <w:r w:rsidRPr="00035E0B">
        <w:rPr>
          <w:sz w:val="16"/>
        </w:rPr>
        <w:t xml:space="preserve">In Asia, America is trying to support its allies and preserve regional stability in the face of rising tensions and nationalist recrudescence, while avoiding unnecessary confrontation with China. The recent diplomatic conflicts over air defense identification zones and increasing confrontations over territorial disputes demonstrate that </w:t>
      </w:r>
      <w:r w:rsidRPr="00035E0B">
        <w:rPr>
          <w:u w:val="single"/>
        </w:rPr>
        <w:t>playing referee in Asia while protecting American interests is no easy task. While Asia deserves America’s focus and resources, the real dress rehearsal for China’s challenge to America’s superpower status is already taking place—in the Middle East. Here</w:t>
      </w:r>
      <w:r w:rsidRPr="00035E0B">
        <w:rPr>
          <w:sz w:val="16"/>
        </w:rPr>
        <w:t xml:space="preserve">, </w:t>
      </w:r>
      <w:proofErr w:type="spellStart"/>
      <w:r w:rsidRPr="00035E0B">
        <w:rPr>
          <w:sz w:val="16"/>
        </w:rPr>
        <w:t>Mearsheimer’s</w:t>
      </w:r>
      <w:proofErr w:type="spellEnd"/>
      <w:r w:rsidRPr="00035E0B">
        <w:rPr>
          <w:sz w:val="16"/>
        </w:rPr>
        <w:t xml:space="preserve"> </w:t>
      </w:r>
      <w:r w:rsidRPr="00035E0B">
        <w:rPr>
          <w:u w:val="single"/>
        </w:rPr>
        <w:t>insistence on the need for Middle East retrenchment, in order to concentrate on the more serious rivalry with China, suffers from a major flaw in logic</w:t>
      </w:r>
      <w:r w:rsidRPr="00035E0B">
        <w:rPr>
          <w:sz w:val="16"/>
        </w:rPr>
        <w:t>.</w:t>
      </w:r>
    </w:p>
    <w:p w:rsidR="00BD6464" w:rsidRDefault="00BD6464" w:rsidP="00BD6464"/>
    <w:p w:rsidR="00BD6464" w:rsidRDefault="00BD6464" w:rsidP="00BD6464">
      <w:pPr>
        <w:pStyle w:val="Heading4"/>
      </w:pPr>
      <w:r>
        <w:t>Focus on China trades off with the Middle East</w:t>
      </w:r>
    </w:p>
    <w:p w:rsidR="00BD6464" w:rsidRDefault="00BD6464" w:rsidP="00BD6464">
      <w:r w:rsidRPr="003A743F">
        <w:rPr>
          <w:rStyle w:val="Style13ptBold"/>
        </w:rPr>
        <w:t>POLK 2014</w:t>
      </w:r>
      <w:r>
        <w:t xml:space="preserve"> </w:t>
      </w:r>
      <w:r w:rsidRPr="003A743F">
        <w:rPr>
          <w:sz w:val="20"/>
        </w:rPr>
        <w:t>(Andy, “China: A Major Power in the Middle East?” The Diplomat, April 1, http://thediplomat.com/2014/04/china-a-major-power-in-the-middle-east/)</w:t>
      </w:r>
    </w:p>
    <w:p w:rsidR="00BD6464" w:rsidRPr="003A743F" w:rsidRDefault="00BD6464" w:rsidP="00BD6464">
      <w:pPr>
        <w:rPr>
          <w:sz w:val="16"/>
        </w:rPr>
      </w:pPr>
      <w:r w:rsidRPr="003A743F">
        <w:rPr>
          <w:sz w:val="16"/>
        </w:rPr>
        <w:t xml:space="preserve">Either way, China’s growing status and power can no longer be ignored and must be factored into America’s strategic thinking about the Middle East. </w:t>
      </w:r>
      <w:r w:rsidRPr="003A743F">
        <w:rPr>
          <w:u w:val="single"/>
        </w:rPr>
        <w:t>The unseen price of the Asia pivot is that, while America focuses on China in Asia, China is being provided the time and space in the Middle East to develop and implement a skillful challenge to American power</w:t>
      </w:r>
      <w:r w:rsidRPr="003A743F">
        <w:rPr>
          <w:sz w:val="16"/>
        </w:rPr>
        <w:t>.</w:t>
      </w:r>
    </w:p>
    <w:p w:rsidR="00BD6464" w:rsidRDefault="00BD6464" w:rsidP="00BD6464"/>
    <w:p w:rsidR="00714E2D" w:rsidRDefault="00714E2D" w:rsidP="00714E2D">
      <w:pPr>
        <w:pStyle w:val="Heading3"/>
      </w:pPr>
      <w:r>
        <w:t>Link Ext—General</w:t>
      </w:r>
    </w:p>
    <w:p w:rsidR="00714E2D" w:rsidRDefault="00714E2D" w:rsidP="00714E2D"/>
    <w:p w:rsidR="00714E2D" w:rsidRDefault="00714E2D" w:rsidP="00714E2D">
      <w:pPr>
        <w:pStyle w:val="Heading4"/>
      </w:pPr>
      <w:r>
        <w:t>Diplomatic and economic engagement with China diminish focus on other regions</w:t>
      </w:r>
    </w:p>
    <w:p w:rsidR="00714E2D" w:rsidRDefault="00714E2D" w:rsidP="00714E2D">
      <w:r w:rsidRPr="00A372F3">
        <w:rPr>
          <w:rStyle w:val="Style13ptBold"/>
        </w:rPr>
        <w:t>POLLACK AND SACHS 2014</w:t>
      </w:r>
      <w:r>
        <w:t xml:space="preserve"> </w:t>
      </w:r>
      <w:r w:rsidRPr="00A372F3">
        <w:rPr>
          <w:sz w:val="20"/>
        </w:rPr>
        <w:t xml:space="preserve">(Jonathan and </w:t>
      </w:r>
      <w:proofErr w:type="spellStart"/>
      <w:r w:rsidRPr="00A372F3">
        <w:rPr>
          <w:sz w:val="20"/>
        </w:rPr>
        <w:t>Natan</w:t>
      </w:r>
      <w:proofErr w:type="spellEnd"/>
      <w:r w:rsidRPr="00A372F3">
        <w:rPr>
          <w:sz w:val="20"/>
        </w:rPr>
        <w:t>, Brookings Institution, CHINA, ISRAEL AND THE UNITED STATES Proceedings from the U.S.-China-Israel Trilateral Conference, http://www.brookings.edu/~/media/research/files/reports/2014/us-china-israel-proceedings-sachs-pollack/china_israel_us_proceedings_2014.pdf)</w:t>
      </w:r>
    </w:p>
    <w:p w:rsidR="00714E2D" w:rsidRPr="00A51A85" w:rsidRDefault="00714E2D" w:rsidP="00714E2D">
      <w:pPr>
        <w:rPr>
          <w:sz w:val="16"/>
        </w:rPr>
      </w:pPr>
      <w:r w:rsidRPr="00A51A85">
        <w:rPr>
          <w:sz w:val="16"/>
        </w:rPr>
        <w:t xml:space="preserve">From a Chinese perspective, some view the gap in military capabilities between the United States and China as a continuing source of instability in U.S.-China relations. In this view, defining the terms of future cooperation between the two countries requires addressing this imbalance, and creating “shared leadership” between the two countries. Furthermore, according to this view, </w:t>
      </w:r>
      <w:r w:rsidRPr="00A51A85">
        <w:rPr>
          <w:u w:val="single"/>
        </w:rPr>
        <w:t>the Chinese would like to see</w:t>
      </w:r>
      <w:r w:rsidRPr="00A51A85">
        <w:rPr>
          <w:sz w:val="16"/>
        </w:rPr>
        <w:t xml:space="preserve"> their country elevated to an equal partnership with the United States and a U.S. willingness to accept this change as a principal manifestation of the </w:t>
      </w:r>
      <w:r w:rsidRPr="00A51A85">
        <w:rPr>
          <w:u w:val="single"/>
        </w:rPr>
        <w:t>long-term U.S.</w:t>
      </w:r>
      <w:r>
        <w:rPr>
          <w:u w:val="single"/>
        </w:rPr>
        <w:t xml:space="preserve"> </w:t>
      </w:r>
      <w:r w:rsidRPr="00A51A85">
        <w:rPr>
          <w:u w:val="single"/>
        </w:rPr>
        <w:t>commitment to bilateral cooperation</w:t>
      </w:r>
      <w:r w:rsidRPr="00A51A85">
        <w:rPr>
          <w:sz w:val="16"/>
        </w:rPr>
        <w:t xml:space="preserve">. The United States, according to this approach, must accept China as a truly global power, </w:t>
      </w:r>
      <w:r w:rsidRPr="00A51A85">
        <w:rPr>
          <w:u w:val="single"/>
        </w:rPr>
        <w:t>economically and</w:t>
      </w:r>
      <w:r>
        <w:rPr>
          <w:u w:val="single"/>
        </w:rPr>
        <w:t xml:space="preserve"> </w:t>
      </w:r>
      <w:r w:rsidRPr="00A51A85">
        <w:rPr>
          <w:u w:val="single"/>
        </w:rPr>
        <w:t>politically</w:t>
      </w:r>
      <w:r w:rsidRPr="00A51A85">
        <w:rPr>
          <w:sz w:val="16"/>
        </w:rPr>
        <w:t xml:space="preserve"> in order not only to co-exist but to “</w:t>
      </w:r>
      <w:proofErr w:type="spellStart"/>
      <w:r w:rsidRPr="00A51A85">
        <w:rPr>
          <w:sz w:val="16"/>
        </w:rPr>
        <w:t>colead</w:t>
      </w:r>
      <w:proofErr w:type="spellEnd"/>
      <w:r w:rsidRPr="00A51A85">
        <w:rPr>
          <w:sz w:val="16"/>
        </w:rPr>
        <w:t>” in the world in areas of convergent interests.</w:t>
      </w:r>
    </w:p>
    <w:p w:rsidR="00714E2D" w:rsidRPr="00A372F3" w:rsidRDefault="00714E2D" w:rsidP="00714E2D">
      <w:pPr>
        <w:rPr>
          <w:sz w:val="16"/>
        </w:rPr>
      </w:pPr>
      <w:r w:rsidRPr="00A51A85">
        <w:rPr>
          <w:sz w:val="16"/>
        </w:rPr>
        <w:t xml:space="preserve">A recent bilateral agreement on greenhouse emission targets suggests a major opportunity for constructive cooperation, but U.S. notions of cooperation are often different from those in China. Policy debates in Washington often suggests far less acceptance of China as a fully arrived power in East Asia, which many see as coming at the expense of close U.S. allies. In this perspective, China sees the need for a natural sphere of influence along its periphery, whereas the United States holds firm to its system of alliances. </w:t>
      </w:r>
      <w:r w:rsidRPr="00A51A85">
        <w:rPr>
          <w:u w:val="single"/>
        </w:rPr>
        <w:t>The future of U.S. involvement</w:t>
      </w:r>
      <w:r w:rsidRPr="00A51A85">
        <w:rPr>
          <w:sz w:val="16"/>
        </w:rPr>
        <w:t xml:space="preserve"> in Asia </w:t>
      </w:r>
      <w:r w:rsidRPr="00A51A85">
        <w:rPr>
          <w:u w:val="single"/>
        </w:rPr>
        <w:t>and its relationship to China are thus of paramount global importance. But the rebalance also entails a flip-side. If the United States is to invest more of a finite resource— time, money, and bandwidth</w:t>
      </w:r>
      <w:r w:rsidRPr="00A51A85">
        <w:rPr>
          <w:sz w:val="16"/>
        </w:rPr>
        <w:t xml:space="preserve">—in Asia and the Pacific, </w:t>
      </w:r>
      <w:r w:rsidRPr="00A51A85">
        <w:rPr>
          <w:u w:val="single"/>
        </w:rPr>
        <w:t>it will necessarily expend fewer resources elsewhere</w:t>
      </w:r>
      <w:r w:rsidRPr="00A51A85">
        <w:rPr>
          <w:sz w:val="16"/>
        </w:rPr>
        <w:t>.</w:t>
      </w:r>
    </w:p>
    <w:p w:rsidR="00714E2D" w:rsidRDefault="00714E2D" w:rsidP="00714E2D"/>
    <w:p w:rsidR="00714E2D" w:rsidRDefault="00714E2D" w:rsidP="00714E2D">
      <w:pPr>
        <w:pStyle w:val="Heading4"/>
      </w:pPr>
      <w:r>
        <w:t>Diplomatic resources required by the plan will cause triage even for important US priorities and dangerous crises</w:t>
      </w:r>
    </w:p>
    <w:p w:rsidR="00714E2D" w:rsidRDefault="00714E2D" w:rsidP="00714E2D">
      <w:r w:rsidRPr="00D829BB">
        <w:rPr>
          <w:rStyle w:val="Style13ptBold"/>
        </w:rPr>
        <w:t>COOKE AND DOWNIE 2010</w:t>
      </w:r>
      <w:r>
        <w:t xml:space="preserve"> </w:t>
      </w:r>
      <w:r w:rsidRPr="00D829BB">
        <w:rPr>
          <w:sz w:val="20"/>
        </w:rPr>
        <w:t xml:space="preserve">(Jennifer G. Cooke is director of the Africa Program at CSIS. Richard </w:t>
      </w:r>
      <w:proofErr w:type="spellStart"/>
      <w:r w:rsidRPr="00D829BB">
        <w:rPr>
          <w:sz w:val="20"/>
        </w:rPr>
        <w:t>Downie</w:t>
      </w:r>
      <w:proofErr w:type="spellEnd"/>
      <w:r w:rsidRPr="00D829BB">
        <w:rPr>
          <w:sz w:val="20"/>
        </w:rPr>
        <w:t xml:space="preserve"> is a fellow with the program, African Conflicts and U.S. Diplomacy Roles and Choices, January, https://www.ciaonet.org/attachments/16299/uploads)</w:t>
      </w:r>
    </w:p>
    <w:p w:rsidR="00714E2D" w:rsidRPr="00D829BB" w:rsidRDefault="00714E2D" w:rsidP="00714E2D">
      <w:pPr>
        <w:rPr>
          <w:u w:val="single"/>
        </w:rPr>
      </w:pPr>
      <w:r w:rsidRPr="00D829BB">
        <w:rPr>
          <w:u w:val="single"/>
        </w:rPr>
        <w:t>Faced with Limited Resources and Chan</w:t>
      </w:r>
      <w:r>
        <w:rPr>
          <w:u w:val="single"/>
        </w:rPr>
        <w:t xml:space="preserve">ging Priorities, Deciding When, </w:t>
      </w:r>
      <w:r w:rsidRPr="00D829BB">
        <w:rPr>
          <w:u w:val="single"/>
        </w:rPr>
        <w:t>If, and How to Intervene Is More Important than Ever</w:t>
      </w:r>
    </w:p>
    <w:p w:rsidR="00714E2D" w:rsidRPr="00D829BB" w:rsidRDefault="00714E2D" w:rsidP="00714E2D">
      <w:pPr>
        <w:rPr>
          <w:sz w:val="16"/>
        </w:rPr>
      </w:pPr>
      <w:r w:rsidRPr="00D829BB">
        <w:rPr>
          <w:u w:val="single"/>
        </w:rPr>
        <w:t>U.S. engagement can take on many forms</w:t>
      </w:r>
      <w:r w:rsidRPr="00D829BB">
        <w:rPr>
          <w:sz w:val="16"/>
        </w:rPr>
        <w:t xml:space="preserve">, ranging from humanitarian assistance to diplomacy to military action. </w:t>
      </w:r>
      <w:r w:rsidRPr="00D829BB">
        <w:rPr>
          <w:u w:val="single"/>
        </w:rPr>
        <w:t xml:space="preserve">Given </w:t>
      </w:r>
      <w:r w:rsidRPr="00D829BB">
        <w:rPr>
          <w:b/>
          <w:u w:val="single"/>
        </w:rPr>
        <w:t>finite resources</w:t>
      </w:r>
      <w:r w:rsidRPr="00D829BB">
        <w:rPr>
          <w:u w:val="single"/>
        </w:rPr>
        <w:t xml:space="preserve"> </w:t>
      </w:r>
      <w:r w:rsidRPr="00D829BB">
        <w:rPr>
          <w:b/>
          <w:u w:val="single"/>
        </w:rPr>
        <w:t>and capacities</w:t>
      </w:r>
      <w:r w:rsidRPr="00D829BB">
        <w:rPr>
          <w:u w:val="single"/>
        </w:rPr>
        <w:t>, the United States must</w:t>
      </w:r>
      <w:r w:rsidRPr="00D829BB">
        <w:rPr>
          <w:sz w:val="16"/>
        </w:rPr>
        <w:t xml:space="preserve"> often </w:t>
      </w:r>
      <w:r w:rsidRPr="00D829BB">
        <w:rPr>
          <w:u w:val="single"/>
        </w:rPr>
        <w:t>make hard</w:t>
      </w:r>
      <w:r>
        <w:rPr>
          <w:u w:val="single"/>
        </w:rPr>
        <w:t xml:space="preserve"> </w:t>
      </w:r>
      <w:r w:rsidRPr="00D829BB">
        <w:rPr>
          <w:u w:val="single"/>
        </w:rPr>
        <w:t xml:space="preserve">choices on </w:t>
      </w:r>
      <w:r w:rsidRPr="00D829BB">
        <w:rPr>
          <w:b/>
          <w:u w:val="single"/>
        </w:rPr>
        <w:t>how much diplomatic capital to invest</w:t>
      </w:r>
      <w:r w:rsidRPr="00D829BB">
        <w:rPr>
          <w:u w:val="single"/>
        </w:rPr>
        <w:t xml:space="preserve"> in crisis or conflict situations. It cannot invest</w:t>
      </w:r>
      <w:r>
        <w:rPr>
          <w:u w:val="single"/>
        </w:rPr>
        <w:t xml:space="preserve"> </w:t>
      </w:r>
      <w:r w:rsidRPr="00D829BB">
        <w:rPr>
          <w:u w:val="single"/>
        </w:rPr>
        <w:t>equally in every crisis or potential crisis</w:t>
      </w:r>
      <w:r w:rsidRPr="00D829BB">
        <w:rPr>
          <w:sz w:val="16"/>
        </w:rPr>
        <w:t xml:space="preserve">. In intervening in these situations, </w:t>
      </w:r>
      <w:proofErr w:type="spellStart"/>
      <w:r w:rsidRPr="00D829BB">
        <w:rPr>
          <w:sz w:val="16"/>
        </w:rPr>
        <w:t>decisionmakers</w:t>
      </w:r>
      <w:proofErr w:type="spellEnd"/>
      <w:r w:rsidRPr="00D829BB">
        <w:rPr>
          <w:sz w:val="16"/>
        </w:rPr>
        <w:t xml:space="preserve"> must be careful and sensitive in setting ground rules for engagement since intervention is never impartial—it can decide, for better or worse, who governs, who eats, and who survives. At the same time, setting rules for where, when, and how to intervene has become more difficult as U.S. interests in Africa have become harder to define following the end of the Cold War.</w:t>
      </w:r>
    </w:p>
    <w:p w:rsidR="00714E2D" w:rsidRPr="00D829BB" w:rsidRDefault="00714E2D" w:rsidP="00714E2D">
      <w:pPr>
        <w:rPr>
          <w:sz w:val="16"/>
        </w:rPr>
      </w:pPr>
      <w:r w:rsidRPr="00D829BB">
        <w:rPr>
          <w:sz w:val="16"/>
        </w:rPr>
        <w:t xml:space="preserve">The reality is that </w:t>
      </w:r>
      <w:r w:rsidRPr="00D829BB">
        <w:rPr>
          <w:u w:val="single"/>
        </w:rPr>
        <w:t>decisions are made on a case-by-case basis</w:t>
      </w:r>
      <w:r w:rsidRPr="00D829BB">
        <w:rPr>
          <w:sz w:val="16"/>
        </w:rPr>
        <w:t xml:space="preserve"> or in response to events. </w:t>
      </w:r>
      <w:r w:rsidRPr="00D829BB">
        <w:rPr>
          <w:b/>
          <w:u w:val="single"/>
        </w:rPr>
        <w:t>A triage</w:t>
      </w:r>
      <w:r>
        <w:rPr>
          <w:b/>
          <w:u w:val="single"/>
        </w:rPr>
        <w:t xml:space="preserve"> </w:t>
      </w:r>
      <w:r w:rsidRPr="00D829BB">
        <w:rPr>
          <w:b/>
          <w:u w:val="single"/>
        </w:rPr>
        <w:t>process is inevitable</w:t>
      </w:r>
      <w:r w:rsidRPr="00D829BB">
        <w:rPr>
          <w:u w:val="single"/>
        </w:rPr>
        <w:t xml:space="preserve">, whereby possible types and places of intervention are </w:t>
      </w:r>
      <w:r w:rsidRPr="00D829BB">
        <w:rPr>
          <w:b/>
          <w:u w:val="single"/>
        </w:rPr>
        <w:t>ordered in terms of</w:t>
      </w:r>
      <w:r>
        <w:rPr>
          <w:b/>
          <w:u w:val="single"/>
        </w:rPr>
        <w:t xml:space="preserve"> </w:t>
      </w:r>
      <w:r w:rsidRPr="00D829BB">
        <w:rPr>
          <w:b/>
          <w:u w:val="single"/>
        </w:rPr>
        <w:t>priority</w:t>
      </w:r>
      <w:r w:rsidRPr="00D829BB">
        <w:rPr>
          <w:sz w:val="16"/>
        </w:rPr>
        <w:t xml:space="preserve"> and their likelihood of success, </w:t>
      </w:r>
      <w:r w:rsidRPr="00D829BB">
        <w:rPr>
          <w:u w:val="single"/>
        </w:rPr>
        <w:t>based on the availability of resources</w:t>
      </w:r>
      <w:r w:rsidRPr="00D829BB">
        <w:rPr>
          <w:sz w:val="16"/>
        </w:rPr>
        <w:t xml:space="preserve">. For this reason, U.S. diplomatic activity has focused on the Horn of Africa and Sudan in particular, to the detriment of other crises such as those in the Great Lakes region or Niger Delta. </w:t>
      </w:r>
      <w:proofErr w:type="spellStart"/>
      <w:r w:rsidRPr="00D829BB">
        <w:rPr>
          <w:sz w:val="16"/>
        </w:rPr>
        <w:t>Decisionmakers</w:t>
      </w:r>
      <w:proofErr w:type="spellEnd"/>
      <w:r w:rsidRPr="00D829BB">
        <w:rPr>
          <w:sz w:val="16"/>
        </w:rPr>
        <w:t xml:space="preserve"> must make hard-nosed decisions in setting criteria for intervention. Among the criteria that policymakers need to consider, said Crocker, are cases where U.S. security interests are at stake; where a crisis risks having broad, regional consequences; where the United States is expected to take the lead; where the United States can usefully follow the lead of others such as the United Nations; and where grave humanitarian values are at stake and where domestic public opinion demands that the United States provide policy leadership. The United States must also take into account the willingness of African governments and regional bodies to accept such leadership.</w:t>
      </w:r>
    </w:p>
    <w:p w:rsidR="00714E2D" w:rsidRPr="00D829BB" w:rsidRDefault="00714E2D" w:rsidP="00714E2D">
      <w:pPr>
        <w:rPr>
          <w:sz w:val="16"/>
        </w:rPr>
      </w:pPr>
      <w:r w:rsidRPr="00D829BB">
        <w:rPr>
          <w:u w:val="single"/>
        </w:rPr>
        <w:t>Triage has its limitations</w:t>
      </w:r>
      <w:r w:rsidRPr="00D829BB">
        <w:rPr>
          <w:sz w:val="16"/>
        </w:rPr>
        <w:t xml:space="preserve">, however, </w:t>
      </w:r>
      <w:r w:rsidRPr="00D829BB">
        <w:rPr>
          <w:u w:val="single"/>
        </w:rPr>
        <w:t>and policymakers must be flexible, nimble, and sensitive to</w:t>
      </w:r>
      <w:r>
        <w:rPr>
          <w:u w:val="single"/>
        </w:rPr>
        <w:t xml:space="preserve"> </w:t>
      </w:r>
      <w:r w:rsidRPr="00D829BB">
        <w:rPr>
          <w:u w:val="single"/>
        </w:rPr>
        <w:t xml:space="preserve">new facts on the ground in making assessments. </w:t>
      </w:r>
      <w:r w:rsidRPr="00A51A85">
        <w:rPr>
          <w:sz w:val="16"/>
        </w:rPr>
        <w:t>Africa has had a strong tendency to throw up crises from unexpected corners of the continent.</w:t>
      </w:r>
      <w:r w:rsidRPr="00A51A85">
        <w:rPr>
          <w:sz w:val="16"/>
          <w:u w:val="single"/>
        </w:rPr>
        <w:t xml:space="preserve"> </w:t>
      </w:r>
      <w:r w:rsidRPr="00D829BB">
        <w:rPr>
          <w:u w:val="single"/>
        </w:rPr>
        <w:t xml:space="preserve">Countries that </w:t>
      </w:r>
      <w:r w:rsidRPr="00D829BB">
        <w:rPr>
          <w:b/>
          <w:u w:val="single"/>
        </w:rPr>
        <w:t>at first blush may appear marginal</w:t>
      </w:r>
      <w:r>
        <w:rPr>
          <w:u w:val="single"/>
        </w:rPr>
        <w:t xml:space="preserve"> </w:t>
      </w:r>
      <w:r w:rsidRPr="00D829BB">
        <w:rPr>
          <w:u w:val="single"/>
        </w:rPr>
        <w:t xml:space="preserve">in broader U.S. interests </w:t>
      </w:r>
      <w:r w:rsidRPr="00D829BB">
        <w:rPr>
          <w:b/>
          <w:u w:val="single"/>
        </w:rPr>
        <w:t>may become engulfed in conflict</w:t>
      </w:r>
      <w:r w:rsidRPr="00D829BB">
        <w:rPr>
          <w:u w:val="single"/>
        </w:rPr>
        <w:t xml:space="preserve"> that ultimately has a </w:t>
      </w:r>
      <w:r w:rsidRPr="00D829BB">
        <w:rPr>
          <w:b/>
          <w:u w:val="single"/>
        </w:rPr>
        <w:t>major impact on regional stability</w:t>
      </w:r>
      <w:r w:rsidRPr="00D829BB">
        <w:rPr>
          <w:u w:val="single"/>
        </w:rPr>
        <w:t xml:space="preserve"> and U.S. interests. The Rwandan genocide is the most prominent example</w:t>
      </w:r>
      <w:r w:rsidRPr="00D829BB">
        <w:rPr>
          <w:sz w:val="16"/>
        </w:rPr>
        <w:t xml:space="preserve"> of such a crisis, </w:t>
      </w:r>
      <w:r w:rsidRPr="00A51A85">
        <w:rPr>
          <w:sz w:val="16"/>
        </w:rPr>
        <w:t>and the failure to intervene has left an enduring black mark on the U.S. record in Africa</w:t>
      </w:r>
      <w:r w:rsidRPr="00D829BB">
        <w:rPr>
          <w:sz w:val="16"/>
        </w:rPr>
        <w:t>.</w:t>
      </w:r>
    </w:p>
    <w:p w:rsidR="00714E2D" w:rsidRDefault="00714E2D" w:rsidP="00714E2D">
      <w:r w:rsidRPr="00D829BB">
        <w:rPr>
          <w:u w:val="single"/>
        </w:rPr>
        <w:t>Assessing country vulnerabilities, the potential for crisis, the likely trajectory and impact of</w:t>
      </w:r>
      <w:r>
        <w:rPr>
          <w:u w:val="single"/>
        </w:rPr>
        <w:t xml:space="preserve"> </w:t>
      </w:r>
      <w:r w:rsidRPr="00D829BB">
        <w:rPr>
          <w:u w:val="single"/>
        </w:rPr>
        <w:t>crises, and the optimal timing and method of U.S. intervention all require nuanced understanding</w:t>
      </w:r>
      <w:r>
        <w:rPr>
          <w:u w:val="single"/>
        </w:rPr>
        <w:t xml:space="preserve"> </w:t>
      </w:r>
      <w:r w:rsidRPr="00D829BB">
        <w:rPr>
          <w:u w:val="single"/>
        </w:rPr>
        <w:t>of in-country dynamics</w:t>
      </w:r>
      <w:r w:rsidRPr="00D829BB">
        <w:rPr>
          <w:sz w:val="16"/>
        </w:rPr>
        <w:t xml:space="preserve">. Embassies must be empowered to make the case back to Washington for greater attention and capacity, and the Africa Bureau leadership can then presumably prioritize interventions according to the criteria above. </w:t>
      </w:r>
      <w:r w:rsidRPr="00D829BB">
        <w:rPr>
          <w:u w:val="single"/>
        </w:rPr>
        <w:t xml:space="preserve">With U.S. embassies </w:t>
      </w:r>
      <w:r w:rsidRPr="00A51A85">
        <w:rPr>
          <w:sz w:val="16"/>
        </w:rPr>
        <w:t>in Africa</w:t>
      </w:r>
      <w:r w:rsidRPr="00A51A85">
        <w:rPr>
          <w:sz w:val="16"/>
          <w:u w:val="single"/>
        </w:rPr>
        <w:t xml:space="preserve"> </w:t>
      </w:r>
      <w:r w:rsidRPr="00D829BB">
        <w:rPr>
          <w:u w:val="single"/>
        </w:rPr>
        <w:t>chronically</w:t>
      </w:r>
      <w:r>
        <w:rPr>
          <w:u w:val="single"/>
        </w:rPr>
        <w:t xml:space="preserve"> </w:t>
      </w:r>
      <w:r w:rsidRPr="00D829BB">
        <w:rPr>
          <w:u w:val="single"/>
        </w:rPr>
        <w:t xml:space="preserve">understaffed—even in </w:t>
      </w:r>
      <w:r w:rsidRPr="00D829BB">
        <w:rPr>
          <w:b/>
          <w:u w:val="single"/>
        </w:rPr>
        <w:t>large, fragile, politically important states</w:t>
      </w:r>
      <w:r w:rsidRPr="00D829BB">
        <w:rPr>
          <w:u w:val="single"/>
        </w:rPr>
        <w:t>—adequate coverage of potential</w:t>
      </w:r>
      <w:r>
        <w:rPr>
          <w:u w:val="single"/>
        </w:rPr>
        <w:t xml:space="preserve"> </w:t>
      </w:r>
      <w:r w:rsidRPr="00D829BB">
        <w:rPr>
          <w:u w:val="single"/>
        </w:rPr>
        <w:t>hot spots is often impossible. The result is that U.S. responses are more often than not driven by</w:t>
      </w:r>
      <w:r>
        <w:rPr>
          <w:u w:val="single"/>
        </w:rPr>
        <w:t xml:space="preserve"> </w:t>
      </w:r>
      <w:r w:rsidRPr="00D829BB">
        <w:rPr>
          <w:u w:val="single"/>
        </w:rPr>
        <w:t>crises, with far less investment in crisis prevention. Too often missing is U.S. diplomatic</w:t>
      </w:r>
      <w:r>
        <w:rPr>
          <w:u w:val="single"/>
        </w:rPr>
        <w:t xml:space="preserve"> </w:t>
      </w:r>
      <w:r w:rsidRPr="00D829BB">
        <w:rPr>
          <w:u w:val="single"/>
        </w:rPr>
        <w:t>engagement in helping move seemingly intractable conflict toward negotiated settlement</w:t>
      </w:r>
      <w:r w:rsidRPr="00D829BB">
        <w:rPr>
          <w:sz w:val="16"/>
        </w:rPr>
        <w:t>.</w:t>
      </w:r>
    </w:p>
    <w:p w:rsidR="00714E2D" w:rsidRDefault="00714E2D" w:rsidP="00714E2D"/>
    <w:p w:rsidR="00714E2D" w:rsidRDefault="00714E2D" w:rsidP="00714E2D">
      <w:pPr>
        <w:pStyle w:val="Heading4"/>
      </w:pPr>
      <w:r>
        <w:t>Diplomatic and economic engagement with China require tradeoffs in other regions</w:t>
      </w:r>
    </w:p>
    <w:p w:rsidR="00714E2D" w:rsidRDefault="00714E2D" w:rsidP="00714E2D">
      <w:r w:rsidRPr="009059F9">
        <w:rPr>
          <w:rStyle w:val="Style13ptBold"/>
        </w:rPr>
        <w:t>GAUDILLIERE 2014</w:t>
      </w:r>
      <w:r>
        <w:t xml:space="preserve"> </w:t>
      </w:r>
      <w:r w:rsidRPr="009059F9">
        <w:rPr>
          <w:sz w:val="20"/>
        </w:rPr>
        <w:t xml:space="preserve">(Lieutenant Colonel Pierre </w:t>
      </w:r>
      <w:proofErr w:type="spellStart"/>
      <w:r w:rsidRPr="009059F9">
        <w:rPr>
          <w:sz w:val="20"/>
        </w:rPr>
        <w:t>Gaudilliere</w:t>
      </w:r>
      <w:proofErr w:type="spellEnd"/>
      <w:r w:rsidRPr="009059F9">
        <w:rPr>
          <w:sz w:val="20"/>
        </w:rPr>
        <w:t xml:space="preserve">, Office of the Chief of Staff, French Air Force, masters of aeronautical science, and from the Paris Institute of Political Studies, masters of international affairs-international security, “FROM PIVOT TO SYMMETRY? INTEGRATING AFRICA IN THE REBALANCE TO ASIA,” Lieutenant Colonel </w:t>
      </w:r>
      <w:proofErr w:type="spellStart"/>
      <w:r w:rsidRPr="009059F9">
        <w:rPr>
          <w:sz w:val="20"/>
        </w:rPr>
        <w:t>Gaudilliere’s</w:t>
      </w:r>
      <w:proofErr w:type="spellEnd"/>
      <w:r w:rsidRPr="009059F9">
        <w:rPr>
          <w:sz w:val="20"/>
        </w:rPr>
        <w:t xml:space="preserve"> thesis won the Foreign Area Officers Association writing award at the Air War College, Feb 13, 2014, http://www.faoa.org/Resources/Documents/GAUDILLIERE.pdf)</w:t>
      </w:r>
    </w:p>
    <w:p w:rsidR="00714E2D" w:rsidRPr="004403A8" w:rsidRDefault="00714E2D" w:rsidP="00714E2D">
      <w:pPr>
        <w:rPr>
          <w:sz w:val="16"/>
        </w:rPr>
      </w:pPr>
      <w:r w:rsidRPr="004403A8">
        <w:rPr>
          <w:sz w:val="16"/>
        </w:rPr>
        <w:t xml:space="preserve">At first glance, a pragmatic approach suggests that in order to be effective, the U.S. rebalance to Asia must be focused on the Western Pacific. To begin with, </w:t>
      </w:r>
      <w:r w:rsidRPr="004403A8">
        <w:rPr>
          <w:u w:val="single"/>
        </w:rPr>
        <w:t>the President</w:t>
      </w:r>
      <w:r w:rsidRPr="004403A8">
        <w:rPr>
          <w:sz w:val="16"/>
        </w:rPr>
        <w:t xml:space="preserve"> of the United States </w:t>
      </w:r>
      <w:r w:rsidRPr="004403A8">
        <w:rPr>
          <w:u w:val="single"/>
        </w:rPr>
        <w:t>presents</w:t>
      </w:r>
      <w:r>
        <w:rPr>
          <w:u w:val="single"/>
        </w:rPr>
        <w:t xml:space="preserve"> </w:t>
      </w:r>
      <w:r w:rsidRPr="004403A8">
        <w:rPr>
          <w:u w:val="single"/>
        </w:rPr>
        <w:t>the pivot to Asia as a “deliberate and strategic decision</w:t>
      </w:r>
      <w:r w:rsidRPr="004403A8">
        <w:rPr>
          <w:sz w:val="16"/>
        </w:rPr>
        <w:t xml:space="preserve">”23 following a straightforward analysis of the balance of power on the global scale and pushing U.S. interests. Indeed, he argues that Asia embodies the fastest growing region in the world, and that American interests are subsequently at stake as far as global security, prosperity, and human rights are concerned in this region. </w:t>
      </w:r>
      <w:r w:rsidRPr="004403A8">
        <w:rPr>
          <w:u w:val="single"/>
        </w:rPr>
        <w:t>This new strategy naturally translates</w:t>
      </w:r>
      <w:r>
        <w:rPr>
          <w:u w:val="single"/>
        </w:rPr>
        <w:t xml:space="preserve"> </w:t>
      </w:r>
      <w:r w:rsidRPr="004403A8">
        <w:rPr>
          <w:u w:val="single"/>
        </w:rPr>
        <w:t>into increased economic, diplomatic</w:t>
      </w:r>
      <w:r w:rsidRPr="004403A8">
        <w:rPr>
          <w:sz w:val="16"/>
        </w:rPr>
        <w:t xml:space="preserve"> and military </w:t>
      </w:r>
      <w:r w:rsidRPr="004403A8">
        <w:rPr>
          <w:u w:val="single"/>
        </w:rPr>
        <w:t>efforts</w:t>
      </w:r>
      <w:r w:rsidRPr="004403A8">
        <w:rPr>
          <w:sz w:val="16"/>
        </w:rPr>
        <w:t xml:space="preserve">, described by the Secretary of State and the Secretary of Defense. </w:t>
      </w:r>
      <w:r w:rsidRPr="004403A8">
        <w:rPr>
          <w:u w:val="single"/>
        </w:rPr>
        <w:t>However, the executive branch remains very realistic when it assesses the means</w:t>
      </w:r>
      <w:r>
        <w:rPr>
          <w:u w:val="single"/>
        </w:rPr>
        <w:t xml:space="preserve"> </w:t>
      </w:r>
      <w:r w:rsidRPr="004403A8">
        <w:rPr>
          <w:u w:val="single"/>
        </w:rPr>
        <w:t>available</w:t>
      </w:r>
      <w:r w:rsidRPr="004403A8">
        <w:rPr>
          <w:sz w:val="16"/>
        </w:rPr>
        <w:t xml:space="preserve"> for this strategic surge. </w:t>
      </w:r>
      <w:r w:rsidRPr="004403A8">
        <w:rPr>
          <w:u w:val="single"/>
        </w:rPr>
        <w:t>In the wake of Iraq and Afghanistan</w:t>
      </w:r>
      <w:r w:rsidRPr="004403A8">
        <w:rPr>
          <w:sz w:val="16"/>
        </w:rPr>
        <w:t xml:space="preserve">, “two wars that cost us dearly, in blood and treasure,”24 </w:t>
      </w:r>
      <w:r w:rsidRPr="004403A8">
        <w:rPr>
          <w:u w:val="single"/>
        </w:rPr>
        <w:t>the global financial crisis has further precipitated the capacity of America “into a</w:t>
      </w:r>
      <w:r>
        <w:rPr>
          <w:u w:val="single"/>
        </w:rPr>
        <w:t xml:space="preserve"> </w:t>
      </w:r>
      <w:r w:rsidRPr="004403A8">
        <w:rPr>
          <w:u w:val="single"/>
        </w:rPr>
        <w:t>period of unprecedented budget turmoil at home</w:t>
      </w:r>
      <w:r w:rsidRPr="004403A8">
        <w:rPr>
          <w:sz w:val="16"/>
        </w:rPr>
        <w:t xml:space="preserve">.”25 The Secretary of Defense took drastic measures: “At the same time, the United States, like many other nations, is dealing with large debt and large deficits, which has required the Department of Defense to reduce the planning budget by nearly half a trillion dollars or specifically $487 billion that were directed to be reduced by the Congress in the Budget Control Act over the next decade.”26 </w:t>
      </w:r>
      <w:r w:rsidRPr="004403A8">
        <w:rPr>
          <w:u w:val="single"/>
        </w:rPr>
        <w:t>Therefore, the President clearly describes his decision as a prioritization of</w:t>
      </w:r>
      <w:r>
        <w:rPr>
          <w:u w:val="single"/>
        </w:rPr>
        <w:t xml:space="preserve"> </w:t>
      </w:r>
      <w:r w:rsidRPr="004403A8">
        <w:rPr>
          <w:u w:val="single"/>
        </w:rPr>
        <w:t>efforts, making “the Asia Pacific a top priority</w:t>
      </w:r>
      <w:r w:rsidRPr="004403A8">
        <w:rPr>
          <w:sz w:val="16"/>
        </w:rPr>
        <w:t>. As a result, reductions in U.S. defense spending will not -- I repeat, will not -- come at the expense of the Asia Pacific.”27 And the secretary of Defense acknowledges that while crafting this new strategy requires “choices and priorities […] we [the United States] have rightly chosen to make this region a priority.”28</w:t>
      </w:r>
    </w:p>
    <w:p w:rsidR="00714E2D" w:rsidRPr="000A3749" w:rsidRDefault="00714E2D" w:rsidP="00714E2D">
      <w:pPr>
        <w:rPr>
          <w:sz w:val="16"/>
        </w:rPr>
      </w:pPr>
      <w:r w:rsidRPr="004403A8">
        <w:rPr>
          <w:u w:val="single"/>
        </w:rPr>
        <w:t xml:space="preserve">Thus, American strategy becomes, </w:t>
      </w:r>
      <w:r w:rsidRPr="004403A8">
        <w:rPr>
          <w:b/>
          <w:u w:val="single"/>
        </w:rPr>
        <w:t>of necessity</w:t>
      </w:r>
      <w:r w:rsidRPr="004403A8">
        <w:rPr>
          <w:sz w:val="16"/>
        </w:rPr>
        <w:t xml:space="preserve">, more </w:t>
      </w:r>
      <w:r w:rsidRPr="004403A8">
        <w:rPr>
          <w:b/>
          <w:u w:val="single"/>
        </w:rPr>
        <w:t>of a zero-sum game</w:t>
      </w:r>
      <w:r w:rsidRPr="004403A8">
        <w:rPr>
          <w:u w:val="single"/>
        </w:rPr>
        <w:t xml:space="preserve"> </w:t>
      </w:r>
      <w:r w:rsidRPr="004403A8">
        <w:rPr>
          <w:b/>
          <w:u w:val="single"/>
        </w:rPr>
        <w:t>emphasizing its</w:t>
      </w:r>
      <w:r>
        <w:rPr>
          <w:b/>
          <w:u w:val="single"/>
        </w:rPr>
        <w:t xml:space="preserve"> </w:t>
      </w:r>
      <w:r w:rsidRPr="004403A8">
        <w:rPr>
          <w:b/>
          <w:u w:val="single"/>
        </w:rPr>
        <w:t xml:space="preserve">commitment to Asia at the expense of its other global engagements, </w:t>
      </w:r>
      <w:r w:rsidRPr="004403A8">
        <w:rPr>
          <w:sz w:val="16"/>
        </w:rPr>
        <w:t>including Africa.</w:t>
      </w:r>
      <w:r w:rsidRPr="004403A8">
        <w:rPr>
          <w:sz w:val="16"/>
          <w:u w:val="single"/>
        </w:rPr>
        <w:t xml:space="preserve"> </w:t>
      </w:r>
      <w:r w:rsidRPr="004403A8">
        <w:rPr>
          <w:u w:val="single"/>
        </w:rPr>
        <w:t>Reassuring stances</w:t>
      </w:r>
      <w:r>
        <w:rPr>
          <w:u w:val="single"/>
        </w:rPr>
        <w:t xml:space="preserve"> </w:t>
      </w:r>
      <w:r w:rsidRPr="004403A8">
        <w:rPr>
          <w:u w:val="single"/>
        </w:rPr>
        <w:t>try to contest this fact, forecasting that the U.S. will maintain its worldwide presence through innovative</w:t>
      </w:r>
      <w:r>
        <w:rPr>
          <w:u w:val="single"/>
        </w:rPr>
        <w:t xml:space="preserve"> </w:t>
      </w:r>
      <w:r w:rsidRPr="004403A8">
        <w:rPr>
          <w:u w:val="single"/>
        </w:rPr>
        <w:t>means</w:t>
      </w:r>
      <w:r w:rsidRPr="004403A8">
        <w:rPr>
          <w:sz w:val="16"/>
        </w:rPr>
        <w:t xml:space="preserve">: “We will also maintain our presence throughout the world. We will do it with innovative rotational deployments that emphasize creation of new partnerships and new alliances. We will also invest, invest in cyber, invest in space, invest in unnamed systems, and invest in Special Forces operations. We will invest in the newest technology and we will invest in the ability to mobilize quickly if necessary.”29 </w:t>
      </w:r>
      <w:r w:rsidRPr="004403A8">
        <w:rPr>
          <w:u w:val="single"/>
        </w:rPr>
        <w:t>However</w:t>
      </w:r>
      <w:r w:rsidRPr="004403A8">
        <w:rPr>
          <w:sz w:val="16"/>
        </w:rPr>
        <w:t xml:space="preserve">, although the Middle East still consumes much U.S. attention, </w:t>
      </w:r>
      <w:r w:rsidRPr="004403A8">
        <w:rPr>
          <w:u w:val="single"/>
        </w:rPr>
        <w:t>the</w:t>
      </w:r>
      <w:r w:rsidRPr="004403A8">
        <w:rPr>
          <w:sz w:val="16"/>
        </w:rPr>
        <w:t xml:space="preserve"> dramatic nature of the pivot and the </w:t>
      </w:r>
      <w:r w:rsidRPr="004403A8">
        <w:rPr>
          <w:u w:val="single"/>
        </w:rPr>
        <w:t>shift away from other regions remains all too present within executive rhetoric,</w:t>
      </w:r>
      <w:r>
        <w:rPr>
          <w:u w:val="single"/>
        </w:rPr>
        <w:t xml:space="preserve"> </w:t>
      </w:r>
      <w:r w:rsidRPr="004403A8">
        <w:rPr>
          <w:u w:val="single"/>
        </w:rPr>
        <w:t>selective engagement and choices of</w:t>
      </w:r>
      <w:r w:rsidRPr="004403A8">
        <w:rPr>
          <w:sz w:val="16"/>
        </w:rPr>
        <w:t xml:space="preserve"> courses of </w:t>
      </w:r>
      <w:r w:rsidRPr="004403A8">
        <w:rPr>
          <w:u w:val="single"/>
        </w:rPr>
        <w:t>action</w:t>
      </w:r>
      <w:r w:rsidRPr="004403A8">
        <w:rPr>
          <w:sz w:val="16"/>
        </w:rPr>
        <w:t>.</w:t>
      </w:r>
    </w:p>
    <w:p w:rsidR="00714E2D" w:rsidRDefault="00714E2D" w:rsidP="00714E2D"/>
    <w:p w:rsidR="00714E2D" w:rsidRDefault="00714E2D" w:rsidP="00714E2D">
      <w:pPr>
        <w:pStyle w:val="Heading4"/>
      </w:pPr>
      <w:r>
        <w:t>The plan consumes diplomatic resources—this undermines US efforts in other areas</w:t>
      </w:r>
    </w:p>
    <w:p w:rsidR="00714E2D" w:rsidRDefault="00714E2D" w:rsidP="00714E2D">
      <w:r w:rsidRPr="005B1AFB">
        <w:rPr>
          <w:rStyle w:val="Style13ptBold"/>
        </w:rPr>
        <w:t xml:space="preserve">ANDERSON AND GREWELL 2001 </w:t>
      </w:r>
      <w:r w:rsidRPr="00220618">
        <w:rPr>
          <w:sz w:val="20"/>
        </w:rPr>
        <w:t>(Terry L. Anderson is executive director of Political Economy Research Center and senior fellow at the Hoover Institution, Stanford University. J. Bishop Grewell is a research associate with PERC, “It Isn't Easy Being Green: Environmental Policy Implications for Foreign Policy, International Law, and Sovereignty,” 2 Chi. J. Int'l L. 427)</w:t>
      </w:r>
    </w:p>
    <w:p w:rsidR="00714E2D" w:rsidRPr="00220618" w:rsidRDefault="00714E2D" w:rsidP="00714E2D">
      <w:pPr>
        <w:rPr>
          <w:sz w:val="16"/>
        </w:rPr>
      </w:pPr>
      <w:r w:rsidRPr="00220618">
        <w:rPr>
          <w:u w:val="single"/>
        </w:rPr>
        <w:t>Foreign policy is a bag of goods that includes issues from free trade to arms trading to human rights. Each new issue in the bag weighs it down, lessening</w:t>
      </w:r>
      <w:r w:rsidRPr="00220618">
        <w:rPr>
          <w:sz w:val="16"/>
        </w:rPr>
        <w:t xml:space="preserve"> the </w:t>
      </w:r>
      <w:r w:rsidRPr="00220618">
        <w:rPr>
          <w:u w:val="single"/>
        </w:rPr>
        <w:t>focus</w:t>
      </w:r>
      <w:r w:rsidRPr="00220618">
        <w:rPr>
          <w:sz w:val="16"/>
        </w:rPr>
        <w:t xml:space="preserve"> on other issues </w:t>
      </w:r>
      <w:r w:rsidRPr="00220618">
        <w:rPr>
          <w:u w:val="single"/>
        </w:rPr>
        <w:t>and</w:t>
      </w:r>
      <w:r w:rsidRPr="00220618">
        <w:rPr>
          <w:sz w:val="16"/>
        </w:rPr>
        <w:t xml:space="preserve"> even </w:t>
      </w:r>
      <w:r w:rsidRPr="00220618">
        <w:rPr>
          <w:u w:val="single"/>
        </w:rPr>
        <w:t>creating conflicts between issues</w:t>
      </w:r>
      <w:r w:rsidRPr="00220618">
        <w:rPr>
          <w:sz w:val="16"/>
        </w:rPr>
        <w:t>.</w:t>
      </w:r>
    </w:p>
    <w:p w:rsidR="00714E2D" w:rsidRPr="00220618" w:rsidRDefault="00714E2D" w:rsidP="00714E2D">
      <w:pPr>
        <w:rPr>
          <w:sz w:val="16"/>
        </w:rPr>
      </w:pPr>
      <w:r w:rsidRPr="00220618">
        <w:rPr>
          <w:sz w:val="16"/>
        </w:rPr>
        <w:t xml:space="preserve">Increased environmental regulations could cause countries to lessen their focus on international threats of violence, such as the sale of ballistic missiles or border conflicts between nations. </w:t>
      </w:r>
      <w:r w:rsidRPr="00220618">
        <w:rPr>
          <w:u w:val="single"/>
        </w:rPr>
        <w:t>As countries must watch over more and more issues arising in the international policy arena, they will stretch the resources necessary to deal with traditional international issues</w:t>
      </w:r>
      <w:r w:rsidRPr="00220618">
        <w:rPr>
          <w:sz w:val="16"/>
        </w:rPr>
        <w:t>. As Schaefer writes, "</w:t>
      </w:r>
      <w:r w:rsidRPr="00220618">
        <w:rPr>
          <w:u w:val="single"/>
        </w:rPr>
        <w:t>Because diplomatic currency is finite</w:t>
      </w:r>
      <w:r w:rsidRPr="00220618">
        <w:rPr>
          <w:sz w:val="16"/>
        </w:rPr>
        <w:t xml:space="preserve"> . . . </w:t>
      </w:r>
      <w:r w:rsidRPr="00220618">
        <w:rPr>
          <w:u w:val="single"/>
        </w:rPr>
        <w:t>it is critically important that the United States focus its diplomatic efforts on issues of paramount importance to the nation</w:t>
      </w:r>
      <w:r w:rsidRPr="00220618">
        <w:rPr>
          <w:sz w:val="16"/>
        </w:rPr>
        <w:t>. Traditionally, these priorities have been opposing hostile domination of key geographic regions, supporting our allies, securing vital resources, and ensuring access to foreign economies." n40</w:t>
      </w:r>
    </w:p>
    <w:p w:rsidR="00714E2D" w:rsidRDefault="00714E2D" w:rsidP="00714E2D"/>
    <w:p w:rsidR="00714E2D" w:rsidRDefault="00714E2D" w:rsidP="00714E2D">
      <w:pPr>
        <w:pStyle w:val="Heading4"/>
      </w:pPr>
      <w:r>
        <w:t>Diplomatic resources are finite—the plan undermines other US efforts</w:t>
      </w:r>
    </w:p>
    <w:p w:rsidR="00714E2D" w:rsidRDefault="00714E2D" w:rsidP="00714E2D">
      <w:pPr>
        <w:rPr>
          <w:color w:val="000000"/>
        </w:rPr>
      </w:pPr>
      <w:r w:rsidRPr="005B1AFB">
        <w:rPr>
          <w:rStyle w:val="Style13ptBold"/>
        </w:rPr>
        <w:t>SCHAEFER 2000</w:t>
      </w:r>
      <w:r>
        <w:rPr>
          <w:color w:val="000000"/>
        </w:rPr>
        <w:t xml:space="preserve"> </w:t>
      </w:r>
      <w:r w:rsidRPr="005B1AFB">
        <w:rPr>
          <w:color w:val="000000"/>
          <w:sz w:val="20"/>
        </w:rPr>
        <w:t>(Brett, Fellow in the Center for International Trade at Heritage Foundation, “Green Creep: The Increasing Influence of Environmentalism in U.S. Foreign Policy,” The Greening of U.S. Foreign Policy, ed. Anderson and Miller, p. 46)</w:t>
      </w:r>
    </w:p>
    <w:p w:rsidR="00714E2D" w:rsidRDefault="00714E2D" w:rsidP="00714E2D">
      <w:pPr>
        <w:rPr>
          <w:color w:val="000000"/>
        </w:rPr>
      </w:pPr>
      <w:r>
        <w:rPr>
          <w:color w:val="000000"/>
          <w:u w:val="single"/>
        </w:rPr>
        <w:t>Diplomacy is the first option in addressing potential threats to U.S. national interests and expressing U.S. concerns and priorities to foreign nations</w:t>
      </w:r>
      <w:r>
        <w:rPr>
          <w:color w:val="000000"/>
        </w:rPr>
        <w:t xml:space="preserve">.  </w:t>
      </w:r>
      <w:r>
        <w:rPr>
          <w:color w:val="000000"/>
          <w:u w:val="single"/>
        </w:rPr>
        <w:t>The daily conduct of diplomacy through U.S. missions and representatives is essential in articulating U.S. interests and eliciting cooperation and support for those interests abroad</w:t>
      </w:r>
      <w:r>
        <w:rPr>
          <w:color w:val="000000"/>
        </w:rPr>
        <w:t>.</w:t>
      </w:r>
    </w:p>
    <w:p w:rsidR="00714E2D" w:rsidRPr="00220618" w:rsidRDefault="00714E2D" w:rsidP="00714E2D">
      <w:pPr>
        <w:rPr>
          <w:sz w:val="16"/>
        </w:rPr>
      </w:pPr>
      <w:r>
        <w:rPr>
          <w:color w:val="000000"/>
          <w:u w:val="single"/>
        </w:rPr>
        <w:t>Because diplomatic currency is finite—clearly, foreign countries and officials cannot be expected to endlessly support and promote U.S. concerns—it is critically important that the United States focus its diplomatic efforts on issues of paramount importance to the nation.</w:t>
      </w:r>
      <w:r w:rsidRPr="00220618">
        <w:rPr>
          <w:color w:val="000000"/>
          <w:sz w:val="16"/>
        </w:rPr>
        <w:t xml:space="preserve">  Traditionally, these priorities had been opposing hostile domination of key geographic regions, supporting our allies, securing vital resources, and ensuring access to foreign economies (Holmes and Moore 1996, xi-xvii).</w:t>
      </w:r>
    </w:p>
    <w:p w:rsidR="00714E2D" w:rsidRDefault="00714E2D" w:rsidP="00714E2D"/>
    <w:p w:rsidR="00714E2D" w:rsidRDefault="00714E2D" w:rsidP="00714E2D"/>
    <w:p w:rsidR="00714E2D" w:rsidRDefault="00714E2D" w:rsidP="00714E2D"/>
    <w:p w:rsidR="00714E2D" w:rsidRDefault="00714E2D" w:rsidP="00714E2D">
      <w:pPr>
        <w:pStyle w:val="Heading3"/>
      </w:pPr>
      <w:r>
        <w:t>Environment Link</w:t>
      </w:r>
    </w:p>
    <w:p w:rsidR="00714E2D" w:rsidRDefault="00714E2D" w:rsidP="00714E2D"/>
    <w:p w:rsidR="00714E2D" w:rsidRDefault="00714E2D" w:rsidP="00714E2D">
      <w:pPr>
        <w:pStyle w:val="Heading4"/>
      </w:pPr>
      <w:r>
        <w:t>The plan consumes diplomatic resources—this undermines US efforts to prevent ballistic missile proliferation and territorial conflicts</w:t>
      </w:r>
    </w:p>
    <w:p w:rsidR="00714E2D" w:rsidRPr="00220618" w:rsidRDefault="00714E2D" w:rsidP="00714E2D">
      <w:pPr>
        <w:rPr>
          <w:sz w:val="20"/>
        </w:rPr>
      </w:pPr>
      <w:r w:rsidRPr="005B1AFB">
        <w:rPr>
          <w:rStyle w:val="Style13ptBold"/>
        </w:rPr>
        <w:t xml:space="preserve">ANDERSON AND GREWELL 2001 </w:t>
      </w:r>
      <w:r w:rsidRPr="00220618">
        <w:rPr>
          <w:sz w:val="20"/>
        </w:rPr>
        <w:t>(Terry L. Anderson is executive director of Political Economy Research Center and senior fellow at the Hoover Institution, Stanford University. J. Bishop Grewell is a research associate with PERC, “It Isn't Easy Being Green: Environmental Policy Implications for Foreign Policy, International Law, and Sovereignty,” 2 Chi. J. Int'l L. 427)</w:t>
      </w:r>
    </w:p>
    <w:p w:rsidR="00714E2D" w:rsidRPr="00220618" w:rsidRDefault="00714E2D" w:rsidP="00714E2D">
      <w:pPr>
        <w:rPr>
          <w:sz w:val="16"/>
        </w:rPr>
      </w:pPr>
      <w:r w:rsidRPr="00220618">
        <w:rPr>
          <w:u w:val="single"/>
        </w:rPr>
        <w:t>Foreign policy is a bag of goods that includes issues from free trade to arms trading to human rights. Each new issue in the bag weighs it down, lessening</w:t>
      </w:r>
      <w:r w:rsidRPr="00220618">
        <w:rPr>
          <w:sz w:val="16"/>
        </w:rPr>
        <w:t xml:space="preserve"> the </w:t>
      </w:r>
      <w:r w:rsidRPr="00220618">
        <w:rPr>
          <w:u w:val="single"/>
        </w:rPr>
        <w:t>focus</w:t>
      </w:r>
      <w:r w:rsidRPr="00220618">
        <w:rPr>
          <w:sz w:val="16"/>
        </w:rPr>
        <w:t xml:space="preserve"> on other issues </w:t>
      </w:r>
      <w:r w:rsidRPr="00220618">
        <w:rPr>
          <w:u w:val="single"/>
        </w:rPr>
        <w:t>and</w:t>
      </w:r>
      <w:r w:rsidRPr="00220618">
        <w:rPr>
          <w:sz w:val="16"/>
        </w:rPr>
        <w:t xml:space="preserve"> even </w:t>
      </w:r>
      <w:r w:rsidRPr="00220618">
        <w:rPr>
          <w:u w:val="single"/>
        </w:rPr>
        <w:t>creating conflicts between issues</w:t>
      </w:r>
      <w:r w:rsidRPr="00220618">
        <w:rPr>
          <w:sz w:val="16"/>
        </w:rPr>
        <w:t>.</w:t>
      </w:r>
    </w:p>
    <w:p w:rsidR="00714E2D" w:rsidRPr="00220618" w:rsidRDefault="00714E2D" w:rsidP="00714E2D">
      <w:pPr>
        <w:rPr>
          <w:sz w:val="14"/>
        </w:rPr>
      </w:pPr>
      <w:r w:rsidRPr="00220618">
        <w:rPr>
          <w:u w:val="single"/>
        </w:rPr>
        <w:t>Increased environmental regulations could cause countries to lessen their focus on international threats of violence, such as the sale of ballistic missiles or border conflicts between nations.</w:t>
      </w:r>
      <w:r w:rsidRPr="00220618">
        <w:rPr>
          <w:sz w:val="22"/>
        </w:rPr>
        <w:t xml:space="preserve"> </w:t>
      </w:r>
      <w:r w:rsidRPr="00220618">
        <w:rPr>
          <w:u w:val="single"/>
        </w:rPr>
        <w:t>As countries must watch over more and more issues arising in the international policy arena, they will stretch the resources necessary to deal with traditional international issues</w:t>
      </w:r>
      <w:r w:rsidRPr="00220618">
        <w:rPr>
          <w:sz w:val="14"/>
        </w:rPr>
        <w:t>. As Schaefer writes, "</w:t>
      </w:r>
      <w:r w:rsidRPr="00220618">
        <w:rPr>
          <w:u w:val="single"/>
        </w:rPr>
        <w:t>Because diplomatic currency is finite</w:t>
      </w:r>
      <w:r w:rsidRPr="00220618">
        <w:rPr>
          <w:sz w:val="14"/>
        </w:rPr>
        <w:t xml:space="preserve"> . . . </w:t>
      </w:r>
      <w:r w:rsidRPr="00220618">
        <w:rPr>
          <w:u w:val="single"/>
        </w:rPr>
        <w:t>it is critically important that the United States focus its diplomatic efforts on issues of paramount importance to the nation</w:t>
      </w:r>
      <w:r w:rsidRPr="00220618">
        <w:rPr>
          <w:sz w:val="14"/>
        </w:rPr>
        <w:t>. Traditionally, these priorities have been opposing hostile domination of key geographic regions, supporting our allies, securing vital resources, and ensuring access to foreign economies." n40</w:t>
      </w:r>
    </w:p>
    <w:p w:rsidR="00714E2D" w:rsidRDefault="00714E2D" w:rsidP="00714E2D"/>
    <w:p w:rsidR="00714E2D" w:rsidRDefault="00714E2D" w:rsidP="00714E2D"/>
    <w:p w:rsidR="00714E2D" w:rsidRDefault="00714E2D" w:rsidP="00714E2D"/>
    <w:p w:rsidR="00714E2D" w:rsidRDefault="00714E2D" w:rsidP="00714E2D"/>
    <w:p w:rsidR="00714E2D" w:rsidRDefault="00BD6464" w:rsidP="00714E2D">
      <w:pPr>
        <w:pStyle w:val="Heading3"/>
      </w:pPr>
      <w:r>
        <w:t>Terrorism I/Ls</w:t>
      </w:r>
    </w:p>
    <w:p w:rsidR="00714E2D" w:rsidRDefault="00714E2D" w:rsidP="00714E2D"/>
    <w:p w:rsidR="00714E2D" w:rsidRDefault="00714E2D" w:rsidP="00714E2D">
      <w:pPr>
        <w:pStyle w:val="Heading4"/>
      </w:pPr>
      <w:r>
        <w:t>Expending diplomatic resources on the plan trades off with efforts to fight terrorism</w:t>
      </w:r>
    </w:p>
    <w:p w:rsidR="00714E2D" w:rsidRPr="00250AE2" w:rsidRDefault="00714E2D" w:rsidP="00714E2D">
      <w:pPr>
        <w:rPr>
          <w:sz w:val="20"/>
        </w:rPr>
      </w:pPr>
      <w:r w:rsidRPr="00250AE2">
        <w:rPr>
          <w:rStyle w:val="Style13ptBold"/>
        </w:rPr>
        <w:t>SCHUMER 2007</w:t>
      </w:r>
      <w:r>
        <w:t xml:space="preserve"> </w:t>
      </w:r>
      <w:r w:rsidRPr="00250AE2">
        <w:rPr>
          <w:sz w:val="20"/>
        </w:rPr>
        <w:t>(Chuck, US Senator, Positively American: Winning Back the Middle-Class Majority One Family at a Time, p. 245-248)</w:t>
      </w:r>
    </w:p>
    <w:p w:rsidR="00714E2D" w:rsidRPr="00250AE2" w:rsidRDefault="00714E2D" w:rsidP="00714E2D">
      <w:pPr>
        <w:rPr>
          <w:sz w:val="16"/>
        </w:rPr>
      </w:pPr>
      <w:r w:rsidRPr="00250AE2">
        <w:rPr>
          <w:sz w:val="16"/>
        </w:rPr>
        <w:t>Second, we m</w:t>
      </w:r>
      <w:r w:rsidRPr="00250AE2">
        <w:rPr>
          <w:u w:val="single"/>
        </w:rPr>
        <w:t>ust never forget that terrorism is the primary threat to our security</w:t>
      </w:r>
      <w:r w:rsidRPr="00250AE2">
        <w:rPr>
          <w:sz w:val="16"/>
        </w:rPr>
        <w:t xml:space="preserve">. And terrorism is most likely to emanate from small rogue groups, not from nations. </w:t>
      </w:r>
      <w:r w:rsidRPr="00250AE2">
        <w:rPr>
          <w:u w:val="single"/>
        </w:rPr>
        <w:t>We must keep our eye on the ball and focus on the dangerous groups. When the administration directs its energy toward grander, more diffuse issues</w:t>
      </w:r>
      <w:r w:rsidRPr="00250AE2">
        <w:rPr>
          <w:sz w:val="16"/>
        </w:rPr>
        <w:t>—Islamic fascism, democratization—</w:t>
      </w:r>
      <w:r w:rsidRPr="00250AE2">
        <w:rPr>
          <w:u w:val="single"/>
        </w:rPr>
        <w:t xml:space="preserve">it </w:t>
      </w:r>
      <w:r w:rsidRPr="00250AE2">
        <w:rPr>
          <w:b/>
          <w:u w:val="single"/>
        </w:rPr>
        <w:t>spreads our resources</w:t>
      </w:r>
      <w:r w:rsidRPr="00250AE2">
        <w:rPr>
          <w:sz w:val="16"/>
        </w:rPr>
        <w:t xml:space="preserve">, military and otherwise, </w:t>
      </w:r>
      <w:r w:rsidRPr="00250AE2">
        <w:rPr>
          <w:b/>
          <w:u w:val="single"/>
        </w:rPr>
        <w:t>too thin</w:t>
      </w:r>
      <w:r w:rsidRPr="00250AE2">
        <w:rPr>
          <w:sz w:val="16"/>
        </w:rPr>
        <w:t xml:space="preserve">. Certainly, we should stand up for democracy and against intolerance. But for us to expend military resources to correct these wrongs when the number one threat to our nation is terrorism is a strategic mistake. </w:t>
      </w:r>
      <w:r w:rsidRPr="00250AE2">
        <w:rPr>
          <w:u w:val="single"/>
        </w:rPr>
        <w:t>We don’t like the leaders of</w:t>
      </w:r>
      <w:r w:rsidRPr="00250AE2">
        <w:rPr>
          <w:sz w:val="16"/>
        </w:rPr>
        <w:t xml:space="preserve"> Venezuela, Cuba, Zimbabwe, Belarus or </w:t>
      </w:r>
      <w:r w:rsidRPr="00250AE2">
        <w:rPr>
          <w:u w:val="single"/>
        </w:rPr>
        <w:t>a host of other nations</w:t>
      </w:r>
      <w:r w:rsidRPr="00250AE2">
        <w:rPr>
          <w:sz w:val="16"/>
        </w:rPr>
        <w:t xml:space="preserve">, and for good reason. </w:t>
      </w:r>
      <w:r w:rsidRPr="00250AE2">
        <w:rPr>
          <w:u w:val="single"/>
        </w:rPr>
        <w:t>But over-deploying finite diplomatic</w:t>
      </w:r>
      <w:r w:rsidRPr="00250AE2">
        <w:rPr>
          <w:sz w:val="16"/>
        </w:rPr>
        <w:t xml:space="preserve">, economic and military </w:t>
      </w:r>
      <w:r w:rsidRPr="00250AE2">
        <w:rPr>
          <w:u w:val="single"/>
        </w:rPr>
        <w:t xml:space="preserve">resources against them—which </w:t>
      </w:r>
      <w:r w:rsidRPr="00250AE2">
        <w:rPr>
          <w:b/>
          <w:u w:val="single"/>
        </w:rPr>
        <w:t>inevitably means</w:t>
      </w:r>
      <w:r w:rsidRPr="00250AE2">
        <w:rPr>
          <w:u w:val="single"/>
        </w:rPr>
        <w:t xml:space="preserve"> not doing all we can to fight terrorism—does not serve the vital security interests of the United States</w:t>
      </w:r>
      <w:r w:rsidRPr="00250AE2">
        <w:rPr>
          <w:sz w:val="16"/>
        </w:rPr>
        <w:t xml:space="preserve"> in 2007.</w:t>
      </w:r>
    </w:p>
    <w:p w:rsidR="00714E2D" w:rsidRPr="00250AE2" w:rsidRDefault="00714E2D" w:rsidP="00714E2D">
      <w:pPr>
        <w:rPr>
          <w:sz w:val="8"/>
        </w:rPr>
      </w:pPr>
      <w:r w:rsidRPr="00250AE2">
        <w:rPr>
          <w:sz w:val="8"/>
        </w:rPr>
        <w:t>North Korea and Iran are more critical cases, not because they are two of the many human rights-abusing regimes around the globe, but because they have, or are on the path to developing, nuclear weapons. Their nuclear capability is unlikely to pose a direct threat to us—MAD (mutual assured destruction) even works against madmen. The greater danger is that one of the countries could sup- ply weapons to shadowy terrorist groups who would not hesitate to use them against us. Meaningful action against North Korea and Iran, beginning with tough international sanctions, is required. But presently, we are stymied because of this administration’s reliance on unilateralism (see “Build Stronger Alliances,” on page 248).</w:t>
      </w:r>
    </w:p>
    <w:p w:rsidR="00714E2D" w:rsidRPr="00250AE2" w:rsidRDefault="00714E2D" w:rsidP="00714E2D">
      <w:pPr>
        <w:rPr>
          <w:sz w:val="8"/>
        </w:rPr>
      </w:pPr>
      <w:r w:rsidRPr="00250AE2">
        <w:rPr>
          <w:sz w:val="8"/>
        </w:rPr>
        <w:t xml:space="preserve">As for Iraq, the administration’s policy has clearly failed. The idealistic goal of bringing democracy to Iraq is proving impossible to implement. The war in Iraq has devolved into a civil war: It is clear that Sunnis, Shiites and Kurds hate each other more than they like the idea of any democratic central government. Furthermore, the goal of democracy building in Iraq never withstood the test of con- </w:t>
      </w:r>
      <w:proofErr w:type="spellStart"/>
      <w:r w:rsidRPr="00250AE2">
        <w:rPr>
          <w:sz w:val="8"/>
        </w:rPr>
        <w:t>sistency</w:t>
      </w:r>
      <w:proofErr w:type="spellEnd"/>
      <w:r w:rsidRPr="00250AE2">
        <w:rPr>
          <w:sz w:val="8"/>
        </w:rPr>
        <w:t xml:space="preserve">. Why did we invade Iraq but </w:t>
      </w:r>
      <w:proofErr w:type="spellStart"/>
      <w:r w:rsidRPr="00250AE2">
        <w:rPr>
          <w:sz w:val="8"/>
        </w:rPr>
        <w:t>not</w:t>
      </w:r>
      <w:proofErr w:type="spellEnd"/>
      <w:r w:rsidRPr="00250AE2">
        <w:rPr>
          <w:sz w:val="8"/>
        </w:rPr>
        <w:t xml:space="preserve"> other equally cruel dicta- </w:t>
      </w:r>
      <w:proofErr w:type="spellStart"/>
      <w:r w:rsidRPr="00250AE2">
        <w:rPr>
          <w:sz w:val="8"/>
        </w:rPr>
        <w:t>torships</w:t>
      </w:r>
      <w:proofErr w:type="spellEnd"/>
      <w:r w:rsidRPr="00250AE2">
        <w:rPr>
          <w:sz w:val="8"/>
        </w:rPr>
        <w:t xml:space="preserve">? Would we eventually send troops to all of them? The weapons of mass destruction argument, which would have been legitimate if </w:t>
      </w:r>
      <w:proofErr w:type="gramStart"/>
      <w:r w:rsidRPr="00250AE2">
        <w:rPr>
          <w:sz w:val="8"/>
        </w:rPr>
        <w:t>there</w:t>
      </w:r>
      <w:proofErr w:type="gramEnd"/>
      <w:r w:rsidRPr="00250AE2">
        <w:rPr>
          <w:sz w:val="8"/>
        </w:rPr>
        <w:t xml:space="preserve"> had been a real likelihood that Saddam would have passed WMDs on to terrorists, proved to be exaggerated at best, and fabricated at worst.</w:t>
      </w:r>
    </w:p>
    <w:p w:rsidR="00714E2D" w:rsidRPr="00250AE2" w:rsidRDefault="00714E2D" w:rsidP="00714E2D">
      <w:pPr>
        <w:rPr>
          <w:sz w:val="8"/>
        </w:rPr>
      </w:pPr>
      <w:r w:rsidRPr="00250AE2">
        <w:rPr>
          <w:sz w:val="8"/>
        </w:rPr>
        <w:t>Many of us, myself included, voted for the war because we believed that in a time of terrorism, when our country had been attacked, it was appropriate to give the chief executive a degree of latitude. The administration’s argument at the time, as articulated to us by Secretary of State Colin Powell, was reasonable: The ability to initiate a multilateral show of force, supported by the family of nations (still possible at the time we voted), against a hostile regime that had shown sympathy to terrorists was an appropriate level of latitude to allow the president.</w:t>
      </w:r>
    </w:p>
    <w:p w:rsidR="00714E2D" w:rsidRPr="00250AE2" w:rsidRDefault="00714E2D" w:rsidP="00714E2D">
      <w:pPr>
        <w:rPr>
          <w:sz w:val="8"/>
        </w:rPr>
      </w:pPr>
      <w:r w:rsidRPr="00250AE2">
        <w:rPr>
          <w:sz w:val="8"/>
        </w:rPr>
        <w:t xml:space="preserve">Today, I still believe that when our country is </w:t>
      </w:r>
      <w:proofErr w:type="spellStart"/>
      <w:r w:rsidRPr="00250AE2">
        <w:rPr>
          <w:sz w:val="8"/>
        </w:rPr>
        <w:t>uncer</w:t>
      </w:r>
      <w:proofErr w:type="spellEnd"/>
      <w:r w:rsidRPr="00250AE2">
        <w:rPr>
          <w:sz w:val="8"/>
        </w:rPr>
        <w:t xml:space="preserve"> attack, the chief executive deserves a degree of latitude. If, God forbid, we were attacked again, I could well vote to give it to a future president, Democrat or Republican. But given the administration’s record— they have played fast and loose with the facts, failed to protect our troops and displayed a fundamental incompetence—I can’t imagine ever again giving this president the same latitude. I also believe that if Democrats had controlled Congress, we would have operated with greater oversight and served as a more significant check on executive power.</w:t>
      </w:r>
    </w:p>
    <w:p w:rsidR="00714E2D" w:rsidRPr="00250AE2" w:rsidRDefault="00714E2D" w:rsidP="00714E2D">
      <w:pPr>
        <w:rPr>
          <w:sz w:val="8"/>
        </w:rPr>
      </w:pPr>
      <w:r w:rsidRPr="00250AE2">
        <w:rPr>
          <w:sz w:val="8"/>
        </w:rPr>
        <w:t xml:space="preserve">So, Iraq has clearly become a diversion from the war on terror. The military solution, as of this writing, seems best contained in the Senate resolution crafted by Carl Levin and Jack Reed, a measure that I joined most Democrats in voting for. Under it, we would make 2007 a year of transition in Iraq. We would stop policing the civil war and significantly reduce the number of our troops in harm’s way, both within and outside the country’s borders. Our military effort in Iraq should redirect its focus toward four missions: </w:t>
      </w:r>
      <w:proofErr w:type="spellStart"/>
      <w:r w:rsidRPr="00250AE2">
        <w:rPr>
          <w:sz w:val="8"/>
        </w:rPr>
        <w:t>Coun</w:t>
      </w:r>
      <w:proofErr w:type="spellEnd"/>
      <w:r w:rsidRPr="00250AE2">
        <w:rPr>
          <w:sz w:val="8"/>
        </w:rPr>
        <w:t xml:space="preserve">- </w:t>
      </w:r>
      <w:proofErr w:type="spellStart"/>
      <w:r w:rsidRPr="00250AE2">
        <w:rPr>
          <w:sz w:val="8"/>
        </w:rPr>
        <w:t>terterrorism</w:t>
      </w:r>
      <w:proofErr w:type="spellEnd"/>
      <w:r w:rsidRPr="00250AE2">
        <w:rPr>
          <w:sz w:val="8"/>
        </w:rPr>
        <w:t xml:space="preserve">, to combat the only real danger we face; force </w:t>
      </w:r>
      <w:proofErr w:type="spellStart"/>
      <w:r w:rsidRPr="00250AE2">
        <w:rPr>
          <w:sz w:val="8"/>
        </w:rPr>
        <w:t>protec</w:t>
      </w:r>
      <w:proofErr w:type="spellEnd"/>
      <w:r w:rsidRPr="00250AE2">
        <w:rPr>
          <w:sz w:val="8"/>
        </w:rPr>
        <w:t xml:space="preserve">- </w:t>
      </w:r>
      <w:proofErr w:type="spellStart"/>
      <w:r w:rsidRPr="00250AE2">
        <w:rPr>
          <w:sz w:val="8"/>
        </w:rPr>
        <w:t>tion</w:t>
      </w:r>
      <w:proofErr w:type="spellEnd"/>
      <w:r w:rsidRPr="00250AE2">
        <w:rPr>
          <w:sz w:val="8"/>
        </w:rPr>
        <w:t>, to greatly reduce U.S. casualties; the training of Iraqi security forces and logistics support, which together will increase the Iraqi government’s ability to control the nation.</w:t>
      </w:r>
    </w:p>
    <w:p w:rsidR="00714E2D" w:rsidRPr="00250AE2" w:rsidRDefault="00714E2D" w:rsidP="00714E2D">
      <w:pPr>
        <w:rPr>
          <w:sz w:val="8"/>
        </w:rPr>
      </w:pPr>
      <w:r w:rsidRPr="00250AE2">
        <w:rPr>
          <w:sz w:val="8"/>
        </w:rPr>
        <w:t xml:space="preserve">As we make 2007 a year of transition and redeployment </w:t>
      </w:r>
      <w:proofErr w:type="spellStart"/>
      <w:r w:rsidRPr="00250AE2">
        <w:rPr>
          <w:sz w:val="8"/>
        </w:rPr>
        <w:t>mili</w:t>
      </w:r>
      <w:proofErr w:type="spellEnd"/>
      <w:r w:rsidRPr="00250AE2">
        <w:rPr>
          <w:sz w:val="8"/>
        </w:rPr>
        <w:t xml:space="preserve">- </w:t>
      </w:r>
      <w:proofErr w:type="spellStart"/>
      <w:r w:rsidRPr="00250AE2">
        <w:rPr>
          <w:sz w:val="8"/>
        </w:rPr>
        <w:t>tarily</w:t>
      </w:r>
      <w:proofErr w:type="spellEnd"/>
      <w:r w:rsidRPr="00250AE2">
        <w:rPr>
          <w:sz w:val="8"/>
        </w:rPr>
        <w:t xml:space="preserve">, we must also determine how Iraq can best govern itself in a lasting, stable way. One solution is to tell the Iraqis that if they can't govern themselves, we’re leaving. As Senator Levin has </w:t>
      </w:r>
      <w:proofErr w:type="spellStart"/>
      <w:r w:rsidRPr="00250AE2">
        <w:rPr>
          <w:sz w:val="8"/>
        </w:rPr>
        <w:t>sug</w:t>
      </w:r>
      <w:proofErr w:type="spellEnd"/>
      <w:r w:rsidRPr="00250AE2">
        <w:rPr>
          <w:sz w:val="8"/>
        </w:rPr>
        <w:t xml:space="preserve">- </w:t>
      </w:r>
      <w:proofErr w:type="spellStart"/>
      <w:r w:rsidRPr="00250AE2">
        <w:rPr>
          <w:sz w:val="8"/>
        </w:rPr>
        <w:t>gested</w:t>
      </w:r>
      <w:proofErr w:type="spellEnd"/>
      <w:r w:rsidRPr="00250AE2">
        <w:rPr>
          <w:sz w:val="8"/>
        </w:rPr>
        <w:t xml:space="preserve">, as long as they know we’re staying, they will never take on the responsibility themselves. If they know we won’t stay </w:t>
      </w:r>
      <w:proofErr w:type="spellStart"/>
      <w:r w:rsidRPr="00250AE2">
        <w:rPr>
          <w:sz w:val="8"/>
        </w:rPr>
        <w:t>indefi</w:t>
      </w:r>
      <w:proofErr w:type="spellEnd"/>
      <w:r w:rsidRPr="00250AE2">
        <w:rPr>
          <w:sz w:val="8"/>
        </w:rPr>
        <w:t xml:space="preserve">- </w:t>
      </w:r>
      <w:proofErr w:type="spellStart"/>
      <w:r w:rsidRPr="00250AE2">
        <w:rPr>
          <w:sz w:val="8"/>
        </w:rPr>
        <w:t>nitely</w:t>
      </w:r>
      <w:proofErr w:type="spellEnd"/>
      <w:r w:rsidRPr="00250AE2">
        <w:rPr>
          <w:sz w:val="8"/>
        </w:rPr>
        <w:t xml:space="preserve">, they may well. For this to work, other countries, including Middle Eastern countries, will have to be part of a diplomatic </w:t>
      </w:r>
      <w:proofErr w:type="spellStart"/>
      <w:r w:rsidRPr="00250AE2">
        <w:rPr>
          <w:sz w:val="8"/>
        </w:rPr>
        <w:t>solu</w:t>
      </w:r>
      <w:proofErr w:type="spellEnd"/>
      <w:r w:rsidRPr="00250AE2">
        <w:rPr>
          <w:sz w:val="8"/>
        </w:rPr>
        <w:t xml:space="preserve">- </w:t>
      </w:r>
      <w:proofErr w:type="spellStart"/>
      <w:r w:rsidRPr="00250AE2">
        <w:rPr>
          <w:sz w:val="8"/>
        </w:rPr>
        <w:t>tion</w:t>
      </w:r>
      <w:proofErr w:type="spellEnd"/>
      <w:r w:rsidRPr="00250AE2">
        <w:rPr>
          <w:sz w:val="8"/>
        </w:rPr>
        <w:t xml:space="preserve"> to help maintain stability and avoid untoward outside med- </w:t>
      </w:r>
      <w:proofErr w:type="spellStart"/>
      <w:r w:rsidRPr="00250AE2">
        <w:rPr>
          <w:sz w:val="8"/>
        </w:rPr>
        <w:t>dling</w:t>
      </w:r>
      <w:proofErr w:type="spellEnd"/>
      <w:r w:rsidRPr="00250AE2">
        <w:rPr>
          <w:sz w:val="8"/>
        </w:rPr>
        <w:t xml:space="preserve"> in the country. Another solution is the tripartite solution, which has been advocated by Les Gelb and Senator </w:t>
      </w:r>
      <w:proofErr w:type="spellStart"/>
      <w:r w:rsidRPr="00250AE2">
        <w:rPr>
          <w:sz w:val="8"/>
        </w:rPr>
        <w:t>Diden</w:t>
      </w:r>
      <w:proofErr w:type="spellEnd"/>
      <w:r w:rsidRPr="00250AE2">
        <w:rPr>
          <w:sz w:val="8"/>
        </w:rPr>
        <w:t xml:space="preserve">. Because the Sunnis, the Shiites and the Kurds hate each other so much, the hope for a successful central government is dim. Instead, each group should be allowed to govern its own semiautonomous region. The Shiite and Kurdish regions, the oil-rich portions of the country, would give some reasonable compensation to the Sunnis annually. As with the Levin solution, under this one, the surround- </w:t>
      </w:r>
      <w:proofErr w:type="spellStart"/>
      <w:r w:rsidRPr="00250AE2">
        <w:rPr>
          <w:sz w:val="8"/>
        </w:rPr>
        <w:t>ing</w:t>
      </w:r>
      <w:proofErr w:type="spellEnd"/>
      <w:r w:rsidRPr="00250AE2">
        <w:rPr>
          <w:sz w:val="8"/>
        </w:rPr>
        <w:t xml:space="preserve"> Middle Eastern countries would have to support this solution and desist from untoward meddling. Whichever direction we choose, the solution should be fully implemented by 2008—by which time the number of American troops in harm’s way must be greatly reduced.*</w:t>
      </w:r>
    </w:p>
    <w:p w:rsidR="00714E2D" w:rsidRPr="00250AE2" w:rsidRDefault="00714E2D" w:rsidP="00714E2D">
      <w:pPr>
        <w:rPr>
          <w:sz w:val="8"/>
        </w:rPr>
      </w:pPr>
      <w:r w:rsidRPr="00250AE2">
        <w:rPr>
          <w:sz w:val="8"/>
        </w:rPr>
        <w:t xml:space="preserve">The fundamental strategic flaw in the administration’s Iraq pol- icy has been to insist that unilateral military action serves us well. Joe Bailey was a full-throttled supporter of such policies when President Bush first pursued them. Eileen was also a supporter, though she was perhaps a bit more skeptical. But, given the casual- ties and the serious mistakes in Iraq, today Joe and Eileen under- stand, with some degree of </w:t>
      </w:r>
      <w:proofErr w:type="gramStart"/>
      <w:r w:rsidRPr="00250AE2">
        <w:rPr>
          <w:sz w:val="8"/>
        </w:rPr>
        <w:t>chagrin, that</w:t>
      </w:r>
      <w:proofErr w:type="gramEnd"/>
      <w:r w:rsidRPr="00250AE2">
        <w:rPr>
          <w:sz w:val="8"/>
        </w:rPr>
        <w:t xml:space="preserve"> our policy must change in a fundamental way.</w:t>
      </w:r>
    </w:p>
    <w:p w:rsidR="00714E2D" w:rsidRPr="00250AE2" w:rsidRDefault="00714E2D" w:rsidP="00714E2D">
      <w:pPr>
        <w:rPr>
          <w:sz w:val="16"/>
        </w:rPr>
      </w:pPr>
      <w:r w:rsidRPr="00250AE2">
        <w:rPr>
          <w:sz w:val="16"/>
        </w:rPr>
        <w:t xml:space="preserve">The Baileys, and millions of </w:t>
      </w:r>
      <w:r w:rsidRPr="00250AE2">
        <w:rPr>
          <w:u w:val="single"/>
        </w:rPr>
        <w:t>Americans</w:t>
      </w:r>
      <w:r w:rsidRPr="00250AE2">
        <w:rPr>
          <w:sz w:val="16"/>
        </w:rPr>
        <w:t xml:space="preserve"> like them, </w:t>
      </w:r>
      <w:r w:rsidRPr="00250AE2">
        <w:rPr>
          <w:u w:val="single"/>
        </w:rPr>
        <w:t xml:space="preserve">want us to continue to protect America from terrorism with </w:t>
      </w:r>
      <w:r w:rsidRPr="00250AE2">
        <w:rPr>
          <w:b/>
          <w:u w:val="single"/>
        </w:rPr>
        <w:t>every atom of our being</w:t>
      </w:r>
      <w:r w:rsidRPr="00250AE2">
        <w:rPr>
          <w:sz w:val="16"/>
        </w:rPr>
        <w:t xml:space="preserve">. But Iraq has engendered a new awareness that while strength is necessary, it is hardly sufficient. To be successful, they understand that we will need both strength and smarts. Bush’s failure in Iraq creates a unique window of opportunity; millions of Americans like Joe and Eileen are much more open to Democratic solutions than they were six months ago. At this moment, </w:t>
      </w:r>
      <w:r w:rsidRPr="00250AE2">
        <w:rPr>
          <w:u w:val="single"/>
        </w:rPr>
        <w:t>it is possible to create a</w:t>
      </w:r>
      <w:r w:rsidRPr="00250AE2">
        <w:rPr>
          <w:sz w:val="16"/>
        </w:rPr>
        <w:t xml:space="preserve"> new, </w:t>
      </w:r>
      <w:r w:rsidRPr="00250AE2">
        <w:rPr>
          <w:u w:val="single"/>
        </w:rPr>
        <w:t>more successful paradigm in the fight against terrorism</w:t>
      </w:r>
      <w:r w:rsidRPr="00250AE2">
        <w:rPr>
          <w:sz w:val="16"/>
        </w:rPr>
        <w:t xml:space="preserve">. In short, the Democratic vision to fight terrorism should have three pillars: First, the war on terror should be focused on terrorism, not on ancillary goals. Second, while it should always be on the table, unilateral military action must be the last, not the first, resort. Third, while </w:t>
      </w:r>
      <w:r w:rsidRPr="00250AE2">
        <w:rPr>
          <w:u w:val="single"/>
        </w:rPr>
        <w:t>American resources must</w:t>
      </w:r>
      <w:r w:rsidRPr="00250AE2">
        <w:rPr>
          <w:sz w:val="16"/>
        </w:rPr>
        <w:t xml:space="preserve"> always be available, they must also </w:t>
      </w:r>
      <w:r w:rsidRPr="00250AE2">
        <w:rPr>
          <w:b/>
          <w:u w:val="single"/>
        </w:rPr>
        <w:t>always be used carefully</w:t>
      </w:r>
      <w:r w:rsidRPr="00250AE2">
        <w:rPr>
          <w:u w:val="single"/>
        </w:rPr>
        <w:t xml:space="preserve">, because they are </w:t>
      </w:r>
      <w:r w:rsidRPr="00250AE2">
        <w:rPr>
          <w:b/>
          <w:u w:val="single"/>
        </w:rPr>
        <w:t>precious and finite</w:t>
      </w:r>
      <w:r w:rsidRPr="00250AE2">
        <w:rPr>
          <w:sz w:val="16"/>
        </w:rPr>
        <w:t>.</w:t>
      </w:r>
    </w:p>
    <w:p w:rsidR="00714E2D" w:rsidRDefault="00714E2D" w:rsidP="00714E2D"/>
    <w:p w:rsidR="00714E2D" w:rsidRDefault="00714E2D" w:rsidP="00714E2D">
      <w:pPr>
        <w:pStyle w:val="Heading4"/>
      </w:pPr>
      <w:r>
        <w:t>Focus on China trades off with responses to terrorism</w:t>
      </w:r>
    </w:p>
    <w:p w:rsidR="00714E2D" w:rsidRPr="00596196" w:rsidRDefault="00714E2D" w:rsidP="00714E2D">
      <w:pPr>
        <w:rPr>
          <w:sz w:val="20"/>
        </w:rPr>
      </w:pPr>
      <w:r w:rsidRPr="00596196">
        <w:rPr>
          <w:rStyle w:val="Style13ptBold"/>
        </w:rPr>
        <w:t>DORMANDY AND KEATING 2014</w:t>
      </w:r>
      <w:r>
        <w:t xml:space="preserve"> </w:t>
      </w:r>
      <w:r w:rsidRPr="00596196">
        <w:rPr>
          <w:sz w:val="20"/>
        </w:rPr>
        <w:t xml:space="preserve">(Xenia </w:t>
      </w:r>
      <w:proofErr w:type="spellStart"/>
      <w:r w:rsidRPr="00596196">
        <w:rPr>
          <w:sz w:val="20"/>
        </w:rPr>
        <w:t>Dormandy</w:t>
      </w:r>
      <w:proofErr w:type="spellEnd"/>
      <w:r w:rsidRPr="00596196">
        <w:rPr>
          <w:sz w:val="20"/>
        </w:rPr>
        <w:t xml:space="preserve"> is Project Director of the U.S. Program and Acting Dean of the Academy for Leadership in International Affairs at Chatham House. She was formerly Director for South Asia in the National Security Council; Michael Keating is a Senior Consulting Fellow at Chatham House and former UN Deputy Envoy to Afghanistan, “The United States and Afghanistan: A Diminishing Transactional Relationship,” Asia Policy, January)</w:t>
      </w:r>
    </w:p>
    <w:p w:rsidR="00714E2D" w:rsidRPr="00596196" w:rsidRDefault="00714E2D" w:rsidP="00714E2D">
      <w:pPr>
        <w:rPr>
          <w:sz w:val="16"/>
        </w:rPr>
      </w:pPr>
      <w:r w:rsidRPr="00596196">
        <w:rPr>
          <w:sz w:val="16"/>
        </w:rPr>
        <w:t xml:space="preserve">The reputational consequences of withdrawal are high but have mostly already been paid. They are outweighed not only by other priorities in the region, notably relating to Iran, Pakistan, and India, but by </w:t>
      </w:r>
      <w:r w:rsidRPr="00596196">
        <w:rPr>
          <w:u w:val="single"/>
        </w:rPr>
        <w:t>priorities</w:t>
      </w:r>
      <w:r>
        <w:rPr>
          <w:u w:val="single"/>
        </w:rPr>
        <w:t xml:space="preserve"> </w:t>
      </w:r>
      <w:r w:rsidRPr="00596196">
        <w:rPr>
          <w:sz w:val="16"/>
        </w:rPr>
        <w:t xml:space="preserve">elsewhere in Asia and the Middle East, </w:t>
      </w:r>
      <w:r w:rsidRPr="00596196">
        <w:rPr>
          <w:u w:val="single"/>
        </w:rPr>
        <w:t>including relationships with China,</w:t>
      </w:r>
      <w:r w:rsidRPr="00596196">
        <w:rPr>
          <w:sz w:val="16"/>
        </w:rPr>
        <w:t xml:space="preserve"> Japan, South Korea, and the Southeast Asian nations. </w:t>
      </w:r>
      <w:r w:rsidRPr="00596196">
        <w:rPr>
          <w:u w:val="single"/>
        </w:rPr>
        <w:t>From the perspective</w:t>
      </w:r>
      <w:r>
        <w:rPr>
          <w:u w:val="single"/>
        </w:rPr>
        <w:t xml:space="preserve"> </w:t>
      </w:r>
      <w:r w:rsidRPr="00596196">
        <w:rPr>
          <w:u w:val="single"/>
        </w:rPr>
        <w:t>of many U.S. policymakers</w:t>
      </w:r>
      <w:r w:rsidRPr="00596196">
        <w:rPr>
          <w:sz w:val="16"/>
        </w:rPr>
        <w:t xml:space="preserve"> on both sides of the aisle, the Asia-Pacific region </w:t>
      </w:r>
      <w:r w:rsidRPr="00596196">
        <w:rPr>
          <w:u w:val="single"/>
        </w:rPr>
        <w:t>is where the greatest number of opportunities</w:t>
      </w:r>
      <w:r w:rsidRPr="00596196">
        <w:rPr>
          <w:sz w:val="16"/>
        </w:rPr>
        <w:t xml:space="preserve"> (and potential threats) </w:t>
      </w:r>
      <w:proofErr w:type="gramStart"/>
      <w:r w:rsidRPr="00596196">
        <w:rPr>
          <w:u w:val="single"/>
        </w:rPr>
        <w:t>lie</w:t>
      </w:r>
      <w:proofErr w:type="gramEnd"/>
      <w:r w:rsidRPr="00596196">
        <w:rPr>
          <w:sz w:val="16"/>
        </w:rPr>
        <w:t xml:space="preserve"> for the coming decades.</w:t>
      </w:r>
    </w:p>
    <w:p w:rsidR="00714E2D" w:rsidRPr="00596196" w:rsidRDefault="00714E2D" w:rsidP="00714E2D">
      <w:pPr>
        <w:rPr>
          <w:sz w:val="16"/>
        </w:rPr>
      </w:pPr>
      <w:r w:rsidRPr="00596196">
        <w:rPr>
          <w:u w:val="single"/>
        </w:rPr>
        <w:t>Afghanistan and the region will continue to demand U.S. attention, not</w:t>
      </w:r>
      <w:r>
        <w:rPr>
          <w:u w:val="single"/>
        </w:rPr>
        <w:t xml:space="preserve"> </w:t>
      </w:r>
      <w:r w:rsidRPr="00596196">
        <w:rPr>
          <w:u w:val="single"/>
        </w:rPr>
        <w:t>least as a potential exporter of terrorism. The United States will still want</w:t>
      </w:r>
      <w:r>
        <w:rPr>
          <w:u w:val="single"/>
        </w:rPr>
        <w:t xml:space="preserve"> </w:t>
      </w:r>
      <w:r w:rsidRPr="00596196">
        <w:rPr>
          <w:sz w:val="16"/>
        </w:rPr>
        <w:t xml:space="preserve">to maintain a base to stage drone or other operational </w:t>
      </w:r>
      <w:r w:rsidRPr="00596196">
        <w:rPr>
          <w:u w:val="single"/>
        </w:rPr>
        <w:t>strikes against those</w:t>
      </w:r>
      <w:r>
        <w:rPr>
          <w:u w:val="single"/>
        </w:rPr>
        <w:t xml:space="preserve"> </w:t>
      </w:r>
      <w:r w:rsidRPr="00596196">
        <w:rPr>
          <w:u w:val="single"/>
        </w:rPr>
        <w:t>who would do it harm</w:t>
      </w:r>
      <w:r w:rsidRPr="00596196">
        <w:rPr>
          <w:sz w:val="16"/>
        </w:rPr>
        <w:t xml:space="preserve">, whether in Pakistan, Afghanistan, or elsewhere. </w:t>
      </w:r>
      <w:r w:rsidRPr="00596196">
        <w:rPr>
          <w:u w:val="single"/>
        </w:rPr>
        <w:t>The United States thus will not withdraw completely from the region. But</w:t>
      </w:r>
      <w:r>
        <w:rPr>
          <w:u w:val="single"/>
        </w:rPr>
        <w:t xml:space="preserve"> </w:t>
      </w:r>
      <w:r w:rsidRPr="00596196">
        <w:rPr>
          <w:u w:val="single"/>
        </w:rPr>
        <w:t>attention and resources are finite, and in the minds of many in Washington,</w:t>
      </w:r>
      <w:r>
        <w:rPr>
          <w:u w:val="single"/>
        </w:rPr>
        <w:t xml:space="preserve"> </w:t>
      </w:r>
      <w:r w:rsidRPr="00596196">
        <w:rPr>
          <w:u w:val="single"/>
        </w:rPr>
        <w:t>other regions demand and deserve more</w:t>
      </w:r>
      <w:r w:rsidRPr="00596196">
        <w:rPr>
          <w:sz w:val="16"/>
        </w:rPr>
        <w:t>. Expect, then, that in the coming years Afghanistan will receive less attention and U.S. support, with or without a BSA.</w:t>
      </w:r>
    </w:p>
    <w:p w:rsidR="00714E2D" w:rsidRDefault="00714E2D" w:rsidP="00714E2D"/>
    <w:p w:rsidR="00714E2D" w:rsidRDefault="00714E2D" w:rsidP="00714E2D">
      <w:pPr>
        <w:pStyle w:val="Heading4"/>
      </w:pPr>
      <w:r>
        <w:t>New diplomatic efforts trade off with responses to terrorism in the Middle East</w:t>
      </w:r>
    </w:p>
    <w:p w:rsidR="00714E2D" w:rsidRDefault="00714E2D" w:rsidP="00714E2D">
      <w:r w:rsidRPr="00A5498F">
        <w:rPr>
          <w:rStyle w:val="Style13ptBold"/>
        </w:rPr>
        <w:t>ORLANDO SENTINEL 2002</w:t>
      </w:r>
      <w:r>
        <w:t xml:space="preserve"> </w:t>
      </w:r>
      <w:r w:rsidRPr="00A5498F">
        <w:rPr>
          <w:sz w:val="20"/>
        </w:rPr>
        <w:t>(MIDEAST FALLOUT; OUR POSITION: BY BACKING OFF LEADERSHIP IN THE MIDDLE EAST, THE U.S. IS HURTING PROSPECTS, July 15, lexis)</w:t>
      </w:r>
    </w:p>
    <w:p w:rsidR="00714E2D" w:rsidRPr="00A5498F" w:rsidRDefault="00714E2D" w:rsidP="00714E2D">
      <w:pPr>
        <w:rPr>
          <w:sz w:val="16"/>
        </w:rPr>
      </w:pPr>
      <w:r w:rsidRPr="00A5498F">
        <w:rPr>
          <w:u w:val="single"/>
        </w:rPr>
        <w:t>With a lull in</w:t>
      </w:r>
      <w:r w:rsidRPr="00A5498F">
        <w:rPr>
          <w:sz w:val="16"/>
        </w:rPr>
        <w:t xml:space="preserve"> the constant barrage of </w:t>
      </w:r>
      <w:r w:rsidRPr="00A5498F">
        <w:rPr>
          <w:u w:val="single"/>
        </w:rPr>
        <w:t>suicide attacks</w:t>
      </w:r>
      <w:r w:rsidRPr="00A5498F">
        <w:rPr>
          <w:sz w:val="16"/>
        </w:rPr>
        <w:t xml:space="preserve"> since the Israeli army marched into Palestinian territory last month, </w:t>
      </w:r>
      <w:r w:rsidRPr="00A5498F">
        <w:rPr>
          <w:u w:val="single"/>
        </w:rPr>
        <w:t>it would be tempting for the United States to focus its finite diplomatic resources somewhere else. The</w:t>
      </w:r>
      <w:r w:rsidRPr="00A5498F">
        <w:rPr>
          <w:sz w:val="16"/>
        </w:rPr>
        <w:t xml:space="preserve"> Bush </w:t>
      </w:r>
      <w:r w:rsidRPr="00A5498F">
        <w:rPr>
          <w:u w:val="single"/>
        </w:rPr>
        <w:t>administration would be better off resisting that temptation</w:t>
      </w:r>
      <w:r w:rsidRPr="00A5498F">
        <w:rPr>
          <w:sz w:val="16"/>
        </w:rPr>
        <w:t>.</w:t>
      </w:r>
    </w:p>
    <w:p w:rsidR="00714E2D" w:rsidRDefault="00714E2D" w:rsidP="00714E2D">
      <w:r w:rsidRPr="00A5498F">
        <w:rPr>
          <w:u w:val="single"/>
        </w:rPr>
        <w:t>History shows that when the United States steps back from the Middle East, hard-liners on both sides step up</w:t>
      </w:r>
      <w:r>
        <w:t xml:space="preserve">. </w:t>
      </w:r>
    </w:p>
    <w:p w:rsidR="00714E2D" w:rsidRPr="00A5498F" w:rsidRDefault="00714E2D" w:rsidP="00714E2D">
      <w:pPr>
        <w:rPr>
          <w:sz w:val="12"/>
        </w:rPr>
      </w:pPr>
      <w:r w:rsidRPr="00A5498F">
        <w:rPr>
          <w:sz w:val="12"/>
        </w:rPr>
        <w:t>In a speech last month, President Bush was ready to call for an international conference on Mideast peace in September, but two suicide attacks in two days persuaded him to put the idea on ice. He decided instead to call for the ouster of Palestinian Authority leader Yasser Arafat. Predictably, Palestinians responded with resentment and defiance.</w:t>
      </w:r>
    </w:p>
    <w:p w:rsidR="00714E2D" w:rsidRPr="00A5498F" w:rsidRDefault="00714E2D" w:rsidP="00714E2D">
      <w:pPr>
        <w:rPr>
          <w:sz w:val="12"/>
        </w:rPr>
      </w:pPr>
      <w:r w:rsidRPr="00A5498F">
        <w:rPr>
          <w:sz w:val="12"/>
        </w:rPr>
        <w:t>Since then, the administration has held occasional, private talks with leaders and diplomats in and out of the region, but done almost nothing publicly to advance the peace process.</w:t>
      </w:r>
    </w:p>
    <w:p w:rsidR="00714E2D" w:rsidRPr="00A5498F" w:rsidRDefault="00714E2D" w:rsidP="00714E2D">
      <w:pPr>
        <w:rPr>
          <w:sz w:val="12"/>
        </w:rPr>
      </w:pPr>
      <w:r w:rsidRPr="00A5498F">
        <w:rPr>
          <w:sz w:val="12"/>
        </w:rPr>
        <w:t>Israel's armed return to the West Bank has discouraged suicide attacks for now, but that's not a sustainable strategy for peace or security. And the democratic reform that the Bush administration is awaiting from the Palestinian Authority will never take place under the current reoccupation.</w:t>
      </w:r>
    </w:p>
    <w:p w:rsidR="00714E2D" w:rsidRPr="00A5498F" w:rsidRDefault="00714E2D" w:rsidP="00714E2D">
      <w:pPr>
        <w:rPr>
          <w:sz w:val="12"/>
        </w:rPr>
      </w:pPr>
      <w:r w:rsidRPr="00A5498F">
        <w:rPr>
          <w:sz w:val="12"/>
        </w:rPr>
        <w:t>Just before the president's speech last month, about 50 prominent Palestinians signed a newspaper advertisement calling for an end to suicide attacks against Israelis. Their gesture took courage, because moderate Palestinians often become targets for militants.</w:t>
      </w:r>
    </w:p>
    <w:p w:rsidR="00714E2D" w:rsidRPr="00A5498F" w:rsidRDefault="00714E2D" w:rsidP="00714E2D">
      <w:pPr>
        <w:rPr>
          <w:sz w:val="12"/>
        </w:rPr>
      </w:pPr>
      <w:r w:rsidRPr="00A5498F">
        <w:rPr>
          <w:sz w:val="12"/>
        </w:rPr>
        <w:t xml:space="preserve">"We see no results in such attacks but a deepening of the hatred between both peoples and a deepening of the gap between us," they declared. The signers included Sari </w:t>
      </w:r>
      <w:proofErr w:type="spellStart"/>
      <w:r w:rsidRPr="00A5498F">
        <w:rPr>
          <w:sz w:val="12"/>
        </w:rPr>
        <w:t>Nusseibeh</w:t>
      </w:r>
      <w:proofErr w:type="spellEnd"/>
      <w:r w:rsidRPr="00A5498F">
        <w:rPr>
          <w:sz w:val="12"/>
        </w:rPr>
        <w:t>, the Palestinian Authority's top official in Jerusalem and one of its leading moderates.</w:t>
      </w:r>
    </w:p>
    <w:p w:rsidR="00714E2D" w:rsidRPr="00A5498F" w:rsidRDefault="00714E2D" w:rsidP="00714E2D">
      <w:pPr>
        <w:rPr>
          <w:sz w:val="12"/>
        </w:rPr>
      </w:pPr>
      <w:r w:rsidRPr="00A5498F">
        <w:rPr>
          <w:sz w:val="12"/>
        </w:rPr>
        <w:t xml:space="preserve">If the Bush administration wants a Palestinian leader who is not "compromised" by terrorism, Mr. </w:t>
      </w:r>
      <w:proofErr w:type="spellStart"/>
      <w:r w:rsidRPr="00A5498F">
        <w:rPr>
          <w:sz w:val="12"/>
        </w:rPr>
        <w:t>Nusseibeh</w:t>
      </w:r>
      <w:proofErr w:type="spellEnd"/>
      <w:r w:rsidRPr="00A5498F">
        <w:rPr>
          <w:sz w:val="12"/>
        </w:rPr>
        <w:t xml:space="preserve"> is exactly the kind of candidate it should have been promoting. Yet last week, Israel moved to undercut Mr. </w:t>
      </w:r>
      <w:proofErr w:type="spellStart"/>
      <w:r w:rsidRPr="00A5498F">
        <w:rPr>
          <w:sz w:val="12"/>
        </w:rPr>
        <w:t>Nusseibeh</w:t>
      </w:r>
      <w:proofErr w:type="spellEnd"/>
      <w:r w:rsidRPr="00A5498F">
        <w:rPr>
          <w:sz w:val="12"/>
        </w:rPr>
        <w:t xml:space="preserve"> by shutting down his Jerusalem office. The administration protested, but it was caught flat-footed.</w:t>
      </w:r>
    </w:p>
    <w:p w:rsidR="00714E2D" w:rsidRPr="00A5498F" w:rsidRDefault="00714E2D" w:rsidP="00714E2D">
      <w:pPr>
        <w:rPr>
          <w:sz w:val="12"/>
        </w:rPr>
      </w:pPr>
      <w:r w:rsidRPr="00A5498F">
        <w:rPr>
          <w:sz w:val="12"/>
        </w:rPr>
        <w:t>Meanwhile, life for Palestinians is rapidly getting worse. The World Bank recently found that 70 percent in the West Bank and Gaza are living on less than $2 a day. That's up from 50 percent just three months ago. Malnutrition and disease are epidemic. Such desperate conditions will only radicalize the population and further diminish any prospects for peace.</w:t>
      </w:r>
    </w:p>
    <w:p w:rsidR="00714E2D" w:rsidRPr="00A5498F" w:rsidRDefault="00714E2D" w:rsidP="00714E2D">
      <w:pPr>
        <w:rPr>
          <w:sz w:val="16"/>
        </w:rPr>
      </w:pPr>
      <w:r w:rsidRPr="00A5498F">
        <w:rPr>
          <w:u w:val="single"/>
        </w:rPr>
        <w:t>With the United States in a holding pattern, European diplomats have been trying</w:t>
      </w:r>
      <w:r w:rsidRPr="00A5498F">
        <w:rPr>
          <w:sz w:val="16"/>
        </w:rPr>
        <w:t xml:space="preserve"> to move the peace process forward. Germany's foreign minister has called for Mr. Arafat to appoint an interim prime minister until the Palestinian Authority holds elections in January. That's a promising proposal that deserves U.S. support.</w:t>
      </w:r>
    </w:p>
    <w:p w:rsidR="00A95652" w:rsidRDefault="00714E2D" w:rsidP="00714E2D">
      <w:pPr>
        <w:rPr>
          <w:sz w:val="16"/>
        </w:rPr>
      </w:pPr>
      <w:r w:rsidRPr="00A5498F">
        <w:rPr>
          <w:u w:val="single"/>
        </w:rPr>
        <w:t>But the</w:t>
      </w:r>
      <w:r w:rsidRPr="00A5498F">
        <w:rPr>
          <w:sz w:val="16"/>
        </w:rPr>
        <w:t xml:space="preserve"> Bush </w:t>
      </w:r>
      <w:r w:rsidRPr="00A5498F">
        <w:rPr>
          <w:u w:val="single"/>
        </w:rPr>
        <w:t>administration needs to be leading, not following, on the path to Mideast peace</w:t>
      </w:r>
      <w:r w:rsidRPr="00A5498F">
        <w:rPr>
          <w:sz w:val="16"/>
        </w:rPr>
        <w:t>.</w:t>
      </w:r>
    </w:p>
    <w:p w:rsidR="00035E0B" w:rsidRDefault="00035E0B" w:rsidP="00714E2D"/>
    <w:p w:rsidR="00370BA3" w:rsidRDefault="00370BA3" w:rsidP="00370BA3">
      <w:pPr>
        <w:pStyle w:val="Heading3"/>
      </w:pPr>
      <w:r>
        <w:t>Deal Good</w:t>
      </w:r>
    </w:p>
    <w:p w:rsidR="00370BA3" w:rsidRDefault="00370BA3" w:rsidP="00370BA3"/>
    <w:p w:rsidR="00370BA3" w:rsidRDefault="00370BA3" w:rsidP="00370BA3">
      <w:pPr>
        <w:pStyle w:val="Heading4"/>
      </w:pPr>
      <w:r>
        <w:t>All criticisms of the Iran deal are wrong—it’s been a year and the deal is good</w:t>
      </w:r>
    </w:p>
    <w:p w:rsidR="00370BA3" w:rsidRDefault="00370BA3" w:rsidP="00370BA3">
      <w:r w:rsidRPr="00347EC3">
        <w:rPr>
          <w:rStyle w:val="Style13ptBold"/>
        </w:rPr>
        <w:t>PARSI 2016</w:t>
      </w:r>
      <w:r>
        <w:t xml:space="preserve"> </w:t>
      </w:r>
      <w:r w:rsidRPr="00347EC3">
        <w:rPr>
          <w:sz w:val="20"/>
        </w:rPr>
        <w:t>(</w:t>
      </w:r>
      <w:proofErr w:type="spellStart"/>
      <w:r w:rsidRPr="00347EC3">
        <w:rPr>
          <w:sz w:val="20"/>
        </w:rPr>
        <w:t>Trita</w:t>
      </w:r>
      <w:proofErr w:type="spellEnd"/>
      <w:r w:rsidRPr="00347EC3">
        <w:rPr>
          <w:sz w:val="20"/>
        </w:rPr>
        <w:t>,</w:t>
      </w:r>
      <w:r>
        <w:rPr>
          <w:sz w:val="20"/>
        </w:rPr>
        <w:t xml:space="preserve"> f</w:t>
      </w:r>
      <w:r w:rsidRPr="00347EC3">
        <w:rPr>
          <w:sz w:val="20"/>
        </w:rPr>
        <w:t>ounder and current president of the National Iranian American Council “The Iran Deal Worked,” Foreign Affairs, July 11, http://tribunecontentagency.com/article/the-iran-deal-worked/)</w:t>
      </w:r>
    </w:p>
    <w:p w:rsidR="00370BA3" w:rsidRPr="00347EC3" w:rsidRDefault="00370BA3" w:rsidP="00370BA3">
      <w:pPr>
        <w:rPr>
          <w:sz w:val="16"/>
        </w:rPr>
      </w:pPr>
      <w:r w:rsidRPr="00347EC3">
        <w:rPr>
          <w:u w:val="single"/>
        </w:rPr>
        <w:t>A year has passed since diplomats</w:t>
      </w:r>
      <w:r w:rsidRPr="00347EC3">
        <w:rPr>
          <w:sz w:val="16"/>
        </w:rPr>
        <w:t xml:space="preserve"> from Iran and the P5+1 (China, France, Russia, the United Kingdom, and the United States; plus Germany) defied conventional wisdom and </w:t>
      </w:r>
      <w:r w:rsidRPr="00347EC3">
        <w:rPr>
          <w:u w:val="single"/>
        </w:rPr>
        <w:t>struck a deal</w:t>
      </w:r>
      <w:r w:rsidRPr="00347EC3">
        <w:rPr>
          <w:sz w:val="16"/>
        </w:rPr>
        <w:t xml:space="preserve"> aimed at both preventing Iran from getting the bomb and preventing it from getting bombed. At the time, the deal’s detractors were apoplectic; Israeli Prime Minister Benjamin Netanyahu called it a "historic mistake" that would pave the way for Iran to obtain a bomb. But </w:t>
      </w:r>
      <w:r w:rsidRPr="00347EC3">
        <w:rPr>
          <w:u w:val="single"/>
        </w:rPr>
        <w:t>the world has not come to an end. Iran is not the hegemon of the Middle East, Israel can still be found on the map</w:t>
      </w:r>
      <w:r w:rsidRPr="00347EC3">
        <w:rPr>
          <w:sz w:val="16"/>
        </w:rPr>
        <w:t>, and Washington and Tehran still define each other as enemies. These days, voices such as Jonathan Greenblatt of the Anti-Defamation League, criticize the deal for having changed too little.</w:t>
      </w:r>
    </w:p>
    <w:p w:rsidR="00370BA3" w:rsidRPr="00347EC3" w:rsidRDefault="00370BA3" w:rsidP="00370BA3">
      <w:pPr>
        <w:rPr>
          <w:sz w:val="16"/>
        </w:rPr>
      </w:pPr>
      <w:r w:rsidRPr="00347EC3">
        <w:rPr>
          <w:sz w:val="16"/>
        </w:rPr>
        <w:t xml:space="preserve">But a closer examination shows that it has had a profound impact on the region’s geopolitical dynamics. </w:t>
      </w:r>
      <w:r w:rsidRPr="00347EC3">
        <w:rPr>
          <w:u w:val="single"/>
        </w:rPr>
        <w:t>Only four years ago, the Iranian nuclear program was consistently referred to as the United States’ number one national security threat. Senior U.S. officials put the risk of an Israeli attack on Iran at 50-50</w:t>
      </w:r>
      <w:r w:rsidRPr="00347EC3">
        <w:rPr>
          <w:sz w:val="16"/>
        </w:rPr>
        <w:t xml:space="preserve">, </w:t>
      </w:r>
      <w:r w:rsidRPr="00347EC3">
        <w:rPr>
          <w:u w:val="single"/>
        </w:rPr>
        <w:t>a confrontation that the United States would quickly get dragged into. A war that was even more destabilizing than the Iraq invasion was not just a possibility; it seemed likely</w:t>
      </w:r>
      <w:r w:rsidRPr="00347EC3">
        <w:rPr>
          <w:sz w:val="16"/>
        </w:rPr>
        <w:t>.</w:t>
      </w:r>
    </w:p>
    <w:p w:rsidR="00370BA3" w:rsidRPr="009472E8" w:rsidRDefault="00370BA3" w:rsidP="00370BA3">
      <w:pPr>
        <w:rPr>
          <w:sz w:val="16"/>
        </w:rPr>
      </w:pPr>
      <w:r w:rsidRPr="00347EC3">
        <w:rPr>
          <w:u w:val="single"/>
        </w:rPr>
        <w:t>Today</w:t>
      </w:r>
      <w:r w:rsidRPr="009472E8">
        <w:rPr>
          <w:sz w:val="16"/>
        </w:rPr>
        <w:t xml:space="preserve">, however, the </w:t>
      </w:r>
      <w:r w:rsidRPr="00347EC3">
        <w:rPr>
          <w:u w:val="single"/>
        </w:rPr>
        <w:t>talk of war is gone. Even</w:t>
      </w:r>
      <w:r w:rsidRPr="009472E8">
        <w:rPr>
          <w:sz w:val="16"/>
        </w:rPr>
        <w:t xml:space="preserve"> the hawkish government of </w:t>
      </w:r>
      <w:r w:rsidRPr="00347EC3">
        <w:rPr>
          <w:u w:val="single"/>
        </w:rPr>
        <w:t>Netanyahu has gone silent</w:t>
      </w:r>
      <w:r w:rsidRPr="009472E8">
        <w:rPr>
          <w:sz w:val="16"/>
        </w:rPr>
        <w:t xml:space="preserve"> on the matter. Former Defense Minister </w:t>
      </w:r>
      <w:r w:rsidRPr="009472E8">
        <w:rPr>
          <w:u w:val="single"/>
        </w:rPr>
        <w:t xml:space="preserve">Moshe </w:t>
      </w:r>
      <w:proofErr w:type="spellStart"/>
      <w:r w:rsidRPr="009472E8">
        <w:rPr>
          <w:u w:val="single"/>
        </w:rPr>
        <w:t>Yaalon</w:t>
      </w:r>
      <w:proofErr w:type="spellEnd"/>
      <w:r w:rsidRPr="009472E8">
        <w:rPr>
          <w:u w:val="single"/>
        </w:rPr>
        <w:t>, a hawk in his own right, announced</w:t>
      </w:r>
      <w:r w:rsidRPr="009472E8">
        <w:rPr>
          <w:sz w:val="16"/>
        </w:rPr>
        <w:t xml:space="preserve"> a few weeks ago that "at this point, and in the foreseeable future, </w:t>
      </w:r>
      <w:r w:rsidRPr="009472E8">
        <w:rPr>
          <w:u w:val="single"/>
        </w:rPr>
        <w:t>there is no existential threat facing Israel</w:t>
      </w:r>
      <w:r w:rsidRPr="009472E8">
        <w:rPr>
          <w:sz w:val="16"/>
        </w:rPr>
        <w:t>. Thus it is fitting that the leadership of the country stop scaring the citizenry and stop giving them the feeling that we are standing before a second Holocaust."</w:t>
      </w:r>
    </w:p>
    <w:p w:rsidR="00370BA3" w:rsidRPr="009472E8" w:rsidRDefault="00370BA3" w:rsidP="00370BA3">
      <w:pPr>
        <w:rPr>
          <w:sz w:val="16"/>
        </w:rPr>
      </w:pPr>
      <w:r w:rsidRPr="009472E8">
        <w:rPr>
          <w:sz w:val="16"/>
        </w:rPr>
        <w:t xml:space="preserve">Moreover, </w:t>
      </w:r>
      <w:r w:rsidRPr="009472E8">
        <w:rPr>
          <w:u w:val="single"/>
        </w:rPr>
        <w:t>members of</w:t>
      </w:r>
      <w:r w:rsidRPr="009472E8">
        <w:rPr>
          <w:sz w:val="16"/>
        </w:rPr>
        <w:t xml:space="preserve"> the U.S. </w:t>
      </w:r>
      <w:r w:rsidRPr="009472E8">
        <w:rPr>
          <w:u w:val="single"/>
        </w:rPr>
        <w:t>Congress</w:t>
      </w:r>
      <w:r w:rsidRPr="009472E8">
        <w:rPr>
          <w:sz w:val="16"/>
        </w:rPr>
        <w:t xml:space="preserve"> who have recently visited Israel have also noted that Israelis are no longer shifting every conversation to a discussion about the Iranian nuclear threat. "I can’t count how many times I, and many members of Congress, </w:t>
      </w:r>
      <w:r w:rsidRPr="009472E8">
        <w:rPr>
          <w:u w:val="single"/>
        </w:rPr>
        <w:t>were urgently and passionately informed that negotiation with the Iranian menace was wishful thinking and the height of folly</w:t>
      </w:r>
      <w:r w:rsidRPr="009472E8">
        <w:rPr>
          <w:sz w:val="16"/>
        </w:rPr>
        <w:t xml:space="preserve">," Representative Keith Ellison (D-Minn.) wrote after a recent visit to Israel. </w:t>
      </w:r>
      <w:proofErr w:type="gramStart"/>
      <w:r w:rsidRPr="009472E8">
        <w:rPr>
          <w:sz w:val="16"/>
        </w:rPr>
        <w:t>"</w:t>
      </w:r>
      <w:r w:rsidRPr="009472E8">
        <w:rPr>
          <w:u w:val="single"/>
        </w:rPr>
        <w:t>And now?</w:t>
      </w:r>
      <w:proofErr w:type="gramEnd"/>
      <w:r w:rsidRPr="009472E8">
        <w:rPr>
          <w:u w:val="single"/>
        </w:rPr>
        <w:t xml:space="preserve"> </w:t>
      </w:r>
      <w:proofErr w:type="gramStart"/>
      <w:r w:rsidRPr="009472E8">
        <w:rPr>
          <w:u w:val="single"/>
        </w:rPr>
        <w:t>Nothing</w:t>
      </w:r>
      <w:r w:rsidRPr="009472E8">
        <w:rPr>
          <w:sz w:val="16"/>
        </w:rPr>
        <w:t>."</w:t>
      </w:r>
      <w:proofErr w:type="gramEnd"/>
    </w:p>
    <w:p w:rsidR="00370BA3" w:rsidRPr="009472E8" w:rsidRDefault="00370BA3" w:rsidP="00370BA3">
      <w:pPr>
        <w:rPr>
          <w:sz w:val="16"/>
        </w:rPr>
      </w:pPr>
      <w:r w:rsidRPr="009472E8">
        <w:rPr>
          <w:u w:val="single"/>
        </w:rPr>
        <w:t>The nuclear deal has</w:t>
      </w:r>
      <w:r w:rsidRPr="009472E8">
        <w:rPr>
          <w:sz w:val="16"/>
        </w:rPr>
        <w:t xml:space="preserve"> thus </w:t>
      </w:r>
      <w:r w:rsidRPr="009472E8">
        <w:rPr>
          <w:u w:val="single"/>
        </w:rPr>
        <w:t>halted the march toward war and Iran’s progress toward a bomb.</w:t>
      </w:r>
      <w:r w:rsidRPr="009472E8">
        <w:rPr>
          <w:sz w:val="16"/>
        </w:rPr>
        <w:t xml:space="preserve"> And that certainly qualifies as significant change. To continue to argue that Israel and the region are not safer as a result of the deal would be to contend that Iran’s nuclear program was never a threat to begin with. That is a not a position that the Likud government in Israel can argue with a straight face.</w:t>
      </w:r>
    </w:p>
    <w:p w:rsidR="00370BA3" w:rsidRPr="009472E8" w:rsidRDefault="00370BA3" w:rsidP="00370BA3">
      <w:pPr>
        <w:rPr>
          <w:sz w:val="16"/>
        </w:rPr>
      </w:pPr>
      <w:r w:rsidRPr="009472E8">
        <w:rPr>
          <w:u w:val="single"/>
        </w:rPr>
        <w:t>Other criticisms of the deal centered on predictions that Iran would not honor the agreement. Yet the International Atomic Energy Agency has reported that Iran is abiding by its obligations</w:t>
      </w:r>
      <w:r w:rsidRPr="009472E8">
        <w:rPr>
          <w:sz w:val="16"/>
        </w:rPr>
        <w:t xml:space="preserve"> under the deal. Also not borne out have been prophecies that Iran’s regional policies would radicalize, that the deal would, as The Heritage Foundation’s James Phillips wrote, "project [American] weakness that could further encourage Iranian hardliners." To be sure, Washington continues to view many of </w:t>
      </w:r>
      <w:r w:rsidRPr="009472E8">
        <w:rPr>
          <w:u w:val="single"/>
        </w:rPr>
        <w:t>Iran’s regional activities</w:t>
      </w:r>
      <w:r w:rsidRPr="009472E8">
        <w:rPr>
          <w:sz w:val="16"/>
        </w:rPr>
        <w:t xml:space="preserve"> as unhelpful and destabilizing, but those activities </w:t>
      </w:r>
      <w:r w:rsidRPr="009472E8">
        <w:rPr>
          <w:u w:val="single"/>
        </w:rPr>
        <w:t>have not increased as a result of the nuclear deal. Hezbollah and Tehran’s posture toward Israel has</w:t>
      </w:r>
      <w:r w:rsidRPr="009472E8">
        <w:rPr>
          <w:sz w:val="16"/>
        </w:rPr>
        <w:t xml:space="preserve">, for instance, </w:t>
      </w:r>
      <w:r w:rsidRPr="009472E8">
        <w:rPr>
          <w:u w:val="single"/>
        </w:rPr>
        <w:t>not become more aggressive</w:t>
      </w:r>
      <w:r w:rsidRPr="009472E8">
        <w:rPr>
          <w:sz w:val="16"/>
        </w:rPr>
        <w:t xml:space="preserve"> than it already was. </w:t>
      </w:r>
      <w:r w:rsidRPr="009472E8">
        <w:rPr>
          <w:u w:val="single"/>
        </w:rPr>
        <w:t>Any changes that have occurred have been rooted in regional developments-the Syrian civil war or the Saudi assault on Yemen</w:t>
      </w:r>
      <w:r w:rsidRPr="009472E8">
        <w:rPr>
          <w:sz w:val="16"/>
        </w:rPr>
        <w:t>-rather than the nuclear deal. Important developments in Syria, such as Russia’s broader entry into the war or Iran’s maneuvers on the ground, are divorced from the nuclear deal and directly tied to developments on the ground in Syria.</w:t>
      </w:r>
    </w:p>
    <w:p w:rsidR="00370BA3" w:rsidRPr="009472E8" w:rsidRDefault="00370BA3" w:rsidP="00370BA3">
      <w:pPr>
        <w:rPr>
          <w:sz w:val="16"/>
        </w:rPr>
      </w:pPr>
      <w:r w:rsidRPr="009472E8">
        <w:rPr>
          <w:sz w:val="16"/>
        </w:rPr>
        <w:t xml:space="preserve">If anything, as the European Union’s foreign policy head, Federica Mogherini, told me last December, </w:t>
      </w:r>
      <w:r w:rsidRPr="009472E8">
        <w:rPr>
          <w:u w:val="single"/>
        </w:rPr>
        <w:t>the deal paved the way for renewed dialogue on Syria</w:t>
      </w:r>
      <w:r w:rsidRPr="009472E8">
        <w:rPr>
          <w:sz w:val="16"/>
        </w:rPr>
        <w:t xml:space="preserve">, which offers a glimmer of hope to end the carnage there. "What we have now in Syria-talks bringing together all the different actors (and we have it now and not last year)-is because we had the [nuclear] deal," she told me. And last month, U.S. Secretary Of State John Kerry stated that </w:t>
      </w:r>
      <w:r w:rsidRPr="009472E8">
        <w:rPr>
          <w:u w:val="single"/>
        </w:rPr>
        <w:t>Iran has been "helpful" in Iraq</w:t>
      </w:r>
      <w:r w:rsidRPr="009472E8">
        <w:rPr>
          <w:sz w:val="16"/>
        </w:rPr>
        <w:t>, where both the United States and Iran are fighting the Islamic State (ISIS).</w:t>
      </w:r>
    </w:p>
    <w:p w:rsidR="00370BA3" w:rsidRPr="009472E8" w:rsidRDefault="00370BA3" w:rsidP="00370BA3">
      <w:pPr>
        <w:rPr>
          <w:sz w:val="16"/>
        </w:rPr>
      </w:pPr>
      <w:r w:rsidRPr="009472E8">
        <w:rPr>
          <w:u w:val="single"/>
        </w:rPr>
        <w:t>It is undisputable that outside of the nuclear deal, the relationship between the United States and Iran has shifted significantly</w:t>
      </w:r>
      <w:r w:rsidRPr="009472E8">
        <w:rPr>
          <w:sz w:val="16"/>
        </w:rPr>
        <w:t xml:space="preserve"> since the breakthrough. That became abundantly clear in January, when ten American sailors drifted into Iranian waters and were apprehended by the Iranian Revolutionary Guard Corps-and were then promptly released. An incident that in the pre-deal era likely would have taken months, if not years, to resolve was now settled in 16 hours. Direct diplomacy between Kerry and Iranian Foreign Minister </w:t>
      </w:r>
      <w:proofErr w:type="spellStart"/>
      <w:r w:rsidRPr="009472E8">
        <w:rPr>
          <w:sz w:val="16"/>
        </w:rPr>
        <w:t>Javad</w:t>
      </w:r>
      <w:proofErr w:type="spellEnd"/>
      <w:r w:rsidRPr="009472E8">
        <w:rPr>
          <w:sz w:val="16"/>
        </w:rPr>
        <w:t xml:space="preserve"> </w:t>
      </w:r>
      <w:proofErr w:type="spellStart"/>
      <w:r w:rsidRPr="009472E8">
        <w:rPr>
          <w:sz w:val="16"/>
        </w:rPr>
        <w:t>Zarif</w:t>
      </w:r>
      <w:proofErr w:type="spellEnd"/>
      <w:r w:rsidRPr="009472E8">
        <w:rPr>
          <w:sz w:val="16"/>
        </w:rPr>
        <w:t xml:space="preserve"> combined with a mutual desire to resolve the matter quickly made all the difference. </w:t>
      </w:r>
      <w:r w:rsidRPr="009472E8">
        <w:rPr>
          <w:u w:val="single"/>
        </w:rPr>
        <w:t>The two countries had embarked on a path that could transform their relationship</w:t>
      </w:r>
      <w:r w:rsidRPr="009472E8">
        <w:rPr>
          <w:sz w:val="16"/>
        </w:rPr>
        <w:t xml:space="preserve">, and both were too committed to that path to allow the incident to fester. "I was afraid that this [the sailors’ arrest] would jeopardize everything, not just the implementation [of the JCPOA]," </w:t>
      </w:r>
      <w:proofErr w:type="spellStart"/>
      <w:r w:rsidRPr="009472E8">
        <w:rPr>
          <w:sz w:val="16"/>
        </w:rPr>
        <w:t>Zarif</w:t>
      </w:r>
      <w:proofErr w:type="spellEnd"/>
      <w:r w:rsidRPr="009472E8">
        <w:rPr>
          <w:sz w:val="16"/>
        </w:rPr>
        <w:t xml:space="preserve"> admitted to me.</w:t>
      </w:r>
    </w:p>
    <w:p w:rsidR="00370BA3" w:rsidRDefault="00370BA3" w:rsidP="00370BA3"/>
    <w:p w:rsidR="00370BA3" w:rsidRDefault="00370BA3" w:rsidP="00370BA3">
      <w:pPr>
        <w:pStyle w:val="Heading4"/>
      </w:pPr>
      <w:r>
        <w:t xml:space="preserve">The former head nuclear official of Israel agrees—the deal is key to prevent </w:t>
      </w:r>
      <w:proofErr w:type="spellStart"/>
      <w:r>
        <w:t>prolif</w:t>
      </w:r>
      <w:proofErr w:type="spellEnd"/>
    </w:p>
    <w:p w:rsidR="00370BA3" w:rsidRPr="006A5C49" w:rsidRDefault="00370BA3" w:rsidP="00370BA3">
      <w:pPr>
        <w:rPr>
          <w:sz w:val="20"/>
        </w:rPr>
      </w:pPr>
      <w:proofErr w:type="gramStart"/>
      <w:r w:rsidRPr="006A5C49">
        <w:rPr>
          <w:rStyle w:val="Style13ptBold"/>
        </w:rPr>
        <w:t>EILAM 2016</w:t>
      </w:r>
      <w:r>
        <w:t xml:space="preserve"> </w:t>
      </w:r>
      <w:r w:rsidRPr="006A5C49">
        <w:rPr>
          <w:sz w:val="20"/>
        </w:rPr>
        <w:t>(Uzi, former Director General of the Israeli Atomic Energy Commission, “I Ran Israel’s Atomic Energy Commission.</w:t>
      </w:r>
      <w:proofErr w:type="gramEnd"/>
      <w:r w:rsidRPr="006A5C49">
        <w:rPr>
          <w:sz w:val="20"/>
        </w:rPr>
        <w:t xml:space="preserve"> I Know </w:t>
      </w:r>
      <w:proofErr w:type="gramStart"/>
      <w:r w:rsidRPr="006A5C49">
        <w:rPr>
          <w:sz w:val="20"/>
        </w:rPr>
        <w:t>The</w:t>
      </w:r>
      <w:proofErr w:type="gramEnd"/>
      <w:r w:rsidRPr="006A5C49">
        <w:rPr>
          <w:sz w:val="20"/>
        </w:rPr>
        <w:t xml:space="preserve"> Iran Deal Is Working,” Jewish Business News, July 13, http://jewishbusinessnews.com/2016/07/13/i-ran-israels-atomic-energy-commission-i-know-the-iran-deal-is-working/)</w:t>
      </w:r>
    </w:p>
    <w:p w:rsidR="00370BA3" w:rsidRPr="00E6727D" w:rsidRDefault="00370BA3" w:rsidP="00370BA3">
      <w:pPr>
        <w:rPr>
          <w:sz w:val="16"/>
        </w:rPr>
      </w:pPr>
      <w:r w:rsidRPr="00E6727D">
        <w:rPr>
          <w:sz w:val="16"/>
        </w:rPr>
        <w:t xml:space="preserve">At the time, Prime Minister Benjamin </w:t>
      </w:r>
      <w:r w:rsidRPr="00E6727D">
        <w:rPr>
          <w:u w:val="single"/>
        </w:rPr>
        <w:t>Netanyahu was making dire warnings</w:t>
      </w:r>
      <w:r w:rsidRPr="00E6727D">
        <w:rPr>
          <w:sz w:val="16"/>
        </w:rPr>
        <w:t xml:space="preserve"> that the agreement might confront Israel with the specter of a second Holocaust. He urged American Members of Congress to reject the agreement — casting it as a disaster for Israeli security.</w:t>
      </w:r>
    </w:p>
    <w:p w:rsidR="00370BA3" w:rsidRPr="00E6727D" w:rsidRDefault="00370BA3" w:rsidP="00370BA3">
      <w:pPr>
        <w:rPr>
          <w:sz w:val="16"/>
        </w:rPr>
      </w:pPr>
      <w:r w:rsidRPr="00E6727D">
        <w:rPr>
          <w:u w:val="single"/>
        </w:rPr>
        <w:t>Yet while the PM made his opinions known loud and clear, many senior Israeli military and intelligence officers, nuclear experts and strategic analysts were quietly arguing that this was a good deal for Israel that would actually make us much safer. As one of these experts, I did not hesitate to speak out openly about my strong support for the agreement</w:t>
      </w:r>
      <w:r w:rsidRPr="00E6727D">
        <w:rPr>
          <w:sz w:val="16"/>
        </w:rPr>
        <w:t>.</w:t>
      </w:r>
    </w:p>
    <w:p w:rsidR="00370BA3" w:rsidRPr="00E6727D" w:rsidRDefault="00370BA3" w:rsidP="00370BA3">
      <w:pPr>
        <w:rPr>
          <w:sz w:val="16"/>
        </w:rPr>
      </w:pPr>
      <w:r w:rsidRPr="00E6727D">
        <w:rPr>
          <w:u w:val="single"/>
        </w:rPr>
        <w:t>As the former Director General of the Israeli Atomic Energy Commission, I was one of more than a dozen Israeli security and nuclear experts who</w:t>
      </w:r>
      <w:r w:rsidRPr="00E6727D">
        <w:rPr>
          <w:sz w:val="16"/>
        </w:rPr>
        <w:t xml:space="preserve">, with J Street’s help, </w:t>
      </w:r>
      <w:r w:rsidRPr="00E6727D">
        <w:rPr>
          <w:u w:val="single"/>
        </w:rPr>
        <w:t>came to the United States to make this case directly</w:t>
      </w:r>
      <w:r w:rsidRPr="00E6727D">
        <w:rPr>
          <w:sz w:val="16"/>
        </w:rPr>
        <w:t xml:space="preserve"> to US lawmakers. Thanks in part to our efforts — your efforts and mine — we succeeded in defeating those who tried to undermine diplomacy and kill the agreement.</w:t>
      </w:r>
    </w:p>
    <w:p w:rsidR="00370BA3" w:rsidRPr="00E6727D" w:rsidRDefault="00370BA3" w:rsidP="00370BA3">
      <w:pPr>
        <w:rPr>
          <w:sz w:val="16"/>
        </w:rPr>
      </w:pPr>
      <w:r w:rsidRPr="00E6727D">
        <w:rPr>
          <w:u w:val="single"/>
        </w:rPr>
        <w:t>Since the deal was signed, Iran has reduced its stockpile of low-enriched uranium by 98 percent — leaving them with an amount far below what is needed to build even one bomb. They have dismantled 12,000 centrifuges, blocking their capacity to enrich uranium. They have agreed to an increased presence of IAEA inspectors on the ground, the installation of the most modern monitoring equipment and unprecedented surveillance of the entire uranium and centrifuge supply chains. Finally, they have removed and disabled the core of the plutonium reactor they had almost finished constructing in Arak and filled it in with cement</w:t>
      </w:r>
      <w:r w:rsidRPr="00E6727D">
        <w:rPr>
          <w:sz w:val="16"/>
        </w:rPr>
        <w:t>.</w:t>
      </w:r>
    </w:p>
    <w:p w:rsidR="00370BA3" w:rsidRPr="00E6727D" w:rsidRDefault="00370BA3" w:rsidP="00370BA3">
      <w:pPr>
        <w:rPr>
          <w:sz w:val="16"/>
        </w:rPr>
      </w:pPr>
      <w:r w:rsidRPr="00E6727D">
        <w:rPr>
          <w:u w:val="single"/>
        </w:rPr>
        <w:t>Simply put, every single one of their pathways to a nuclear weapon has been blocked. The deal has been a major success. Don’t just take my word for it — listen to what other senior Israeli security leaders have to say</w:t>
      </w:r>
      <w:r w:rsidRPr="00E6727D">
        <w:rPr>
          <w:sz w:val="16"/>
        </w:rPr>
        <w:t>.</w:t>
      </w:r>
    </w:p>
    <w:p w:rsidR="00370BA3" w:rsidRPr="00E6727D" w:rsidRDefault="00370BA3" w:rsidP="00370BA3">
      <w:pPr>
        <w:rPr>
          <w:sz w:val="16"/>
        </w:rPr>
      </w:pPr>
      <w:r w:rsidRPr="00E6727D">
        <w:rPr>
          <w:sz w:val="16"/>
        </w:rPr>
        <w:t xml:space="preserve">IDF Chief of Staff Lieutenant General </w:t>
      </w:r>
      <w:proofErr w:type="spellStart"/>
      <w:r w:rsidRPr="00E6727D">
        <w:rPr>
          <w:sz w:val="16"/>
        </w:rPr>
        <w:t>Gadi</w:t>
      </w:r>
      <w:proofErr w:type="spellEnd"/>
      <w:r w:rsidRPr="00E6727D">
        <w:rPr>
          <w:sz w:val="16"/>
        </w:rPr>
        <w:t xml:space="preserve"> </w:t>
      </w:r>
      <w:proofErr w:type="spellStart"/>
      <w:r w:rsidRPr="00E6727D">
        <w:rPr>
          <w:sz w:val="16"/>
        </w:rPr>
        <w:t>Eisenkot</w:t>
      </w:r>
      <w:proofErr w:type="spellEnd"/>
      <w:r w:rsidRPr="00E6727D">
        <w:rPr>
          <w:sz w:val="16"/>
        </w:rPr>
        <w:t>: “</w:t>
      </w:r>
      <w:r w:rsidRPr="00E6727D">
        <w:rPr>
          <w:u w:val="single"/>
        </w:rPr>
        <w:t>The deal has</w:t>
      </w:r>
      <w:r w:rsidRPr="00E6727D">
        <w:rPr>
          <w:sz w:val="16"/>
        </w:rPr>
        <w:t xml:space="preserve"> actually </w:t>
      </w:r>
      <w:r w:rsidRPr="00E6727D">
        <w:rPr>
          <w:u w:val="single"/>
        </w:rPr>
        <w:t>removed “the most serious danger to Israel’s existence for the foreseeable future</w:t>
      </w:r>
      <w:r w:rsidRPr="00E6727D">
        <w:rPr>
          <w:sz w:val="16"/>
        </w:rPr>
        <w:t>, and greatly reduced the threat over the longer term.”</w:t>
      </w:r>
    </w:p>
    <w:p w:rsidR="00370BA3" w:rsidRPr="00E6727D" w:rsidRDefault="00370BA3" w:rsidP="00370BA3">
      <w:pPr>
        <w:rPr>
          <w:sz w:val="16"/>
        </w:rPr>
      </w:pPr>
      <w:r w:rsidRPr="00E6727D">
        <w:rPr>
          <w:sz w:val="16"/>
        </w:rPr>
        <w:t xml:space="preserve">Former Mossad chief Ephraim Halevy: “This agreement closes the roads and blocks the road to Iranian nuclear military capabilities for at least a decade. And I believe that the arrangements that have been agreed between the parties give us a credible answer to the Iranian military threat, at least </w:t>
      </w:r>
      <w:r w:rsidRPr="00E6727D">
        <w:rPr>
          <w:u w:val="single"/>
        </w:rPr>
        <w:t>for a decade, if not longer</w:t>
      </w:r>
      <w:r w:rsidRPr="00E6727D">
        <w:rPr>
          <w:sz w:val="16"/>
        </w:rPr>
        <w:t>.”</w:t>
      </w:r>
    </w:p>
    <w:p w:rsidR="00370BA3" w:rsidRPr="00E6727D" w:rsidRDefault="00370BA3" w:rsidP="00370BA3">
      <w:pPr>
        <w:rPr>
          <w:sz w:val="16"/>
        </w:rPr>
      </w:pPr>
      <w:r w:rsidRPr="00E6727D">
        <w:rPr>
          <w:sz w:val="16"/>
        </w:rPr>
        <w:t xml:space="preserve">Former head of Israeli Military Intelligence Amos </w:t>
      </w:r>
      <w:proofErr w:type="spellStart"/>
      <w:r w:rsidRPr="00E6727D">
        <w:rPr>
          <w:sz w:val="16"/>
        </w:rPr>
        <w:t>Yadlin</w:t>
      </w:r>
      <w:proofErr w:type="spellEnd"/>
      <w:r w:rsidRPr="00E6727D">
        <w:rPr>
          <w:sz w:val="16"/>
        </w:rPr>
        <w:t>: “The agreement rolls back the Iranian nuclear program to the point of a breakout time of one year, reduces the scope of the program, and places it under a verification regime that is much more invasive than the current system and includes access to military facilities. For at least the next ten years, the threat of nuclear armament in Iran has been reduced.”</w:t>
      </w:r>
    </w:p>
    <w:p w:rsidR="00370BA3" w:rsidRDefault="00370BA3" w:rsidP="00370BA3">
      <w:r w:rsidRPr="00E6727D">
        <w:rPr>
          <w:sz w:val="16"/>
        </w:rPr>
        <w:t xml:space="preserve">Lieutenant General Moshe </w:t>
      </w:r>
      <w:proofErr w:type="spellStart"/>
      <w:r w:rsidRPr="00E6727D">
        <w:rPr>
          <w:sz w:val="16"/>
        </w:rPr>
        <w:t>Ya’alon</w:t>
      </w:r>
      <w:proofErr w:type="spellEnd"/>
      <w:r w:rsidRPr="00E6727D">
        <w:rPr>
          <w:sz w:val="16"/>
        </w:rPr>
        <w:t>, Israel’s Defense Minister until quite recently, made clear last month that Israel does not face an existential threat from Iran.</w:t>
      </w:r>
    </w:p>
    <w:p w:rsidR="00370BA3" w:rsidRPr="00E6727D" w:rsidRDefault="00370BA3" w:rsidP="00370BA3">
      <w:pPr>
        <w:rPr>
          <w:sz w:val="16"/>
        </w:rPr>
      </w:pPr>
      <w:r w:rsidRPr="00E6727D">
        <w:rPr>
          <w:u w:val="single"/>
        </w:rPr>
        <w:t>These colleagues of mine know what they’re talking about. For decades they were responsible for Israel’s security. We all know that this agreement wasn’t perfect</w:t>
      </w:r>
      <w:r w:rsidRPr="00E6727D">
        <w:rPr>
          <w:sz w:val="16"/>
        </w:rPr>
        <w:t xml:space="preserve"> — </w:t>
      </w:r>
      <w:r w:rsidRPr="00E6727D">
        <w:rPr>
          <w:u w:val="single"/>
        </w:rPr>
        <w:t>no agreement could be</w:t>
      </w:r>
      <w:r w:rsidRPr="00E6727D">
        <w:rPr>
          <w:sz w:val="16"/>
        </w:rPr>
        <w:t>. Iran remains a threat to Israel and to the region — and the deal, focused on stopping Iran’s nuclear program, could not also address its support for terror. We felt that our top priority had to be ensuring that a malign actor like Iran cannot gain access to nuclear weapons.</w:t>
      </w:r>
    </w:p>
    <w:p w:rsidR="00370BA3" w:rsidRPr="00E6727D" w:rsidRDefault="00370BA3" w:rsidP="00370BA3">
      <w:pPr>
        <w:rPr>
          <w:sz w:val="16"/>
        </w:rPr>
      </w:pPr>
      <w:r w:rsidRPr="00E6727D">
        <w:rPr>
          <w:u w:val="single"/>
        </w:rPr>
        <w:t>Now, thanks to the incredible monitoring and verification work of IAEA inspectors, this deal ensures that Iran cannot gain access to the bomb. It gives us — Israelis and Americans — time, and incredible insight and access into what Iran is and isn’t doing. It has disrupted and dramatically rolled back a nuclear program that was extensive and accelerating, and instead given us space to develop new defensive systems against any future threats. And it’s accomplished all that without the need for</w:t>
      </w:r>
      <w:r w:rsidRPr="00E6727D">
        <w:rPr>
          <w:sz w:val="16"/>
        </w:rPr>
        <w:t xml:space="preserve"> a dangerous and disastrous </w:t>
      </w:r>
      <w:r w:rsidRPr="00E6727D">
        <w:rPr>
          <w:u w:val="single"/>
        </w:rPr>
        <w:t>war</w:t>
      </w:r>
      <w:r w:rsidRPr="00E6727D">
        <w:rPr>
          <w:sz w:val="16"/>
        </w:rPr>
        <w:t xml:space="preserve"> — without needing to put Israeli soldiers and civilians in harm’s way.</w:t>
      </w:r>
    </w:p>
    <w:p w:rsidR="00370BA3" w:rsidRPr="00E6727D" w:rsidRDefault="00370BA3" w:rsidP="00370BA3">
      <w:pPr>
        <w:rPr>
          <w:sz w:val="16"/>
        </w:rPr>
      </w:pPr>
      <w:r w:rsidRPr="00E6727D">
        <w:rPr>
          <w:u w:val="single"/>
        </w:rPr>
        <w:t>After a year, the truth is plain</w:t>
      </w:r>
      <w:r w:rsidRPr="00E6727D">
        <w:rPr>
          <w:sz w:val="16"/>
        </w:rPr>
        <w:t xml:space="preserve">. With all due respect to Prime Minister </w:t>
      </w:r>
      <w:r w:rsidRPr="00E6727D">
        <w:rPr>
          <w:u w:val="single"/>
        </w:rPr>
        <w:t>Netanyahu</w:t>
      </w:r>
      <w:r w:rsidRPr="00E6727D">
        <w:rPr>
          <w:sz w:val="16"/>
        </w:rPr>
        <w:t xml:space="preserve">, he </w:t>
      </w:r>
      <w:r w:rsidRPr="00E6727D">
        <w:rPr>
          <w:u w:val="single"/>
        </w:rPr>
        <w:t xml:space="preserve">was flat out wrong </w:t>
      </w:r>
      <w:r w:rsidRPr="00E6727D">
        <w:rPr>
          <w:sz w:val="16"/>
        </w:rPr>
        <w:t>— and my colleagues and I were right.</w:t>
      </w:r>
    </w:p>
    <w:p w:rsidR="00370BA3" w:rsidRDefault="00370BA3" w:rsidP="00370BA3"/>
    <w:p w:rsidR="00370BA3" w:rsidRDefault="009710F2" w:rsidP="009710F2">
      <w:pPr>
        <w:pStyle w:val="Heading3"/>
      </w:pPr>
      <w:r>
        <w:t xml:space="preserve">Iran </w:t>
      </w:r>
      <w:proofErr w:type="spellStart"/>
      <w:r>
        <w:t>Prolif</w:t>
      </w:r>
      <w:proofErr w:type="spellEnd"/>
      <w:r>
        <w:t xml:space="preserve"> Impact</w:t>
      </w:r>
    </w:p>
    <w:p w:rsidR="009710F2" w:rsidRDefault="009710F2" w:rsidP="00370BA3"/>
    <w:p w:rsidR="009710F2" w:rsidRDefault="009710F2" w:rsidP="009710F2">
      <w:pPr>
        <w:pStyle w:val="Heading4"/>
      </w:pPr>
      <w:r>
        <w:t xml:space="preserve">Iran </w:t>
      </w:r>
      <w:proofErr w:type="spellStart"/>
      <w:r>
        <w:t>prolif</w:t>
      </w:r>
      <w:proofErr w:type="spellEnd"/>
      <w:r>
        <w:t xml:space="preserve"> causes nuke war</w:t>
      </w:r>
    </w:p>
    <w:p w:rsidR="009710F2" w:rsidRPr="00F306F7" w:rsidRDefault="009710F2" w:rsidP="009710F2">
      <w:r w:rsidRPr="00F306F7">
        <w:rPr>
          <w:rStyle w:val="Style13ptBold"/>
        </w:rPr>
        <w:t>Stevens 13</w:t>
      </w:r>
      <w:r w:rsidRPr="00F306F7">
        <w:t xml:space="preserve"> (Philip Stevens, associate editor and chief political commentator for the Financial Times, Nov 14 2013, “The four big truths that are shaping the Iran talks,” http://www.ft.com/cms/s/0/af170df6-4d1c-11e3-bf32-00144feabdc0.html)</w:t>
      </w:r>
    </w:p>
    <w:p w:rsidR="009710F2" w:rsidRPr="00F306F7" w:rsidRDefault="009710F2" w:rsidP="009710F2">
      <w:pPr>
        <w:rPr>
          <w:sz w:val="12"/>
        </w:rPr>
      </w:pPr>
      <w:proofErr w:type="gramStart"/>
      <w:r w:rsidRPr="00F306F7">
        <w:rPr>
          <w:sz w:val="12"/>
        </w:rPr>
        <w:t>The who</w:t>
      </w:r>
      <w:proofErr w:type="gramEnd"/>
      <w:r w:rsidRPr="00F306F7">
        <w:rPr>
          <w:sz w:val="12"/>
        </w:rPr>
        <w:t xml:space="preserve">-said-what game about last weekend’s talks in Geneva has become a distraction. The </w:t>
      </w:r>
      <w:r w:rsidRPr="00F306F7">
        <w:rPr>
          <w:rStyle w:val="TitleChar"/>
        </w:rPr>
        <w:t>six-power negotiations with Tehran</w:t>
      </w:r>
      <w:r w:rsidRPr="00F306F7">
        <w:rPr>
          <w:sz w:val="12"/>
        </w:rPr>
        <w:t xml:space="preserve"> </w:t>
      </w:r>
      <w:r w:rsidRPr="00F306F7">
        <w:rPr>
          <w:rStyle w:val="TitleChar"/>
        </w:rPr>
        <w:t xml:space="preserve">to curb Iran’s nuclear </w:t>
      </w:r>
      <w:proofErr w:type="spellStart"/>
      <w:r w:rsidRPr="00F306F7">
        <w:rPr>
          <w:rStyle w:val="TitleChar"/>
        </w:rPr>
        <w:t>programme</w:t>
      </w:r>
      <w:proofErr w:type="spellEnd"/>
      <w:r w:rsidRPr="00F306F7">
        <w:rPr>
          <w:rStyle w:val="TitleChar"/>
        </w:rPr>
        <w:t xml:space="preserve"> may yet</w:t>
      </w:r>
      <w:r w:rsidRPr="00F306F7">
        <w:rPr>
          <w:sz w:val="12"/>
        </w:rPr>
        <w:t xml:space="preserve"> </w:t>
      </w:r>
      <w:r w:rsidRPr="00F306F7">
        <w:rPr>
          <w:rStyle w:val="TitleChar"/>
        </w:rPr>
        <w:t>succeed or</w:t>
      </w:r>
      <w:r w:rsidRPr="00F306F7">
        <w:rPr>
          <w:sz w:val="12"/>
        </w:rPr>
        <w:t xml:space="preserve"> </w:t>
      </w:r>
      <w:r w:rsidRPr="00F306F7">
        <w:rPr>
          <w:rStyle w:val="TitleChar"/>
        </w:rPr>
        <w:t>fail</w:t>
      </w:r>
      <w:r w:rsidRPr="00F306F7">
        <w:rPr>
          <w:sz w:val="12"/>
        </w:rPr>
        <w:t xml:space="preserve">. But wrangling between the US and France on the terms of an acceptable deal should not allow the trees to obscure the forest. The </w:t>
      </w:r>
      <w:proofErr w:type="spellStart"/>
      <w:r w:rsidRPr="00F306F7">
        <w:rPr>
          <w:sz w:val="12"/>
        </w:rPr>
        <w:t>organising</w:t>
      </w:r>
      <w:proofErr w:type="spellEnd"/>
      <w:r w:rsidRPr="00F306F7">
        <w:rPr>
          <w:sz w:val="12"/>
        </w:rPr>
        <w:t xml:space="preserve"> facts shaping the negotiations have not changed.¶ The first of these is that </w:t>
      </w:r>
      <w:r w:rsidRPr="00F306F7">
        <w:rPr>
          <w:rStyle w:val="TitleChar"/>
          <w:highlight w:val="yellow"/>
        </w:rPr>
        <w:t>Tehran’s acquisition of a bomb would be</w:t>
      </w:r>
      <w:r w:rsidRPr="00F306F7">
        <w:rPr>
          <w:sz w:val="12"/>
          <w:highlight w:val="yellow"/>
        </w:rPr>
        <w:t xml:space="preserve"> </w:t>
      </w:r>
      <w:r w:rsidRPr="00F306F7">
        <w:rPr>
          <w:sz w:val="12"/>
        </w:rPr>
        <w:t xml:space="preserve">more than </w:t>
      </w:r>
      <w:r w:rsidRPr="00F306F7">
        <w:rPr>
          <w:rStyle w:val="TitleChar"/>
          <w:highlight w:val="yellow"/>
        </w:rPr>
        <w:t>dangerous</w:t>
      </w:r>
      <w:r w:rsidRPr="00F306F7">
        <w:rPr>
          <w:sz w:val="12"/>
          <w:highlight w:val="yellow"/>
        </w:rPr>
        <w:t xml:space="preserve"> </w:t>
      </w:r>
      <w:r w:rsidRPr="00F306F7">
        <w:rPr>
          <w:sz w:val="12"/>
        </w:rPr>
        <w:t xml:space="preserve">for the Middle East and </w:t>
      </w:r>
      <w:r w:rsidRPr="00F306F7">
        <w:rPr>
          <w:rStyle w:val="TitleChar"/>
        </w:rPr>
        <w:t>for</w:t>
      </w:r>
      <w:r w:rsidRPr="00F306F7">
        <w:rPr>
          <w:sz w:val="12"/>
        </w:rPr>
        <w:t xml:space="preserve"> wider </w:t>
      </w:r>
      <w:r w:rsidRPr="00F306F7">
        <w:rPr>
          <w:rStyle w:val="TitleChar"/>
        </w:rPr>
        <w:t xml:space="preserve">international security. </w:t>
      </w:r>
      <w:r w:rsidRPr="00F306F7">
        <w:rPr>
          <w:rStyle w:val="TitleChar"/>
          <w:highlight w:val="yellow"/>
        </w:rPr>
        <w:t>It would</w:t>
      </w:r>
      <w:r w:rsidRPr="00F306F7">
        <w:rPr>
          <w:sz w:val="12"/>
          <w:highlight w:val="yellow"/>
        </w:rPr>
        <w:t xml:space="preserve"> </w:t>
      </w:r>
      <w:r w:rsidRPr="00F306F7">
        <w:rPr>
          <w:sz w:val="12"/>
        </w:rPr>
        <w:t xml:space="preserve">most likely </w:t>
      </w:r>
      <w:r w:rsidRPr="00F306F7">
        <w:rPr>
          <w:rStyle w:val="TitleChar"/>
          <w:highlight w:val="yellow"/>
        </w:rPr>
        <w:t xml:space="preserve">set off a </w:t>
      </w:r>
      <w:r w:rsidRPr="00F306F7">
        <w:rPr>
          <w:rStyle w:val="Emphasis"/>
          <w:highlight w:val="yellow"/>
        </w:rPr>
        <w:t>nuclear arms race</w:t>
      </w:r>
      <w:r w:rsidRPr="00F306F7">
        <w:rPr>
          <w:sz w:val="12"/>
          <w:highlight w:val="yellow"/>
        </w:rPr>
        <w:t xml:space="preserve"> </w:t>
      </w:r>
      <w:r w:rsidRPr="00F306F7">
        <w:rPr>
          <w:rStyle w:val="TitleChar"/>
          <w:highlight w:val="yellow"/>
        </w:rPr>
        <w:t xml:space="preserve">that would see </w:t>
      </w:r>
      <w:r w:rsidRPr="00F306F7">
        <w:rPr>
          <w:rStyle w:val="Emphasis"/>
          <w:highlight w:val="yellow"/>
        </w:rPr>
        <w:t>Saudi Arabia, Turkey and Egypt</w:t>
      </w:r>
      <w:r w:rsidRPr="00F306F7">
        <w:rPr>
          <w:sz w:val="12"/>
          <w:highlight w:val="yellow"/>
        </w:rPr>
        <w:t xml:space="preserve"> </w:t>
      </w:r>
      <w:r w:rsidRPr="00F306F7">
        <w:rPr>
          <w:rStyle w:val="TitleChar"/>
          <w:highlight w:val="yellow"/>
        </w:rPr>
        <w:t xml:space="preserve">signing up to the </w:t>
      </w:r>
      <w:r w:rsidRPr="00F306F7">
        <w:rPr>
          <w:rStyle w:val="Emphasis"/>
          <w:highlight w:val="yellow"/>
        </w:rPr>
        <w:t>nuclear club</w:t>
      </w:r>
      <w:r w:rsidRPr="00F306F7">
        <w:rPr>
          <w:sz w:val="12"/>
        </w:rPr>
        <w:t xml:space="preserve">. The </w:t>
      </w:r>
      <w:r w:rsidRPr="00F306F7">
        <w:rPr>
          <w:rStyle w:val="TitleChar"/>
        </w:rPr>
        <w:t xml:space="preserve">nuclear </w:t>
      </w:r>
      <w:r w:rsidRPr="00F306F7">
        <w:rPr>
          <w:rStyle w:val="Emphasis"/>
          <w:highlight w:val="yellow"/>
        </w:rPr>
        <w:t>n</w:t>
      </w:r>
      <w:r w:rsidRPr="00F306F7">
        <w:rPr>
          <w:rStyle w:val="TitleChar"/>
        </w:rPr>
        <w:t>on-</w:t>
      </w:r>
      <w:r w:rsidRPr="00F306F7">
        <w:rPr>
          <w:rStyle w:val="Emphasis"/>
          <w:highlight w:val="yellow"/>
        </w:rPr>
        <w:t>p</w:t>
      </w:r>
      <w:r w:rsidRPr="00F306F7">
        <w:rPr>
          <w:rStyle w:val="TitleChar"/>
        </w:rPr>
        <w:t xml:space="preserve">roliferation </w:t>
      </w:r>
      <w:r w:rsidRPr="00F306F7">
        <w:rPr>
          <w:rStyle w:val="Emphasis"/>
          <w:highlight w:val="yellow"/>
        </w:rPr>
        <w:t>t</w:t>
      </w:r>
      <w:r w:rsidRPr="00F306F7">
        <w:rPr>
          <w:rStyle w:val="TitleChar"/>
        </w:rPr>
        <w:t xml:space="preserve">reaty </w:t>
      </w:r>
      <w:r w:rsidRPr="00F306F7">
        <w:rPr>
          <w:rStyle w:val="TitleChar"/>
          <w:highlight w:val="yellow"/>
        </w:rPr>
        <w:t>would be shattered</w:t>
      </w:r>
      <w:r w:rsidRPr="00F306F7">
        <w:rPr>
          <w:rStyle w:val="TitleChar"/>
        </w:rPr>
        <w:t>.</w:t>
      </w:r>
      <w:r w:rsidRPr="00F306F7">
        <w:rPr>
          <w:sz w:val="12"/>
        </w:rPr>
        <w:t xml:space="preserve"> A future </w:t>
      </w:r>
      <w:r w:rsidRPr="00F306F7">
        <w:rPr>
          <w:rStyle w:val="TitleChar"/>
        </w:rPr>
        <w:t xml:space="preserve">regional </w:t>
      </w:r>
      <w:r w:rsidRPr="00F306F7">
        <w:rPr>
          <w:rStyle w:val="TitleChar"/>
          <w:highlight w:val="yellow"/>
        </w:rPr>
        <w:t xml:space="preserve">conflict could </w:t>
      </w:r>
      <w:r w:rsidRPr="00F306F7">
        <w:rPr>
          <w:rStyle w:val="Emphasis"/>
          <w:highlight w:val="yellow"/>
        </w:rPr>
        <w:t>draw Israel into launching a pre-emptive nuclear strike.</w:t>
      </w:r>
      <w:r w:rsidRPr="00F306F7">
        <w:rPr>
          <w:sz w:val="12"/>
          <w:highlight w:val="yellow"/>
        </w:rPr>
        <w:t xml:space="preserve"> </w:t>
      </w:r>
      <w:r w:rsidRPr="00F306F7">
        <w:rPr>
          <w:rStyle w:val="TitleChar"/>
          <w:highlight w:val="yellow"/>
        </w:rPr>
        <w:t>This is not a region</w:t>
      </w:r>
      <w:r w:rsidRPr="00F306F7">
        <w:rPr>
          <w:sz w:val="12"/>
          <w:highlight w:val="yellow"/>
        </w:rPr>
        <w:t xml:space="preserve"> </w:t>
      </w:r>
      <w:r w:rsidRPr="00F306F7">
        <w:rPr>
          <w:sz w:val="12"/>
        </w:rPr>
        <w:t xml:space="preserve">obviously </w:t>
      </w:r>
      <w:r w:rsidRPr="00F306F7">
        <w:rPr>
          <w:rStyle w:val="TitleChar"/>
          <w:highlight w:val="yellow"/>
        </w:rPr>
        <w:t xml:space="preserve">susceptible to </w:t>
      </w:r>
      <w:r w:rsidRPr="00F306F7">
        <w:rPr>
          <w:rStyle w:val="Emphasis"/>
        </w:rPr>
        <w:t xml:space="preserve">cold war disciplines of </w:t>
      </w:r>
      <w:r w:rsidRPr="00F306F7">
        <w:rPr>
          <w:rStyle w:val="Emphasis"/>
          <w:highlight w:val="yellow"/>
        </w:rPr>
        <w:t>deterrence</w:t>
      </w:r>
      <w:r w:rsidRPr="00F306F7">
        <w:rPr>
          <w:sz w:val="12"/>
        </w:rPr>
        <w:t xml:space="preserve">.¶ </w:t>
      </w:r>
      <w:proofErr w:type="gramStart"/>
      <w:r w:rsidRPr="00F306F7">
        <w:rPr>
          <w:sz w:val="12"/>
        </w:rPr>
        <w:t>The</w:t>
      </w:r>
      <w:proofErr w:type="gramEnd"/>
      <w:r w:rsidRPr="00F306F7">
        <w:rPr>
          <w:sz w:val="12"/>
        </w:rPr>
        <w:t xml:space="preserve"> second </w:t>
      </w:r>
      <w:r w:rsidRPr="00F306F7">
        <w:rPr>
          <w:rStyle w:val="Emphasis"/>
        </w:rPr>
        <w:t>ineluctable reality</w:t>
      </w:r>
      <w:r w:rsidRPr="00F306F7">
        <w:rPr>
          <w:sz w:val="12"/>
        </w:rPr>
        <w:t xml:space="preserve"> </w:t>
      </w:r>
      <w:r w:rsidRPr="00F306F7">
        <w:rPr>
          <w:rStyle w:val="TitleChar"/>
        </w:rPr>
        <w:t>is that Iran has mastered the nuclear cycle.</w:t>
      </w:r>
      <w:r w:rsidRPr="00F306F7">
        <w:rPr>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rsidRPr="00F306F7">
        <w:rPr>
          <w:sz w:val="12"/>
        </w:rPr>
        <w:t>programme</w:t>
      </w:r>
      <w:proofErr w:type="spellEnd"/>
      <w:r w:rsidRPr="00F306F7">
        <w:rPr>
          <w:sz w:val="12"/>
        </w:rPr>
        <w:t xml:space="preserv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rsidRPr="00F306F7">
        <w:rPr>
          <w:sz w:val="12"/>
        </w:rPr>
        <w:t>mobilise</w:t>
      </w:r>
      <w:proofErr w:type="spellEnd"/>
      <w:r w:rsidRPr="00F306F7">
        <w:rPr>
          <w:sz w:val="12"/>
        </w:rPr>
        <w:t xml:space="preserve"> against it.¶ The third fact – and this one is hard for many to swallow – is that neither a negotiated settlement nor the air strikes long </w:t>
      </w:r>
      <w:proofErr w:type="spellStart"/>
      <w:r w:rsidRPr="00F306F7">
        <w:rPr>
          <w:sz w:val="12"/>
        </w:rPr>
        <w:t>favoured</w:t>
      </w:r>
      <w:proofErr w:type="spellEnd"/>
      <w:r w:rsidRPr="00F306F7">
        <w:rPr>
          <w:sz w:val="12"/>
        </w:rPr>
        <w:t xml:space="preserve">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F306F7">
        <w:rPr>
          <w:rStyle w:val="TitleChar"/>
          <w:highlight w:val="yellow"/>
        </w:rPr>
        <w:t>bombing Iran’s nuclear sites could</w:t>
      </w:r>
      <w:r w:rsidRPr="00F306F7">
        <w:rPr>
          <w:sz w:val="12"/>
          <w:highlight w:val="yellow"/>
        </w:rPr>
        <w:t xml:space="preserve"> </w:t>
      </w:r>
      <w:r w:rsidRPr="00F306F7">
        <w:rPr>
          <w:sz w:val="12"/>
        </w:rPr>
        <w:t xml:space="preserve">certainly </w:t>
      </w:r>
      <w:r w:rsidRPr="00F306F7">
        <w:rPr>
          <w:rStyle w:val="TitleChar"/>
          <w:highlight w:val="yellow"/>
        </w:rPr>
        <w:t xml:space="preserve">delay the </w:t>
      </w:r>
      <w:proofErr w:type="spellStart"/>
      <w:r w:rsidRPr="00F306F7">
        <w:rPr>
          <w:rStyle w:val="TitleChar"/>
          <w:highlight w:val="yellow"/>
        </w:rPr>
        <w:t>programme</w:t>
      </w:r>
      <w:proofErr w:type="spellEnd"/>
      <w:r w:rsidRPr="00F306F7">
        <w:rPr>
          <w:sz w:val="12"/>
        </w:rPr>
        <w:t xml:space="preserve">, perhaps for a couple of years. </w:t>
      </w:r>
      <w:r w:rsidRPr="00F306F7">
        <w:rPr>
          <w:rStyle w:val="TitleChar"/>
          <w:highlight w:val="yellow"/>
        </w:rPr>
        <w:t>But</w:t>
      </w:r>
      <w:r w:rsidRPr="00F306F7">
        <w:rPr>
          <w:sz w:val="12"/>
        </w:rPr>
        <w:t xml:space="preserve">, assuming that even the hawkish </w:t>
      </w:r>
      <w:proofErr w:type="spellStart"/>
      <w:r w:rsidRPr="00F306F7">
        <w:rPr>
          <w:sz w:val="12"/>
        </w:rPr>
        <w:t>Mr</w:t>
      </w:r>
      <w:proofErr w:type="spellEnd"/>
      <w:r w:rsidRPr="00F306F7">
        <w:rPr>
          <w:sz w:val="12"/>
        </w:rPr>
        <w:t xml:space="preserve"> Netanyahu is not proposing permanent war against Iran, </w:t>
      </w:r>
      <w:r w:rsidRPr="00F306F7">
        <w:rPr>
          <w:rStyle w:val="Emphasis"/>
          <w:highlight w:val="yellow"/>
        </w:rPr>
        <w:t>air strikes would not end it.</w:t>
      </w:r>
      <w:r w:rsidRPr="00F306F7">
        <w:rPr>
          <w:sz w:val="12"/>
          <w:highlight w:val="yellow"/>
        </w:rPr>
        <w:t xml:space="preserve">¶ </w:t>
      </w:r>
      <w:proofErr w:type="gramStart"/>
      <w:r w:rsidRPr="00F306F7">
        <w:rPr>
          <w:rStyle w:val="TitleChar"/>
        </w:rPr>
        <w:t>You</w:t>
      </w:r>
      <w:proofErr w:type="gramEnd"/>
      <w:r w:rsidRPr="00F306F7">
        <w:rPr>
          <w:rStyle w:val="TitleChar"/>
        </w:rPr>
        <w:t xml:space="preserve"> cannot bomb knowledge and technical expertise. To try would</w:t>
      </w:r>
      <w:r w:rsidRPr="00F306F7">
        <w:rPr>
          <w:sz w:val="12"/>
        </w:rPr>
        <w:t xml:space="preserve"> be to </w:t>
      </w:r>
      <w:r w:rsidRPr="00F306F7">
        <w:rPr>
          <w:rStyle w:val="TitleChar"/>
        </w:rPr>
        <w:t>empower those in Tehran who say the regime will be safe only</w:t>
      </w:r>
      <w:r w:rsidRPr="00F306F7">
        <w:rPr>
          <w:sz w:val="12"/>
        </w:rPr>
        <w:t xml:space="preserve"> </w:t>
      </w:r>
      <w:r w:rsidRPr="00F306F7">
        <w:rPr>
          <w:rStyle w:val="TitleChar"/>
        </w:rPr>
        <w:t>when</w:t>
      </w:r>
      <w:r w:rsidRPr="00F306F7">
        <w:rPr>
          <w:sz w:val="12"/>
        </w:rPr>
        <w:t xml:space="preserve">, like North Korea, </w:t>
      </w:r>
      <w:r w:rsidRPr="00F306F7">
        <w:rPr>
          <w:rStyle w:val="TitleChar"/>
        </w:rPr>
        <w:t>it has a weapon</w:t>
      </w:r>
      <w:r w:rsidRPr="00F306F7">
        <w:rPr>
          <w:sz w:val="12"/>
        </w:rPr>
        <w:t xml:space="preserve">. So when Barack Obama says the US will never allow Iran to get the bomb he is indulging in, albeit understandable, wishful thinking.¶ </w:t>
      </w:r>
      <w:proofErr w:type="gramStart"/>
      <w:r w:rsidRPr="00F306F7">
        <w:rPr>
          <w:rStyle w:val="TitleChar"/>
        </w:rPr>
        <w:t>The</w:t>
      </w:r>
      <w:proofErr w:type="gramEnd"/>
      <w:r w:rsidRPr="00F306F7">
        <w:rPr>
          <w:rStyle w:val="TitleChar"/>
        </w:rPr>
        <w:t xml:space="preserve"> </w:t>
      </w:r>
      <w:r w:rsidRPr="00F306F7">
        <w:rPr>
          <w:rStyle w:val="Emphasis"/>
        </w:rPr>
        <w:t>best the</w:t>
      </w:r>
      <w:r w:rsidRPr="00F306F7">
        <w:rPr>
          <w:rStyle w:val="TitleChar"/>
        </w:rPr>
        <w:t xml:space="preserve"> international </w:t>
      </w:r>
      <w:r w:rsidRPr="00F306F7">
        <w:rPr>
          <w:rStyle w:val="Emphasis"/>
        </w:rPr>
        <w:t>community can hope</w:t>
      </w:r>
      <w:r w:rsidRPr="00F306F7">
        <w:rPr>
          <w:rStyle w:val="TitleChar"/>
        </w:rPr>
        <w:t xml:space="preserve"> for is that, in return for a relaxation of sanctions, Iran will make a judgment that it is better off sticking with a threshold capability.</w:t>
      </w:r>
      <w:r w:rsidRPr="00F306F7">
        <w:rPr>
          <w:sz w:val="12"/>
        </w:rPr>
        <w:t xml:space="preserve"> To put this another way, </w:t>
      </w:r>
      <w:r w:rsidRPr="00F306F7">
        <w:rPr>
          <w:rStyle w:val="TitleChar"/>
          <w:highlight w:val="yellow"/>
        </w:rPr>
        <w:t xml:space="preserve">if Tehran does step back from the nuclear brink it will be because of </w:t>
      </w:r>
      <w:r w:rsidRPr="00F306F7">
        <w:rPr>
          <w:rStyle w:val="Emphasis"/>
          <w:highlight w:val="yellow"/>
        </w:rPr>
        <w:t>its own calculation of the balance of advantage</w:t>
      </w:r>
      <w:r w:rsidRPr="00F306F7">
        <w:rPr>
          <w:rStyle w:val="TitleChar"/>
        </w:rPr>
        <w:t>.</w:t>
      </w:r>
      <w:r w:rsidRPr="00F306F7">
        <w:rPr>
          <w:rStyle w:val="TitleChar"/>
          <w:sz w:val="12"/>
        </w:rPr>
        <w:t xml:space="preserve">¶ </w:t>
      </w:r>
      <w:r w:rsidRPr="00F306F7">
        <w:rPr>
          <w:sz w:val="12"/>
        </w:rPr>
        <w:t xml:space="preserve">The fourth element in this dynamic is that </w:t>
      </w:r>
      <w:r w:rsidRPr="00F306F7">
        <w:rPr>
          <w:rStyle w:val="TitleChar"/>
          <w:highlight w:val="yellow"/>
        </w:rPr>
        <w:t xml:space="preserve">Iran </w:t>
      </w:r>
      <w:r w:rsidRPr="00F306F7">
        <w:rPr>
          <w:rStyle w:val="TitleChar"/>
        </w:rPr>
        <w:t xml:space="preserve">now </w:t>
      </w:r>
      <w:r w:rsidRPr="00F306F7">
        <w:rPr>
          <w:rStyle w:val="TitleChar"/>
          <w:highlight w:val="yellow"/>
        </w:rPr>
        <w:t>has a leadership that</w:t>
      </w:r>
      <w:r w:rsidRPr="00F306F7">
        <w:rPr>
          <w:rStyle w:val="TitleChar"/>
        </w:rPr>
        <w:t xml:space="preserve">, </w:t>
      </w:r>
      <w:r w:rsidRPr="00F306F7">
        <w:rPr>
          <w:rStyle w:val="TitleChar"/>
          <w:highlight w:val="yellow"/>
        </w:rPr>
        <w:t xml:space="preserve">faced with </w:t>
      </w:r>
      <w:r w:rsidRPr="00F306F7">
        <w:rPr>
          <w:rStyle w:val="TitleChar"/>
        </w:rPr>
        <w:t>the</w:t>
      </w:r>
      <w:r w:rsidRPr="00F306F7">
        <w:rPr>
          <w:sz w:val="12"/>
        </w:rPr>
        <w:t xml:space="preserve"> severe and growing </w:t>
      </w:r>
      <w:r w:rsidRPr="00F306F7">
        <w:rPr>
          <w:rStyle w:val="TitleChar"/>
        </w:rPr>
        <w:t xml:space="preserve">pain inflicted by </w:t>
      </w:r>
      <w:r w:rsidRPr="00F306F7">
        <w:rPr>
          <w:rStyle w:val="TitleChar"/>
          <w:highlight w:val="yellow"/>
        </w:rPr>
        <w:t>sanctions</w:t>
      </w:r>
      <w:r w:rsidRPr="00F306F7">
        <w:rPr>
          <w:rStyle w:val="TitleChar"/>
        </w:rPr>
        <w:t xml:space="preserve">, </w:t>
      </w:r>
      <w:r w:rsidRPr="00F306F7">
        <w:rPr>
          <w:rStyle w:val="TitleChar"/>
          <w:highlight w:val="yellow"/>
        </w:rPr>
        <w:t xml:space="preserve">is </w:t>
      </w:r>
      <w:r w:rsidRPr="00F306F7">
        <w:rPr>
          <w:rStyle w:val="Emphasis"/>
          <w:highlight w:val="yellow"/>
        </w:rPr>
        <w:t>prepared to talk</w:t>
      </w:r>
      <w:r w:rsidRPr="00F306F7">
        <w:rPr>
          <w:sz w:val="12"/>
        </w:rPr>
        <w:t>. There is nothing to say that Hassan Rouhani, the president, is any less hard-headed than previous Iranian leaders, but he does seem ready to weigh the options.</w:t>
      </w:r>
    </w:p>
    <w:p w:rsidR="009710F2" w:rsidRDefault="009710F2" w:rsidP="00370BA3"/>
    <w:p w:rsidR="00370BA3" w:rsidRDefault="00370BA3" w:rsidP="00370BA3"/>
    <w:p w:rsidR="00370BA3" w:rsidRDefault="00370BA3" w:rsidP="00370BA3"/>
    <w:p w:rsidR="00370BA3" w:rsidRDefault="00370BA3" w:rsidP="00370BA3">
      <w:r>
        <w:t xml:space="preserve"> </w:t>
      </w:r>
    </w:p>
    <w:p w:rsidR="00370BA3" w:rsidRDefault="00370BA3" w:rsidP="00370BA3">
      <w:pPr>
        <w:rPr>
          <w:rFonts w:asciiTheme="minorHAnsi" w:hAnsiTheme="minorHAnsi"/>
          <w:sz w:val="22"/>
        </w:rPr>
      </w:pPr>
    </w:p>
    <w:p w:rsidR="003A743F" w:rsidRDefault="00CB5564" w:rsidP="00CB5564">
      <w:pPr>
        <w:pStyle w:val="Heading3"/>
      </w:pPr>
      <w:r>
        <w:t>A2: Engaging China Now</w:t>
      </w:r>
    </w:p>
    <w:p w:rsidR="008816E8" w:rsidRDefault="008816E8" w:rsidP="00714E2D"/>
    <w:p w:rsidR="009472E8" w:rsidRDefault="009472E8" w:rsidP="009472E8">
      <w:pPr>
        <w:pStyle w:val="Heading4"/>
      </w:pPr>
      <w:r>
        <w:t xml:space="preserve">Despite some engagement with China the US is focused on the Middle East now </w:t>
      </w:r>
    </w:p>
    <w:p w:rsidR="009472E8" w:rsidRPr="00531061" w:rsidRDefault="009472E8" w:rsidP="009472E8">
      <w:pPr>
        <w:rPr>
          <w:sz w:val="20"/>
        </w:rPr>
      </w:pPr>
      <w:r w:rsidRPr="00531061">
        <w:rPr>
          <w:rStyle w:val="Style13ptBold"/>
        </w:rPr>
        <w:t>APPS 2015</w:t>
      </w:r>
      <w:r>
        <w:t xml:space="preserve"> </w:t>
      </w:r>
      <w:r w:rsidRPr="00531061">
        <w:rPr>
          <w:sz w:val="20"/>
        </w:rPr>
        <w:t>(Peter, founder and executive director of the Project for Study of the 21st Century, “As U.S. influence in Asia falters, allies increasingly look to themselves,” Reuters, July 31, http://blogs.reuters.com/great-debate/2015/07/31/u-s-influence-in-asia-is-faltering/)</w:t>
      </w:r>
    </w:p>
    <w:p w:rsidR="009472E8" w:rsidRDefault="009472E8" w:rsidP="009472E8">
      <w:r w:rsidRPr="008816E8">
        <w:rPr>
          <w:u w:val="single"/>
        </w:rPr>
        <w:t xml:space="preserve">Three years after the Obama administration announced its “pivot to Asia,” American allies </w:t>
      </w:r>
      <w:r w:rsidRPr="008816E8">
        <w:t>in the region</w:t>
      </w:r>
      <w:r w:rsidRPr="008816E8">
        <w:rPr>
          <w:u w:val="single"/>
        </w:rPr>
        <w:t xml:space="preserve"> are</w:t>
      </w:r>
      <w:r>
        <w:t xml:space="preserve"> looking somewhat </w:t>
      </w:r>
      <w:r w:rsidRPr="008816E8">
        <w:rPr>
          <w:u w:val="single"/>
        </w:rPr>
        <w:t>unconvinced</w:t>
      </w:r>
      <w:r>
        <w:t>.</w:t>
      </w:r>
    </w:p>
    <w:p w:rsidR="009472E8" w:rsidRDefault="009472E8" w:rsidP="009472E8">
      <w:r w:rsidRPr="008816E8">
        <w:rPr>
          <w:u w:val="single"/>
        </w:rPr>
        <w:t>While no one disputes that managing China</w:t>
      </w:r>
      <w:r w:rsidRPr="00531061">
        <w:rPr>
          <w:sz w:val="16"/>
        </w:rPr>
        <w:t xml:space="preserve"> and its multiple neighborhood conflicts </w:t>
      </w:r>
      <w:r w:rsidRPr="008816E8">
        <w:rPr>
          <w:u w:val="single"/>
        </w:rPr>
        <w:t>remains on Washington’s radar, this effort is</w:t>
      </w:r>
      <w:r w:rsidRPr="00531061">
        <w:rPr>
          <w:sz w:val="16"/>
        </w:rPr>
        <w:t xml:space="preserve"> often </w:t>
      </w:r>
      <w:r w:rsidRPr="008816E8">
        <w:rPr>
          <w:u w:val="single"/>
        </w:rPr>
        <w:t>overshadowed by other priorities. In particular, the Middle East</w:t>
      </w:r>
      <w:r w:rsidRPr="00531061">
        <w:rPr>
          <w:sz w:val="16"/>
        </w:rPr>
        <w:t xml:space="preserve"> and confrontation with Russia — both historic preoccupations that had been expected to subside — </w:t>
      </w:r>
      <w:r w:rsidRPr="00531061">
        <w:rPr>
          <w:u w:val="single"/>
        </w:rPr>
        <w:t xml:space="preserve">keep on emerging at the </w:t>
      </w:r>
      <w:r w:rsidRPr="00531061">
        <w:rPr>
          <w:b/>
          <w:u w:val="single"/>
        </w:rPr>
        <w:t>top of the agenda</w:t>
      </w:r>
      <w:r w:rsidRPr="00531061">
        <w:rPr>
          <w:sz w:val="16"/>
        </w:rPr>
        <w:t>.</w:t>
      </w:r>
    </w:p>
    <w:p w:rsidR="009472E8" w:rsidRPr="00531061" w:rsidRDefault="009472E8" w:rsidP="009472E8">
      <w:pPr>
        <w:rPr>
          <w:sz w:val="20"/>
        </w:rPr>
      </w:pPr>
      <w:r w:rsidRPr="00531061">
        <w:rPr>
          <w:sz w:val="12"/>
        </w:rPr>
        <w:t>The result is relatively simple. Those countries in Asia most worried by China — Japan, India, the Philippines, Vietnam, Australia and others — are increasingly banding together. They worry they may need to be capable of taking matters into their own hands regardless of what the United States might do.</w:t>
      </w:r>
    </w:p>
    <w:p w:rsidR="009472E8" w:rsidRPr="00531061" w:rsidRDefault="009472E8" w:rsidP="009472E8">
      <w:pPr>
        <w:rPr>
          <w:sz w:val="20"/>
        </w:rPr>
      </w:pPr>
      <w:r w:rsidRPr="00531061">
        <w:rPr>
          <w:sz w:val="12"/>
        </w:rPr>
        <w:t>It’s a phenomenon that manifests itself in multiple different ways. Japan and Australia, for example, may collaborate on a new submarine — including sharing highly classified information. In another sign of new regional alliances forming, India has also invited Japan to take part in its “Malabar” naval war games, designed to showcase India’s naval strength in the Indian Ocean.</w:t>
      </w:r>
    </w:p>
    <w:p w:rsidR="009472E8" w:rsidRPr="00531061" w:rsidRDefault="009472E8" w:rsidP="009472E8">
      <w:pPr>
        <w:rPr>
          <w:sz w:val="20"/>
        </w:rPr>
      </w:pPr>
      <w:r w:rsidRPr="00531061">
        <w:rPr>
          <w:sz w:val="12"/>
        </w:rPr>
        <w:t>After Congress blocked President Barack Obama’s Trans-Pacific Partnership trade deal last month, Singapore’s foreign minister told an audience in Washington that the United States was losing its levers of power in the region.</w:t>
      </w:r>
    </w:p>
    <w:p w:rsidR="009472E8" w:rsidRPr="00531061" w:rsidRDefault="009472E8" w:rsidP="009472E8">
      <w:pPr>
        <w:rPr>
          <w:sz w:val="12"/>
        </w:rPr>
      </w:pPr>
      <w:r w:rsidRPr="00531061">
        <w:rPr>
          <w:sz w:val="12"/>
        </w:rPr>
        <w:t xml:space="preserve">“The choice is a very stark one,” K. </w:t>
      </w:r>
      <w:proofErr w:type="spellStart"/>
      <w:r w:rsidRPr="00531061">
        <w:rPr>
          <w:sz w:val="12"/>
        </w:rPr>
        <w:t>Shanmugam</w:t>
      </w:r>
      <w:proofErr w:type="spellEnd"/>
      <w:r w:rsidRPr="00531061">
        <w:rPr>
          <w:sz w:val="12"/>
        </w:rPr>
        <w:t xml:space="preserve"> said. “Do you want to be part of the region or do you want to be out of the region?”</w:t>
      </w:r>
    </w:p>
    <w:p w:rsidR="009472E8" w:rsidRPr="00531061" w:rsidRDefault="009472E8" w:rsidP="009472E8">
      <w:pPr>
        <w:rPr>
          <w:sz w:val="12"/>
        </w:rPr>
      </w:pPr>
      <w:r w:rsidRPr="00531061">
        <w:rPr>
          <w:sz w:val="12"/>
        </w:rPr>
        <w:t>The deal passed through Congress soon thereafter.</w:t>
      </w:r>
    </w:p>
    <w:p w:rsidR="009472E8" w:rsidRPr="00531061" w:rsidRDefault="009472E8" w:rsidP="009472E8">
      <w:pPr>
        <w:rPr>
          <w:sz w:val="12"/>
        </w:rPr>
      </w:pPr>
      <w:r w:rsidRPr="00531061">
        <w:rPr>
          <w:sz w:val="12"/>
        </w:rPr>
        <w:t>This is not, whatever critics might say, a world without American leadership. It’s more complicated than that — and America is still an important player.</w:t>
      </w:r>
    </w:p>
    <w:p w:rsidR="009472E8" w:rsidRPr="00531061" w:rsidRDefault="009472E8" w:rsidP="009472E8">
      <w:pPr>
        <w:rPr>
          <w:sz w:val="12"/>
        </w:rPr>
      </w:pPr>
      <w:r w:rsidRPr="00531061">
        <w:rPr>
          <w:sz w:val="12"/>
        </w:rPr>
        <w:t>Washington remains the dominant naval power in Asia even against the backdrop of a growing Chinese fleet. And, crucially, it remains without doubt the single-most important partner for each of its regional allies. Even India, historically dedicated to a “non-aligned” position between East and West, has moved much closer to Washington under Prime Minister Narendra Modi. The Malabar military exercises will also involve the United States.</w:t>
      </w:r>
    </w:p>
    <w:p w:rsidR="009472E8" w:rsidRDefault="009472E8" w:rsidP="009472E8">
      <w:r>
        <w:t xml:space="preserve">But it is a world where </w:t>
      </w:r>
      <w:r w:rsidRPr="00BD6464">
        <w:rPr>
          <w:u w:val="single"/>
        </w:rPr>
        <w:t>American leadership is pulled in multiple different directions</w:t>
      </w:r>
      <w:r>
        <w:t>. The United States must deter both Russia and China from attacking its treaty allies — and so sparking a major war — without simultaneously antagonizing them so much that conflict becomes more likely.</w:t>
      </w:r>
    </w:p>
    <w:p w:rsidR="009472E8" w:rsidRPr="00BD6464" w:rsidRDefault="009472E8" w:rsidP="009472E8">
      <w:pPr>
        <w:rPr>
          <w:sz w:val="16"/>
        </w:rPr>
      </w:pPr>
      <w:r w:rsidRPr="00BD6464">
        <w:rPr>
          <w:u w:val="single"/>
        </w:rPr>
        <w:t>Much of Washington’s</w:t>
      </w:r>
      <w:r w:rsidRPr="00BD6464">
        <w:rPr>
          <w:sz w:val="16"/>
        </w:rPr>
        <w:t xml:space="preserve"> military and </w:t>
      </w:r>
      <w:r w:rsidRPr="00BD6464">
        <w:rPr>
          <w:u w:val="single"/>
        </w:rPr>
        <w:t>diplomatic focus, meanwhile, remains on the Middle East</w:t>
      </w:r>
      <w:r w:rsidRPr="00BD6464">
        <w:rPr>
          <w:sz w:val="16"/>
        </w:rPr>
        <w:t xml:space="preserve">: the war against Islamic State, </w:t>
      </w:r>
      <w:r w:rsidRPr="00BD6464">
        <w:rPr>
          <w:u w:val="single"/>
        </w:rPr>
        <w:t>the Iran deal and</w:t>
      </w:r>
      <w:r w:rsidRPr="00BD6464">
        <w:rPr>
          <w:sz w:val="16"/>
        </w:rPr>
        <w:t xml:space="preserve"> — for Secretary of State John Kerry in particular — </w:t>
      </w:r>
      <w:r w:rsidRPr="00BD6464">
        <w:rPr>
          <w:u w:val="single"/>
        </w:rPr>
        <w:t>the</w:t>
      </w:r>
      <w:r w:rsidRPr="00BD6464">
        <w:rPr>
          <w:sz w:val="16"/>
        </w:rPr>
        <w:t xml:space="preserve"> Israeli Palestinian </w:t>
      </w:r>
      <w:r w:rsidRPr="00BD6464">
        <w:rPr>
          <w:u w:val="single"/>
        </w:rPr>
        <w:t>peace process</w:t>
      </w:r>
      <w:r w:rsidRPr="00BD6464">
        <w:rPr>
          <w:sz w:val="16"/>
        </w:rPr>
        <w:t xml:space="preserve">. These distractions are understandable and in many cases unavoidable — although </w:t>
      </w:r>
      <w:r w:rsidRPr="00BD6464">
        <w:rPr>
          <w:u w:val="single"/>
        </w:rPr>
        <w:t>Kerry in particular has a reputation for being not interested in Asia</w:t>
      </w:r>
      <w:r w:rsidRPr="00BD6464">
        <w:rPr>
          <w:sz w:val="16"/>
        </w:rPr>
        <w:t>, which some analysts say has been harmful to relations. China, in contrast, remains resolutely focused on its immediate neighborhood.</w:t>
      </w:r>
    </w:p>
    <w:p w:rsidR="009472E8" w:rsidRDefault="009472E8" w:rsidP="00714E2D"/>
    <w:p w:rsidR="009472E8" w:rsidRDefault="009472E8" w:rsidP="00714E2D"/>
    <w:p w:rsidR="00CB5564" w:rsidRDefault="00CB5564" w:rsidP="00CB5564">
      <w:pPr>
        <w:pStyle w:val="Heading4"/>
      </w:pPr>
      <w:r>
        <w:t>The Asia pivot is mostly hollow—diplomatic resources are not committed to it in the status quo</w:t>
      </w:r>
    </w:p>
    <w:p w:rsidR="00CB5564" w:rsidRPr="00CB5564" w:rsidRDefault="00CB5564" w:rsidP="00714E2D">
      <w:pPr>
        <w:rPr>
          <w:sz w:val="20"/>
        </w:rPr>
      </w:pPr>
      <w:r w:rsidRPr="00CB5564">
        <w:rPr>
          <w:rStyle w:val="Style13ptBold"/>
        </w:rPr>
        <w:t>ZAKARIA 2015</w:t>
      </w:r>
      <w:r>
        <w:t xml:space="preserve"> </w:t>
      </w:r>
      <w:r w:rsidRPr="00CB5564">
        <w:rPr>
          <w:sz w:val="20"/>
        </w:rPr>
        <w:t>(Fareed, journalist and contributing editor for The Atlantic, “With an absent United States, China marches on,” Washington Post, July 2, https://www.washingtonpost.com/opinions/outside-our-focus-china-marches-on/2015/07/02/370a3b38-20f3-11e5-84d5-eb37ee8eaa61_story.html)</w:t>
      </w:r>
    </w:p>
    <w:p w:rsidR="00CB5564" w:rsidRPr="008816E8" w:rsidRDefault="00CB5564" w:rsidP="00CB5564">
      <w:pPr>
        <w:rPr>
          <w:sz w:val="16"/>
        </w:rPr>
      </w:pPr>
      <w:r w:rsidRPr="008816E8">
        <w:rPr>
          <w:sz w:val="16"/>
        </w:rPr>
        <w:t xml:space="preserve">And </w:t>
      </w:r>
      <w:r w:rsidRPr="00CB5564">
        <w:rPr>
          <w:u w:val="single"/>
        </w:rPr>
        <w:t>how do diplomats in</w:t>
      </w:r>
      <w:r w:rsidRPr="008816E8">
        <w:rPr>
          <w:sz w:val="16"/>
        </w:rPr>
        <w:t xml:space="preserve"> Southeast </w:t>
      </w:r>
      <w:r w:rsidRPr="00CB5564">
        <w:rPr>
          <w:u w:val="single"/>
        </w:rPr>
        <w:t xml:space="preserve">Asia see the United States? </w:t>
      </w:r>
      <w:proofErr w:type="gramStart"/>
      <w:r w:rsidRPr="00CB5564">
        <w:rPr>
          <w:u w:val="single"/>
        </w:rPr>
        <w:t>As distracted and largely absent.</w:t>
      </w:r>
      <w:proofErr w:type="gramEnd"/>
      <w:r w:rsidRPr="008816E8">
        <w:rPr>
          <w:sz w:val="16"/>
        </w:rPr>
        <w:t xml:space="preserve"> The </w:t>
      </w:r>
      <w:r w:rsidRPr="008816E8">
        <w:rPr>
          <w:u w:val="single"/>
        </w:rPr>
        <w:t>ones I spoke with credit the Obama administration with the right basic strategy in its “pivot” to Asia, but they fault it for little follow-up and poor implementation</w:t>
      </w:r>
      <w:r w:rsidRPr="008816E8">
        <w:rPr>
          <w:sz w:val="16"/>
        </w:rPr>
        <w:t xml:space="preserve">. They have been heartened by the moves forward in Congress on the Trans-Pacific Partnership trade agreement but worry that </w:t>
      </w:r>
      <w:r w:rsidRPr="008816E8">
        <w:rPr>
          <w:u w:val="single"/>
        </w:rPr>
        <w:t>it has taken too long in the face of</w:t>
      </w:r>
      <w:r w:rsidRPr="008816E8">
        <w:rPr>
          <w:sz w:val="16"/>
        </w:rPr>
        <w:t xml:space="preserve"> relentless </w:t>
      </w:r>
      <w:r w:rsidRPr="008816E8">
        <w:rPr>
          <w:u w:val="single"/>
        </w:rPr>
        <w:t>Chinese advances</w:t>
      </w:r>
      <w:r w:rsidRPr="008816E8">
        <w:rPr>
          <w:sz w:val="16"/>
        </w:rPr>
        <w:t>.</w:t>
      </w:r>
    </w:p>
    <w:p w:rsidR="00CB5564" w:rsidRPr="008816E8" w:rsidRDefault="00CB5564" w:rsidP="00CB5564">
      <w:pPr>
        <w:rPr>
          <w:sz w:val="16"/>
        </w:rPr>
      </w:pPr>
      <w:r w:rsidRPr="008816E8">
        <w:rPr>
          <w:sz w:val="16"/>
        </w:rPr>
        <w:t xml:space="preserve">“[National security adviser] </w:t>
      </w:r>
      <w:r w:rsidRPr="008816E8">
        <w:rPr>
          <w:u w:val="single"/>
        </w:rPr>
        <w:t>Susan Rice doesn’t seem to know much or care about Asia</w:t>
      </w:r>
      <w:r w:rsidRPr="008816E8">
        <w:rPr>
          <w:sz w:val="16"/>
        </w:rPr>
        <w:t xml:space="preserve">; [Secretary of State] </w:t>
      </w:r>
      <w:r w:rsidRPr="008816E8">
        <w:rPr>
          <w:u w:val="single"/>
        </w:rPr>
        <w:t>John Kerry was distracted by his quest for Middle East peace; the president has canceled trips to Asia</w:t>
      </w:r>
      <w:r w:rsidRPr="008816E8">
        <w:rPr>
          <w:sz w:val="16"/>
        </w:rPr>
        <w:t>,” one diplomat said to me. “Finally, with [Defense Secretary] Ash Carter, we have a strategist at the Pentagon, and it has already made a difference. The Chinese are more cautious.”</w:t>
      </w:r>
    </w:p>
    <w:p w:rsidR="008816E8" w:rsidRPr="008816E8" w:rsidRDefault="008816E8" w:rsidP="008816E8">
      <w:pPr>
        <w:rPr>
          <w:sz w:val="16"/>
        </w:rPr>
      </w:pPr>
      <w:r w:rsidRPr="008816E8">
        <w:rPr>
          <w:sz w:val="16"/>
        </w:rPr>
        <w:t>What makes dealing with China’s growing influence in Asia especially tricky is that a good part of it is inevitable and could be benign. China is the largest trading partner of almost all Asian economies as well as Australia. Its increased involvement in the region could be a win-win. But it also produces great anxieties about political domination. Countries here are looking to the United States to deter China yet engage it. They do not want to upset the basic atmosphere of trade, commerce and comity that has allowed many Asian countries to boom.</w:t>
      </w:r>
    </w:p>
    <w:p w:rsidR="003A743F" w:rsidRPr="008816E8" w:rsidRDefault="008816E8" w:rsidP="008816E8">
      <w:pPr>
        <w:rPr>
          <w:sz w:val="16"/>
        </w:rPr>
      </w:pPr>
      <w:r w:rsidRPr="008816E8">
        <w:rPr>
          <w:u w:val="single"/>
        </w:rPr>
        <w:t xml:space="preserve"> “What we want from Washington is</w:t>
      </w:r>
      <w:r w:rsidRPr="008816E8">
        <w:rPr>
          <w:sz w:val="16"/>
        </w:rPr>
        <w:t xml:space="preserve"> not simply countermeasures, but sophisticated, </w:t>
      </w:r>
      <w:r w:rsidRPr="008816E8">
        <w:rPr>
          <w:u w:val="single"/>
        </w:rPr>
        <w:t>nuanced and persistent diplomacy</w:t>
      </w:r>
      <w:r w:rsidRPr="008816E8">
        <w:rPr>
          <w:sz w:val="16"/>
        </w:rPr>
        <w:t xml:space="preserve">,” says Kishore </w:t>
      </w:r>
      <w:proofErr w:type="spellStart"/>
      <w:r w:rsidRPr="008816E8">
        <w:rPr>
          <w:sz w:val="16"/>
        </w:rPr>
        <w:t>Mahbubani</w:t>
      </w:r>
      <w:proofErr w:type="spellEnd"/>
      <w:r w:rsidRPr="008816E8">
        <w:rPr>
          <w:sz w:val="16"/>
        </w:rPr>
        <w:t xml:space="preserve">, former foreign secretary of Singapore. </w:t>
      </w:r>
      <w:r w:rsidRPr="008816E8">
        <w:rPr>
          <w:u w:val="single"/>
        </w:rPr>
        <w:t>The United States was “able to do this during the Cold War</w:t>
      </w:r>
      <w:r w:rsidRPr="008816E8">
        <w:rPr>
          <w:sz w:val="16"/>
        </w:rPr>
        <w:t xml:space="preserve">, when you were in competition with the Soviet Union. </w:t>
      </w:r>
      <w:r w:rsidRPr="008816E8">
        <w:rPr>
          <w:u w:val="single"/>
        </w:rPr>
        <w:t>You had</w:t>
      </w:r>
      <w:r w:rsidRPr="008816E8">
        <w:rPr>
          <w:sz w:val="16"/>
        </w:rPr>
        <w:t xml:space="preserve"> </w:t>
      </w:r>
      <w:r w:rsidRPr="008816E8">
        <w:rPr>
          <w:u w:val="single"/>
        </w:rPr>
        <w:t>to</w:t>
      </w:r>
      <w:r w:rsidRPr="008816E8">
        <w:rPr>
          <w:sz w:val="16"/>
        </w:rPr>
        <w:t xml:space="preserve"> listen to locals, woo countries and above all </w:t>
      </w:r>
      <w:r w:rsidRPr="008816E8">
        <w:rPr>
          <w:u w:val="single"/>
        </w:rPr>
        <w:t>be deeply, continuously engaged. I don’t see that anymore</w:t>
      </w:r>
      <w:r w:rsidRPr="008816E8">
        <w:rPr>
          <w:sz w:val="16"/>
        </w:rPr>
        <w:t>.”</w:t>
      </w:r>
    </w:p>
    <w:p w:rsidR="00CB5564" w:rsidRDefault="00CB5564" w:rsidP="00714E2D"/>
    <w:p w:rsidR="00CB5564" w:rsidRDefault="00CB5564" w:rsidP="00714E2D"/>
    <w:p w:rsidR="00CB5564" w:rsidRPr="008C1B2E" w:rsidRDefault="00CB5564" w:rsidP="00714E2D"/>
    <w:p w:rsidR="00035E0B" w:rsidRDefault="00035E0B" w:rsidP="00035E0B">
      <w:pPr>
        <w:pStyle w:val="Heading3"/>
      </w:pPr>
      <w:proofErr w:type="spellStart"/>
      <w:r>
        <w:t>Aff</w:t>
      </w:r>
      <w:proofErr w:type="spellEnd"/>
      <w:r>
        <w:t>—No Middle East Link</w:t>
      </w:r>
    </w:p>
    <w:p w:rsidR="00035E0B" w:rsidRDefault="00035E0B" w:rsidP="00035E0B"/>
    <w:p w:rsidR="00035E0B" w:rsidRDefault="00035E0B" w:rsidP="00035E0B">
      <w:pPr>
        <w:pStyle w:val="Heading4"/>
      </w:pPr>
      <w:r>
        <w:t>No China-Middle East tradeoff</w:t>
      </w:r>
    </w:p>
    <w:p w:rsidR="00035E0B" w:rsidRPr="00A372F3" w:rsidRDefault="00035E0B" w:rsidP="00035E0B">
      <w:pPr>
        <w:rPr>
          <w:sz w:val="20"/>
        </w:rPr>
      </w:pPr>
      <w:r w:rsidRPr="00A372F3">
        <w:rPr>
          <w:rStyle w:val="Style13ptBold"/>
        </w:rPr>
        <w:t>POLLACK AND SACHS 2014</w:t>
      </w:r>
      <w:r>
        <w:t xml:space="preserve"> </w:t>
      </w:r>
      <w:r w:rsidRPr="00A372F3">
        <w:rPr>
          <w:sz w:val="20"/>
        </w:rPr>
        <w:t xml:space="preserve">(Jonathan and </w:t>
      </w:r>
      <w:proofErr w:type="spellStart"/>
      <w:r w:rsidRPr="00A372F3">
        <w:rPr>
          <w:sz w:val="20"/>
        </w:rPr>
        <w:t>Natan</w:t>
      </w:r>
      <w:proofErr w:type="spellEnd"/>
      <w:r w:rsidRPr="00A372F3">
        <w:rPr>
          <w:sz w:val="20"/>
        </w:rPr>
        <w:t>, Brookings Institution, CHINA, ISRAEL AND THE UNITED STATES Proceedings from the U.S.-China-Israel Trilateral Conference, http://www.brookings.edu/~/media/research/files/reports/2014/us-china-israel-proceedings-sachs-pollack/china_israel_us_proceedings_2014.pdf)</w:t>
      </w:r>
    </w:p>
    <w:p w:rsidR="00035E0B" w:rsidRPr="00035E0B" w:rsidRDefault="00035E0B" w:rsidP="00035E0B">
      <w:pPr>
        <w:rPr>
          <w:sz w:val="16"/>
        </w:rPr>
      </w:pPr>
      <w:r w:rsidRPr="00035E0B">
        <w:rPr>
          <w:u w:val="single"/>
        </w:rPr>
        <w:t>Administration officials repeatedly stress that</w:t>
      </w:r>
      <w:r>
        <w:rPr>
          <w:u w:val="single"/>
        </w:rPr>
        <w:t xml:space="preserve"> </w:t>
      </w:r>
      <w:r w:rsidRPr="00035E0B">
        <w:rPr>
          <w:sz w:val="16"/>
        </w:rPr>
        <w:t xml:space="preserve">(irrespective of the perception of U.S. intentions) </w:t>
      </w:r>
      <w:r w:rsidRPr="00035E0B">
        <w:rPr>
          <w:u w:val="single"/>
        </w:rPr>
        <w:t>the United States is not disengaging from the</w:t>
      </w:r>
      <w:r>
        <w:rPr>
          <w:u w:val="single"/>
        </w:rPr>
        <w:t xml:space="preserve"> </w:t>
      </w:r>
      <w:r w:rsidRPr="00035E0B">
        <w:rPr>
          <w:u w:val="single"/>
        </w:rPr>
        <w:t>Middle East</w:t>
      </w:r>
      <w:r w:rsidRPr="00035E0B">
        <w:rPr>
          <w:sz w:val="16"/>
        </w:rPr>
        <w:t xml:space="preserve">, and the administration never meant to signal its withdrawal from the region. </w:t>
      </w:r>
      <w:r w:rsidRPr="00035E0B">
        <w:rPr>
          <w:u w:val="single"/>
        </w:rPr>
        <w:t>The United</w:t>
      </w:r>
      <w:r>
        <w:rPr>
          <w:u w:val="single"/>
        </w:rPr>
        <w:t xml:space="preserve"> </w:t>
      </w:r>
      <w:r w:rsidRPr="00035E0B">
        <w:rPr>
          <w:u w:val="single"/>
        </w:rPr>
        <w:t>States retains the capacity to be deeply involved</w:t>
      </w:r>
      <w:r>
        <w:rPr>
          <w:u w:val="single"/>
        </w:rPr>
        <w:t xml:space="preserve"> </w:t>
      </w:r>
      <w:r w:rsidRPr="00035E0B">
        <w:rPr>
          <w:u w:val="single"/>
        </w:rPr>
        <w:t>in both East Asia and the Middle East, as it has</w:t>
      </w:r>
      <w:r>
        <w:rPr>
          <w:u w:val="single"/>
        </w:rPr>
        <w:t xml:space="preserve"> </w:t>
      </w:r>
      <w:r w:rsidRPr="00035E0B">
        <w:rPr>
          <w:u w:val="single"/>
        </w:rPr>
        <w:t>been for much of the past sixty years. Indeed, the</w:t>
      </w:r>
      <w:r>
        <w:rPr>
          <w:u w:val="single"/>
        </w:rPr>
        <w:t xml:space="preserve"> </w:t>
      </w:r>
      <w:r w:rsidRPr="00035E0B">
        <w:rPr>
          <w:u w:val="single"/>
        </w:rPr>
        <w:t xml:space="preserve">recent military engagement with </w:t>
      </w:r>
      <w:proofErr w:type="spellStart"/>
      <w:r w:rsidRPr="00035E0B">
        <w:rPr>
          <w:u w:val="single"/>
        </w:rPr>
        <w:t>Daesh</w:t>
      </w:r>
      <w:proofErr w:type="spellEnd"/>
      <w:r w:rsidRPr="00035E0B">
        <w:rPr>
          <w:u w:val="single"/>
        </w:rPr>
        <w:t xml:space="preserve"> underscores</w:t>
      </w:r>
      <w:r>
        <w:rPr>
          <w:u w:val="single"/>
        </w:rPr>
        <w:t xml:space="preserve"> </w:t>
      </w:r>
      <w:r w:rsidRPr="00035E0B">
        <w:rPr>
          <w:u w:val="single"/>
        </w:rPr>
        <w:t>this point: Even if many Americans hoped to</w:t>
      </w:r>
      <w:r>
        <w:rPr>
          <w:u w:val="single"/>
        </w:rPr>
        <w:t xml:space="preserve"> </w:t>
      </w:r>
      <w:r w:rsidRPr="00035E0B">
        <w:rPr>
          <w:u w:val="single"/>
        </w:rPr>
        <w:t>minimize U.S. involvement, turmoil in the region</w:t>
      </w:r>
      <w:r>
        <w:rPr>
          <w:u w:val="single"/>
        </w:rPr>
        <w:t xml:space="preserve"> </w:t>
      </w:r>
      <w:r w:rsidRPr="00035E0B">
        <w:rPr>
          <w:u w:val="single"/>
        </w:rPr>
        <w:t>has once again pulled the United States back in</w:t>
      </w:r>
      <w:r w:rsidRPr="00035E0B">
        <w:rPr>
          <w:sz w:val="16"/>
        </w:rPr>
        <w:t>.</w:t>
      </w:r>
    </w:p>
    <w:p w:rsidR="00035E0B" w:rsidRDefault="00035E0B" w:rsidP="00035E0B"/>
    <w:p w:rsidR="00D80D17" w:rsidRDefault="00D80D17" w:rsidP="00D80D17">
      <w:pPr>
        <w:pStyle w:val="Heading4"/>
      </w:pPr>
      <w:r>
        <w:t>Engagement with China and Iran are mutually supportive—not zero sum</w:t>
      </w:r>
    </w:p>
    <w:p w:rsidR="00D80D17" w:rsidRDefault="00D80D17" w:rsidP="00035E0B">
      <w:r w:rsidRPr="00497705">
        <w:rPr>
          <w:rStyle w:val="Style13ptBold"/>
        </w:rPr>
        <w:t>HOMER 2014</w:t>
      </w:r>
      <w:r>
        <w:t xml:space="preserve"> </w:t>
      </w:r>
      <w:r w:rsidRPr="00497705">
        <w:rPr>
          <w:sz w:val="20"/>
        </w:rPr>
        <w:t xml:space="preserve">(Ben, The writer, a graduate student in international affairs at the New School, is producing a documentary film focused on the Syrian refugee issue, “In Middle East, U.S. must focus on diplomacy, not military intervention [Letter],” </w:t>
      </w:r>
      <w:r w:rsidR="00497705" w:rsidRPr="00497705">
        <w:rPr>
          <w:sz w:val="20"/>
        </w:rPr>
        <w:t>Baltimore Sun, June 26, http://articles.baltimoresun.com/2014-06-26/news/bs-ed-syria-letter-20140626_1_military-intervention-diplomacy-iraq)</w:t>
      </w:r>
    </w:p>
    <w:p w:rsidR="00D80D17" w:rsidRPr="00D80D17" w:rsidRDefault="00D80D17" w:rsidP="00D80D17">
      <w:pPr>
        <w:rPr>
          <w:sz w:val="14"/>
        </w:rPr>
      </w:pPr>
      <w:r w:rsidRPr="00D80D17">
        <w:rPr>
          <w:sz w:val="14"/>
        </w:rPr>
        <w:t xml:space="preserve">With this in mind, President </w:t>
      </w:r>
      <w:r w:rsidRPr="00D80D17">
        <w:rPr>
          <w:u w:val="single"/>
        </w:rPr>
        <w:t>Obama has wisely sought to shift U.S. foreign policy objectives toward long term goals which do not involve</w:t>
      </w:r>
      <w:r w:rsidRPr="00D80D17">
        <w:rPr>
          <w:sz w:val="14"/>
        </w:rPr>
        <w:t xml:space="preserve"> large scale open-ended </w:t>
      </w:r>
      <w:r w:rsidRPr="00D80D17">
        <w:rPr>
          <w:u w:val="single"/>
        </w:rPr>
        <w:t>American military deployments in the Middle East</w:t>
      </w:r>
      <w:r w:rsidRPr="00D80D17">
        <w:rPr>
          <w:sz w:val="14"/>
        </w:rPr>
        <w:t>. This is what he was elected to do, and it is a policy that has the support of the American public as well as of those American soldiers who fought so hard in the region over the past decade.</w:t>
      </w:r>
    </w:p>
    <w:p w:rsidR="00D80D17" w:rsidRPr="00D80D17" w:rsidRDefault="00D80D17" w:rsidP="00D80D17">
      <w:pPr>
        <w:rPr>
          <w:sz w:val="16"/>
        </w:rPr>
      </w:pPr>
      <w:r w:rsidRPr="00D80D17">
        <w:rPr>
          <w:sz w:val="16"/>
        </w:rPr>
        <w:t xml:space="preserve">It should be stressed that as the Obama administration has wound down wars in Iraq and Afghanistan, his </w:t>
      </w:r>
      <w:r w:rsidRPr="00D80D17">
        <w:rPr>
          <w:u w:val="single"/>
        </w:rPr>
        <w:t>State Department has greatly expanded its working relationship with China</w:t>
      </w:r>
      <w:r w:rsidRPr="00D80D17">
        <w:rPr>
          <w:sz w:val="16"/>
        </w:rPr>
        <w:t xml:space="preserve">, strengthened American influence throughout Asia and the Pacific, increased the U.S. military presence in Europe </w:t>
      </w:r>
      <w:r w:rsidRPr="00D80D17">
        <w:rPr>
          <w:u w:val="single"/>
        </w:rPr>
        <w:t>and renewed negotiations with Iran. These policies, rooted in diplomatic and economic ties, are far from isolationist. They represent a complex integrated approach to international diplomacy</w:t>
      </w:r>
      <w:r w:rsidRPr="00D80D17">
        <w:rPr>
          <w:sz w:val="16"/>
        </w:rPr>
        <w:t>.</w:t>
      </w:r>
    </w:p>
    <w:p w:rsidR="00D80D17" w:rsidRDefault="00D80D17" w:rsidP="00035E0B"/>
    <w:p w:rsidR="003A743F" w:rsidRDefault="003A743F" w:rsidP="003A743F">
      <w:pPr>
        <w:pStyle w:val="Heading3"/>
      </w:pPr>
      <w:proofErr w:type="spellStart"/>
      <w:r>
        <w:t>Aff</w:t>
      </w:r>
      <w:proofErr w:type="spellEnd"/>
      <w:r>
        <w:t>—China Key to Middle East</w:t>
      </w:r>
    </w:p>
    <w:p w:rsidR="003A743F" w:rsidRDefault="003A743F" w:rsidP="00035E0B"/>
    <w:p w:rsidR="003A743F" w:rsidRDefault="003A743F" w:rsidP="003A743F">
      <w:pPr>
        <w:pStyle w:val="Heading4"/>
      </w:pPr>
      <w:r>
        <w:t xml:space="preserve">The </w:t>
      </w:r>
      <w:proofErr w:type="spellStart"/>
      <w:r>
        <w:t>aff</w:t>
      </w:r>
      <w:proofErr w:type="spellEnd"/>
      <w:r>
        <w:t xml:space="preserve"> solves their impact—engaging China is key to Middle East policy</w:t>
      </w:r>
    </w:p>
    <w:p w:rsidR="003A743F" w:rsidRDefault="003A743F" w:rsidP="00035E0B">
      <w:r w:rsidRPr="003A743F">
        <w:rPr>
          <w:rStyle w:val="Style13ptBold"/>
        </w:rPr>
        <w:t>POLK 2014</w:t>
      </w:r>
      <w:r>
        <w:t xml:space="preserve"> </w:t>
      </w:r>
      <w:r w:rsidRPr="003A743F">
        <w:rPr>
          <w:sz w:val="20"/>
        </w:rPr>
        <w:t xml:space="preserve">(Andy, “China: A Major </w:t>
      </w:r>
      <w:proofErr w:type="spellStart"/>
      <w:r w:rsidR="00497705">
        <w:rPr>
          <w:sz w:val="20"/>
        </w:rPr>
        <w:t>J</w:t>
      </w:r>
      <w:r w:rsidRPr="003A743F">
        <w:rPr>
          <w:sz w:val="20"/>
        </w:rPr>
        <w:t>Power</w:t>
      </w:r>
      <w:proofErr w:type="spellEnd"/>
      <w:r w:rsidRPr="003A743F">
        <w:rPr>
          <w:sz w:val="20"/>
        </w:rPr>
        <w:t xml:space="preserve"> in the Middle East?” The Diplomat, April 1, http://thediplomat.com/2014/04/china-a-major-power-in-the-middle-east/)</w:t>
      </w:r>
    </w:p>
    <w:p w:rsidR="003A743F" w:rsidRPr="003A743F" w:rsidRDefault="003A743F" w:rsidP="003A743F">
      <w:pPr>
        <w:rPr>
          <w:sz w:val="16"/>
        </w:rPr>
      </w:pPr>
      <w:r w:rsidRPr="003A743F">
        <w:rPr>
          <w:sz w:val="16"/>
        </w:rPr>
        <w:t xml:space="preserve">This is not to over-hype the problems this poses for the United States. </w:t>
      </w:r>
      <w:r w:rsidRPr="003A743F">
        <w:rPr>
          <w:u w:val="single"/>
        </w:rPr>
        <w:t>Rather than competing with China</w:t>
      </w:r>
      <w:r w:rsidRPr="003A743F">
        <w:rPr>
          <w:sz w:val="16"/>
        </w:rPr>
        <w:t xml:space="preserve"> for resources, </w:t>
      </w:r>
      <w:r w:rsidRPr="003A743F">
        <w:rPr>
          <w:u w:val="single"/>
        </w:rPr>
        <w:t>America’s abundance of shale oil means it need not fear China’s growing consumption. While China can now make it more laborious for America to operate in the Middle East, it cannot</w:t>
      </w:r>
      <w:r w:rsidRPr="003A743F">
        <w:rPr>
          <w:sz w:val="16"/>
        </w:rPr>
        <w:t xml:space="preserve"> in the near term “</w:t>
      </w:r>
      <w:r w:rsidRPr="003A743F">
        <w:rPr>
          <w:u w:val="single"/>
        </w:rPr>
        <w:t>balance” America</w:t>
      </w:r>
      <w:r w:rsidRPr="003A743F">
        <w:rPr>
          <w:sz w:val="16"/>
        </w:rPr>
        <w:t xml:space="preserve"> in a traditional sense. </w:t>
      </w:r>
      <w:r w:rsidRPr="003A743F">
        <w:rPr>
          <w:u w:val="single"/>
        </w:rPr>
        <w:t>America obviously retains tremendous power in the Middle East through its military and trade relations. Therefore, rather than fear China, it should point out China’s policy discrepancies</w:t>
      </w:r>
      <w:r w:rsidRPr="003A743F">
        <w:rPr>
          <w:sz w:val="16"/>
        </w:rPr>
        <w:t xml:space="preserve"> with others in the region </w:t>
      </w:r>
      <w:r w:rsidRPr="003A743F">
        <w:rPr>
          <w:u w:val="single"/>
        </w:rPr>
        <w:t>while at the same time engaging with it</w:t>
      </w:r>
      <w:r w:rsidRPr="003A743F">
        <w:rPr>
          <w:sz w:val="16"/>
        </w:rPr>
        <w:t>.</w:t>
      </w:r>
    </w:p>
    <w:p w:rsidR="003A743F" w:rsidRPr="003A743F" w:rsidRDefault="003A743F" w:rsidP="003A743F">
      <w:pPr>
        <w:rPr>
          <w:sz w:val="16"/>
        </w:rPr>
      </w:pPr>
      <w:r w:rsidRPr="003A743F">
        <w:rPr>
          <w:u w:val="single"/>
        </w:rPr>
        <w:t>Ultimately, Beijing’s overall policy objective is the same as Washington’s: stability. Cooperation on a range of important regional issues should thus be possible. Indeed, China could actually be the missing piece of the puzzle that America seeks, giving it the opportunity to reduce its regional footprint while ensuring greater stability</w:t>
      </w:r>
      <w:r w:rsidRPr="003A743F">
        <w:rPr>
          <w:sz w:val="16"/>
        </w:rPr>
        <w:t>.</w:t>
      </w:r>
    </w:p>
    <w:p w:rsidR="003A743F" w:rsidRDefault="003A743F" w:rsidP="00035E0B"/>
    <w:p w:rsidR="003A743F" w:rsidRDefault="003A743F" w:rsidP="00035E0B"/>
    <w:p w:rsidR="003A743F" w:rsidRDefault="00CB676F" w:rsidP="00CB676F">
      <w:pPr>
        <w:pStyle w:val="Heading3"/>
      </w:pPr>
      <w:proofErr w:type="spellStart"/>
      <w:r>
        <w:t>Aff</w:t>
      </w:r>
      <w:proofErr w:type="spellEnd"/>
      <w:r>
        <w:t>—ME Diplomacy Fails</w:t>
      </w:r>
    </w:p>
    <w:p w:rsidR="00CB676F" w:rsidRDefault="00CB676F" w:rsidP="00035E0B"/>
    <w:p w:rsidR="00CB676F" w:rsidRDefault="00CB676F" w:rsidP="00CB676F">
      <w:pPr>
        <w:pStyle w:val="Heading4"/>
      </w:pPr>
      <w:r>
        <w:t>US Middle East diplomacy fails—mistrust</w:t>
      </w:r>
    </w:p>
    <w:p w:rsidR="00CB676F" w:rsidRPr="00CB676F" w:rsidRDefault="00CB676F" w:rsidP="00035E0B">
      <w:pPr>
        <w:rPr>
          <w:sz w:val="20"/>
        </w:rPr>
      </w:pPr>
      <w:r w:rsidRPr="00CB676F">
        <w:rPr>
          <w:rStyle w:val="Style13ptBold"/>
        </w:rPr>
        <w:t>AL-GHARBI 2015</w:t>
      </w:r>
      <w:r>
        <w:t xml:space="preserve"> </w:t>
      </w:r>
      <w:r w:rsidRPr="00CB676F">
        <w:rPr>
          <w:sz w:val="20"/>
        </w:rPr>
        <w:t>(Musa al-</w:t>
      </w:r>
      <w:proofErr w:type="spellStart"/>
      <w:r w:rsidRPr="00CB676F">
        <w:rPr>
          <w:sz w:val="20"/>
        </w:rPr>
        <w:t>Gharbi</w:t>
      </w:r>
      <w:proofErr w:type="spellEnd"/>
      <w:r w:rsidRPr="00CB676F">
        <w:rPr>
          <w:sz w:val="20"/>
        </w:rPr>
        <w:t xml:space="preserve"> is a social epistemologist affiliated with the Southwest Initiative for the Study of Middle East Conflicts, “Why America Lacks Credibility in the Middle East,” Foreign Policy in Focus, March 10, http://fpif.org/america-lacks-credibility-middle-east/)</w:t>
      </w:r>
    </w:p>
    <w:p w:rsidR="00CB676F" w:rsidRPr="00D80D17" w:rsidRDefault="00CB676F" w:rsidP="00CB676F">
      <w:pPr>
        <w:rPr>
          <w:sz w:val="16"/>
        </w:rPr>
      </w:pPr>
      <w:r w:rsidRPr="00D80D17">
        <w:rPr>
          <w:u w:val="single"/>
        </w:rPr>
        <w:t>Part of what contributes to America’s cycle of diplomatic and military failures in the Middle East is an underlying distrust of the United States among most Arabs, which inspires widespread ambivalence or resistance to U.S. efforts in the region. The source of this deficit has nothing to do with U.S. follow-through or resolve</w:t>
      </w:r>
      <w:r w:rsidRPr="00D80D17">
        <w:rPr>
          <w:sz w:val="16"/>
        </w:rPr>
        <w:t>, as foreign policy hawks love to allege. One can be consistent with regards to backing up threats, etc. while still being a hypocrite in the moral sphere.</w:t>
      </w:r>
    </w:p>
    <w:p w:rsidR="00CB676F" w:rsidRPr="00D80D17" w:rsidRDefault="00CB676F" w:rsidP="00CB676F">
      <w:pPr>
        <w:rPr>
          <w:sz w:val="16"/>
        </w:rPr>
      </w:pPr>
      <w:r w:rsidRPr="00D80D17">
        <w:rPr>
          <w:sz w:val="16"/>
        </w:rPr>
        <w:t>Indeed, this is preci</w:t>
      </w:r>
      <w:r w:rsidR="00D80D17" w:rsidRPr="00D80D17">
        <w:rPr>
          <w:sz w:val="16"/>
        </w:rPr>
        <w:t>sely the problem America faces.</w:t>
      </w:r>
    </w:p>
    <w:p w:rsidR="00CB676F" w:rsidRPr="00D80D17" w:rsidRDefault="00CB676F" w:rsidP="00CB676F">
      <w:pPr>
        <w:rPr>
          <w:sz w:val="16"/>
        </w:rPr>
      </w:pPr>
      <w:r w:rsidRPr="00D80D17">
        <w:rPr>
          <w:u w:val="single"/>
        </w:rPr>
        <w:t>After decades of supporting the region’s dictators with arms and money, Washington has now formed a coalition with both the surviving local autocrats and the Middle East’s former imperial powers to “bring democracy”</w:t>
      </w:r>
      <w:r w:rsidRPr="00D80D17">
        <w:rPr>
          <w:sz w:val="16"/>
        </w:rPr>
        <w:t xml:space="preserve"> to Syria and (once more) to Iraq. Is it any surprise the “Arab street” is mistrustful?</w:t>
      </w:r>
    </w:p>
    <w:p w:rsidR="00CB676F" w:rsidRPr="00D80D17" w:rsidRDefault="00CB676F" w:rsidP="00CB676F">
      <w:pPr>
        <w:rPr>
          <w:sz w:val="16"/>
        </w:rPr>
      </w:pPr>
      <w:r w:rsidRPr="00D80D17">
        <w:rPr>
          <w:u w:val="single"/>
        </w:rPr>
        <w:t>It further fuels skepticism when America attempts to fight ISIS — a group largely empowered by previous U.S. support</w:t>
      </w:r>
      <w:r w:rsidRPr="00D80D17">
        <w:rPr>
          <w:sz w:val="16"/>
        </w:rPr>
        <w:t xml:space="preserve"> for other non-state actors in Iraq, Libya, and Syria — by training and arming new, ineffective, and unpopular proxy militias. Moreover, these new groups are often aligned with, and trained in, Saudi Arabia — the power most responsible for proliferating the ideology embraced by the so-called “Islamic State.” It seems disingenuous when the U.S. condemns Russia for funding non-state actors in Ukraine, or Pakistan for doing so in Afghanistan, or Iran in Lebanon — even as America expands its own </w:t>
      </w:r>
      <w:r w:rsidR="00D80D17" w:rsidRPr="00D80D17">
        <w:rPr>
          <w:sz w:val="16"/>
        </w:rPr>
        <w:t>support of insurgents in Syria.</w:t>
      </w:r>
    </w:p>
    <w:p w:rsidR="00CB676F" w:rsidRPr="00D80D17" w:rsidRDefault="00CB676F" w:rsidP="00CB676F">
      <w:pPr>
        <w:rPr>
          <w:sz w:val="16"/>
        </w:rPr>
      </w:pPr>
      <w:r w:rsidRPr="00D80D17">
        <w:rPr>
          <w:u w:val="single"/>
        </w:rPr>
        <w:t>The Arab public is outraged when U.S. policymakers decry human rights violations elsewhere while continuing to support Israel</w:t>
      </w:r>
      <w:r w:rsidRPr="00D80D17">
        <w:rPr>
          <w:sz w:val="16"/>
        </w:rPr>
        <w:t xml:space="preserve"> and shield it from international accountability for its occupation of the West Bank or its wars on Gaza. </w:t>
      </w:r>
      <w:r w:rsidRPr="00D80D17">
        <w:rPr>
          <w:u w:val="single"/>
        </w:rPr>
        <w:t>And it doesn’t help at all when the Obama administration, among other failings, declines to prosecute clear and grievous infractions like torture by its own intelligence agencies, while calling for regime change in other countries for the same sorts of infractions</w:t>
      </w:r>
      <w:r w:rsidRPr="00D80D17">
        <w:rPr>
          <w:sz w:val="16"/>
        </w:rPr>
        <w:t>.</w:t>
      </w:r>
    </w:p>
    <w:p w:rsidR="00CB676F" w:rsidRPr="00D80D17" w:rsidRDefault="00CB676F" w:rsidP="00CB676F">
      <w:pPr>
        <w:rPr>
          <w:sz w:val="16"/>
        </w:rPr>
      </w:pPr>
      <w:r w:rsidRPr="00D80D17">
        <w:rPr>
          <w:u w:val="single"/>
        </w:rPr>
        <w:t>When American representatives lecture others about upholding the very international rules and norms the U.S. government systematically and unapologetically violates through its drone strikes and mass surveillance, enhanced interrogation, and extraordinary rendition programs, others will not take America</w:t>
      </w:r>
      <w:r w:rsidR="00D80D17" w:rsidRPr="00D80D17">
        <w:rPr>
          <w:u w:val="single"/>
        </w:rPr>
        <w:t>n rhetoric or ideals seriously</w:t>
      </w:r>
      <w:r w:rsidR="00D80D17" w:rsidRPr="00D80D17">
        <w:rPr>
          <w:sz w:val="16"/>
        </w:rPr>
        <w:t>.</w:t>
      </w:r>
    </w:p>
    <w:p w:rsidR="00CB676F" w:rsidRPr="00D80D17" w:rsidRDefault="00CB676F" w:rsidP="00CB676F">
      <w:pPr>
        <w:rPr>
          <w:sz w:val="16"/>
        </w:rPr>
      </w:pPr>
      <w:r w:rsidRPr="00D80D17">
        <w:rPr>
          <w:u w:val="single"/>
        </w:rPr>
        <w:t>These glaring contradictions imbue the entire ethical project with a cynical hue — undermining not just American credibility, but the general value of moral discourse on the world stage more generally. This breakdown, in turn, disrupts consensus building and cooperation, threatening the long-term viability of the rules-based international order</w:t>
      </w:r>
      <w:r w:rsidRPr="00D80D17">
        <w:rPr>
          <w:sz w:val="16"/>
        </w:rPr>
        <w:t xml:space="preserve"> Americans sacrificed so much in years past to establish and preserve.</w:t>
      </w:r>
    </w:p>
    <w:p w:rsidR="00CB676F" w:rsidRDefault="00CB676F" w:rsidP="00035E0B"/>
    <w:p w:rsidR="00CB676F" w:rsidRDefault="00483586" w:rsidP="00D80D17">
      <w:pPr>
        <w:pStyle w:val="Heading3"/>
      </w:pPr>
      <w:proofErr w:type="spellStart"/>
      <w:r>
        <w:t>Aff</w:t>
      </w:r>
      <w:proofErr w:type="spellEnd"/>
      <w:r>
        <w:t>—</w:t>
      </w:r>
      <w:r w:rsidR="00CB676F">
        <w:t>ME Diplomacy Bad</w:t>
      </w:r>
    </w:p>
    <w:p w:rsidR="00CB676F" w:rsidRDefault="00CB676F" w:rsidP="00035E0B"/>
    <w:p w:rsidR="00CB676F" w:rsidRDefault="00CB676F" w:rsidP="00CB676F">
      <w:pPr>
        <w:pStyle w:val="Heading4"/>
      </w:pPr>
      <w:r>
        <w:t>US diplomacy in the Middle East fails—no credibility</w:t>
      </w:r>
    </w:p>
    <w:p w:rsidR="00CB676F" w:rsidRDefault="00CB676F" w:rsidP="00CB676F">
      <w:r w:rsidRPr="00CB676F">
        <w:rPr>
          <w:rStyle w:val="Style13ptBold"/>
        </w:rPr>
        <w:t>AL-GHARBI 2015</w:t>
      </w:r>
      <w:r>
        <w:t xml:space="preserve"> </w:t>
      </w:r>
      <w:r w:rsidRPr="00CB676F">
        <w:rPr>
          <w:sz w:val="20"/>
        </w:rPr>
        <w:t>(Musa al-</w:t>
      </w:r>
      <w:proofErr w:type="spellStart"/>
      <w:r w:rsidRPr="00CB676F">
        <w:rPr>
          <w:sz w:val="20"/>
        </w:rPr>
        <w:t>Gharbi</w:t>
      </w:r>
      <w:proofErr w:type="spellEnd"/>
      <w:r w:rsidRPr="00CB676F">
        <w:rPr>
          <w:sz w:val="20"/>
        </w:rPr>
        <w:t xml:space="preserve"> is a social epistemologist affiliated with the Southwest Initiative for the Study of Middle East Conflicts, “Why America Lacks Credibility in the Middle East,” Foreign Policy in Focus, March 10, http://fpif.org/america-lacks-credibility-middle-east/)</w:t>
      </w:r>
    </w:p>
    <w:p w:rsidR="00CB676F" w:rsidRPr="00CB676F" w:rsidRDefault="00CB676F" w:rsidP="00CB676F">
      <w:pPr>
        <w:rPr>
          <w:sz w:val="16"/>
        </w:rPr>
      </w:pPr>
      <w:r w:rsidRPr="00CB676F">
        <w:rPr>
          <w:u w:val="single"/>
        </w:rPr>
        <w:t>America</w:t>
      </w:r>
      <w:r w:rsidRPr="00CB676F">
        <w:rPr>
          <w:sz w:val="16"/>
        </w:rPr>
        <w:t xml:space="preserve">, on the other hand, </w:t>
      </w:r>
      <w:r w:rsidRPr="00CB676F">
        <w:rPr>
          <w:u w:val="single"/>
        </w:rPr>
        <w:t>has a serious credibility problem in the Middle East. The results of U.S. interventions in the region have been consistently catastrophic</w:t>
      </w:r>
      <w:r w:rsidRPr="00CB676F">
        <w:rPr>
          <w:sz w:val="16"/>
        </w:rPr>
        <w:t xml:space="preserve">: Whether in Afghanistan, Pakistan, Iraq, Yemen, Libya, or Syria, </w:t>
      </w:r>
      <w:r w:rsidRPr="00CB676F">
        <w:rPr>
          <w:u w:val="single"/>
        </w:rPr>
        <w:t>direct U.S. involvement is usually followed by an erosion of state governance, the empowerment of exploitative sub-state and non-state actors, and a dramatic rise in violence, civil tension, and unrest</w:t>
      </w:r>
      <w:r w:rsidRPr="00CB676F">
        <w:rPr>
          <w:sz w:val="16"/>
        </w:rPr>
        <w:t>.</w:t>
      </w:r>
    </w:p>
    <w:p w:rsidR="00CB676F" w:rsidRPr="00CB676F" w:rsidRDefault="00CB676F" w:rsidP="00CB676F">
      <w:pPr>
        <w:rPr>
          <w:sz w:val="16"/>
        </w:rPr>
      </w:pPr>
      <w:r w:rsidRPr="00CB676F">
        <w:rPr>
          <w:u w:val="single"/>
        </w:rPr>
        <w:t>American indirect involvement, meanwhile, tends to empower corrupt, oppressive, and undemocratic forces — such as in Pakistan, Egypt, Palestine, Saudi Arabia, and Bahrain. In terms of achieving positive outcomes, America simply has absolutely no credibility in the Middle East</w:t>
      </w:r>
      <w:r w:rsidRPr="00CB676F">
        <w:rPr>
          <w:sz w:val="16"/>
        </w:rPr>
        <w:t>.</w:t>
      </w:r>
    </w:p>
    <w:p w:rsidR="00CB676F" w:rsidRDefault="00CB676F" w:rsidP="00035E0B"/>
    <w:p w:rsidR="00347EC3" w:rsidRDefault="00347EC3" w:rsidP="00347EC3">
      <w:pPr>
        <w:pStyle w:val="Heading3"/>
      </w:pPr>
      <w:proofErr w:type="spellStart"/>
      <w:r>
        <w:t>Aff</w:t>
      </w:r>
      <w:proofErr w:type="spellEnd"/>
      <w:r>
        <w:t xml:space="preserve">—Iran Deal Collapse </w:t>
      </w:r>
      <w:proofErr w:type="spellStart"/>
      <w:r>
        <w:t>Inev</w:t>
      </w:r>
      <w:proofErr w:type="spellEnd"/>
    </w:p>
    <w:p w:rsidR="00347EC3" w:rsidRDefault="00347EC3" w:rsidP="00035E0B"/>
    <w:p w:rsidR="00347EC3" w:rsidRDefault="00347EC3" w:rsidP="00347EC3">
      <w:pPr>
        <w:pStyle w:val="Heading4"/>
      </w:pPr>
      <w:r>
        <w:t>The next president will collapse relations with Iran</w:t>
      </w:r>
    </w:p>
    <w:p w:rsidR="00347EC3" w:rsidRDefault="00347EC3" w:rsidP="00035E0B">
      <w:r w:rsidRPr="00347EC3">
        <w:rPr>
          <w:rStyle w:val="Style13ptBold"/>
        </w:rPr>
        <w:t>PARSI 2016</w:t>
      </w:r>
      <w:r>
        <w:t xml:space="preserve"> </w:t>
      </w:r>
      <w:r w:rsidRPr="00347EC3">
        <w:rPr>
          <w:sz w:val="20"/>
        </w:rPr>
        <w:t>(</w:t>
      </w:r>
      <w:proofErr w:type="spellStart"/>
      <w:r w:rsidRPr="00347EC3">
        <w:rPr>
          <w:sz w:val="20"/>
        </w:rPr>
        <w:t>Trita</w:t>
      </w:r>
      <w:proofErr w:type="spellEnd"/>
      <w:r w:rsidRPr="00347EC3">
        <w:rPr>
          <w:sz w:val="20"/>
        </w:rPr>
        <w:t>,</w:t>
      </w:r>
      <w:r>
        <w:rPr>
          <w:sz w:val="20"/>
        </w:rPr>
        <w:t xml:space="preserve"> f</w:t>
      </w:r>
      <w:r w:rsidRPr="00347EC3">
        <w:rPr>
          <w:sz w:val="20"/>
        </w:rPr>
        <w:t>ounder and current president of the National Iranian American Council “The Iran Deal Worked,” Foreign Affairs, July 11, http://tribunecontentagency.com/article/the-iran-deal-worked/)</w:t>
      </w:r>
    </w:p>
    <w:p w:rsidR="00347EC3" w:rsidRPr="00347EC3" w:rsidRDefault="00347EC3" w:rsidP="00347EC3">
      <w:pPr>
        <w:rPr>
          <w:sz w:val="16"/>
        </w:rPr>
      </w:pPr>
      <w:r w:rsidRPr="00347EC3">
        <w:rPr>
          <w:sz w:val="16"/>
        </w:rPr>
        <w:t xml:space="preserve">Moreover, </w:t>
      </w:r>
      <w:r w:rsidRPr="00347EC3">
        <w:rPr>
          <w:u w:val="single"/>
        </w:rPr>
        <w:t>challenges to sanctions relief has given hardline opponents of the deal in Iran a boost. Their critique of the agreement-that the United States is not trustworthy-seems to ring true since no major banks have been willing to enter the Iranian market. The banks’ hesitation, in turn, is mainly rooted in the fear that after the U.S. presidential elections, Washington’s political commitment to the deal will wane</w:t>
      </w:r>
      <w:r w:rsidRPr="00347EC3">
        <w:rPr>
          <w:sz w:val="16"/>
        </w:rPr>
        <w:t>.</w:t>
      </w:r>
    </w:p>
    <w:p w:rsidR="00347EC3" w:rsidRPr="00347EC3" w:rsidRDefault="00347EC3" w:rsidP="00347EC3">
      <w:pPr>
        <w:rPr>
          <w:sz w:val="16"/>
        </w:rPr>
      </w:pPr>
      <w:r w:rsidRPr="00347EC3">
        <w:rPr>
          <w:u w:val="single"/>
        </w:rPr>
        <w:t>Neither</w:t>
      </w:r>
      <w:r w:rsidRPr="00347EC3">
        <w:rPr>
          <w:sz w:val="16"/>
        </w:rPr>
        <w:t xml:space="preserve"> Republican candidate Donald </w:t>
      </w:r>
      <w:r w:rsidRPr="00347EC3">
        <w:rPr>
          <w:u w:val="single"/>
        </w:rPr>
        <w:t>Trump nor</w:t>
      </w:r>
      <w:r w:rsidRPr="00347EC3">
        <w:rPr>
          <w:sz w:val="16"/>
        </w:rPr>
        <w:t xml:space="preserve"> Democratic </w:t>
      </w:r>
      <w:proofErr w:type="gramStart"/>
      <w:r w:rsidRPr="00347EC3">
        <w:rPr>
          <w:sz w:val="16"/>
        </w:rPr>
        <w:t xml:space="preserve">candidate Hillary </w:t>
      </w:r>
      <w:r w:rsidRPr="00347EC3">
        <w:rPr>
          <w:u w:val="single"/>
        </w:rPr>
        <w:t>Clinton have</w:t>
      </w:r>
      <w:proofErr w:type="gramEnd"/>
      <w:r w:rsidRPr="00347EC3">
        <w:rPr>
          <w:u w:val="single"/>
        </w:rPr>
        <w:t xml:space="preserve"> signaled any desire to continue down the Obama administration’s path with Iran</w:t>
      </w:r>
      <w:r w:rsidRPr="00347EC3">
        <w:rPr>
          <w:sz w:val="16"/>
        </w:rPr>
        <w:t xml:space="preserve"> in general. Clinton has vowed to uphold the deal, but </w:t>
      </w:r>
      <w:r w:rsidRPr="00347EC3">
        <w:rPr>
          <w:u w:val="single"/>
        </w:rPr>
        <w:t>neither</w:t>
      </w:r>
      <w:r w:rsidRPr="00347EC3">
        <w:rPr>
          <w:sz w:val="16"/>
        </w:rPr>
        <w:t xml:space="preserve"> she nor Trump </w:t>
      </w:r>
      <w:r w:rsidRPr="00347EC3">
        <w:rPr>
          <w:u w:val="single"/>
        </w:rPr>
        <w:t>have made it</w:t>
      </w:r>
      <w:r w:rsidRPr="00347EC3">
        <w:rPr>
          <w:sz w:val="16"/>
        </w:rPr>
        <w:t xml:space="preserve"> crystal </w:t>
      </w:r>
      <w:r w:rsidRPr="00347EC3">
        <w:rPr>
          <w:u w:val="single"/>
        </w:rPr>
        <w:t>clear that they will protect the agreement from new congressional sanctions or other measures that would cause the deal’s collapse</w:t>
      </w:r>
      <w:r w:rsidRPr="00347EC3">
        <w:rPr>
          <w:sz w:val="16"/>
        </w:rPr>
        <w:t>.</w:t>
      </w:r>
    </w:p>
    <w:p w:rsidR="00347EC3" w:rsidRPr="00347EC3" w:rsidRDefault="00347EC3" w:rsidP="00347EC3">
      <w:pPr>
        <w:rPr>
          <w:sz w:val="16"/>
        </w:rPr>
      </w:pPr>
      <w:r w:rsidRPr="00347EC3">
        <w:rPr>
          <w:u w:val="single"/>
        </w:rPr>
        <w:t>Clinton’s team has signaled that its priority will be to rebuild relations with Israel and Saudi Arabia</w:t>
      </w:r>
      <w:r w:rsidRPr="00347EC3">
        <w:rPr>
          <w:sz w:val="16"/>
        </w:rPr>
        <w:t xml:space="preserve"> and restore those allies’ confidence that the United States will counter Iran in the region. Meanwhile, </w:t>
      </w:r>
      <w:r w:rsidRPr="00347EC3">
        <w:rPr>
          <w:u w:val="single"/>
        </w:rPr>
        <w:t>the uncertainty around a Trump presidency needs no explaining. As a result, many banks deem the risk of entering the Iranian market too high due to the political challenges on the U.S. side. That has left Iranians without much in the way of sanctions relief, which is in turn costing Rouhani politically</w:t>
      </w:r>
      <w:r w:rsidRPr="00347EC3">
        <w:rPr>
          <w:sz w:val="16"/>
        </w:rPr>
        <w:t>.</w:t>
      </w:r>
    </w:p>
    <w:p w:rsidR="00347EC3" w:rsidRPr="00347EC3" w:rsidRDefault="00347EC3" w:rsidP="00347EC3">
      <w:pPr>
        <w:rPr>
          <w:sz w:val="16"/>
        </w:rPr>
      </w:pPr>
      <w:r w:rsidRPr="00347EC3">
        <w:rPr>
          <w:sz w:val="16"/>
        </w:rPr>
        <w:t>In other words, although the deal has been remarkably successful in achieving its explicit goals-halting, and even reversing, Iran’s nuclear advances while avoiding a costly and risky war with Tehran-</w:t>
      </w:r>
      <w:r w:rsidRPr="00347EC3">
        <w:rPr>
          <w:u w:val="single"/>
        </w:rPr>
        <w:t>its true value in rebalancing U.S. relationships in the Persian Gulf and creating a broader opening with Iran may be squandered once Obama leaves office. If Obama’s successor returns to the United States’ old ways in the Middle East while hardliners in Tehran stymie outreach to the West, these unique and historic opportunities will be wasted</w:t>
      </w:r>
      <w:r w:rsidRPr="00347EC3">
        <w:rPr>
          <w:sz w:val="16"/>
        </w:rPr>
        <w:t>.</w:t>
      </w:r>
    </w:p>
    <w:p w:rsidR="00347EC3" w:rsidRDefault="00347EC3" w:rsidP="00035E0B"/>
    <w:sectPr w:rsidR="00347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2645624"/>
    <w:docVar w:name="VerbatimVersion" w:val="5.0"/>
  </w:docVars>
  <w:rsids>
    <w:rsidRoot w:val="006C566D"/>
    <w:rsid w:val="000139A3"/>
    <w:rsid w:val="00035E0B"/>
    <w:rsid w:val="00100833"/>
    <w:rsid w:val="00104529"/>
    <w:rsid w:val="00104FB5"/>
    <w:rsid w:val="00177B7D"/>
    <w:rsid w:val="0018322D"/>
    <w:rsid w:val="001B5776"/>
    <w:rsid w:val="00251FC7"/>
    <w:rsid w:val="002855A7"/>
    <w:rsid w:val="00315690"/>
    <w:rsid w:val="00325646"/>
    <w:rsid w:val="00347EC3"/>
    <w:rsid w:val="00370BA3"/>
    <w:rsid w:val="003902BA"/>
    <w:rsid w:val="003A09E2"/>
    <w:rsid w:val="003A743F"/>
    <w:rsid w:val="00407037"/>
    <w:rsid w:val="004605D6"/>
    <w:rsid w:val="00483586"/>
    <w:rsid w:val="00497705"/>
    <w:rsid w:val="004C60E8"/>
    <w:rsid w:val="004E3579"/>
    <w:rsid w:val="004F39E0"/>
    <w:rsid w:val="00531061"/>
    <w:rsid w:val="00537BD5"/>
    <w:rsid w:val="006065BD"/>
    <w:rsid w:val="00665003"/>
    <w:rsid w:val="006A5C49"/>
    <w:rsid w:val="006C566D"/>
    <w:rsid w:val="00714E2D"/>
    <w:rsid w:val="007344D8"/>
    <w:rsid w:val="007F5B66"/>
    <w:rsid w:val="007F746F"/>
    <w:rsid w:val="00823A1C"/>
    <w:rsid w:val="00845B9D"/>
    <w:rsid w:val="0085230E"/>
    <w:rsid w:val="00860984"/>
    <w:rsid w:val="008816E8"/>
    <w:rsid w:val="008B3ECB"/>
    <w:rsid w:val="008C1767"/>
    <w:rsid w:val="008C1B2E"/>
    <w:rsid w:val="0091627E"/>
    <w:rsid w:val="009472E8"/>
    <w:rsid w:val="009710F2"/>
    <w:rsid w:val="009E1922"/>
    <w:rsid w:val="00A93661"/>
    <w:rsid w:val="00A95652"/>
    <w:rsid w:val="00B33C6D"/>
    <w:rsid w:val="00B4508F"/>
    <w:rsid w:val="00B8057C"/>
    <w:rsid w:val="00BD6464"/>
    <w:rsid w:val="00BF593B"/>
    <w:rsid w:val="00C641C7"/>
    <w:rsid w:val="00C659E6"/>
    <w:rsid w:val="00C83417"/>
    <w:rsid w:val="00CB5564"/>
    <w:rsid w:val="00CB676F"/>
    <w:rsid w:val="00CD736E"/>
    <w:rsid w:val="00CE161E"/>
    <w:rsid w:val="00CF59A8"/>
    <w:rsid w:val="00D325A9"/>
    <w:rsid w:val="00D36A8A"/>
    <w:rsid w:val="00D71170"/>
    <w:rsid w:val="00D80D17"/>
    <w:rsid w:val="00D91699"/>
    <w:rsid w:val="00DA6538"/>
    <w:rsid w:val="00E20A31"/>
    <w:rsid w:val="00E55E88"/>
    <w:rsid w:val="00E6727D"/>
    <w:rsid w:val="00ED30CF"/>
    <w:rsid w:val="00EE134E"/>
    <w:rsid w:val="00F176EF"/>
    <w:rsid w:val="00FE00C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E134E"/>
    <w:rPr>
      <w:rFonts w:ascii="Georgia" w:hAnsi="Georgia"/>
      <w:sz w:val="24"/>
    </w:rPr>
  </w:style>
  <w:style w:type="paragraph" w:styleId="Heading1">
    <w:name w:val="heading 1"/>
    <w:aliases w:val="Pocket"/>
    <w:basedOn w:val="Normal"/>
    <w:next w:val="Normal"/>
    <w:link w:val="Heading1Char"/>
    <w:autoRedefine/>
    <w:qFormat/>
    <w:rsid w:val="00EE134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E134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E134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E134E"/>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E13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34E"/>
  </w:style>
  <w:style w:type="character" w:customStyle="1" w:styleId="Heading1Char">
    <w:name w:val="Heading 1 Char"/>
    <w:aliases w:val="Pocket Char"/>
    <w:basedOn w:val="DefaultParagraphFont"/>
    <w:link w:val="Heading1"/>
    <w:rsid w:val="00EE134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E134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E134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E134E"/>
    <w:rPr>
      <w:rFonts w:ascii="Georgia" w:eastAsiaTheme="majorEastAsia" w:hAnsi="Georgia" w:cstheme="majorBidi"/>
      <w:b/>
      <w:iCs/>
      <w:sz w:val="24"/>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
    <w:basedOn w:val="DefaultParagraphFont"/>
    <w:link w:val="textbold"/>
    <w:uiPriority w:val="7"/>
    <w:qFormat/>
    <w:rsid w:val="00EE134E"/>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E134E"/>
    <w:rPr>
      <w:b/>
      <w:bCs/>
      <w:sz w:val="24"/>
      <w:u w:val="none"/>
    </w:rPr>
  </w:style>
  <w:style w:type="character" w:customStyle="1" w:styleId="StyleUnderline">
    <w:name w:val="Style Underline"/>
    <w:aliases w:val="Underline"/>
    <w:basedOn w:val="DefaultParagraphFont"/>
    <w:uiPriority w:val="6"/>
    <w:qFormat/>
    <w:rsid w:val="00EE134E"/>
    <w:rPr>
      <w:b w:val="0"/>
      <w:sz w:val="24"/>
      <w:u w:val="single"/>
    </w:rPr>
  </w:style>
  <w:style w:type="character" w:styleId="Hyperlink">
    <w:name w:val="Hyperlink"/>
    <w:basedOn w:val="DefaultParagraphFont"/>
    <w:uiPriority w:val="99"/>
    <w:semiHidden/>
    <w:unhideWhenUsed/>
    <w:rsid w:val="00EE134E"/>
    <w:rPr>
      <w:color w:val="auto"/>
      <w:u w:val="none"/>
    </w:rPr>
  </w:style>
  <w:style w:type="character" w:styleId="FollowedHyperlink">
    <w:name w:val="FollowedHyperlink"/>
    <w:basedOn w:val="DefaultParagraphFont"/>
    <w:uiPriority w:val="99"/>
    <w:semiHidden/>
    <w:unhideWhenUsed/>
    <w:rsid w:val="00EE134E"/>
    <w:rPr>
      <w:color w:val="auto"/>
      <w:u w:val="none"/>
    </w:rPr>
  </w:style>
  <w:style w:type="paragraph" w:customStyle="1" w:styleId="textbold">
    <w:name w:val="text bold"/>
    <w:basedOn w:val="Normal"/>
    <w:link w:val="Emphasis"/>
    <w:uiPriority w:val="7"/>
    <w:qFormat/>
    <w:rsid w:val="009710F2"/>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rPr>
  </w:style>
  <w:style w:type="character" w:customStyle="1" w:styleId="TitleChar">
    <w:name w:val="Title Char"/>
    <w:aliases w:val="Bold Underlined Char"/>
    <w:basedOn w:val="DefaultParagraphFont"/>
    <w:link w:val="Title"/>
    <w:uiPriority w:val="6"/>
    <w:qFormat/>
    <w:rsid w:val="009710F2"/>
    <w:rPr>
      <w:u w:val="single"/>
    </w:rPr>
  </w:style>
  <w:style w:type="paragraph" w:styleId="Title">
    <w:name w:val="Title"/>
    <w:aliases w:val="Bold Underlined"/>
    <w:basedOn w:val="Normal"/>
    <w:next w:val="Normal"/>
    <w:link w:val="TitleChar"/>
    <w:uiPriority w:val="6"/>
    <w:qFormat/>
    <w:rsid w:val="009710F2"/>
    <w:pPr>
      <w:pBdr>
        <w:bottom w:val="single" w:sz="8" w:space="4" w:color="4F81BD"/>
      </w:pBdr>
      <w:spacing w:after="300"/>
      <w:contextualSpacing/>
    </w:pPr>
    <w:rPr>
      <w:rFonts w:asciiTheme="minorHAnsi" w:hAnsiTheme="minorHAnsi"/>
      <w:sz w:val="22"/>
      <w:u w:val="single"/>
    </w:rPr>
  </w:style>
  <w:style w:type="character" w:customStyle="1" w:styleId="TitleChar1">
    <w:name w:val="Title Char1"/>
    <w:basedOn w:val="DefaultParagraphFont"/>
    <w:uiPriority w:val="99"/>
    <w:semiHidden/>
    <w:rsid w:val="009710F2"/>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E134E"/>
    <w:rPr>
      <w:rFonts w:ascii="Georgia" w:hAnsi="Georgia"/>
      <w:sz w:val="24"/>
    </w:rPr>
  </w:style>
  <w:style w:type="paragraph" w:styleId="Heading1">
    <w:name w:val="heading 1"/>
    <w:aliases w:val="Pocket"/>
    <w:basedOn w:val="Normal"/>
    <w:next w:val="Normal"/>
    <w:link w:val="Heading1Char"/>
    <w:autoRedefine/>
    <w:qFormat/>
    <w:rsid w:val="00EE134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E134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E134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E134E"/>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E13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34E"/>
  </w:style>
  <w:style w:type="character" w:customStyle="1" w:styleId="Heading1Char">
    <w:name w:val="Heading 1 Char"/>
    <w:aliases w:val="Pocket Char"/>
    <w:basedOn w:val="DefaultParagraphFont"/>
    <w:link w:val="Heading1"/>
    <w:rsid w:val="00EE134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E134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E134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E134E"/>
    <w:rPr>
      <w:rFonts w:ascii="Georgia" w:eastAsiaTheme="majorEastAsia" w:hAnsi="Georgia" w:cstheme="majorBidi"/>
      <w:b/>
      <w:iCs/>
      <w:sz w:val="24"/>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
    <w:basedOn w:val="DefaultParagraphFont"/>
    <w:link w:val="textbold"/>
    <w:uiPriority w:val="7"/>
    <w:qFormat/>
    <w:rsid w:val="00EE134E"/>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E134E"/>
    <w:rPr>
      <w:b/>
      <w:bCs/>
      <w:sz w:val="24"/>
      <w:u w:val="none"/>
    </w:rPr>
  </w:style>
  <w:style w:type="character" w:customStyle="1" w:styleId="StyleUnderline">
    <w:name w:val="Style Underline"/>
    <w:aliases w:val="Underline"/>
    <w:basedOn w:val="DefaultParagraphFont"/>
    <w:uiPriority w:val="6"/>
    <w:qFormat/>
    <w:rsid w:val="00EE134E"/>
    <w:rPr>
      <w:b w:val="0"/>
      <w:sz w:val="24"/>
      <w:u w:val="single"/>
    </w:rPr>
  </w:style>
  <w:style w:type="character" w:styleId="Hyperlink">
    <w:name w:val="Hyperlink"/>
    <w:basedOn w:val="DefaultParagraphFont"/>
    <w:uiPriority w:val="99"/>
    <w:semiHidden/>
    <w:unhideWhenUsed/>
    <w:rsid w:val="00EE134E"/>
    <w:rPr>
      <w:color w:val="auto"/>
      <w:u w:val="none"/>
    </w:rPr>
  </w:style>
  <w:style w:type="character" w:styleId="FollowedHyperlink">
    <w:name w:val="FollowedHyperlink"/>
    <w:basedOn w:val="DefaultParagraphFont"/>
    <w:uiPriority w:val="99"/>
    <w:semiHidden/>
    <w:unhideWhenUsed/>
    <w:rsid w:val="00EE134E"/>
    <w:rPr>
      <w:color w:val="auto"/>
      <w:u w:val="none"/>
    </w:rPr>
  </w:style>
  <w:style w:type="paragraph" w:customStyle="1" w:styleId="textbold">
    <w:name w:val="text bold"/>
    <w:basedOn w:val="Normal"/>
    <w:link w:val="Emphasis"/>
    <w:uiPriority w:val="7"/>
    <w:qFormat/>
    <w:rsid w:val="009710F2"/>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rPr>
  </w:style>
  <w:style w:type="character" w:customStyle="1" w:styleId="TitleChar">
    <w:name w:val="Title Char"/>
    <w:aliases w:val="Bold Underlined Char"/>
    <w:basedOn w:val="DefaultParagraphFont"/>
    <w:link w:val="Title"/>
    <w:uiPriority w:val="6"/>
    <w:qFormat/>
    <w:rsid w:val="009710F2"/>
    <w:rPr>
      <w:u w:val="single"/>
    </w:rPr>
  </w:style>
  <w:style w:type="paragraph" w:styleId="Title">
    <w:name w:val="Title"/>
    <w:aliases w:val="Bold Underlined"/>
    <w:basedOn w:val="Normal"/>
    <w:next w:val="Normal"/>
    <w:link w:val="TitleChar"/>
    <w:uiPriority w:val="6"/>
    <w:qFormat/>
    <w:rsid w:val="009710F2"/>
    <w:pPr>
      <w:pBdr>
        <w:bottom w:val="single" w:sz="8" w:space="4" w:color="4F81BD"/>
      </w:pBdr>
      <w:spacing w:after="300"/>
      <w:contextualSpacing/>
    </w:pPr>
    <w:rPr>
      <w:rFonts w:asciiTheme="minorHAnsi" w:hAnsiTheme="minorHAnsi"/>
      <w:sz w:val="22"/>
      <w:u w:val="single"/>
    </w:rPr>
  </w:style>
  <w:style w:type="character" w:customStyle="1" w:styleId="TitleChar1">
    <w:name w:val="Title Char1"/>
    <w:basedOn w:val="DefaultParagraphFont"/>
    <w:uiPriority w:val="99"/>
    <w:semiHidden/>
    <w:rsid w:val="009710F2"/>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171811">
      <w:bodyDiv w:val="1"/>
      <w:marLeft w:val="0"/>
      <w:marRight w:val="0"/>
      <w:marTop w:val="0"/>
      <w:marBottom w:val="0"/>
      <w:divBdr>
        <w:top w:val="none" w:sz="0" w:space="0" w:color="auto"/>
        <w:left w:val="none" w:sz="0" w:space="0" w:color="auto"/>
        <w:bottom w:val="none" w:sz="0" w:space="0" w:color="auto"/>
        <w:right w:val="none" w:sz="0" w:space="0" w:color="auto"/>
      </w:divBdr>
    </w:div>
    <w:div w:id="170291866">
      <w:bodyDiv w:val="1"/>
      <w:marLeft w:val="0"/>
      <w:marRight w:val="0"/>
      <w:marTop w:val="0"/>
      <w:marBottom w:val="0"/>
      <w:divBdr>
        <w:top w:val="none" w:sz="0" w:space="0" w:color="auto"/>
        <w:left w:val="none" w:sz="0" w:space="0" w:color="auto"/>
        <w:bottom w:val="none" w:sz="0" w:space="0" w:color="auto"/>
        <w:right w:val="none" w:sz="0" w:space="0" w:color="auto"/>
      </w:divBdr>
    </w:div>
    <w:div w:id="196282674">
      <w:bodyDiv w:val="1"/>
      <w:marLeft w:val="0"/>
      <w:marRight w:val="0"/>
      <w:marTop w:val="0"/>
      <w:marBottom w:val="0"/>
      <w:divBdr>
        <w:top w:val="none" w:sz="0" w:space="0" w:color="auto"/>
        <w:left w:val="none" w:sz="0" w:space="0" w:color="auto"/>
        <w:bottom w:val="none" w:sz="0" w:space="0" w:color="auto"/>
        <w:right w:val="none" w:sz="0" w:space="0" w:color="auto"/>
      </w:divBdr>
    </w:div>
    <w:div w:id="339739350">
      <w:bodyDiv w:val="1"/>
      <w:marLeft w:val="0"/>
      <w:marRight w:val="0"/>
      <w:marTop w:val="0"/>
      <w:marBottom w:val="0"/>
      <w:divBdr>
        <w:top w:val="none" w:sz="0" w:space="0" w:color="auto"/>
        <w:left w:val="none" w:sz="0" w:space="0" w:color="auto"/>
        <w:bottom w:val="none" w:sz="0" w:space="0" w:color="auto"/>
        <w:right w:val="none" w:sz="0" w:space="0" w:color="auto"/>
      </w:divBdr>
    </w:div>
    <w:div w:id="367950824">
      <w:bodyDiv w:val="1"/>
      <w:marLeft w:val="0"/>
      <w:marRight w:val="0"/>
      <w:marTop w:val="0"/>
      <w:marBottom w:val="0"/>
      <w:divBdr>
        <w:top w:val="none" w:sz="0" w:space="0" w:color="auto"/>
        <w:left w:val="none" w:sz="0" w:space="0" w:color="auto"/>
        <w:bottom w:val="none" w:sz="0" w:space="0" w:color="auto"/>
        <w:right w:val="none" w:sz="0" w:space="0" w:color="auto"/>
      </w:divBdr>
    </w:div>
    <w:div w:id="463936155">
      <w:bodyDiv w:val="1"/>
      <w:marLeft w:val="0"/>
      <w:marRight w:val="0"/>
      <w:marTop w:val="0"/>
      <w:marBottom w:val="0"/>
      <w:divBdr>
        <w:top w:val="none" w:sz="0" w:space="0" w:color="auto"/>
        <w:left w:val="none" w:sz="0" w:space="0" w:color="auto"/>
        <w:bottom w:val="none" w:sz="0" w:space="0" w:color="auto"/>
        <w:right w:val="none" w:sz="0" w:space="0" w:color="auto"/>
      </w:divBdr>
    </w:div>
    <w:div w:id="477110225">
      <w:bodyDiv w:val="1"/>
      <w:marLeft w:val="0"/>
      <w:marRight w:val="0"/>
      <w:marTop w:val="0"/>
      <w:marBottom w:val="0"/>
      <w:divBdr>
        <w:top w:val="none" w:sz="0" w:space="0" w:color="auto"/>
        <w:left w:val="none" w:sz="0" w:space="0" w:color="auto"/>
        <w:bottom w:val="none" w:sz="0" w:space="0" w:color="auto"/>
        <w:right w:val="none" w:sz="0" w:space="0" w:color="auto"/>
      </w:divBdr>
    </w:div>
    <w:div w:id="488597660">
      <w:bodyDiv w:val="1"/>
      <w:marLeft w:val="0"/>
      <w:marRight w:val="0"/>
      <w:marTop w:val="0"/>
      <w:marBottom w:val="0"/>
      <w:divBdr>
        <w:top w:val="none" w:sz="0" w:space="0" w:color="auto"/>
        <w:left w:val="none" w:sz="0" w:space="0" w:color="auto"/>
        <w:bottom w:val="none" w:sz="0" w:space="0" w:color="auto"/>
        <w:right w:val="none" w:sz="0" w:space="0" w:color="auto"/>
      </w:divBdr>
    </w:div>
    <w:div w:id="877594302">
      <w:bodyDiv w:val="1"/>
      <w:marLeft w:val="0"/>
      <w:marRight w:val="0"/>
      <w:marTop w:val="0"/>
      <w:marBottom w:val="0"/>
      <w:divBdr>
        <w:top w:val="none" w:sz="0" w:space="0" w:color="auto"/>
        <w:left w:val="none" w:sz="0" w:space="0" w:color="auto"/>
        <w:bottom w:val="none" w:sz="0" w:space="0" w:color="auto"/>
        <w:right w:val="none" w:sz="0" w:space="0" w:color="auto"/>
      </w:divBdr>
    </w:div>
    <w:div w:id="884870942">
      <w:bodyDiv w:val="1"/>
      <w:marLeft w:val="0"/>
      <w:marRight w:val="0"/>
      <w:marTop w:val="0"/>
      <w:marBottom w:val="0"/>
      <w:divBdr>
        <w:top w:val="none" w:sz="0" w:space="0" w:color="auto"/>
        <w:left w:val="none" w:sz="0" w:space="0" w:color="auto"/>
        <w:bottom w:val="none" w:sz="0" w:space="0" w:color="auto"/>
        <w:right w:val="none" w:sz="0" w:space="0" w:color="auto"/>
      </w:divBdr>
    </w:div>
    <w:div w:id="946690834">
      <w:bodyDiv w:val="1"/>
      <w:marLeft w:val="0"/>
      <w:marRight w:val="0"/>
      <w:marTop w:val="0"/>
      <w:marBottom w:val="0"/>
      <w:divBdr>
        <w:top w:val="none" w:sz="0" w:space="0" w:color="auto"/>
        <w:left w:val="none" w:sz="0" w:space="0" w:color="auto"/>
        <w:bottom w:val="none" w:sz="0" w:space="0" w:color="auto"/>
        <w:right w:val="none" w:sz="0" w:space="0" w:color="auto"/>
      </w:divBdr>
    </w:div>
    <w:div w:id="1035275416">
      <w:bodyDiv w:val="1"/>
      <w:marLeft w:val="0"/>
      <w:marRight w:val="0"/>
      <w:marTop w:val="0"/>
      <w:marBottom w:val="0"/>
      <w:divBdr>
        <w:top w:val="none" w:sz="0" w:space="0" w:color="auto"/>
        <w:left w:val="none" w:sz="0" w:space="0" w:color="auto"/>
        <w:bottom w:val="none" w:sz="0" w:space="0" w:color="auto"/>
        <w:right w:val="none" w:sz="0" w:space="0" w:color="auto"/>
      </w:divBdr>
    </w:div>
    <w:div w:id="1053113776">
      <w:bodyDiv w:val="1"/>
      <w:marLeft w:val="0"/>
      <w:marRight w:val="0"/>
      <w:marTop w:val="0"/>
      <w:marBottom w:val="0"/>
      <w:divBdr>
        <w:top w:val="none" w:sz="0" w:space="0" w:color="auto"/>
        <w:left w:val="none" w:sz="0" w:space="0" w:color="auto"/>
        <w:bottom w:val="none" w:sz="0" w:space="0" w:color="auto"/>
        <w:right w:val="none" w:sz="0" w:space="0" w:color="auto"/>
      </w:divBdr>
    </w:div>
    <w:div w:id="1117717043">
      <w:bodyDiv w:val="1"/>
      <w:marLeft w:val="0"/>
      <w:marRight w:val="0"/>
      <w:marTop w:val="0"/>
      <w:marBottom w:val="0"/>
      <w:divBdr>
        <w:top w:val="none" w:sz="0" w:space="0" w:color="auto"/>
        <w:left w:val="none" w:sz="0" w:space="0" w:color="auto"/>
        <w:bottom w:val="none" w:sz="0" w:space="0" w:color="auto"/>
        <w:right w:val="none" w:sz="0" w:space="0" w:color="auto"/>
      </w:divBdr>
      <w:divsChild>
        <w:div w:id="1094740536">
          <w:marLeft w:val="0"/>
          <w:marRight w:val="0"/>
          <w:marTop w:val="0"/>
          <w:marBottom w:val="0"/>
          <w:divBdr>
            <w:top w:val="none" w:sz="0" w:space="0" w:color="auto"/>
            <w:left w:val="none" w:sz="0" w:space="0" w:color="auto"/>
            <w:bottom w:val="none" w:sz="0" w:space="0" w:color="auto"/>
            <w:right w:val="none" w:sz="0" w:space="0" w:color="auto"/>
          </w:divBdr>
        </w:div>
        <w:div w:id="346948108">
          <w:marLeft w:val="0"/>
          <w:marRight w:val="0"/>
          <w:marTop w:val="0"/>
          <w:marBottom w:val="0"/>
          <w:divBdr>
            <w:top w:val="none" w:sz="0" w:space="0" w:color="auto"/>
            <w:left w:val="none" w:sz="0" w:space="0" w:color="auto"/>
            <w:bottom w:val="none" w:sz="0" w:space="0" w:color="auto"/>
            <w:right w:val="none" w:sz="0" w:space="0" w:color="auto"/>
          </w:divBdr>
        </w:div>
        <w:div w:id="424614189">
          <w:marLeft w:val="0"/>
          <w:marRight w:val="0"/>
          <w:marTop w:val="0"/>
          <w:marBottom w:val="0"/>
          <w:divBdr>
            <w:top w:val="none" w:sz="0" w:space="0" w:color="auto"/>
            <w:left w:val="none" w:sz="0" w:space="0" w:color="auto"/>
            <w:bottom w:val="none" w:sz="0" w:space="0" w:color="auto"/>
            <w:right w:val="none" w:sz="0" w:space="0" w:color="auto"/>
          </w:divBdr>
        </w:div>
        <w:div w:id="1448740418">
          <w:marLeft w:val="0"/>
          <w:marRight w:val="0"/>
          <w:marTop w:val="0"/>
          <w:marBottom w:val="0"/>
          <w:divBdr>
            <w:top w:val="none" w:sz="0" w:space="0" w:color="auto"/>
            <w:left w:val="none" w:sz="0" w:space="0" w:color="auto"/>
            <w:bottom w:val="none" w:sz="0" w:space="0" w:color="auto"/>
            <w:right w:val="none" w:sz="0" w:space="0" w:color="auto"/>
          </w:divBdr>
        </w:div>
        <w:div w:id="695884800">
          <w:marLeft w:val="0"/>
          <w:marRight w:val="0"/>
          <w:marTop w:val="0"/>
          <w:marBottom w:val="0"/>
          <w:divBdr>
            <w:top w:val="none" w:sz="0" w:space="0" w:color="auto"/>
            <w:left w:val="none" w:sz="0" w:space="0" w:color="auto"/>
            <w:bottom w:val="none" w:sz="0" w:space="0" w:color="auto"/>
            <w:right w:val="none" w:sz="0" w:space="0" w:color="auto"/>
          </w:divBdr>
        </w:div>
        <w:div w:id="542642268">
          <w:marLeft w:val="0"/>
          <w:marRight w:val="0"/>
          <w:marTop w:val="0"/>
          <w:marBottom w:val="0"/>
          <w:divBdr>
            <w:top w:val="none" w:sz="0" w:space="0" w:color="auto"/>
            <w:left w:val="none" w:sz="0" w:space="0" w:color="auto"/>
            <w:bottom w:val="none" w:sz="0" w:space="0" w:color="auto"/>
            <w:right w:val="none" w:sz="0" w:space="0" w:color="auto"/>
          </w:divBdr>
        </w:div>
        <w:div w:id="792358859">
          <w:marLeft w:val="0"/>
          <w:marRight w:val="0"/>
          <w:marTop w:val="0"/>
          <w:marBottom w:val="0"/>
          <w:divBdr>
            <w:top w:val="none" w:sz="0" w:space="0" w:color="auto"/>
            <w:left w:val="none" w:sz="0" w:space="0" w:color="auto"/>
            <w:bottom w:val="none" w:sz="0" w:space="0" w:color="auto"/>
            <w:right w:val="none" w:sz="0" w:space="0" w:color="auto"/>
          </w:divBdr>
        </w:div>
        <w:div w:id="1747459277">
          <w:marLeft w:val="0"/>
          <w:marRight w:val="0"/>
          <w:marTop w:val="0"/>
          <w:marBottom w:val="0"/>
          <w:divBdr>
            <w:top w:val="none" w:sz="0" w:space="0" w:color="auto"/>
            <w:left w:val="none" w:sz="0" w:space="0" w:color="auto"/>
            <w:bottom w:val="none" w:sz="0" w:space="0" w:color="auto"/>
            <w:right w:val="none" w:sz="0" w:space="0" w:color="auto"/>
          </w:divBdr>
        </w:div>
        <w:div w:id="1779135135">
          <w:marLeft w:val="0"/>
          <w:marRight w:val="0"/>
          <w:marTop w:val="0"/>
          <w:marBottom w:val="0"/>
          <w:divBdr>
            <w:top w:val="none" w:sz="0" w:space="0" w:color="auto"/>
            <w:left w:val="none" w:sz="0" w:space="0" w:color="auto"/>
            <w:bottom w:val="none" w:sz="0" w:space="0" w:color="auto"/>
            <w:right w:val="none" w:sz="0" w:space="0" w:color="auto"/>
          </w:divBdr>
        </w:div>
        <w:div w:id="1551572491">
          <w:marLeft w:val="0"/>
          <w:marRight w:val="0"/>
          <w:marTop w:val="0"/>
          <w:marBottom w:val="0"/>
          <w:divBdr>
            <w:top w:val="none" w:sz="0" w:space="0" w:color="auto"/>
            <w:left w:val="none" w:sz="0" w:space="0" w:color="auto"/>
            <w:bottom w:val="none" w:sz="0" w:space="0" w:color="auto"/>
            <w:right w:val="none" w:sz="0" w:space="0" w:color="auto"/>
          </w:divBdr>
        </w:div>
        <w:div w:id="793671954">
          <w:marLeft w:val="0"/>
          <w:marRight w:val="0"/>
          <w:marTop w:val="0"/>
          <w:marBottom w:val="0"/>
          <w:divBdr>
            <w:top w:val="none" w:sz="0" w:space="0" w:color="auto"/>
            <w:left w:val="none" w:sz="0" w:space="0" w:color="auto"/>
            <w:bottom w:val="none" w:sz="0" w:space="0" w:color="auto"/>
            <w:right w:val="none" w:sz="0" w:space="0" w:color="auto"/>
          </w:divBdr>
        </w:div>
        <w:div w:id="1299385654">
          <w:marLeft w:val="0"/>
          <w:marRight w:val="0"/>
          <w:marTop w:val="0"/>
          <w:marBottom w:val="0"/>
          <w:divBdr>
            <w:top w:val="none" w:sz="0" w:space="0" w:color="auto"/>
            <w:left w:val="none" w:sz="0" w:space="0" w:color="auto"/>
            <w:bottom w:val="none" w:sz="0" w:space="0" w:color="auto"/>
            <w:right w:val="none" w:sz="0" w:space="0" w:color="auto"/>
          </w:divBdr>
        </w:div>
        <w:div w:id="1780098240">
          <w:marLeft w:val="0"/>
          <w:marRight w:val="0"/>
          <w:marTop w:val="0"/>
          <w:marBottom w:val="0"/>
          <w:divBdr>
            <w:top w:val="none" w:sz="0" w:space="0" w:color="auto"/>
            <w:left w:val="none" w:sz="0" w:space="0" w:color="auto"/>
            <w:bottom w:val="none" w:sz="0" w:space="0" w:color="auto"/>
            <w:right w:val="none" w:sz="0" w:space="0" w:color="auto"/>
          </w:divBdr>
        </w:div>
        <w:div w:id="1522544844">
          <w:marLeft w:val="0"/>
          <w:marRight w:val="0"/>
          <w:marTop w:val="0"/>
          <w:marBottom w:val="0"/>
          <w:divBdr>
            <w:top w:val="none" w:sz="0" w:space="0" w:color="auto"/>
            <w:left w:val="none" w:sz="0" w:space="0" w:color="auto"/>
            <w:bottom w:val="none" w:sz="0" w:space="0" w:color="auto"/>
            <w:right w:val="none" w:sz="0" w:space="0" w:color="auto"/>
          </w:divBdr>
        </w:div>
        <w:div w:id="361176811">
          <w:marLeft w:val="0"/>
          <w:marRight w:val="0"/>
          <w:marTop w:val="0"/>
          <w:marBottom w:val="0"/>
          <w:divBdr>
            <w:top w:val="none" w:sz="0" w:space="0" w:color="auto"/>
            <w:left w:val="none" w:sz="0" w:space="0" w:color="auto"/>
            <w:bottom w:val="none" w:sz="0" w:space="0" w:color="auto"/>
            <w:right w:val="none" w:sz="0" w:space="0" w:color="auto"/>
          </w:divBdr>
        </w:div>
        <w:div w:id="972979675">
          <w:marLeft w:val="0"/>
          <w:marRight w:val="0"/>
          <w:marTop w:val="0"/>
          <w:marBottom w:val="0"/>
          <w:divBdr>
            <w:top w:val="none" w:sz="0" w:space="0" w:color="auto"/>
            <w:left w:val="none" w:sz="0" w:space="0" w:color="auto"/>
            <w:bottom w:val="none" w:sz="0" w:space="0" w:color="auto"/>
            <w:right w:val="none" w:sz="0" w:space="0" w:color="auto"/>
          </w:divBdr>
        </w:div>
        <w:div w:id="1956905052">
          <w:marLeft w:val="0"/>
          <w:marRight w:val="0"/>
          <w:marTop w:val="0"/>
          <w:marBottom w:val="0"/>
          <w:divBdr>
            <w:top w:val="none" w:sz="0" w:space="0" w:color="auto"/>
            <w:left w:val="none" w:sz="0" w:space="0" w:color="auto"/>
            <w:bottom w:val="none" w:sz="0" w:space="0" w:color="auto"/>
            <w:right w:val="none" w:sz="0" w:space="0" w:color="auto"/>
          </w:divBdr>
        </w:div>
        <w:div w:id="1282884741">
          <w:marLeft w:val="0"/>
          <w:marRight w:val="0"/>
          <w:marTop w:val="0"/>
          <w:marBottom w:val="0"/>
          <w:divBdr>
            <w:top w:val="none" w:sz="0" w:space="0" w:color="auto"/>
            <w:left w:val="none" w:sz="0" w:space="0" w:color="auto"/>
            <w:bottom w:val="none" w:sz="0" w:space="0" w:color="auto"/>
            <w:right w:val="none" w:sz="0" w:space="0" w:color="auto"/>
          </w:divBdr>
        </w:div>
        <w:div w:id="739904631">
          <w:marLeft w:val="0"/>
          <w:marRight w:val="0"/>
          <w:marTop w:val="0"/>
          <w:marBottom w:val="0"/>
          <w:divBdr>
            <w:top w:val="none" w:sz="0" w:space="0" w:color="auto"/>
            <w:left w:val="none" w:sz="0" w:space="0" w:color="auto"/>
            <w:bottom w:val="none" w:sz="0" w:space="0" w:color="auto"/>
            <w:right w:val="none" w:sz="0" w:space="0" w:color="auto"/>
          </w:divBdr>
        </w:div>
        <w:div w:id="1307860968">
          <w:marLeft w:val="0"/>
          <w:marRight w:val="0"/>
          <w:marTop w:val="0"/>
          <w:marBottom w:val="0"/>
          <w:divBdr>
            <w:top w:val="none" w:sz="0" w:space="0" w:color="auto"/>
            <w:left w:val="none" w:sz="0" w:space="0" w:color="auto"/>
            <w:bottom w:val="none" w:sz="0" w:space="0" w:color="auto"/>
            <w:right w:val="none" w:sz="0" w:space="0" w:color="auto"/>
          </w:divBdr>
        </w:div>
        <w:div w:id="1793016126">
          <w:marLeft w:val="0"/>
          <w:marRight w:val="0"/>
          <w:marTop w:val="0"/>
          <w:marBottom w:val="0"/>
          <w:divBdr>
            <w:top w:val="none" w:sz="0" w:space="0" w:color="auto"/>
            <w:left w:val="none" w:sz="0" w:space="0" w:color="auto"/>
            <w:bottom w:val="none" w:sz="0" w:space="0" w:color="auto"/>
            <w:right w:val="none" w:sz="0" w:space="0" w:color="auto"/>
          </w:divBdr>
        </w:div>
        <w:div w:id="2039115542">
          <w:marLeft w:val="0"/>
          <w:marRight w:val="0"/>
          <w:marTop w:val="0"/>
          <w:marBottom w:val="0"/>
          <w:divBdr>
            <w:top w:val="none" w:sz="0" w:space="0" w:color="auto"/>
            <w:left w:val="none" w:sz="0" w:space="0" w:color="auto"/>
            <w:bottom w:val="none" w:sz="0" w:space="0" w:color="auto"/>
            <w:right w:val="none" w:sz="0" w:space="0" w:color="auto"/>
          </w:divBdr>
        </w:div>
        <w:div w:id="1063792910">
          <w:marLeft w:val="0"/>
          <w:marRight w:val="0"/>
          <w:marTop w:val="0"/>
          <w:marBottom w:val="0"/>
          <w:divBdr>
            <w:top w:val="none" w:sz="0" w:space="0" w:color="auto"/>
            <w:left w:val="none" w:sz="0" w:space="0" w:color="auto"/>
            <w:bottom w:val="none" w:sz="0" w:space="0" w:color="auto"/>
            <w:right w:val="none" w:sz="0" w:space="0" w:color="auto"/>
          </w:divBdr>
        </w:div>
        <w:div w:id="1849103313">
          <w:marLeft w:val="0"/>
          <w:marRight w:val="0"/>
          <w:marTop w:val="0"/>
          <w:marBottom w:val="0"/>
          <w:divBdr>
            <w:top w:val="none" w:sz="0" w:space="0" w:color="auto"/>
            <w:left w:val="none" w:sz="0" w:space="0" w:color="auto"/>
            <w:bottom w:val="none" w:sz="0" w:space="0" w:color="auto"/>
            <w:right w:val="none" w:sz="0" w:space="0" w:color="auto"/>
          </w:divBdr>
        </w:div>
        <w:div w:id="999889531">
          <w:marLeft w:val="0"/>
          <w:marRight w:val="0"/>
          <w:marTop w:val="0"/>
          <w:marBottom w:val="0"/>
          <w:divBdr>
            <w:top w:val="none" w:sz="0" w:space="0" w:color="auto"/>
            <w:left w:val="none" w:sz="0" w:space="0" w:color="auto"/>
            <w:bottom w:val="none" w:sz="0" w:space="0" w:color="auto"/>
            <w:right w:val="none" w:sz="0" w:space="0" w:color="auto"/>
          </w:divBdr>
        </w:div>
        <w:div w:id="1903255024">
          <w:marLeft w:val="0"/>
          <w:marRight w:val="0"/>
          <w:marTop w:val="0"/>
          <w:marBottom w:val="0"/>
          <w:divBdr>
            <w:top w:val="none" w:sz="0" w:space="0" w:color="auto"/>
            <w:left w:val="none" w:sz="0" w:space="0" w:color="auto"/>
            <w:bottom w:val="none" w:sz="0" w:space="0" w:color="auto"/>
            <w:right w:val="none" w:sz="0" w:space="0" w:color="auto"/>
          </w:divBdr>
        </w:div>
        <w:div w:id="1481465123">
          <w:marLeft w:val="0"/>
          <w:marRight w:val="0"/>
          <w:marTop w:val="0"/>
          <w:marBottom w:val="0"/>
          <w:divBdr>
            <w:top w:val="none" w:sz="0" w:space="0" w:color="auto"/>
            <w:left w:val="none" w:sz="0" w:space="0" w:color="auto"/>
            <w:bottom w:val="none" w:sz="0" w:space="0" w:color="auto"/>
            <w:right w:val="none" w:sz="0" w:space="0" w:color="auto"/>
          </w:divBdr>
        </w:div>
        <w:div w:id="1018778231">
          <w:marLeft w:val="0"/>
          <w:marRight w:val="0"/>
          <w:marTop w:val="0"/>
          <w:marBottom w:val="0"/>
          <w:divBdr>
            <w:top w:val="none" w:sz="0" w:space="0" w:color="auto"/>
            <w:left w:val="none" w:sz="0" w:space="0" w:color="auto"/>
            <w:bottom w:val="none" w:sz="0" w:space="0" w:color="auto"/>
            <w:right w:val="none" w:sz="0" w:space="0" w:color="auto"/>
          </w:divBdr>
        </w:div>
        <w:div w:id="890965589">
          <w:marLeft w:val="0"/>
          <w:marRight w:val="0"/>
          <w:marTop w:val="0"/>
          <w:marBottom w:val="0"/>
          <w:divBdr>
            <w:top w:val="none" w:sz="0" w:space="0" w:color="auto"/>
            <w:left w:val="none" w:sz="0" w:space="0" w:color="auto"/>
            <w:bottom w:val="none" w:sz="0" w:space="0" w:color="auto"/>
            <w:right w:val="none" w:sz="0" w:space="0" w:color="auto"/>
          </w:divBdr>
        </w:div>
        <w:div w:id="1410351419">
          <w:marLeft w:val="0"/>
          <w:marRight w:val="0"/>
          <w:marTop w:val="0"/>
          <w:marBottom w:val="0"/>
          <w:divBdr>
            <w:top w:val="none" w:sz="0" w:space="0" w:color="auto"/>
            <w:left w:val="none" w:sz="0" w:space="0" w:color="auto"/>
            <w:bottom w:val="none" w:sz="0" w:space="0" w:color="auto"/>
            <w:right w:val="none" w:sz="0" w:space="0" w:color="auto"/>
          </w:divBdr>
        </w:div>
        <w:div w:id="58943136">
          <w:marLeft w:val="0"/>
          <w:marRight w:val="0"/>
          <w:marTop w:val="0"/>
          <w:marBottom w:val="0"/>
          <w:divBdr>
            <w:top w:val="none" w:sz="0" w:space="0" w:color="auto"/>
            <w:left w:val="none" w:sz="0" w:space="0" w:color="auto"/>
            <w:bottom w:val="none" w:sz="0" w:space="0" w:color="auto"/>
            <w:right w:val="none" w:sz="0" w:space="0" w:color="auto"/>
          </w:divBdr>
        </w:div>
        <w:div w:id="547884794">
          <w:marLeft w:val="0"/>
          <w:marRight w:val="0"/>
          <w:marTop w:val="0"/>
          <w:marBottom w:val="0"/>
          <w:divBdr>
            <w:top w:val="none" w:sz="0" w:space="0" w:color="auto"/>
            <w:left w:val="none" w:sz="0" w:space="0" w:color="auto"/>
            <w:bottom w:val="none" w:sz="0" w:space="0" w:color="auto"/>
            <w:right w:val="none" w:sz="0" w:space="0" w:color="auto"/>
          </w:divBdr>
        </w:div>
        <w:div w:id="591664228">
          <w:marLeft w:val="0"/>
          <w:marRight w:val="0"/>
          <w:marTop w:val="0"/>
          <w:marBottom w:val="0"/>
          <w:divBdr>
            <w:top w:val="none" w:sz="0" w:space="0" w:color="auto"/>
            <w:left w:val="none" w:sz="0" w:space="0" w:color="auto"/>
            <w:bottom w:val="none" w:sz="0" w:space="0" w:color="auto"/>
            <w:right w:val="none" w:sz="0" w:space="0" w:color="auto"/>
          </w:divBdr>
        </w:div>
        <w:div w:id="1061906110">
          <w:marLeft w:val="0"/>
          <w:marRight w:val="0"/>
          <w:marTop w:val="0"/>
          <w:marBottom w:val="0"/>
          <w:divBdr>
            <w:top w:val="none" w:sz="0" w:space="0" w:color="auto"/>
            <w:left w:val="none" w:sz="0" w:space="0" w:color="auto"/>
            <w:bottom w:val="none" w:sz="0" w:space="0" w:color="auto"/>
            <w:right w:val="none" w:sz="0" w:space="0" w:color="auto"/>
          </w:divBdr>
        </w:div>
        <w:div w:id="452359543">
          <w:marLeft w:val="0"/>
          <w:marRight w:val="0"/>
          <w:marTop w:val="0"/>
          <w:marBottom w:val="0"/>
          <w:divBdr>
            <w:top w:val="none" w:sz="0" w:space="0" w:color="auto"/>
            <w:left w:val="none" w:sz="0" w:space="0" w:color="auto"/>
            <w:bottom w:val="none" w:sz="0" w:space="0" w:color="auto"/>
            <w:right w:val="none" w:sz="0" w:space="0" w:color="auto"/>
          </w:divBdr>
        </w:div>
        <w:div w:id="1999117282">
          <w:marLeft w:val="0"/>
          <w:marRight w:val="0"/>
          <w:marTop w:val="0"/>
          <w:marBottom w:val="0"/>
          <w:divBdr>
            <w:top w:val="none" w:sz="0" w:space="0" w:color="auto"/>
            <w:left w:val="none" w:sz="0" w:space="0" w:color="auto"/>
            <w:bottom w:val="none" w:sz="0" w:space="0" w:color="auto"/>
            <w:right w:val="none" w:sz="0" w:space="0" w:color="auto"/>
          </w:divBdr>
        </w:div>
        <w:div w:id="733235344">
          <w:marLeft w:val="0"/>
          <w:marRight w:val="0"/>
          <w:marTop w:val="0"/>
          <w:marBottom w:val="0"/>
          <w:divBdr>
            <w:top w:val="none" w:sz="0" w:space="0" w:color="auto"/>
            <w:left w:val="none" w:sz="0" w:space="0" w:color="auto"/>
            <w:bottom w:val="none" w:sz="0" w:space="0" w:color="auto"/>
            <w:right w:val="none" w:sz="0" w:space="0" w:color="auto"/>
          </w:divBdr>
        </w:div>
        <w:div w:id="1360468380">
          <w:marLeft w:val="0"/>
          <w:marRight w:val="0"/>
          <w:marTop w:val="0"/>
          <w:marBottom w:val="0"/>
          <w:divBdr>
            <w:top w:val="none" w:sz="0" w:space="0" w:color="auto"/>
            <w:left w:val="none" w:sz="0" w:space="0" w:color="auto"/>
            <w:bottom w:val="none" w:sz="0" w:space="0" w:color="auto"/>
            <w:right w:val="none" w:sz="0" w:space="0" w:color="auto"/>
          </w:divBdr>
        </w:div>
        <w:div w:id="60174220">
          <w:marLeft w:val="0"/>
          <w:marRight w:val="0"/>
          <w:marTop w:val="0"/>
          <w:marBottom w:val="0"/>
          <w:divBdr>
            <w:top w:val="none" w:sz="0" w:space="0" w:color="auto"/>
            <w:left w:val="none" w:sz="0" w:space="0" w:color="auto"/>
            <w:bottom w:val="none" w:sz="0" w:space="0" w:color="auto"/>
            <w:right w:val="none" w:sz="0" w:space="0" w:color="auto"/>
          </w:divBdr>
        </w:div>
        <w:div w:id="847211155">
          <w:marLeft w:val="0"/>
          <w:marRight w:val="0"/>
          <w:marTop w:val="0"/>
          <w:marBottom w:val="0"/>
          <w:divBdr>
            <w:top w:val="none" w:sz="0" w:space="0" w:color="auto"/>
            <w:left w:val="none" w:sz="0" w:space="0" w:color="auto"/>
            <w:bottom w:val="none" w:sz="0" w:space="0" w:color="auto"/>
            <w:right w:val="none" w:sz="0" w:space="0" w:color="auto"/>
          </w:divBdr>
        </w:div>
        <w:div w:id="1060833805">
          <w:marLeft w:val="0"/>
          <w:marRight w:val="0"/>
          <w:marTop w:val="0"/>
          <w:marBottom w:val="0"/>
          <w:divBdr>
            <w:top w:val="none" w:sz="0" w:space="0" w:color="auto"/>
            <w:left w:val="none" w:sz="0" w:space="0" w:color="auto"/>
            <w:bottom w:val="none" w:sz="0" w:space="0" w:color="auto"/>
            <w:right w:val="none" w:sz="0" w:space="0" w:color="auto"/>
          </w:divBdr>
        </w:div>
        <w:div w:id="351031061">
          <w:marLeft w:val="0"/>
          <w:marRight w:val="0"/>
          <w:marTop w:val="0"/>
          <w:marBottom w:val="0"/>
          <w:divBdr>
            <w:top w:val="none" w:sz="0" w:space="0" w:color="auto"/>
            <w:left w:val="none" w:sz="0" w:space="0" w:color="auto"/>
            <w:bottom w:val="none" w:sz="0" w:space="0" w:color="auto"/>
            <w:right w:val="none" w:sz="0" w:space="0" w:color="auto"/>
          </w:divBdr>
        </w:div>
        <w:div w:id="1800106718">
          <w:marLeft w:val="0"/>
          <w:marRight w:val="0"/>
          <w:marTop w:val="0"/>
          <w:marBottom w:val="0"/>
          <w:divBdr>
            <w:top w:val="none" w:sz="0" w:space="0" w:color="auto"/>
            <w:left w:val="none" w:sz="0" w:space="0" w:color="auto"/>
            <w:bottom w:val="none" w:sz="0" w:space="0" w:color="auto"/>
            <w:right w:val="none" w:sz="0" w:space="0" w:color="auto"/>
          </w:divBdr>
        </w:div>
        <w:div w:id="1812137030">
          <w:marLeft w:val="0"/>
          <w:marRight w:val="0"/>
          <w:marTop w:val="0"/>
          <w:marBottom w:val="0"/>
          <w:divBdr>
            <w:top w:val="none" w:sz="0" w:space="0" w:color="auto"/>
            <w:left w:val="none" w:sz="0" w:space="0" w:color="auto"/>
            <w:bottom w:val="none" w:sz="0" w:space="0" w:color="auto"/>
            <w:right w:val="none" w:sz="0" w:space="0" w:color="auto"/>
          </w:divBdr>
        </w:div>
        <w:div w:id="116022770">
          <w:marLeft w:val="0"/>
          <w:marRight w:val="0"/>
          <w:marTop w:val="0"/>
          <w:marBottom w:val="0"/>
          <w:divBdr>
            <w:top w:val="none" w:sz="0" w:space="0" w:color="auto"/>
            <w:left w:val="none" w:sz="0" w:space="0" w:color="auto"/>
            <w:bottom w:val="none" w:sz="0" w:space="0" w:color="auto"/>
            <w:right w:val="none" w:sz="0" w:space="0" w:color="auto"/>
          </w:divBdr>
        </w:div>
        <w:div w:id="658463141">
          <w:marLeft w:val="0"/>
          <w:marRight w:val="0"/>
          <w:marTop w:val="0"/>
          <w:marBottom w:val="0"/>
          <w:divBdr>
            <w:top w:val="none" w:sz="0" w:space="0" w:color="auto"/>
            <w:left w:val="none" w:sz="0" w:space="0" w:color="auto"/>
            <w:bottom w:val="none" w:sz="0" w:space="0" w:color="auto"/>
            <w:right w:val="none" w:sz="0" w:space="0" w:color="auto"/>
          </w:divBdr>
        </w:div>
        <w:div w:id="951936652">
          <w:marLeft w:val="0"/>
          <w:marRight w:val="0"/>
          <w:marTop w:val="0"/>
          <w:marBottom w:val="0"/>
          <w:divBdr>
            <w:top w:val="none" w:sz="0" w:space="0" w:color="auto"/>
            <w:left w:val="none" w:sz="0" w:space="0" w:color="auto"/>
            <w:bottom w:val="none" w:sz="0" w:space="0" w:color="auto"/>
            <w:right w:val="none" w:sz="0" w:space="0" w:color="auto"/>
          </w:divBdr>
        </w:div>
        <w:div w:id="604506348">
          <w:marLeft w:val="0"/>
          <w:marRight w:val="0"/>
          <w:marTop w:val="0"/>
          <w:marBottom w:val="0"/>
          <w:divBdr>
            <w:top w:val="none" w:sz="0" w:space="0" w:color="auto"/>
            <w:left w:val="none" w:sz="0" w:space="0" w:color="auto"/>
            <w:bottom w:val="none" w:sz="0" w:space="0" w:color="auto"/>
            <w:right w:val="none" w:sz="0" w:space="0" w:color="auto"/>
          </w:divBdr>
        </w:div>
        <w:div w:id="1368874339">
          <w:marLeft w:val="0"/>
          <w:marRight w:val="0"/>
          <w:marTop w:val="0"/>
          <w:marBottom w:val="0"/>
          <w:divBdr>
            <w:top w:val="none" w:sz="0" w:space="0" w:color="auto"/>
            <w:left w:val="none" w:sz="0" w:space="0" w:color="auto"/>
            <w:bottom w:val="none" w:sz="0" w:space="0" w:color="auto"/>
            <w:right w:val="none" w:sz="0" w:space="0" w:color="auto"/>
          </w:divBdr>
        </w:div>
        <w:div w:id="1213689118">
          <w:marLeft w:val="0"/>
          <w:marRight w:val="0"/>
          <w:marTop w:val="0"/>
          <w:marBottom w:val="0"/>
          <w:divBdr>
            <w:top w:val="none" w:sz="0" w:space="0" w:color="auto"/>
            <w:left w:val="none" w:sz="0" w:space="0" w:color="auto"/>
            <w:bottom w:val="none" w:sz="0" w:space="0" w:color="auto"/>
            <w:right w:val="none" w:sz="0" w:space="0" w:color="auto"/>
          </w:divBdr>
        </w:div>
        <w:div w:id="1290816725">
          <w:marLeft w:val="0"/>
          <w:marRight w:val="0"/>
          <w:marTop w:val="0"/>
          <w:marBottom w:val="0"/>
          <w:divBdr>
            <w:top w:val="none" w:sz="0" w:space="0" w:color="auto"/>
            <w:left w:val="none" w:sz="0" w:space="0" w:color="auto"/>
            <w:bottom w:val="none" w:sz="0" w:space="0" w:color="auto"/>
            <w:right w:val="none" w:sz="0" w:space="0" w:color="auto"/>
          </w:divBdr>
        </w:div>
        <w:div w:id="378021550">
          <w:marLeft w:val="0"/>
          <w:marRight w:val="0"/>
          <w:marTop w:val="0"/>
          <w:marBottom w:val="0"/>
          <w:divBdr>
            <w:top w:val="none" w:sz="0" w:space="0" w:color="auto"/>
            <w:left w:val="none" w:sz="0" w:space="0" w:color="auto"/>
            <w:bottom w:val="none" w:sz="0" w:space="0" w:color="auto"/>
            <w:right w:val="none" w:sz="0" w:space="0" w:color="auto"/>
          </w:divBdr>
        </w:div>
        <w:div w:id="1846625257">
          <w:marLeft w:val="0"/>
          <w:marRight w:val="0"/>
          <w:marTop w:val="0"/>
          <w:marBottom w:val="0"/>
          <w:divBdr>
            <w:top w:val="none" w:sz="0" w:space="0" w:color="auto"/>
            <w:left w:val="none" w:sz="0" w:space="0" w:color="auto"/>
            <w:bottom w:val="none" w:sz="0" w:space="0" w:color="auto"/>
            <w:right w:val="none" w:sz="0" w:space="0" w:color="auto"/>
          </w:divBdr>
        </w:div>
        <w:div w:id="1886141251">
          <w:marLeft w:val="0"/>
          <w:marRight w:val="0"/>
          <w:marTop w:val="0"/>
          <w:marBottom w:val="0"/>
          <w:divBdr>
            <w:top w:val="none" w:sz="0" w:space="0" w:color="auto"/>
            <w:left w:val="none" w:sz="0" w:space="0" w:color="auto"/>
            <w:bottom w:val="none" w:sz="0" w:space="0" w:color="auto"/>
            <w:right w:val="none" w:sz="0" w:space="0" w:color="auto"/>
          </w:divBdr>
        </w:div>
        <w:div w:id="608001910">
          <w:marLeft w:val="0"/>
          <w:marRight w:val="0"/>
          <w:marTop w:val="0"/>
          <w:marBottom w:val="0"/>
          <w:divBdr>
            <w:top w:val="none" w:sz="0" w:space="0" w:color="auto"/>
            <w:left w:val="none" w:sz="0" w:space="0" w:color="auto"/>
            <w:bottom w:val="none" w:sz="0" w:space="0" w:color="auto"/>
            <w:right w:val="none" w:sz="0" w:space="0" w:color="auto"/>
          </w:divBdr>
        </w:div>
        <w:div w:id="1418356486">
          <w:marLeft w:val="0"/>
          <w:marRight w:val="0"/>
          <w:marTop w:val="0"/>
          <w:marBottom w:val="0"/>
          <w:divBdr>
            <w:top w:val="none" w:sz="0" w:space="0" w:color="auto"/>
            <w:left w:val="none" w:sz="0" w:space="0" w:color="auto"/>
            <w:bottom w:val="none" w:sz="0" w:space="0" w:color="auto"/>
            <w:right w:val="none" w:sz="0" w:space="0" w:color="auto"/>
          </w:divBdr>
        </w:div>
        <w:div w:id="1998147635">
          <w:marLeft w:val="0"/>
          <w:marRight w:val="0"/>
          <w:marTop w:val="0"/>
          <w:marBottom w:val="0"/>
          <w:divBdr>
            <w:top w:val="none" w:sz="0" w:space="0" w:color="auto"/>
            <w:left w:val="none" w:sz="0" w:space="0" w:color="auto"/>
            <w:bottom w:val="none" w:sz="0" w:space="0" w:color="auto"/>
            <w:right w:val="none" w:sz="0" w:space="0" w:color="auto"/>
          </w:divBdr>
        </w:div>
        <w:div w:id="1487238521">
          <w:marLeft w:val="0"/>
          <w:marRight w:val="0"/>
          <w:marTop w:val="0"/>
          <w:marBottom w:val="0"/>
          <w:divBdr>
            <w:top w:val="none" w:sz="0" w:space="0" w:color="auto"/>
            <w:left w:val="none" w:sz="0" w:space="0" w:color="auto"/>
            <w:bottom w:val="none" w:sz="0" w:space="0" w:color="auto"/>
            <w:right w:val="none" w:sz="0" w:space="0" w:color="auto"/>
          </w:divBdr>
        </w:div>
        <w:div w:id="1205363566">
          <w:marLeft w:val="0"/>
          <w:marRight w:val="0"/>
          <w:marTop w:val="0"/>
          <w:marBottom w:val="0"/>
          <w:divBdr>
            <w:top w:val="none" w:sz="0" w:space="0" w:color="auto"/>
            <w:left w:val="none" w:sz="0" w:space="0" w:color="auto"/>
            <w:bottom w:val="none" w:sz="0" w:space="0" w:color="auto"/>
            <w:right w:val="none" w:sz="0" w:space="0" w:color="auto"/>
          </w:divBdr>
        </w:div>
        <w:div w:id="502938427">
          <w:marLeft w:val="0"/>
          <w:marRight w:val="0"/>
          <w:marTop w:val="0"/>
          <w:marBottom w:val="0"/>
          <w:divBdr>
            <w:top w:val="none" w:sz="0" w:space="0" w:color="auto"/>
            <w:left w:val="none" w:sz="0" w:space="0" w:color="auto"/>
            <w:bottom w:val="none" w:sz="0" w:space="0" w:color="auto"/>
            <w:right w:val="none" w:sz="0" w:space="0" w:color="auto"/>
          </w:divBdr>
        </w:div>
        <w:div w:id="1885868687">
          <w:marLeft w:val="0"/>
          <w:marRight w:val="0"/>
          <w:marTop w:val="0"/>
          <w:marBottom w:val="0"/>
          <w:divBdr>
            <w:top w:val="none" w:sz="0" w:space="0" w:color="auto"/>
            <w:left w:val="none" w:sz="0" w:space="0" w:color="auto"/>
            <w:bottom w:val="none" w:sz="0" w:space="0" w:color="auto"/>
            <w:right w:val="none" w:sz="0" w:space="0" w:color="auto"/>
          </w:divBdr>
        </w:div>
        <w:div w:id="1950429064">
          <w:marLeft w:val="0"/>
          <w:marRight w:val="0"/>
          <w:marTop w:val="0"/>
          <w:marBottom w:val="0"/>
          <w:divBdr>
            <w:top w:val="none" w:sz="0" w:space="0" w:color="auto"/>
            <w:left w:val="none" w:sz="0" w:space="0" w:color="auto"/>
            <w:bottom w:val="none" w:sz="0" w:space="0" w:color="auto"/>
            <w:right w:val="none" w:sz="0" w:space="0" w:color="auto"/>
          </w:divBdr>
        </w:div>
        <w:div w:id="2010013863">
          <w:marLeft w:val="0"/>
          <w:marRight w:val="0"/>
          <w:marTop w:val="0"/>
          <w:marBottom w:val="0"/>
          <w:divBdr>
            <w:top w:val="none" w:sz="0" w:space="0" w:color="auto"/>
            <w:left w:val="none" w:sz="0" w:space="0" w:color="auto"/>
            <w:bottom w:val="none" w:sz="0" w:space="0" w:color="auto"/>
            <w:right w:val="none" w:sz="0" w:space="0" w:color="auto"/>
          </w:divBdr>
        </w:div>
        <w:div w:id="58095682">
          <w:marLeft w:val="0"/>
          <w:marRight w:val="0"/>
          <w:marTop w:val="0"/>
          <w:marBottom w:val="0"/>
          <w:divBdr>
            <w:top w:val="none" w:sz="0" w:space="0" w:color="auto"/>
            <w:left w:val="none" w:sz="0" w:space="0" w:color="auto"/>
            <w:bottom w:val="none" w:sz="0" w:space="0" w:color="auto"/>
            <w:right w:val="none" w:sz="0" w:space="0" w:color="auto"/>
          </w:divBdr>
        </w:div>
        <w:div w:id="881094856">
          <w:marLeft w:val="0"/>
          <w:marRight w:val="0"/>
          <w:marTop w:val="0"/>
          <w:marBottom w:val="0"/>
          <w:divBdr>
            <w:top w:val="none" w:sz="0" w:space="0" w:color="auto"/>
            <w:left w:val="none" w:sz="0" w:space="0" w:color="auto"/>
            <w:bottom w:val="none" w:sz="0" w:space="0" w:color="auto"/>
            <w:right w:val="none" w:sz="0" w:space="0" w:color="auto"/>
          </w:divBdr>
        </w:div>
        <w:div w:id="1100419091">
          <w:marLeft w:val="0"/>
          <w:marRight w:val="0"/>
          <w:marTop w:val="0"/>
          <w:marBottom w:val="0"/>
          <w:divBdr>
            <w:top w:val="none" w:sz="0" w:space="0" w:color="auto"/>
            <w:left w:val="none" w:sz="0" w:space="0" w:color="auto"/>
            <w:bottom w:val="none" w:sz="0" w:space="0" w:color="auto"/>
            <w:right w:val="none" w:sz="0" w:space="0" w:color="auto"/>
          </w:divBdr>
        </w:div>
        <w:div w:id="815225840">
          <w:marLeft w:val="0"/>
          <w:marRight w:val="0"/>
          <w:marTop w:val="0"/>
          <w:marBottom w:val="0"/>
          <w:divBdr>
            <w:top w:val="none" w:sz="0" w:space="0" w:color="auto"/>
            <w:left w:val="none" w:sz="0" w:space="0" w:color="auto"/>
            <w:bottom w:val="none" w:sz="0" w:space="0" w:color="auto"/>
            <w:right w:val="none" w:sz="0" w:space="0" w:color="auto"/>
          </w:divBdr>
        </w:div>
        <w:div w:id="451902687">
          <w:marLeft w:val="0"/>
          <w:marRight w:val="0"/>
          <w:marTop w:val="0"/>
          <w:marBottom w:val="0"/>
          <w:divBdr>
            <w:top w:val="none" w:sz="0" w:space="0" w:color="auto"/>
            <w:left w:val="none" w:sz="0" w:space="0" w:color="auto"/>
            <w:bottom w:val="none" w:sz="0" w:space="0" w:color="auto"/>
            <w:right w:val="none" w:sz="0" w:space="0" w:color="auto"/>
          </w:divBdr>
        </w:div>
        <w:div w:id="528106143">
          <w:marLeft w:val="0"/>
          <w:marRight w:val="0"/>
          <w:marTop w:val="0"/>
          <w:marBottom w:val="0"/>
          <w:divBdr>
            <w:top w:val="none" w:sz="0" w:space="0" w:color="auto"/>
            <w:left w:val="none" w:sz="0" w:space="0" w:color="auto"/>
            <w:bottom w:val="none" w:sz="0" w:space="0" w:color="auto"/>
            <w:right w:val="none" w:sz="0" w:space="0" w:color="auto"/>
          </w:divBdr>
        </w:div>
        <w:div w:id="2015495659">
          <w:marLeft w:val="0"/>
          <w:marRight w:val="0"/>
          <w:marTop w:val="0"/>
          <w:marBottom w:val="0"/>
          <w:divBdr>
            <w:top w:val="none" w:sz="0" w:space="0" w:color="auto"/>
            <w:left w:val="none" w:sz="0" w:space="0" w:color="auto"/>
            <w:bottom w:val="none" w:sz="0" w:space="0" w:color="auto"/>
            <w:right w:val="none" w:sz="0" w:space="0" w:color="auto"/>
          </w:divBdr>
        </w:div>
        <w:div w:id="112672493">
          <w:marLeft w:val="0"/>
          <w:marRight w:val="0"/>
          <w:marTop w:val="0"/>
          <w:marBottom w:val="0"/>
          <w:divBdr>
            <w:top w:val="none" w:sz="0" w:space="0" w:color="auto"/>
            <w:left w:val="none" w:sz="0" w:space="0" w:color="auto"/>
            <w:bottom w:val="none" w:sz="0" w:space="0" w:color="auto"/>
            <w:right w:val="none" w:sz="0" w:space="0" w:color="auto"/>
          </w:divBdr>
        </w:div>
        <w:div w:id="481508008">
          <w:marLeft w:val="0"/>
          <w:marRight w:val="0"/>
          <w:marTop w:val="0"/>
          <w:marBottom w:val="0"/>
          <w:divBdr>
            <w:top w:val="none" w:sz="0" w:space="0" w:color="auto"/>
            <w:left w:val="none" w:sz="0" w:space="0" w:color="auto"/>
            <w:bottom w:val="none" w:sz="0" w:space="0" w:color="auto"/>
            <w:right w:val="none" w:sz="0" w:space="0" w:color="auto"/>
          </w:divBdr>
        </w:div>
        <w:div w:id="1173454110">
          <w:marLeft w:val="0"/>
          <w:marRight w:val="0"/>
          <w:marTop w:val="0"/>
          <w:marBottom w:val="0"/>
          <w:divBdr>
            <w:top w:val="none" w:sz="0" w:space="0" w:color="auto"/>
            <w:left w:val="none" w:sz="0" w:space="0" w:color="auto"/>
            <w:bottom w:val="none" w:sz="0" w:space="0" w:color="auto"/>
            <w:right w:val="none" w:sz="0" w:space="0" w:color="auto"/>
          </w:divBdr>
        </w:div>
        <w:div w:id="227696297">
          <w:marLeft w:val="0"/>
          <w:marRight w:val="0"/>
          <w:marTop w:val="0"/>
          <w:marBottom w:val="0"/>
          <w:divBdr>
            <w:top w:val="none" w:sz="0" w:space="0" w:color="auto"/>
            <w:left w:val="none" w:sz="0" w:space="0" w:color="auto"/>
            <w:bottom w:val="none" w:sz="0" w:space="0" w:color="auto"/>
            <w:right w:val="none" w:sz="0" w:space="0" w:color="auto"/>
          </w:divBdr>
        </w:div>
        <w:div w:id="511341647">
          <w:marLeft w:val="0"/>
          <w:marRight w:val="0"/>
          <w:marTop w:val="0"/>
          <w:marBottom w:val="0"/>
          <w:divBdr>
            <w:top w:val="none" w:sz="0" w:space="0" w:color="auto"/>
            <w:left w:val="none" w:sz="0" w:space="0" w:color="auto"/>
            <w:bottom w:val="none" w:sz="0" w:space="0" w:color="auto"/>
            <w:right w:val="none" w:sz="0" w:space="0" w:color="auto"/>
          </w:divBdr>
        </w:div>
        <w:div w:id="332799904">
          <w:marLeft w:val="0"/>
          <w:marRight w:val="0"/>
          <w:marTop w:val="0"/>
          <w:marBottom w:val="0"/>
          <w:divBdr>
            <w:top w:val="none" w:sz="0" w:space="0" w:color="auto"/>
            <w:left w:val="none" w:sz="0" w:space="0" w:color="auto"/>
            <w:bottom w:val="none" w:sz="0" w:space="0" w:color="auto"/>
            <w:right w:val="none" w:sz="0" w:space="0" w:color="auto"/>
          </w:divBdr>
        </w:div>
        <w:div w:id="1603613930">
          <w:marLeft w:val="0"/>
          <w:marRight w:val="0"/>
          <w:marTop w:val="0"/>
          <w:marBottom w:val="0"/>
          <w:divBdr>
            <w:top w:val="none" w:sz="0" w:space="0" w:color="auto"/>
            <w:left w:val="none" w:sz="0" w:space="0" w:color="auto"/>
            <w:bottom w:val="none" w:sz="0" w:space="0" w:color="auto"/>
            <w:right w:val="none" w:sz="0" w:space="0" w:color="auto"/>
          </w:divBdr>
        </w:div>
        <w:div w:id="429201543">
          <w:marLeft w:val="0"/>
          <w:marRight w:val="0"/>
          <w:marTop w:val="0"/>
          <w:marBottom w:val="0"/>
          <w:divBdr>
            <w:top w:val="none" w:sz="0" w:space="0" w:color="auto"/>
            <w:left w:val="none" w:sz="0" w:space="0" w:color="auto"/>
            <w:bottom w:val="none" w:sz="0" w:space="0" w:color="auto"/>
            <w:right w:val="none" w:sz="0" w:space="0" w:color="auto"/>
          </w:divBdr>
        </w:div>
        <w:div w:id="2123766004">
          <w:marLeft w:val="0"/>
          <w:marRight w:val="0"/>
          <w:marTop w:val="0"/>
          <w:marBottom w:val="0"/>
          <w:divBdr>
            <w:top w:val="none" w:sz="0" w:space="0" w:color="auto"/>
            <w:left w:val="none" w:sz="0" w:space="0" w:color="auto"/>
            <w:bottom w:val="none" w:sz="0" w:space="0" w:color="auto"/>
            <w:right w:val="none" w:sz="0" w:space="0" w:color="auto"/>
          </w:divBdr>
        </w:div>
        <w:div w:id="1464233706">
          <w:marLeft w:val="0"/>
          <w:marRight w:val="0"/>
          <w:marTop w:val="0"/>
          <w:marBottom w:val="0"/>
          <w:divBdr>
            <w:top w:val="none" w:sz="0" w:space="0" w:color="auto"/>
            <w:left w:val="none" w:sz="0" w:space="0" w:color="auto"/>
            <w:bottom w:val="none" w:sz="0" w:space="0" w:color="auto"/>
            <w:right w:val="none" w:sz="0" w:space="0" w:color="auto"/>
          </w:divBdr>
        </w:div>
        <w:div w:id="653728939">
          <w:marLeft w:val="0"/>
          <w:marRight w:val="0"/>
          <w:marTop w:val="0"/>
          <w:marBottom w:val="0"/>
          <w:divBdr>
            <w:top w:val="none" w:sz="0" w:space="0" w:color="auto"/>
            <w:left w:val="none" w:sz="0" w:space="0" w:color="auto"/>
            <w:bottom w:val="none" w:sz="0" w:space="0" w:color="auto"/>
            <w:right w:val="none" w:sz="0" w:space="0" w:color="auto"/>
          </w:divBdr>
        </w:div>
        <w:div w:id="1479028921">
          <w:marLeft w:val="0"/>
          <w:marRight w:val="0"/>
          <w:marTop w:val="0"/>
          <w:marBottom w:val="0"/>
          <w:divBdr>
            <w:top w:val="none" w:sz="0" w:space="0" w:color="auto"/>
            <w:left w:val="none" w:sz="0" w:space="0" w:color="auto"/>
            <w:bottom w:val="none" w:sz="0" w:space="0" w:color="auto"/>
            <w:right w:val="none" w:sz="0" w:space="0" w:color="auto"/>
          </w:divBdr>
        </w:div>
        <w:div w:id="1185557956">
          <w:marLeft w:val="0"/>
          <w:marRight w:val="0"/>
          <w:marTop w:val="0"/>
          <w:marBottom w:val="0"/>
          <w:divBdr>
            <w:top w:val="none" w:sz="0" w:space="0" w:color="auto"/>
            <w:left w:val="none" w:sz="0" w:space="0" w:color="auto"/>
            <w:bottom w:val="none" w:sz="0" w:space="0" w:color="auto"/>
            <w:right w:val="none" w:sz="0" w:space="0" w:color="auto"/>
          </w:divBdr>
        </w:div>
        <w:div w:id="1616865176">
          <w:marLeft w:val="0"/>
          <w:marRight w:val="0"/>
          <w:marTop w:val="0"/>
          <w:marBottom w:val="0"/>
          <w:divBdr>
            <w:top w:val="none" w:sz="0" w:space="0" w:color="auto"/>
            <w:left w:val="none" w:sz="0" w:space="0" w:color="auto"/>
            <w:bottom w:val="none" w:sz="0" w:space="0" w:color="auto"/>
            <w:right w:val="none" w:sz="0" w:space="0" w:color="auto"/>
          </w:divBdr>
        </w:div>
        <w:div w:id="1415127973">
          <w:marLeft w:val="0"/>
          <w:marRight w:val="0"/>
          <w:marTop w:val="0"/>
          <w:marBottom w:val="0"/>
          <w:divBdr>
            <w:top w:val="none" w:sz="0" w:space="0" w:color="auto"/>
            <w:left w:val="none" w:sz="0" w:space="0" w:color="auto"/>
            <w:bottom w:val="none" w:sz="0" w:space="0" w:color="auto"/>
            <w:right w:val="none" w:sz="0" w:space="0" w:color="auto"/>
          </w:divBdr>
        </w:div>
        <w:div w:id="1964456882">
          <w:marLeft w:val="0"/>
          <w:marRight w:val="0"/>
          <w:marTop w:val="0"/>
          <w:marBottom w:val="0"/>
          <w:divBdr>
            <w:top w:val="none" w:sz="0" w:space="0" w:color="auto"/>
            <w:left w:val="none" w:sz="0" w:space="0" w:color="auto"/>
            <w:bottom w:val="none" w:sz="0" w:space="0" w:color="auto"/>
            <w:right w:val="none" w:sz="0" w:space="0" w:color="auto"/>
          </w:divBdr>
        </w:div>
        <w:div w:id="1053582695">
          <w:marLeft w:val="0"/>
          <w:marRight w:val="0"/>
          <w:marTop w:val="0"/>
          <w:marBottom w:val="0"/>
          <w:divBdr>
            <w:top w:val="none" w:sz="0" w:space="0" w:color="auto"/>
            <w:left w:val="none" w:sz="0" w:space="0" w:color="auto"/>
            <w:bottom w:val="none" w:sz="0" w:space="0" w:color="auto"/>
            <w:right w:val="none" w:sz="0" w:space="0" w:color="auto"/>
          </w:divBdr>
        </w:div>
        <w:div w:id="1009334827">
          <w:marLeft w:val="0"/>
          <w:marRight w:val="0"/>
          <w:marTop w:val="0"/>
          <w:marBottom w:val="0"/>
          <w:divBdr>
            <w:top w:val="none" w:sz="0" w:space="0" w:color="auto"/>
            <w:left w:val="none" w:sz="0" w:space="0" w:color="auto"/>
            <w:bottom w:val="none" w:sz="0" w:space="0" w:color="auto"/>
            <w:right w:val="none" w:sz="0" w:space="0" w:color="auto"/>
          </w:divBdr>
        </w:div>
        <w:div w:id="213471382">
          <w:marLeft w:val="0"/>
          <w:marRight w:val="0"/>
          <w:marTop w:val="0"/>
          <w:marBottom w:val="0"/>
          <w:divBdr>
            <w:top w:val="none" w:sz="0" w:space="0" w:color="auto"/>
            <w:left w:val="none" w:sz="0" w:space="0" w:color="auto"/>
            <w:bottom w:val="none" w:sz="0" w:space="0" w:color="auto"/>
            <w:right w:val="none" w:sz="0" w:space="0" w:color="auto"/>
          </w:divBdr>
        </w:div>
        <w:div w:id="859508224">
          <w:marLeft w:val="0"/>
          <w:marRight w:val="0"/>
          <w:marTop w:val="0"/>
          <w:marBottom w:val="0"/>
          <w:divBdr>
            <w:top w:val="none" w:sz="0" w:space="0" w:color="auto"/>
            <w:left w:val="none" w:sz="0" w:space="0" w:color="auto"/>
            <w:bottom w:val="none" w:sz="0" w:space="0" w:color="auto"/>
            <w:right w:val="none" w:sz="0" w:space="0" w:color="auto"/>
          </w:divBdr>
        </w:div>
        <w:div w:id="695692872">
          <w:marLeft w:val="0"/>
          <w:marRight w:val="0"/>
          <w:marTop w:val="0"/>
          <w:marBottom w:val="0"/>
          <w:divBdr>
            <w:top w:val="none" w:sz="0" w:space="0" w:color="auto"/>
            <w:left w:val="none" w:sz="0" w:space="0" w:color="auto"/>
            <w:bottom w:val="none" w:sz="0" w:space="0" w:color="auto"/>
            <w:right w:val="none" w:sz="0" w:space="0" w:color="auto"/>
          </w:divBdr>
        </w:div>
        <w:div w:id="1608004243">
          <w:marLeft w:val="0"/>
          <w:marRight w:val="0"/>
          <w:marTop w:val="0"/>
          <w:marBottom w:val="0"/>
          <w:divBdr>
            <w:top w:val="none" w:sz="0" w:space="0" w:color="auto"/>
            <w:left w:val="none" w:sz="0" w:space="0" w:color="auto"/>
            <w:bottom w:val="none" w:sz="0" w:space="0" w:color="auto"/>
            <w:right w:val="none" w:sz="0" w:space="0" w:color="auto"/>
          </w:divBdr>
        </w:div>
        <w:div w:id="1234201298">
          <w:marLeft w:val="0"/>
          <w:marRight w:val="0"/>
          <w:marTop w:val="0"/>
          <w:marBottom w:val="0"/>
          <w:divBdr>
            <w:top w:val="none" w:sz="0" w:space="0" w:color="auto"/>
            <w:left w:val="none" w:sz="0" w:space="0" w:color="auto"/>
            <w:bottom w:val="none" w:sz="0" w:space="0" w:color="auto"/>
            <w:right w:val="none" w:sz="0" w:space="0" w:color="auto"/>
          </w:divBdr>
        </w:div>
        <w:div w:id="373694189">
          <w:marLeft w:val="0"/>
          <w:marRight w:val="0"/>
          <w:marTop w:val="0"/>
          <w:marBottom w:val="0"/>
          <w:divBdr>
            <w:top w:val="none" w:sz="0" w:space="0" w:color="auto"/>
            <w:left w:val="none" w:sz="0" w:space="0" w:color="auto"/>
            <w:bottom w:val="none" w:sz="0" w:space="0" w:color="auto"/>
            <w:right w:val="none" w:sz="0" w:space="0" w:color="auto"/>
          </w:divBdr>
        </w:div>
        <w:div w:id="147553307">
          <w:marLeft w:val="0"/>
          <w:marRight w:val="0"/>
          <w:marTop w:val="0"/>
          <w:marBottom w:val="0"/>
          <w:divBdr>
            <w:top w:val="none" w:sz="0" w:space="0" w:color="auto"/>
            <w:left w:val="none" w:sz="0" w:space="0" w:color="auto"/>
            <w:bottom w:val="none" w:sz="0" w:space="0" w:color="auto"/>
            <w:right w:val="none" w:sz="0" w:space="0" w:color="auto"/>
          </w:divBdr>
        </w:div>
        <w:div w:id="1358698124">
          <w:marLeft w:val="0"/>
          <w:marRight w:val="0"/>
          <w:marTop w:val="0"/>
          <w:marBottom w:val="0"/>
          <w:divBdr>
            <w:top w:val="none" w:sz="0" w:space="0" w:color="auto"/>
            <w:left w:val="none" w:sz="0" w:space="0" w:color="auto"/>
            <w:bottom w:val="none" w:sz="0" w:space="0" w:color="auto"/>
            <w:right w:val="none" w:sz="0" w:space="0" w:color="auto"/>
          </w:divBdr>
        </w:div>
        <w:div w:id="214775392">
          <w:marLeft w:val="0"/>
          <w:marRight w:val="0"/>
          <w:marTop w:val="0"/>
          <w:marBottom w:val="0"/>
          <w:divBdr>
            <w:top w:val="none" w:sz="0" w:space="0" w:color="auto"/>
            <w:left w:val="none" w:sz="0" w:space="0" w:color="auto"/>
            <w:bottom w:val="none" w:sz="0" w:space="0" w:color="auto"/>
            <w:right w:val="none" w:sz="0" w:space="0" w:color="auto"/>
          </w:divBdr>
        </w:div>
        <w:div w:id="623655213">
          <w:marLeft w:val="0"/>
          <w:marRight w:val="0"/>
          <w:marTop w:val="0"/>
          <w:marBottom w:val="0"/>
          <w:divBdr>
            <w:top w:val="none" w:sz="0" w:space="0" w:color="auto"/>
            <w:left w:val="none" w:sz="0" w:space="0" w:color="auto"/>
            <w:bottom w:val="none" w:sz="0" w:space="0" w:color="auto"/>
            <w:right w:val="none" w:sz="0" w:space="0" w:color="auto"/>
          </w:divBdr>
        </w:div>
        <w:div w:id="2135325937">
          <w:marLeft w:val="0"/>
          <w:marRight w:val="0"/>
          <w:marTop w:val="0"/>
          <w:marBottom w:val="0"/>
          <w:divBdr>
            <w:top w:val="none" w:sz="0" w:space="0" w:color="auto"/>
            <w:left w:val="none" w:sz="0" w:space="0" w:color="auto"/>
            <w:bottom w:val="none" w:sz="0" w:space="0" w:color="auto"/>
            <w:right w:val="none" w:sz="0" w:space="0" w:color="auto"/>
          </w:divBdr>
        </w:div>
        <w:div w:id="1695689620">
          <w:marLeft w:val="0"/>
          <w:marRight w:val="0"/>
          <w:marTop w:val="0"/>
          <w:marBottom w:val="0"/>
          <w:divBdr>
            <w:top w:val="none" w:sz="0" w:space="0" w:color="auto"/>
            <w:left w:val="none" w:sz="0" w:space="0" w:color="auto"/>
            <w:bottom w:val="none" w:sz="0" w:space="0" w:color="auto"/>
            <w:right w:val="none" w:sz="0" w:space="0" w:color="auto"/>
          </w:divBdr>
        </w:div>
        <w:div w:id="1655521490">
          <w:marLeft w:val="0"/>
          <w:marRight w:val="0"/>
          <w:marTop w:val="0"/>
          <w:marBottom w:val="0"/>
          <w:divBdr>
            <w:top w:val="none" w:sz="0" w:space="0" w:color="auto"/>
            <w:left w:val="none" w:sz="0" w:space="0" w:color="auto"/>
            <w:bottom w:val="none" w:sz="0" w:space="0" w:color="auto"/>
            <w:right w:val="none" w:sz="0" w:space="0" w:color="auto"/>
          </w:divBdr>
        </w:div>
        <w:div w:id="1080568275">
          <w:marLeft w:val="0"/>
          <w:marRight w:val="0"/>
          <w:marTop w:val="0"/>
          <w:marBottom w:val="0"/>
          <w:divBdr>
            <w:top w:val="none" w:sz="0" w:space="0" w:color="auto"/>
            <w:left w:val="none" w:sz="0" w:space="0" w:color="auto"/>
            <w:bottom w:val="none" w:sz="0" w:space="0" w:color="auto"/>
            <w:right w:val="none" w:sz="0" w:space="0" w:color="auto"/>
          </w:divBdr>
        </w:div>
        <w:div w:id="240337144">
          <w:marLeft w:val="0"/>
          <w:marRight w:val="0"/>
          <w:marTop w:val="0"/>
          <w:marBottom w:val="0"/>
          <w:divBdr>
            <w:top w:val="none" w:sz="0" w:space="0" w:color="auto"/>
            <w:left w:val="none" w:sz="0" w:space="0" w:color="auto"/>
            <w:bottom w:val="none" w:sz="0" w:space="0" w:color="auto"/>
            <w:right w:val="none" w:sz="0" w:space="0" w:color="auto"/>
          </w:divBdr>
        </w:div>
        <w:div w:id="2013029094">
          <w:marLeft w:val="0"/>
          <w:marRight w:val="0"/>
          <w:marTop w:val="0"/>
          <w:marBottom w:val="0"/>
          <w:divBdr>
            <w:top w:val="none" w:sz="0" w:space="0" w:color="auto"/>
            <w:left w:val="none" w:sz="0" w:space="0" w:color="auto"/>
            <w:bottom w:val="none" w:sz="0" w:space="0" w:color="auto"/>
            <w:right w:val="none" w:sz="0" w:space="0" w:color="auto"/>
          </w:divBdr>
        </w:div>
        <w:div w:id="953098002">
          <w:marLeft w:val="0"/>
          <w:marRight w:val="0"/>
          <w:marTop w:val="0"/>
          <w:marBottom w:val="0"/>
          <w:divBdr>
            <w:top w:val="none" w:sz="0" w:space="0" w:color="auto"/>
            <w:left w:val="none" w:sz="0" w:space="0" w:color="auto"/>
            <w:bottom w:val="none" w:sz="0" w:space="0" w:color="auto"/>
            <w:right w:val="none" w:sz="0" w:space="0" w:color="auto"/>
          </w:divBdr>
        </w:div>
        <w:div w:id="25376113">
          <w:marLeft w:val="0"/>
          <w:marRight w:val="0"/>
          <w:marTop w:val="0"/>
          <w:marBottom w:val="0"/>
          <w:divBdr>
            <w:top w:val="none" w:sz="0" w:space="0" w:color="auto"/>
            <w:left w:val="none" w:sz="0" w:space="0" w:color="auto"/>
            <w:bottom w:val="none" w:sz="0" w:space="0" w:color="auto"/>
            <w:right w:val="none" w:sz="0" w:space="0" w:color="auto"/>
          </w:divBdr>
        </w:div>
        <w:div w:id="1391229811">
          <w:marLeft w:val="0"/>
          <w:marRight w:val="0"/>
          <w:marTop w:val="0"/>
          <w:marBottom w:val="0"/>
          <w:divBdr>
            <w:top w:val="none" w:sz="0" w:space="0" w:color="auto"/>
            <w:left w:val="none" w:sz="0" w:space="0" w:color="auto"/>
            <w:bottom w:val="none" w:sz="0" w:space="0" w:color="auto"/>
            <w:right w:val="none" w:sz="0" w:space="0" w:color="auto"/>
          </w:divBdr>
        </w:div>
        <w:div w:id="687022158">
          <w:marLeft w:val="0"/>
          <w:marRight w:val="0"/>
          <w:marTop w:val="0"/>
          <w:marBottom w:val="0"/>
          <w:divBdr>
            <w:top w:val="none" w:sz="0" w:space="0" w:color="auto"/>
            <w:left w:val="none" w:sz="0" w:space="0" w:color="auto"/>
            <w:bottom w:val="none" w:sz="0" w:space="0" w:color="auto"/>
            <w:right w:val="none" w:sz="0" w:space="0" w:color="auto"/>
          </w:divBdr>
        </w:div>
        <w:div w:id="1615097352">
          <w:marLeft w:val="0"/>
          <w:marRight w:val="0"/>
          <w:marTop w:val="0"/>
          <w:marBottom w:val="0"/>
          <w:divBdr>
            <w:top w:val="none" w:sz="0" w:space="0" w:color="auto"/>
            <w:left w:val="none" w:sz="0" w:space="0" w:color="auto"/>
            <w:bottom w:val="none" w:sz="0" w:space="0" w:color="auto"/>
            <w:right w:val="none" w:sz="0" w:space="0" w:color="auto"/>
          </w:divBdr>
        </w:div>
        <w:div w:id="1567833274">
          <w:marLeft w:val="0"/>
          <w:marRight w:val="0"/>
          <w:marTop w:val="0"/>
          <w:marBottom w:val="0"/>
          <w:divBdr>
            <w:top w:val="none" w:sz="0" w:space="0" w:color="auto"/>
            <w:left w:val="none" w:sz="0" w:space="0" w:color="auto"/>
            <w:bottom w:val="none" w:sz="0" w:space="0" w:color="auto"/>
            <w:right w:val="none" w:sz="0" w:space="0" w:color="auto"/>
          </w:divBdr>
        </w:div>
        <w:div w:id="1405029370">
          <w:marLeft w:val="0"/>
          <w:marRight w:val="0"/>
          <w:marTop w:val="0"/>
          <w:marBottom w:val="0"/>
          <w:divBdr>
            <w:top w:val="none" w:sz="0" w:space="0" w:color="auto"/>
            <w:left w:val="none" w:sz="0" w:space="0" w:color="auto"/>
            <w:bottom w:val="none" w:sz="0" w:space="0" w:color="auto"/>
            <w:right w:val="none" w:sz="0" w:space="0" w:color="auto"/>
          </w:divBdr>
        </w:div>
        <w:div w:id="270012318">
          <w:marLeft w:val="0"/>
          <w:marRight w:val="0"/>
          <w:marTop w:val="0"/>
          <w:marBottom w:val="0"/>
          <w:divBdr>
            <w:top w:val="none" w:sz="0" w:space="0" w:color="auto"/>
            <w:left w:val="none" w:sz="0" w:space="0" w:color="auto"/>
            <w:bottom w:val="none" w:sz="0" w:space="0" w:color="auto"/>
            <w:right w:val="none" w:sz="0" w:space="0" w:color="auto"/>
          </w:divBdr>
        </w:div>
        <w:div w:id="950941666">
          <w:marLeft w:val="0"/>
          <w:marRight w:val="0"/>
          <w:marTop w:val="0"/>
          <w:marBottom w:val="0"/>
          <w:divBdr>
            <w:top w:val="none" w:sz="0" w:space="0" w:color="auto"/>
            <w:left w:val="none" w:sz="0" w:space="0" w:color="auto"/>
            <w:bottom w:val="none" w:sz="0" w:space="0" w:color="auto"/>
            <w:right w:val="none" w:sz="0" w:space="0" w:color="auto"/>
          </w:divBdr>
        </w:div>
        <w:div w:id="2100591247">
          <w:marLeft w:val="0"/>
          <w:marRight w:val="0"/>
          <w:marTop w:val="0"/>
          <w:marBottom w:val="0"/>
          <w:divBdr>
            <w:top w:val="none" w:sz="0" w:space="0" w:color="auto"/>
            <w:left w:val="none" w:sz="0" w:space="0" w:color="auto"/>
            <w:bottom w:val="none" w:sz="0" w:space="0" w:color="auto"/>
            <w:right w:val="none" w:sz="0" w:space="0" w:color="auto"/>
          </w:divBdr>
        </w:div>
        <w:div w:id="1780447914">
          <w:marLeft w:val="0"/>
          <w:marRight w:val="0"/>
          <w:marTop w:val="0"/>
          <w:marBottom w:val="0"/>
          <w:divBdr>
            <w:top w:val="none" w:sz="0" w:space="0" w:color="auto"/>
            <w:left w:val="none" w:sz="0" w:space="0" w:color="auto"/>
            <w:bottom w:val="none" w:sz="0" w:space="0" w:color="auto"/>
            <w:right w:val="none" w:sz="0" w:space="0" w:color="auto"/>
          </w:divBdr>
        </w:div>
        <w:div w:id="1885672210">
          <w:marLeft w:val="0"/>
          <w:marRight w:val="0"/>
          <w:marTop w:val="0"/>
          <w:marBottom w:val="0"/>
          <w:divBdr>
            <w:top w:val="none" w:sz="0" w:space="0" w:color="auto"/>
            <w:left w:val="none" w:sz="0" w:space="0" w:color="auto"/>
            <w:bottom w:val="none" w:sz="0" w:space="0" w:color="auto"/>
            <w:right w:val="none" w:sz="0" w:space="0" w:color="auto"/>
          </w:divBdr>
        </w:div>
        <w:div w:id="860776411">
          <w:marLeft w:val="0"/>
          <w:marRight w:val="0"/>
          <w:marTop w:val="0"/>
          <w:marBottom w:val="0"/>
          <w:divBdr>
            <w:top w:val="none" w:sz="0" w:space="0" w:color="auto"/>
            <w:left w:val="none" w:sz="0" w:space="0" w:color="auto"/>
            <w:bottom w:val="none" w:sz="0" w:space="0" w:color="auto"/>
            <w:right w:val="none" w:sz="0" w:space="0" w:color="auto"/>
          </w:divBdr>
        </w:div>
        <w:div w:id="1791166460">
          <w:marLeft w:val="0"/>
          <w:marRight w:val="0"/>
          <w:marTop w:val="0"/>
          <w:marBottom w:val="0"/>
          <w:divBdr>
            <w:top w:val="none" w:sz="0" w:space="0" w:color="auto"/>
            <w:left w:val="none" w:sz="0" w:space="0" w:color="auto"/>
            <w:bottom w:val="none" w:sz="0" w:space="0" w:color="auto"/>
            <w:right w:val="none" w:sz="0" w:space="0" w:color="auto"/>
          </w:divBdr>
        </w:div>
        <w:div w:id="1484589976">
          <w:marLeft w:val="0"/>
          <w:marRight w:val="0"/>
          <w:marTop w:val="0"/>
          <w:marBottom w:val="0"/>
          <w:divBdr>
            <w:top w:val="none" w:sz="0" w:space="0" w:color="auto"/>
            <w:left w:val="none" w:sz="0" w:space="0" w:color="auto"/>
            <w:bottom w:val="none" w:sz="0" w:space="0" w:color="auto"/>
            <w:right w:val="none" w:sz="0" w:space="0" w:color="auto"/>
          </w:divBdr>
        </w:div>
        <w:div w:id="1131172195">
          <w:marLeft w:val="0"/>
          <w:marRight w:val="0"/>
          <w:marTop w:val="0"/>
          <w:marBottom w:val="0"/>
          <w:divBdr>
            <w:top w:val="none" w:sz="0" w:space="0" w:color="auto"/>
            <w:left w:val="none" w:sz="0" w:space="0" w:color="auto"/>
            <w:bottom w:val="none" w:sz="0" w:space="0" w:color="auto"/>
            <w:right w:val="none" w:sz="0" w:space="0" w:color="auto"/>
          </w:divBdr>
        </w:div>
        <w:div w:id="1595899409">
          <w:marLeft w:val="0"/>
          <w:marRight w:val="0"/>
          <w:marTop w:val="0"/>
          <w:marBottom w:val="0"/>
          <w:divBdr>
            <w:top w:val="none" w:sz="0" w:space="0" w:color="auto"/>
            <w:left w:val="none" w:sz="0" w:space="0" w:color="auto"/>
            <w:bottom w:val="none" w:sz="0" w:space="0" w:color="auto"/>
            <w:right w:val="none" w:sz="0" w:space="0" w:color="auto"/>
          </w:divBdr>
        </w:div>
        <w:div w:id="15009142">
          <w:marLeft w:val="0"/>
          <w:marRight w:val="0"/>
          <w:marTop w:val="0"/>
          <w:marBottom w:val="0"/>
          <w:divBdr>
            <w:top w:val="none" w:sz="0" w:space="0" w:color="auto"/>
            <w:left w:val="none" w:sz="0" w:space="0" w:color="auto"/>
            <w:bottom w:val="none" w:sz="0" w:space="0" w:color="auto"/>
            <w:right w:val="none" w:sz="0" w:space="0" w:color="auto"/>
          </w:divBdr>
        </w:div>
        <w:div w:id="349962634">
          <w:marLeft w:val="0"/>
          <w:marRight w:val="0"/>
          <w:marTop w:val="0"/>
          <w:marBottom w:val="0"/>
          <w:divBdr>
            <w:top w:val="none" w:sz="0" w:space="0" w:color="auto"/>
            <w:left w:val="none" w:sz="0" w:space="0" w:color="auto"/>
            <w:bottom w:val="none" w:sz="0" w:space="0" w:color="auto"/>
            <w:right w:val="none" w:sz="0" w:space="0" w:color="auto"/>
          </w:divBdr>
        </w:div>
        <w:div w:id="406683383">
          <w:marLeft w:val="0"/>
          <w:marRight w:val="0"/>
          <w:marTop w:val="0"/>
          <w:marBottom w:val="0"/>
          <w:divBdr>
            <w:top w:val="none" w:sz="0" w:space="0" w:color="auto"/>
            <w:left w:val="none" w:sz="0" w:space="0" w:color="auto"/>
            <w:bottom w:val="none" w:sz="0" w:space="0" w:color="auto"/>
            <w:right w:val="none" w:sz="0" w:space="0" w:color="auto"/>
          </w:divBdr>
        </w:div>
        <w:div w:id="1834640301">
          <w:marLeft w:val="0"/>
          <w:marRight w:val="0"/>
          <w:marTop w:val="0"/>
          <w:marBottom w:val="0"/>
          <w:divBdr>
            <w:top w:val="none" w:sz="0" w:space="0" w:color="auto"/>
            <w:left w:val="none" w:sz="0" w:space="0" w:color="auto"/>
            <w:bottom w:val="none" w:sz="0" w:space="0" w:color="auto"/>
            <w:right w:val="none" w:sz="0" w:space="0" w:color="auto"/>
          </w:divBdr>
        </w:div>
        <w:div w:id="2101291787">
          <w:marLeft w:val="0"/>
          <w:marRight w:val="0"/>
          <w:marTop w:val="0"/>
          <w:marBottom w:val="0"/>
          <w:divBdr>
            <w:top w:val="none" w:sz="0" w:space="0" w:color="auto"/>
            <w:left w:val="none" w:sz="0" w:space="0" w:color="auto"/>
            <w:bottom w:val="none" w:sz="0" w:space="0" w:color="auto"/>
            <w:right w:val="none" w:sz="0" w:space="0" w:color="auto"/>
          </w:divBdr>
        </w:div>
        <w:div w:id="1627198052">
          <w:marLeft w:val="0"/>
          <w:marRight w:val="0"/>
          <w:marTop w:val="0"/>
          <w:marBottom w:val="0"/>
          <w:divBdr>
            <w:top w:val="none" w:sz="0" w:space="0" w:color="auto"/>
            <w:left w:val="none" w:sz="0" w:space="0" w:color="auto"/>
            <w:bottom w:val="none" w:sz="0" w:space="0" w:color="auto"/>
            <w:right w:val="none" w:sz="0" w:space="0" w:color="auto"/>
          </w:divBdr>
        </w:div>
        <w:div w:id="626938237">
          <w:marLeft w:val="0"/>
          <w:marRight w:val="0"/>
          <w:marTop w:val="0"/>
          <w:marBottom w:val="0"/>
          <w:divBdr>
            <w:top w:val="none" w:sz="0" w:space="0" w:color="auto"/>
            <w:left w:val="none" w:sz="0" w:space="0" w:color="auto"/>
            <w:bottom w:val="none" w:sz="0" w:space="0" w:color="auto"/>
            <w:right w:val="none" w:sz="0" w:space="0" w:color="auto"/>
          </w:divBdr>
        </w:div>
        <w:div w:id="1449734510">
          <w:marLeft w:val="0"/>
          <w:marRight w:val="0"/>
          <w:marTop w:val="0"/>
          <w:marBottom w:val="0"/>
          <w:divBdr>
            <w:top w:val="none" w:sz="0" w:space="0" w:color="auto"/>
            <w:left w:val="none" w:sz="0" w:space="0" w:color="auto"/>
            <w:bottom w:val="none" w:sz="0" w:space="0" w:color="auto"/>
            <w:right w:val="none" w:sz="0" w:space="0" w:color="auto"/>
          </w:divBdr>
        </w:div>
        <w:div w:id="1381368659">
          <w:marLeft w:val="0"/>
          <w:marRight w:val="0"/>
          <w:marTop w:val="0"/>
          <w:marBottom w:val="0"/>
          <w:divBdr>
            <w:top w:val="none" w:sz="0" w:space="0" w:color="auto"/>
            <w:left w:val="none" w:sz="0" w:space="0" w:color="auto"/>
            <w:bottom w:val="none" w:sz="0" w:space="0" w:color="auto"/>
            <w:right w:val="none" w:sz="0" w:space="0" w:color="auto"/>
          </w:divBdr>
        </w:div>
        <w:div w:id="468135803">
          <w:marLeft w:val="0"/>
          <w:marRight w:val="0"/>
          <w:marTop w:val="0"/>
          <w:marBottom w:val="0"/>
          <w:divBdr>
            <w:top w:val="none" w:sz="0" w:space="0" w:color="auto"/>
            <w:left w:val="none" w:sz="0" w:space="0" w:color="auto"/>
            <w:bottom w:val="none" w:sz="0" w:space="0" w:color="auto"/>
            <w:right w:val="none" w:sz="0" w:space="0" w:color="auto"/>
          </w:divBdr>
        </w:div>
        <w:div w:id="717360245">
          <w:marLeft w:val="0"/>
          <w:marRight w:val="0"/>
          <w:marTop w:val="0"/>
          <w:marBottom w:val="0"/>
          <w:divBdr>
            <w:top w:val="none" w:sz="0" w:space="0" w:color="auto"/>
            <w:left w:val="none" w:sz="0" w:space="0" w:color="auto"/>
            <w:bottom w:val="none" w:sz="0" w:space="0" w:color="auto"/>
            <w:right w:val="none" w:sz="0" w:space="0" w:color="auto"/>
          </w:divBdr>
        </w:div>
        <w:div w:id="2051875402">
          <w:marLeft w:val="0"/>
          <w:marRight w:val="0"/>
          <w:marTop w:val="0"/>
          <w:marBottom w:val="0"/>
          <w:divBdr>
            <w:top w:val="none" w:sz="0" w:space="0" w:color="auto"/>
            <w:left w:val="none" w:sz="0" w:space="0" w:color="auto"/>
            <w:bottom w:val="none" w:sz="0" w:space="0" w:color="auto"/>
            <w:right w:val="none" w:sz="0" w:space="0" w:color="auto"/>
          </w:divBdr>
        </w:div>
        <w:div w:id="42563125">
          <w:marLeft w:val="0"/>
          <w:marRight w:val="0"/>
          <w:marTop w:val="0"/>
          <w:marBottom w:val="0"/>
          <w:divBdr>
            <w:top w:val="none" w:sz="0" w:space="0" w:color="auto"/>
            <w:left w:val="none" w:sz="0" w:space="0" w:color="auto"/>
            <w:bottom w:val="none" w:sz="0" w:space="0" w:color="auto"/>
            <w:right w:val="none" w:sz="0" w:space="0" w:color="auto"/>
          </w:divBdr>
        </w:div>
        <w:div w:id="2082944641">
          <w:marLeft w:val="0"/>
          <w:marRight w:val="0"/>
          <w:marTop w:val="0"/>
          <w:marBottom w:val="0"/>
          <w:divBdr>
            <w:top w:val="none" w:sz="0" w:space="0" w:color="auto"/>
            <w:left w:val="none" w:sz="0" w:space="0" w:color="auto"/>
            <w:bottom w:val="none" w:sz="0" w:space="0" w:color="auto"/>
            <w:right w:val="none" w:sz="0" w:space="0" w:color="auto"/>
          </w:divBdr>
        </w:div>
        <w:div w:id="325326231">
          <w:marLeft w:val="0"/>
          <w:marRight w:val="0"/>
          <w:marTop w:val="0"/>
          <w:marBottom w:val="0"/>
          <w:divBdr>
            <w:top w:val="none" w:sz="0" w:space="0" w:color="auto"/>
            <w:left w:val="none" w:sz="0" w:space="0" w:color="auto"/>
            <w:bottom w:val="none" w:sz="0" w:space="0" w:color="auto"/>
            <w:right w:val="none" w:sz="0" w:space="0" w:color="auto"/>
          </w:divBdr>
        </w:div>
        <w:div w:id="1219630935">
          <w:marLeft w:val="0"/>
          <w:marRight w:val="0"/>
          <w:marTop w:val="0"/>
          <w:marBottom w:val="0"/>
          <w:divBdr>
            <w:top w:val="none" w:sz="0" w:space="0" w:color="auto"/>
            <w:left w:val="none" w:sz="0" w:space="0" w:color="auto"/>
            <w:bottom w:val="none" w:sz="0" w:space="0" w:color="auto"/>
            <w:right w:val="none" w:sz="0" w:space="0" w:color="auto"/>
          </w:divBdr>
        </w:div>
        <w:div w:id="1903448657">
          <w:marLeft w:val="0"/>
          <w:marRight w:val="0"/>
          <w:marTop w:val="0"/>
          <w:marBottom w:val="0"/>
          <w:divBdr>
            <w:top w:val="none" w:sz="0" w:space="0" w:color="auto"/>
            <w:left w:val="none" w:sz="0" w:space="0" w:color="auto"/>
            <w:bottom w:val="none" w:sz="0" w:space="0" w:color="auto"/>
            <w:right w:val="none" w:sz="0" w:space="0" w:color="auto"/>
          </w:divBdr>
        </w:div>
        <w:div w:id="358943246">
          <w:marLeft w:val="0"/>
          <w:marRight w:val="0"/>
          <w:marTop w:val="0"/>
          <w:marBottom w:val="0"/>
          <w:divBdr>
            <w:top w:val="none" w:sz="0" w:space="0" w:color="auto"/>
            <w:left w:val="none" w:sz="0" w:space="0" w:color="auto"/>
            <w:bottom w:val="none" w:sz="0" w:space="0" w:color="auto"/>
            <w:right w:val="none" w:sz="0" w:space="0" w:color="auto"/>
          </w:divBdr>
        </w:div>
        <w:div w:id="1314943163">
          <w:marLeft w:val="0"/>
          <w:marRight w:val="0"/>
          <w:marTop w:val="0"/>
          <w:marBottom w:val="0"/>
          <w:divBdr>
            <w:top w:val="none" w:sz="0" w:space="0" w:color="auto"/>
            <w:left w:val="none" w:sz="0" w:space="0" w:color="auto"/>
            <w:bottom w:val="none" w:sz="0" w:space="0" w:color="auto"/>
            <w:right w:val="none" w:sz="0" w:space="0" w:color="auto"/>
          </w:divBdr>
        </w:div>
        <w:div w:id="1757362499">
          <w:marLeft w:val="0"/>
          <w:marRight w:val="0"/>
          <w:marTop w:val="0"/>
          <w:marBottom w:val="0"/>
          <w:divBdr>
            <w:top w:val="none" w:sz="0" w:space="0" w:color="auto"/>
            <w:left w:val="none" w:sz="0" w:space="0" w:color="auto"/>
            <w:bottom w:val="none" w:sz="0" w:space="0" w:color="auto"/>
            <w:right w:val="none" w:sz="0" w:space="0" w:color="auto"/>
          </w:divBdr>
        </w:div>
        <w:div w:id="1784809491">
          <w:marLeft w:val="0"/>
          <w:marRight w:val="0"/>
          <w:marTop w:val="0"/>
          <w:marBottom w:val="0"/>
          <w:divBdr>
            <w:top w:val="none" w:sz="0" w:space="0" w:color="auto"/>
            <w:left w:val="none" w:sz="0" w:space="0" w:color="auto"/>
            <w:bottom w:val="none" w:sz="0" w:space="0" w:color="auto"/>
            <w:right w:val="none" w:sz="0" w:space="0" w:color="auto"/>
          </w:divBdr>
        </w:div>
      </w:divsChild>
    </w:div>
    <w:div w:id="1192912259">
      <w:bodyDiv w:val="1"/>
      <w:marLeft w:val="0"/>
      <w:marRight w:val="0"/>
      <w:marTop w:val="0"/>
      <w:marBottom w:val="0"/>
      <w:divBdr>
        <w:top w:val="none" w:sz="0" w:space="0" w:color="auto"/>
        <w:left w:val="none" w:sz="0" w:space="0" w:color="auto"/>
        <w:bottom w:val="none" w:sz="0" w:space="0" w:color="auto"/>
        <w:right w:val="none" w:sz="0" w:space="0" w:color="auto"/>
      </w:divBdr>
      <w:divsChild>
        <w:div w:id="1477724752">
          <w:marLeft w:val="0"/>
          <w:marRight w:val="0"/>
          <w:marTop w:val="0"/>
          <w:marBottom w:val="0"/>
          <w:divBdr>
            <w:top w:val="none" w:sz="0" w:space="0" w:color="auto"/>
            <w:left w:val="none" w:sz="0" w:space="0" w:color="auto"/>
            <w:bottom w:val="none" w:sz="0" w:space="0" w:color="auto"/>
            <w:right w:val="none" w:sz="0" w:space="0" w:color="auto"/>
          </w:divBdr>
        </w:div>
        <w:div w:id="270556225">
          <w:marLeft w:val="0"/>
          <w:marRight w:val="0"/>
          <w:marTop w:val="0"/>
          <w:marBottom w:val="0"/>
          <w:divBdr>
            <w:top w:val="none" w:sz="0" w:space="0" w:color="auto"/>
            <w:left w:val="none" w:sz="0" w:space="0" w:color="auto"/>
            <w:bottom w:val="none" w:sz="0" w:space="0" w:color="auto"/>
            <w:right w:val="none" w:sz="0" w:space="0" w:color="auto"/>
          </w:divBdr>
        </w:div>
      </w:divsChild>
    </w:div>
    <w:div w:id="1193808157">
      <w:bodyDiv w:val="1"/>
      <w:marLeft w:val="0"/>
      <w:marRight w:val="0"/>
      <w:marTop w:val="0"/>
      <w:marBottom w:val="0"/>
      <w:divBdr>
        <w:top w:val="none" w:sz="0" w:space="0" w:color="auto"/>
        <w:left w:val="none" w:sz="0" w:space="0" w:color="auto"/>
        <w:bottom w:val="none" w:sz="0" w:space="0" w:color="auto"/>
        <w:right w:val="none" w:sz="0" w:space="0" w:color="auto"/>
      </w:divBdr>
    </w:div>
    <w:div w:id="1241136044">
      <w:bodyDiv w:val="1"/>
      <w:marLeft w:val="0"/>
      <w:marRight w:val="0"/>
      <w:marTop w:val="0"/>
      <w:marBottom w:val="0"/>
      <w:divBdr>
        <w:top w:val="none" w:sz="0" w:space="0" w:color="auto"/>
        <w:left w:val="none" w:sz="0" w:space="0" w:color="auto"/>
        <w:bottom w:val="none" w:sz="0" w:space="0" w:color="auto"/>
        <w:right w:val="none" w:sz="0" w:space="0" w:color="auto"/>
      </w:divBdr>
    </w:div>
    <w:div w:id="1300303972">
      <w:bodyDiv w:val="1"/>
      <w:marLeft w:val="0"/>
      <w:marRight w:val="0"/>
      <w:marTop w:val="0"/>
      <w:marBottom w:val="0"/>
      <w:divBdr>
        <w:top w:val="none" w:sz="0" w:space="0" w:color="auto"/>
        <w:left w:val="none" w:sz="0" w:space="0" w:color="auto"/>
        <w:bottom w:val="none" w:sz="0" w:space="0" w:color="auto"/>
        <w:right w:val="none" w:sz="0" w:space="0" w:color="auto"/>
      </w:divBdr>
    </w:div>
    <w:div w:id="1502698101">
      <w:bodyDiv w:val="1"/>
      <w:marLeft w:val="0"/>
      <w:marRight w:val="0"/>
      <w:marTop w:val="0"/>
      <w:marBottom w:val="0"/>
      <w:divBdr>
        <w:top w:val="none" w:sz="0" w:space="0" w:color="auto"/>
        <w:left w:val="none" w:sz="0" w:space="0" w:color="auto"/>
        <w:bottom w:val="none" w:sz="0" w:space="0" w:color="auto"/>
        <w:right w:val="none" w:sz="0" w:space="0" w:color="auto"/>
      </w:divBdr>
    </w:div>
    <w:div w:id="1540164633">
      <w:bodyDiv w:val="1"/>
      <w:marLeft w:val="0"/>
      <w:marRight w:val="0"/>
      <w:marTop w:val="0"/>
      <w:marBottom w:val="0"/>
      <w:divBdr>
        <w:top w:val="none" w:sz="0" w:space="0" w:color="auto"/>
        <w:left w:val="none" w:sz="0" w:space="0" w:color="auto"/>
        <w:bottom w:val="none" w:sz="0" w:space="0" w:color="auto"/>
        <w:right w:val="none" w:sz="0" w:space="0" w:color="auto"/>
      </w:divBdr>
      <w:divsChild>
        <w:div w:id="1132285211">
          <w:marLeft w:val="0"/>
          <w:marRight w:val="0"/>
          <w:marTop w:val="0"/>
          <w:marBottom w:val="0"/>
          <w:divBdr>
            <w:top w:val="none" w:sz="0" w:space="0" w:color="auto"/>
            <w:left w:val="none" w:sz="0" w:space="0" w:color="auto"/>
            <w:bottom w:val="none" w:sz="0" w:space="0" w:color="auto"/>
            <w:right w:val="none" w:sz="0" w:space="0" w:color="auto"/>
          </w:divBdr>
        </w:div>
        <w:div w:id="417558530">
          <w:marLeft w:val="0"/>
          <w:marRight w:val="0"/>
          <w:marTop w:val="0"/>
          <w:marBottom w:val="0"/>
          <w:divBdr>
            <w:top w:val="none" w:sz="0" w:space="0" w:color="auto"/>
            <w:left w:val="none" w:sz="0" w:space="0" w:color="auto"/>
            <w:bottom w:val="none" w:sz="0" w:space="0" w:color="auto"/>
            <w:right w:val="none" w:sz="0" w:space="0" w:color="auto"/>
          </w:divBdr>
        </w:div>
        <w:div w:id="423108656">
          <w:marLeft w:val="0"/>
          <w:marRight w:val="0"/>
          <w:marTop w:val="0"/>
          <w:marBottom w:val="0"/>
          <w:divBdr>
            <w:top w:val="none" w:sz="0" w:space="0" w:color="auto"/>
            <w:left w:val="none" w:sz="0" w:space="0" w:color="auto"/>
            <w:bottom w:val="none" w:sz="0" w:space="0" w:color="auto"/>
            <w:right w:val="none" w:sz="0" w:space="0" w:color="auto"/>
          </w:divBdr>
        </w:div>
      </w:divsChild>
    </w:div>
    <w:div w:id="1655332279">
      <w:bodyDiv w:val="1"/>
      <w:marLeft w:val="0"/>
      <w:marRight w:val="0"/>
      <w:marTop w:val="0"/>
      <w:marBottom w:val="0"/>
      <w:divBdr>
        <w:top w:val="none" w:sz="0" w:space="0" w:color="auto"/>
        <w:left w:val="none" w:sz="0" w:space="0" w:color="auto"/>
        <w:bottom w:val="none" w:sz="0" w:space="0" w:color="auto"/>
        <w:right w:val="none" w:sz="0" w:space="0" w:color="auto"/>
      </w:divBdr>
    </w:div>
    <w:div w:id="1659502906">
      <w:bodyDiv w:val="1"/>
      <w:marLeft w:val="0"/>
      <w:marRight w:val="0"/>
      <w:marTop w:val="0"/>
      <w:marBottom w:val="0"/>
      <w:divBdr>
        <w:top w:val="none" w:sz="0" w:space="0" w:color="auto"/>
        <w:left w:val="none" w:sz="0" w:space="0" w:color="auto"/>
        <w:bottom w:val="none" w:sz="0" w:space="0" w:color="auto"/>
        <w:right w:val="none" w:sz="0" w:space="0" w:color="auto"/>
      </w:divBdr>
    </w:div>
    <w:div w:id="1659765754">
      <w:bodyDiv w:val="1"/>
      <w:marLeft w:val="0"/>
      <w:marRight w:val="0"/>
      <w:marTop w:val="0"/>
      <w:marBottom w:val="0"/>
      <w:divBdr>
        <w:top w:val="none" w:sz="0" w:space="0" w:color="auto"/>
        <w:left w:val="none" w:sz="0" w:space="0" w:color="auto"/>
        <w:bottom w:val="none" w:sz="0" w:space="0" w:color="auto"/>
        <w:right w:val="none" w:sz="0" w:space="0" w:color="auto"/>
      </w:divBdr>
    </w:div>
    <w:div w:id="1666081756">
      <w:bodyDiv w:val="1"/>
      <w:marLeft w:val="0"/>
      <w:marRight w:val="0"/>
      <w:marTop w:val="0"/>
      <w:marBottom w:val="0"/>
      <w:divBdr>
        <w:top w:val="none" w:sz="0" w:space="0" w:color="auto"/>
        <w:left w:val="none" w:sz="0" w:space="0" w:color="auto"/>
        <w:bottom w:val="none" w:sz="0" w:space="0" w:color="auto"/>
        <w:right w:val="none" w:sz="0" w:space="0" w:color="auto"/>
      </w:divBdr>
    </w:div>
    <w:div w:id="1869104769">
      <w:bodyDiv w:val="1"/>
      <w:marLeft w:val="0"/>
      <w:marRight w:val="0"/>
      <w:marTop w:val="0"/>
      <w:marBottom w:val="0"/>
      <w:divBdr>
        <w:top w:val="none" w:sz="0" w:space="0" w:color="auto"/>
        <w:left w:val="none" w:sz="0" w:space="0" w:color="auto"/>
        <w:bottom w:val="none" w:sz="0" w:space="0" w:color="auto"/>
        <w:right w:val="none" w:sz="0" w:space="0" w:color="auto"/>
      </w:divBdr>
    </w:div>
    <w:div w:id="1922324501">
      <w:bodyDiv w:val="1"/>
      <w:marLeft w:val="0"/>
      <w:marRight w:val="0"/>
      <w:marTop w:val="0"/>
      <w:marBottom w:val="0"/>
      <w:divBdr>
        <w:top w:val="none" w:sz="0" w:space="0" w:color="auto"/>
        <w:left w:val="none" w:sz="0" w:space="0" w:color="auto"/>
        <w:bottom w:val="none" w:sz="0" w:space="0" w:color="auto"/>
        <w:right w:val="none" w:sz="0" w:space="0" w:color="auto"/>
      </w:divBdr>
    </w:div>
    <w:div w:id="1945458984">
      <w:bodyDiv w:val="1"/>
      <w:marLeft w:val="0"/>
      <w:marRight w:val="0"/>
      <w:marTop w:val="0"/>
      <w:marBottom w:val="0"/>
      <w:divBdr>
        <w:top w:val="none" w:sz="0" w:space="0" w:color="auto"/>
        <w:left w:val="none" w:sz="0" w:space="0" w:color="auto"/>
        <w:bottom w:val="none" w:sz="0" w:space="0" w:color="auto"/>
        <w:right w:val="none" w:sz="0" w:space="0" w:color="auto"/>
      </w:divBdr>
    </w:div>
    <w:div w:id="2085831956">
      <w:bodyDiv w:val="1"/>
      <w:marLeft w:val="0"/>
      <w:marRight w:val="0"/>
      <w:marTop w:val="0"/>
      <w:marBottom w:val="0"/>
      <w:divBdr>
        <w:top w:val="none" w:sz="0" w:space="0" w:color="auto"/>
        <w:left w:val="none" w:sz="0" w:space="0" w:color="auto"/>
        <w:bottom w:val="none" w:sz="0" w:space="0" w:color="auto"/>
        <w:right w:val="none" w:sz="0" w:space="0" w:color="auto"/>
      </w:divBdr>
    </w:div>
    <w:div w:id="212638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0536795-3940-42FE-AF63-28BD8B200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431</TotalTime>
  <Pages>8</Pages>
  <Words>13124</Words>
  <Characters>74813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keywords>5.0</cp:keywords>
  <cp:lastModifiedBy>Calum</cp:lastModifiedBy>
  <cp:revision>5</cp:revision>
  <dcterms:created xsi:type="dcterms:W3CDTF">2016-07-11T23:08:00Z</dcterms:created>
  <dcterms:modified xsi:type="dcterms:W3CDTF">2016-07-13T23:53:00Z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