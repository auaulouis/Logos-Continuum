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C73881" w14:textId="77777777" w:rsidR="009300BD" w:rsidRPr="00071784" w:rsidRDefault="009300BD" w:rsidP="009300BD">
      <w:pPr>
        <w:pStyle w:val="Heading1"/>
      </w:pPr>
      <w:r w:rsidRPr="00071784">
        <w:t>Consult Japan CP</w:t>
      </w:r>
    </w:p>
    <w:p w14:paraId="6B2755F4" w14:textId="7D51C20D" w:rsidR="001B4A74" w:rsidRPr="00C331EF" w:rsidRDefault="009300BD" w:rsidP="00C331EF">
      <w:pPr>
        <w:pStyle w:val="Heading2"/>
      </w:pPr>
      <w:r>
        <w:lastRenderedPageBreak/>
        <w:t>Notes</w:t>
      </w:r>
    </w:p>
    <w:p w14:paraId="5CC44058" w14:textId="5B535497" w:rsidR="001B4A74" w:rsidRDefault="001B4A74" w:rsidP="001B4A74">
      <w:pPr>
        <w:pStyle w:val="Heading3"/>
      </w:pPr>
      <w:r>
        <w:lastRenderedPageBreak/>
        <w:t>Neg</w:t>
      </w:r>
    </w:p>
    <w:p w14:paraId="24DEF311" w14:textId="0CD6A256" w:rsidR="001B4A74" w:rsidRDefault="001B4A74" w:rsidP="001B4A74">
      <w:pPr>
        <w:pStyle w:val="Heading4"/>
      </w:pPr>
      <w:r>
        <w:t>1NC</w:t>
      </w:r>
    </w:p>
    <w:p w14:paraId="181F88FA" w14:textId="2C7C371F" w:rsidR="001B4A74" w:rsidRDefault="001B4A74" w:rsidP="001B4A74">
      <w:r>
        <w:t>The scenario is based off of the US-Japan security alliance, and how that directly correlates to US-China cooperation. The US-Japan-China strategic triangle is becoming more i</w:t>
      </w:r>
      <w:r w:rsidR="002706B3">
        <w:t>mportant, especially as the US has r</w:t>
      </w:r>
      <w:r>
        <w:t xml:space="preserve">ebalanced to East Asia. </w:t>
      </w:r>
      <w:r w:rsidR="00343B0D">
        <w:t xml:space="preserve">The US wants to maintain its power and access to East Asia while making sure that it doesn’t do too much to anger China and abandon Japan. The thesis of the counterplan is that US unilateral action with China is seen as a zero-sum tradeoff with Japan. When the US makes major policy decisions with China without consulting Japan, this creates a feeling of abandonment within the Japanese government. This becomes problematic in the East China Sea, as the US is the main deterrent </w:t>
      </w:r>
      <w:r w:rsidR="006011D1">
        <w:t xml:space="preserve">of Chinese aggression over the Diayou/Senkaku Island conflict. When Japan feels that the US has abandoned it in favor of the Chinese, it forces the hand of Japan’s SDF to increase its presence in the region to prevent Chinese takeover. As military action becomes more prominent in the region, it leads to accidents and miscalculation. The US is mandated to support the Japanese in this context, and Obama has pledged to help in case of armed conflict. </w:t>
      </w:r>
      <w:r w:rsidR="004A4DFB">
        <w:t xml:space="preserve">The 1NC gets to a US-China war with escalatory claims from the Jash card. </w:t>
      </w:r>
    </w:p>
    <w:p w14:paraId="79554D14" w14:textId="7D424BE0" w:rsidR="006011D1" w:rsidRDefault="006011D1" w:rsidP="006011D1">
      <w:pPr>
        <w:pStyle w:val="Heading4"/>
      </w:pPr>
      <w:r>
        <w:t>2NC/1NR</w:t>
      </w:r>
    </w:p>
    <w:p w14:paraId="587AE223" w14:textId="7DEA6779" w:rsidR="006011D1" w:rsidRDefault="00616C83" w:rsidP="006011D1">
      <w:r>
        <w:t xml:space="preserve">• </w:t>
      </w:r>
      <w:r w:rsidR="00BD68E3">
        <w:t xml:space="preserve">Consultation solvency–– these are more cards that can be applied to specific scenarios or just to answer other possible 2AC solvency deficit arguments. The Tanaka card at the top is a great card and I highly recommend it for the block, maybe even in the 1NC to replace the Yongtao card. </w:t>
      </w:r>
    </w:p>
    <w:p w14:paraId="24907C3A" w14:textId="22CD7C13" w:rsidR="00BD68E3" w:rsidRDefault="00BD68E3" w:rsidP="006011D1">
      <w:r>
        <w:t>• Japan says yes–– this is only fleshed out for the affs we’ve had at Wake, but looking at the cards can help give you an idea of what to cut for specific affs. Japan is more likely to say yes to policies that weaken China’s military posture, but evidence can probably be found for a large number of affs on this topic. Japan says no will probably be in every 2AC, so make sure to be ready for it.</w:t>
      </w:r>
    </w:p>
    <w:p w14:paraId="047F4D84" w14:textId="60942F5F" w:rsidR="00BD68E3" w:rsidRDefault="00BD68E3" w:rsidP="006011D1">
      <w:r>
        <w:t xml:space="preserve">• Internal links–– this is more links to the internal net benefit, citing how different types of actions will leave Japan with a feeling of abandonment. You may want to cut more specific evidence on this question as well, but the file has generic types of actions causing a rift in relations. </w:t>
      </w:r>
    </w:p>
    <w:p w14:paraId="2FEA36B0" w14:textId="152F440A" w:rsidR="00BD68E3" w:rsidRDefault="00BD68E3" w:rsidP="006011D1">
      <w:r>
        <w:t xml:space="preserve">• Impact–– there are tons of East China Sea miscalc and escalation cards in the file, but remember to keep updating them as the year goes on.  </w:t>
      </w:r>
      <w:r w:rsidR="008057B6">
        <w:t>Find which cards you think work best and roll with them. Something to note, I didn’t include any US-China war goes nuclear or turns ____ impact cards in this file. This is highly recommended and probably necessary to win this debate. You should have these cards somewhere and if you don’t you can probably cut them. The hard part of the US-China debate is finding a scenario to escalate, but the East China Sea is great on this question. Hit them with some great nuke war warrants and you’l be on your way to the ballot.</w:t>
      </w:r>
    </w:p>
    <w:p w14:paraId="7365D78B" w14:textId="20D55C86" w:rsidR="006011D1" w:rsidRDefault="006011D1" w:rsidP="006011D1">
      <w:pPr>
        <w:pStyle w:val="Heading4"/>
      </w:pPr>
      <w:r>
        <w:lastRenderedPageBreak/>
        <w:t>Things to update throughout the year</w:t>
      </w:r>
    </w:p>
    <w:p w14:paraId="78ACCC37" w14:textId="77777777" w:rsidR="00616C83" w:rsidRDefault="00616C83" w:rsidP="00616C83">
      <w:r>
        <w:t xml:space="preserve">• Write blocks–– this file is only cards, but if you plan on using this throughout the year it’ll be helpful to have overview/perm/theory blocks pre-written and ready to go and be adapted to each debate you have. This will help you have time to prep which cards you want to read. Also for the overview, I’d look for US-China war turns _____ impact cards, because that can be helpful in winning the debate. </w:t>
      </w:r>
    </w:p>
    <w:p w14:paraId="12B226A2" w14:textId="77777777" w:rsidR="00616C83" w:rsidRDefault="00616C83" w:rsidP="00616C83">
      <w:r>
        <w:t>• Japan says yes–– as more affs are written on the topic, expand your search for cooperation and consultation necessary for each type of action. Good aff teams will have specific evidence for their aff, and you should too</w:t>
      </w:r>
    </w:p>
    <w:p w14:paraId="156D9B24" w14:textId="26A55E19" w:rsidR="00616C83" w:rsidRDefault="00616C83" w:rsidP="00616C83">
      <w:r>
        <w:t>• Miscalc cards–– The East China Sea is a very dynamic scenario and it continually changes. New evidence is being written often, so having impact cards from recent times is something that can really help you win the debate. It</w:t>
      </w:r>
      <w:r w:rsidR="005021A6">
        <w:t>’</w:t>
      </w:r>
      <w:r>
        <w:t xml:space="preserve">s likely that </w:t>
      </w:r>
      <w:r w:rsidR="005021A6">
        <w:t>more accidents will happen in the near future, and cutting evidence about how that’s changing tensions will be great.</w:t>
      </w:r>
    </w:p>
    <w:p w14:paraId="1B3BCA20" w14:textId="44C6DAB6" w:rsidR="00945457" w:rsidRPr="00616C83" w:rsidRDefault="00945457" w:rsidP="00616C83">
      <w:r>
        <w:t xml:space="preserve">• Assurances–– I found a few cards on how the Us abandoning Japan causes a question of US commitment to its allies in the region. This would be similar to the South Korea assurances DA Wake put out. Instead, Japan and other US allies around Asia would proliferate and become more aggressive in the face of conflict, especially after perceiving a lack of US deterrence. This Asia instability makes miscalc and accidents likely, and the amount of nukes in the region would make a scenario for nuclear war extremely likely. </w:t>
      </w:r>
      <w:bookmarkStart w:id="0" w:name="_GoBack"/>
      <w:bookmarkEnd w:id="0"/>
    </w:p>
    <w:p w14:paraId="4C72632B" w14:textId="26E11B3E" w:rsidR="001B4A74" w:rsidRDefault="001B4A74" w:rsidP="001B4A74">
      <w:pPr>
        <w:pStyle w:val="Heading3"/>
      </w:pPr>
      <w:r>
        <w:lastRenderedPageBreak/>
        <w:t>Aff</w:t>
      </w:r>
    </w:p>
    <w:p w14:paraId="6C14D587" w14:textId="765083E4" w:rsidR="001B4A74" w:rsidRDefault="001B4A74" w:rsidP="001B4A74">
      <w:pPr>
        <w:pStyle w:val="Heading4"/>
      </w:pPr>
      <w:r>
        <w:t>2AC/1AR</w:t>
      </w:r>
    </w:p>
    <w:p w14:paraId="12E137C4" w14:textId="45DEC4CA" w:rsidR="001B4A74" w:rsidRDefault="001B4A74" w:rsidP="001B4A74">
      <w:r>
        <w:t>A few places you’re going to want to hammer at to win this debate</w:t>
      </w:r>
    </w:p>
    <w:p w14:paraId="57F3FA86" w14:textId="2D580CDB" w:rsidR="001B4A74" w:rsidRDefault="001B4A74" w:rsidP="001B4A74">
      <w:r>
        <w:t>• Japan/China says no––</w:t>
      </w:r>
      <w:r w:rsidR="006011D1">
        <w:t xml:space="preserve"> </w:t>
      </w:r>
      <w:r>
        <w:t xml:space="preserve">the counterplan competes off of uncertainty, and you can use this to your advantage to weigh the risk of affirmative solvency against the CP. Any solvency deficit for the 1AC is also something that hurts the CP solvency, so it will likely be easy to win aff solvency in this debate. Japan is concerned about a stronger and more powerful China, </w:t>
      </w:r>
      <w:r w:rsidR="00FB5831">
        <w:t xml:space="preserve">and affs that make deals to help China’s military are pretty likely to be rejected by Japan. Also, China sees the US rebalance to Asia as a way to contain its rise, and a stronger US-Japan security alliance </w:t>
      </w:r>
      <w:r w:rsidR="002706B3">
        <w:t xml:space="preserve">might mean a harder attempt between the two countries to “hedge” against China’s rise. </w:t>
      </w:r>
    </w:p>
    <w:p w14:paraId="2576E9C4" w14:textId="17EC0C0A" w:rsidR="00F34308" w:rsidRDefault="00F34308" w:rsidP="001B4A74">
      <w:r>
        <w:t>• Impact defense––</w:t>
      </w:r>
      <w:r w:rsidR="006011D1">
        <w:t xml:space="preserve"> </w:t>
      </w:r>
      <w:r w:rsidR="00E75F0F">
        <w:t xml:space="preserve">while the internal link is a specific scenario, it escalates to a US-China nuclear war. Cranking out both East China Sea defense and US-China war will be pretty devastating for the block to have to answer. Lots of turns case analysis will be </w:t>
      </w:r>
      <w:r w:rsidR="00705D1E">
        <w:t xml:space="preserve">available under the US-China war umbrella, so make sure to be ready to answer </w:t>
      </w:r>
      <w:r w:rsidR="00A71CEB">
        <w:t xml:space="preserve">carded &amp; analytic analysis in the 1AR. </w:t>
      </w:r>
    </w:p>
    <w:p w14:paraId="126E27DF" w14:textId="7CE21B04" w:rsidR="00F34308" w:rsidRDefault="00F34308" w:rsidP="001B4A74">
      <w:r>
        <w:t>• Permutations––</w:t>
      </w:r>
      <w:r w:rsidR="006011D1">
        <w:t xml:space="preserve"> </w:t>
      </w:r>
      <w:r w:rsidR="00BD68E3">
        <w:t>make sure to make perm do both, perm do the CP in the world where Japan says yes (ends up as the plan), and possibly a few creative intrinsic perms. The CP text was built to offer functional competition, so you’ll probably want to flesh out your perm texts so you can demonstrate how the plan and CP aren’t textually competitive.</w:t>
      </w:r>
    </w:p>
    <w:p w14:paraId="3737769C" w14:textId="09C878A8" w:rsidR="00F34308" w:rsidRDefault="00F34308" w:rsidP="001B4A74">
      <w:r>
        <w:t>• Turns––</w:t>
      </w:r>
      <w:r w:rsidR="006011D1">
        <w:t xml:space="preserve"> </w:t>
      </w:r>
      <w:r w:rsidR="00D0799F">
        <w:t xml:space="preserve">the turns probably need a few more cards, but they can be helpful on attacking the thesis of the counterplan. This is the best way to get offense on it, and it’ll be the best method of winning the debate if you’re behind on the perm and theory. It’s based off of a stronger Japanese military, which will arguably happen if the US continues to influence its foreign policy decisions.  This makes China more likely to counterbalance and could lead to the proliferation of nuclear weapons. </w:t>
      </w:r>
    </w:p>
    <w:p w14:paraId="344B4C6F" w14:textId="32F51275" w:rsidR="006011D1" w:rsidRDefault="006011D1" w:rsidP="001B4A74">
      <w:r>
        <w:t xml:space="preserve">• Theory–– </w:t>
      </w:r>
      <w:r w:rsidR="006D6A7C">
        <w:t>consult CP theory is definitely something you’ll want to have in every 2AC against these types of counterplans. I believe there are a few cards written by debaters about why consultation CPs are bad for debate, but a theory shell without evidence works just as well.</w:t>
      </w:r>
      <w:r w:rsidR="00BD68E3">
        <w:t xml:space="preserve"> If you want to be more generic, process CP theory is another option and there’s also theory about delay counterplans. </w:t>
      </w:r>
      <w:r w:rsidR="008057B6">
        <w:t>This counterplan can also be a good example of in-round abuse for conditionality.</w:t>
      </w:r>
    </w:p>
    <w:p w14:paraId="6340F613" w14:textId="32A8B208" w:rsidR="006607D0" w:rsidRDefault="006607D0" w:rsidP="006607D0">
      <w:pPr>
        <w:pStyle w:val="Heading4"/>
      </w:pPr>
      <w:r>
        <w:t>Things to update throughout the year</w:t>
      </w:r>
    </w:p>
    <w:p w14:paraId="79F5BD28" w14:textId="77777777" w:rsidR="006607D0" w:rsidRDefault="006607D0" w:rsidP="006607D0">
      <w:r>
        <w:t>• Uniqueness of the scenario–– it’s possible that the conflict is either de-escalated or resolved within the next few months, and that would take out the net benefit to the counterplan</w:t>
      </w:r>
    </w:p>
    <w:p w14:paraId="6784F4FE" w14:textId="0738D87D" w:rsidR="00006E06" w:rsidRDefault="006607D0" w:rsidP="00006E06">
      <w:r>
        <w:t>• Say no cards–– based on who the new president is, it’s possible the Abe administration will refuse to cooperate with a potential nominee (cough cough Trump).  Also, you’re going to want to cut Japan says no evidence to your specific aff</w:t>
      </w:r>
    </w:p>
    <w:p w14:paraId="2AD5E158" w14:textId="77777777" w:rsidR="00E75F0F" w:rsidRPr="00E75F0F" w:rsidRDefault="00E75F0F" w:rsidP="00006E06"/>
    <w:p w14:paraId="22F55E0F" w14:textId="443D3AE8" w:rsidR="00006E06" w:rsidRDefault="004C02C9" w:rsidP="00006E06">
      <w:pPr>
        <w:rPr>
          <w:b/>
          <w:sz w:val="26"/>
          <w:szCs w:val="26"/>
        </w:rPr>
      </w:pPr>
      <w:r>
        <w:rPr>
          <w:b/>
          <w:sz w:val="26"/>
          <w:szCs w:val="26"/>
        </w:rPr>
        <w:lastRenderedPageBreak/>
        <w:t>Good luck y’all, and Go Deacs!</w:t>
      </w:r>
    </w:p>
    <w:p w14:paraId="1EBBEE95" w14:textId="09E0B8BE" w:rsidR="00006E06" w:rsidRDefault="00006E06" w:rsidP="00006E06">
      <w:pPr>
        <w:rPr>
          <w:b/>
          <w:sz w:val="26"/>
          <w:szCs w:val="26"/>
        </w:rPr>
      </w:pPr>
      <w:r>
        <w:rPr>
          <w:b/>
          <w:sz w:val="26"/>
          <w:szCs w:val="26"/>
        </w:rPr>
        <w:t>~</w:t>
      </w:r>
      <w:r w:rsidR="001B4A74">
        <w:rPr>
          <w:b/>
          <w:sz w:val="26"/>
          <w:szCs w:val="26"/>
        </w:rPr>
        <w:t xml:space="preserve"> </w:t>
      </w:r>
      <w:r>
        <w:rPr>
          <w:b/>
          <w:sz w:val="26"/>
          <w:szCs w:val="26"/>
        </w:rPr>
        <w:t>Brian Bosem</w:t>
      </w:r>
    </w:p>
    <w:p w14:paraId="7C09A5ED" w14:textId="30FE085F" w:rsidR="002706B3" w:rsidRDefault="00006E06" w:rsidP="00006E06">
      <w:pPr>
        <w:rPr>
          <w:b/>
          <w:sz w:val="26"/>
          <w:szCs w:val="26"/>
        </w:rPr>
      </w:pPr>
      <w:r>
        <w:rPr>
          <w:b/>
          <w:sz w:val="26"/>
          <w:szCs w:val="26"/>
        </w:rPr>
        <w:t xml:space="preserve">  </w:t>
      </w:r>
      <w:r w:rsidR="001B4A74">
        <w:rPr>
          <w:b/>
          <w:sz w:val="26"/>
          <w:szCs w:val="26"/>
        </w:rPr>
        <w:t xml:space="preserve"> </w:t>
      </w:r>
      <w:r w:rsidR="002706B3">
        <w:rPr>
          <w:b/>
          <w:sz w:val="26"/>
          <w:szCs w:val="26"/>
        </w:rPr>
        <w:t>Cypress Bay High School</w:t>
      </w:r>
    </w:p>
    <w:p w14:paraId="1CBE0E63" w14:textId="4D2F773C" w:rsidR="00006E06" w:rsidRPr="00006E06" w:rsidRDefault="002706B3" w:rsidP="00006E06">
      <w:pPr>
        <w:rPr>
          <w:b/>
          <w:sz w:val="26"/>
          <w:szCs w:val="26"/>
        </w:rPr>
      </w:pPr>
      <w:r>
        <w:rPr>
          <w:b/>
          <w:sz w:val="26"/>
          <w:szCs w:val="26"/>
        </w:rPr>
        <w:t xml:space="preserve">   </w:t>
      </w:r>
      <w:r w:rsidR="00FB5831">
        <w:rPr>
          <w:b/>
          <w:sz w:val="26"/>
          <w:szCs w:val="26"/>
        </w:rPr>
        <w:t xml:space="preserve">Wake Forest </w:t>
      </w:r>
      <w:r w:rsidR="00006E06">
        <w:rPr>
          <w:b/>
          <w:sz w:val="26"/>
          <w:szCs w:val="26"/>
        </w:rPr>
        <w:t>RKS Seniors 2016</w:t>
      </w:r>
    </w:p>
    <w:p w14:paraId="1F13D439" w14:textId="77777777" w:rsidR="009300BD" w:rsidRPr="00071784" w:rsidRDefault="009300BD" w:rsidP="009300BD">
      <w:pPr>
        <w:pStyle w:val="Heading2"/>
      </w:pPr>
      <w:r w:rsidRPr="00071784">
        <w:lastRenderedPageBreak/>
        <w:t>1NC</w:t>
      </w:r>
    </w:p>
    <w:p w14:paraId="56C15729" w14:textId="03D10963" w:rsidR="009300BD" w:rsidRPr="00071784" w:rsidRDefault="009300BD" w:rsidP="009300BD">
      <w:pPr>
        <w:pStyle w:val="Heading4"/>
      </w:pPr>
      <w:r w:rsidRPr="00071784">
        <w:t xml:space="preserve">CP Text: </w:t>
      </w:r>
      <w:r>
        <w:t xml:space="preserve">The United States federal government should enter into binding consultation with the government of Japan and consistently advocate that [plan] </w:t>
      </w:r>
    </w:p>
    <w:p w14:paraId="5239B289" w14:textId="77777777" w:rsidR="009300BD" w:rsidRPr="00071784" w:rsidRDefault="009300BD" w:rsidP="009300BD">
      <w:pPr>
        <w:pStyle w:val="Heading4"/>
      </w:pPr>
      <w:r w:rsidRPr="00071784">
        <w:t xml:space="preserve">1. Consultation with Japan </w:t>
      </w:r>
      <w:r>
        <w:t>is key to maintain the US-Japan security alliance and stable relations</w:t>
      </w:r>
    </w:p>
    <w:p w14:paraId="0A83082A" w14:textId="77777777" w:rsidR="009300BD" w:rsidRPr="00071784" w:rsidRDefault="009300BD" w:rsidP="009300BD">
      <w:pPr>
        <w:rPr>
          <w:sz w:val="16"/>
          <w:szCs w:val="16"/>
        </w:rPr>
      </w:pPr>
      <w:r w:rsidRPr="00071784">
        <w:rPr>
          <w:rStyle w:val="Style13ptBold"/>
        </w:rPr>
        <w:t xml:space="preserve">Yongtao 10 </w:t>
      </w:r>
      <w:r w:rsidRPr="00071784">
        <w:rPr>
          <w:sz w:val="16"/>
          <w:szCs w:val="16"/>
        </w:rPr>
        <w:t>(Gui Yongtao is associate professor in international relations at Peking University, Getting the triangle straight : managing China-Japan-US relations, Northeast Asia’s Evolving Security Architecture, Japan Center for International Exchange, 2010 pg. 87-89, DS740.5.J3 G37 2010)</w:t>
      </w:r>
    </w:p>
    <w:p w14:paraId="5FDCF74B" w14:textId="77777777" w:rsidR="009300BD" w:rsidRPr="00071784" w:rsidRDefault="009300BD" w:rsidP="009300BD">
      <w:pPr>
        <w:rPr>
          <w:sz w:val="14"/>
        </w:rPr>
      </w:pPr>
      <w:r w:rsidRPr="00071784">
        <w:rPr>
          <w:rStyle w:val="StyleUnderline"/>
          <w:highlight w:val="cyan"/>
        </w:rPr>
        <w:t>The security architecture in Northeast Asia may evolve to include</w:t>
      </w:r>
      <w:r w:rsidRPr="00071784">
        <w:rPr>
          <w:sz w:val="14"/>
        </w:rPr>
        <w:t xml:space="preserve"> three types of security arrangement–-</w:t>
      </w:r>
      <w:r w:rsidRPr="00071784">
        <w:rPr>
          <w:rStyle w:val="StyleUnderline"/>
        </w:rPr>
        <w:t xml:space="preserve">bilateralism, </w:t>
      </w:r>
      <w:r w:rsidRPr="00071784">
        <w:rPr>
          <w:rStyle w:val="StyleUnderline"/>
          <w:highlight w:val="cyan"/>
        </w:rPr>
        <w:t>trilateralism</w:t>
      </w:r>
      <w:r w:rsidRPr="00071784">
        <w:rPr>
          <w:rStyle w:val="StyleUnderline"/>
        </w:rPr>
        <w:t xml:space="preserve">, and multi- lateralism. </w:t>
      </w:r>
      <w:r w:rsidRPr="00071784">
        <w:rPr>
          <w:rStyle w:val="StyleUnderline"/>
          <w:highlight w:val="cyan"/>
        </w:rPr>
        <w:t>Bilateralism is likely to remain</w:t>
      </w:r>
      <w:r w:rsidRPr="00071784">
        <w:rPr>
          <w:rStyle w:val="StyleUnderline"/>
        </w:rPr>
        <w:t xml:space="preserve"> the point of departure </w:t>
      </w:r>
      <w:r w:rsidRPr="00071784">
        <w:rPr>
          <w:rStyle w:val="StyleUnderline"/>
          <w:highlight w:val="cyan"/>
        </w:rPr>
        <w:t>for security cooperation;</w:t>
      </w:r>
      <w:r w:rsidRPr="00071784">
        <w:rPr>
          <w:rStyle w:val="StyleUnderline"/>
        </w:rPr>
        <w:t xml:space="preserve"> trilateralism is a goal to be pursued in the near and medium-term future; and multilateralism should</w:t>
      </w:r>
      <w:r w:rsidRPr="00071784">
        <w:rPr>
          <w:sz w:val="14"/>
        </w:rPr>
        <w:t xml:space="preserve">, in the long run, </w:t>
      </w:r>
      <w:r w:rsidRPr="00071784">
        <w:rPr>
          <w:rStyle w:val="StyleUnderline"/>
        </w:rPr>
        <w:t>lay the foundation for a new security architecture.</w:t>
      </w:r>
      <w:r w:rsidRPr="00071784">
        <w:rPr>
          <w:sz w:val="14"/>
        </w:rPr>
        <w:t xml:space="preserve"> It is the problems facing the countries in the region-not the power distribution among them-that require such a multilayered, parallel evolution of regional security frameworks. In a post-Cold War and post-9/11 era, security threats may come not from any particular country but from problems on which countries lack communication and coordination. </w:t>
      </w:r>
      <w:r w:rsidRPr="00071784">
        <w:rPr>
          <w:rStyle w:val="StyleUnderline"/>
        </w:rPr>
        <w:t xml:space="preserve">Both </w:t>
      </w:r>
      <w:r w:rsidRPr="00071784">
        <w:rPr>
          <w:rStyle w:val="StyleUnderline"/>
          <w:highlight w:val="cyan"/>
        </w:rPr>
        <w:t>the U</w:t>
      </w:r>
      <w:r w:rsidRPr="00071784">
        <w:rPr>
          <w:rStyle w:val="StyleUnderline"/>
        </w:rPr>
        <w:t xml:space="preserve">nited </w:t>
      </w:r>
      <w:r w:rsidRPr="00071784">
        <w:rPr>
          <w:rStyle w:val="StyleUnderline"/>
          <w:highlight w:val="cyan"/>
        </w:rPr>
        <w:t>S</w:t>
      </w:r>
      <w:r w:rsidRPr="00071784">
        <w:rPr>
          <w:rStyle w:val="StyleUnderline"/>
        </w:rPr>
        <w:t xml:space="preserve">tates </w:t>
      </w:r>
      <w:r w:rsidRPr="00071784">
        <w:rPr>
          <w:rStyle w:val="StyleUnderline"/>
          <w:highlight w:val="cyan"/>
        </w:rPr>
        <w:t>and Japan have realized</w:t>
      </w:r>
      <w:r w:rsidRPr="00071784">
        <w:rPr>
          <w:rStyle w:val="StyleUnderline"/>
        </w:rPr>
        <w:t xml:space="preserve"> in recent years </w:t>
      </w:r>
      <w:r w:rsidRPr="00071784">
        <w:rPr>
          <w:rStyle w:val="StyleUnderline"/>
          <w:highlight w:val="cyan"/>
        </w:rPr>
        <w:t>that the rise of China is</w:t>
      </w:r>
      <w:r w:rsidRPr="00071784">
        <w:rPr>
          <w:rStyle w:val="StyleUnderline"/>
        </w:rPr>
        <w:t xml:space="preserve"> not necessarily a threat but possibly </w:t>
      </w:r>
      <w:r w:rsidRPr="00071784">
        <w:rPr>
          <w:rStyle w:val="StyleUnderline"/>
          <w:highlight w:val="cyan"/>
        </w:rPr>
        <w:t>an opportunity</w:t>
      </w:r>
      <w:r w:rsidRPr="00071784">
        <w:rPr>
          <w:sz w:val="14"/>
        </w:rPr>
        <w:t xml:space="preserve">. Although </w:t>
      </w:r>
      <w:r w:rsidRPr="00071784">
        <w:rPr>
          <w:rStyle w:val="StyleUnderline"/>
        </w:rPr>
        <w:t>the hedging strategy still denotes some insecurity and wariness on the parts of the United States and Japan in terms of their perceptions of China, the positive course of their recent relations with China demonstrates that there has been significant progress in various types of bilateral coordination</w:t>
      </w:r>
      <w:r w:rsidRPr="00071784">
        <w:rPr>
          <w:sz w:val="14"/>
        </w:rPr>
        <w:t xml:space="preserve">. As mentioned above, the coordination between China and the United States over the Taiwan issue did not challenge the security interests of any party involved. In fact, it benefited all parties. Here, the key to success lies in a problem-driven rather than power-centric approach to security affairs. If emphasis were to be put on power competition with China, the United States and Japan would naturally view Taiwan as a military asset to counterbalance China’s geopolitical influence, which could only be detrimental for their relations with China as well as for stability across the region. </w:t>
      </w:r>
      <w:r w:rsidRPr="00071784">
        <w:rPr>
          <w:rStyle w:val="StyleUnderline"/>
        </w:rPr>
        <w:t xml:space="preserve">It is true that </w:t>
      </w:r>
      <w:r w:rsidRPr="00071784">
        <w:rPr>
          <w:rStyle w:val="StyleUnderline"/>
          <w:highlight w:val="cyan"/>
        </w:rPr>
        <w:t>the US-Japan alliance</w:t>
      </w:r>
      <w:r w:rsidRPr="00071784">
        <w:rPr>
          <w:rStyle w:val="StyleUnderline"/>
        </w:rPr>
        <w:t xml:space="preserve"> still </w:t>
      </w:r>
      <w:r w:rsidRPr="00071784">
        <w:rPr>
          <w:rStyle w:val="StyleUnderline"/>
          <w:highlight w:val="cyan"/>
        </w:rPr>
        <w:t>creates difficulties for China as long as it remains central to the competition aspect of</w:t>
      </w:r>
      <w:r w:rsidRPr="00071784">
        <w:rPr>
          <w:rStyle w:val="StyleUnderline"/>
        </w:rPr>
        <w:t xml:space="preserve"> the </w:t>
      </w:r>
      <w:r w:rsidRPr="00071784">
        <w:rPr>
          <w:rStyle w:val="StyleUnderline"/>
          <w:highlight w:val="cyan"/>
        </w:rPr>
        <w:t>hedging</w:t>
      </w:r>
      <w:r w:rsidRPr="00071784">
        <w:rPr>
          <w:rStyle w:val="StyleUnderline"/>
        </w:rPr>
        <w:t xml:space="preserve"> strategy</w:t>
      </w:r>
      <w:r w:rsidRPr="00071784">
        <w:rPr>
          <w:sz w:val="14"/>
        </w:rPr>
        <w:t xml:space="preserve">. But </w:t>
      </w:r>
      <w:r w:rsidRPr="00071784">
        <w:rPr>
          <w:rStyle w:val="StyleUnderline"/>
        </w:rPr>
        <w:t xml:space="preserve">if stable bilateral relations between China on the one hand and the United States and Japan on the other can be consolidated and further developed, the negative ramifications of the alliance will be limited. </w:t>
      </w:r>
      <w:r w:rsidRPr="00071784">
        <w:rPr>
          <w:sz w:val="14"/>
        </w:rPr>
        <w:t>Recent incidents such as the China-US spat in the South China Sea in March 2009 and the December 2008 China-Japan encounter near the Diaoyu [Senkaku] Islands could serve as justification for the reinforcement of the US-Japan alliance if they are viewed through a power-centric prism. But these events could also be seen as opportunities to develop more effective communication and preventive measures in order to avoid the further escalation of tensions. Admittedly</w:t>
      </w:r>
      <w:r w:rsidRPr="00071784">
        <w:rPr>
          <w:rStyle w:val="StyleUnderline"/>
        </w:rPr>
        <w:t xml:space="preserve">, </w:t>
      </w:r>
      <w:r w:rsidRPr="00071784">
        <w:rPr>
          <w:rStyle w:val="StyleUnderline"/>
          <w:highlight w:val="cyan"/>
        </w:rPr>
        <w:t>the</w:t>
      </w:r>
      <w:r w:rsidRPr="00071784">
        <w:rPr>
          <w:rStyle w:val="StyleUnderline"/>
        </w:rPr>
        <w:t xml:space="preserve"> current </w:t>
      </w:r>
      <w:r w:rsidRPr="00071784">
        <w:rPr>
          <w:rStyle w:val="StyleUnderline"/>
          <w:highlight w:val="cyan"/>
        </w:rPr>
        <w:t>lack of confidence between China and</w:t>
      </w:r>
      <w:r w:rsidRPr="00071784">
        <w:rPr>
          <w:rStyle w:val="StyleUnderline"/>
        </w:rPr>
        <w:t xml:space="preserve"> both </w:t>
      </w:r>
      <w:r w:rsidRPr="00071784">
        <w:rPr>
          <w:rStyle w:val="StyleUnderline"/>
          <w:highlight w:val="cyan"/>
        </w:rPr>
        <w:t xml:space="preserve">Japan and the United States is reflected in the state of the bilateral military-to-military exchanges and security dialogues </w:t>
      </w:r>
      <w:r w:rsidRPr="004520A7">
        <w:rPr>
          <w:rStyle w:val="StyleUnderline"/>
        </w:rPr>
        <w:t>underway</w:t>
      </w:r>
      <w:r w:rsidRPr="00071784">
        <w:rPr>
          <w:sz w:val="14"/>
        </w:rPr>
        <w:t xml:space="preserve">. But </w:t>
      </w:r>
      <w:r w:rsidRPr="00071784">
        <w:rPr>
          <w:rStyle w:val="StyleUnderline"/>
        </w:rPr>
        <w:t xml:space="preserve">it is for this very reason that </w:t>
      </w:r>
      <w:r w:rsidRPr="00071784">
        <w:rPr>
          <w:rStyle w:val="StyleUnderline"/>
          <w:highlight w:val="cyan"/>
        </w:rPr>
        <w:t xml:space="preserve">confidence-building measures should be pursued through </w:t>
      </w:r>
      <w:r w:rsidRPr="004520A7">
        <w:rPr>
          <w:rStyle w:val="StyleUnderline"/>
        </w:rPr>
        <w:t xml:space="preserve">further </w:t>
      </w:r>
      <w:r w:rsidRPr="00071784">
        <w:rPr>
          <w:rStyle w:val="StyleUnderline"/>
          <w:highlight w:val="cyan"/>
        </w:rPr>
        <w:t>military consultation and cooperation</w:t>
      </w:r>
      <w:r w:rsidRPr="00071784">
        <w:rPr>
          <w:sz w:val="14"/>
        </w:rPr>
        <w:t xml:space="preserve">.45 </w:t>
      </w:r>
      <w:r w:rsidRPr="00071784">
        <w:rPr>
          <w:rStyle w:val="StyleUnderline"/>
          <w:highlight w:val="cyan"/>
        </w:rPr>
        <w:t>Without bilateral coordination, any trilateral</w:t>
      </w:r>
      <w:r w:rsidRPr="00071784">
        <w:rPr>
          <w:rStyle w:val="StyleUnderline"/>
        </w:rPr>
        <w:t xml:space="preserve"> or multilateral </w:t>
      </w:r>
      <w:r w:rsidRPr="00071784">
        <w:rPr>
          <w:rStyle w:val="StyleUnderline"/>
          <w:highlight w:val="cyan"/>
        </w:rPr>
        <w:t>mechanism will be infeasible</w:t>
      </w:r>
      <w:r w:rsidRPr="00071784">
        <w:rPr>
          <w:rStyle w:val="StyleUnderline"/>
        </w:rPr>
        <w:t>. However, bilateral coordination itself can also cause problems because this will inevitably arouse the suspicions of third par- ties. Historically,</w:t>
      </w:r>
      <w:r w:rsidRPr="00071784">
        <w:rPr>
          <w:sz w:val="14"/>
        </w:rPr>
        <w:t xml:space="preserve"> China has been worried about the US-Japan alliance, While </w:t>
      </w:r>
      <w:r w:rsidRPr="00071784">
        <w:rPr>
          <w:rStyle w:val="StyleUnderline"/>
          <w:highlight w:val="cyan"/>
        </w:rPr>
        <w:t>Japan has been worried about a US-China strategic partnership. Whenever Washington joins hands With Beijing Without consulting Tokyo, The Japanese people experience a</w:t>
      </w:r>
      <w:r w:rsidRPr="00071784">
        <w:rPr>
          <w:rStyle w:val="StyleUnderline"/>
        </w:rPr>
        <w:t xml:space="preserve"> bitter </w:t>
      </w:r>
      <w:r w:rsidRPr="00071784">
        <w:rPr>
          <w:rStyle w:val="StyleUnderline"/>
          <w:highlight w:val="cyan"/>
        </w:rPr>
        <w:t>sense of being “bypassed” or</w:t>
      </w:r>
      <w:r w:rsidRPr="00071784">
        <w:rPr>
          <w:rStyle w:val="StyleUnderline"/>
        </w:rPr>
        <w:t xml:space="preserve"> even </w:t>
      </w:r>
      <w:r w:rsidRPr="00071784">
        <w:rPr>
          <w:rStyle w:val="StyleUnderline"/>
          <w:highlight w:val="cyan"/>
        </w:rPr>
        <w:t>“betrayed” by their American ally</w:t>
      </w:r>
      <w:r w:rsidRPr="00071784">
        <w:rPr>
          <w:sz w:val="14"/>
          <w:highlight w:val="cyan"/>
        </w:rPr>
        <w:t xml:space="preserve">. </w:t>
      </w:r>
      <w:r w:rsidRPr="00071784">
        <w:rPr>
          <w:rStyle w:val="StyleUnderline"/>
          <w:highlight w:val="cyan"/>
        </w:rPr>
        <w:t>The</w:t>
      </w:r>
      <w:r w:rsidRPr="00071784">
        <w:rPr>
          <w:rStyle w:val="StyleUnderline"/>
        </w:rPr>
        <w:t xml:space="preserve"> perceived </w:t>
      </w:r>
      <w:r w:rsidRPr="00071784">
        <w:rPr>
          <w:rStyle w:val="StyleUnderline"/>
          <w:highlight w:val="cyan"/>
        </w:rPr>
        <w:t>rise of China</w:t>
      </w:r>
      <w:r w:rsidRPr="00071784">
        <w:rPr>
          <w:rStyle w:val="StyleUnderline"/>
        </w:rPr>
        <w:t xml:space="preserve">’s standing </w:t>
      </w:r>
      <w:r w:rsidRPr="00071784">
        <w:rPr>
          <w:rStyle w:val="StyleUnderline"/>
          <w:highlight w:val="cyan"/>
        </w:rPr>
        <w:t>in US policy</w:t>
      </w:r>
      <w:r w:rsidRPr="00071784">
        <w:rPr>
          <w:rStyle w:val="StyleUnderline"/>
        </w:rPr>
        <w:t xml:space="preserve"> toward Asia </w:t>
      </w:r>
      <w:r w:rsidRPr="00071784">
        <w:rPr>
          <w:rStyle w:val="StyleUnderline"/>
          <w:highlight w:val="cyan"/>
        </w:rPr>
        <w:t>has</w:t>
      </w:r>
      <w:r w:rsidRPr="00071784">
        <w:rPr>
          <w:rStyle w:val="StyleUnderline"/>
        </w:rPr>
        <w:t xml:space="preserve"> recently </w:t>
      </w:r>
      <w:r w:rsidRPr="00071784">
        <w:rPr>
          <w:rStyle w:val="StyleUnderline"/>
          <w:highlight w:val="cyan"/>
        </w:rPr>
        <w:t>become a serious concern in Japan</w:t>
      </w:r>
      <w:r w:rsidRPr="00071784">
        <w:rPr>
          <w:sz w:val="14"/>
        </w:rPr>
        <w:t xml:space="preserve">, and this drove the Japanese government to lobby strongly for Japan to be the initial stop on Hillary Clinton’s first overseas trip as secretary of state and for Prime Minister Taro A30 to be the first foreign leader hosted by President Barack Obama. </w:t>
      </w:r>
      <w:r w:rsidRPr="00071784">
        <w:rPr>
          <w:rStyle w:val="StyleUnderline"/>
        </w:rPr>
        <w:t xml:space="preserve">Although the message from the US side seems to be that the US-Japan and US-China relationships are not </w:t>
      </w:r>
      <w:r w:rsidRPr="00071784">
        <w:rPr>
          <w:rStyle w:val="StyleUnderline"/>
        </w:rPr>
        <w:lastRenderedPageBreak/>
        <w:t>zero-sum, the Japanese remain uneasy</w:t>
      </w:r>
      <w:r w:rsidRPr="00071784">
        <w:rPr>
          <w:sz w:val="14"/>
        </w:rPr>
        <w:t xml:space="preserve">.46 </w:t>
      </w:r>
      <w:r w:rsidRPr="00071784">
        <w:rPr>
          <w:rStyle w:val="StyleUnderline"/>
          <w:highlight w:val="cyan"/>
        </w:rPr>
        <w:t>It is against this backdrop that Beijing, Washington, and Tokyo should commence a trilateral strategic dialogue to</w:t>
      </w:r>
      <w:r w:rsidRPr="00071784">
        <w:rPr>
          <w:rStyle w:val="StyleUnderline"/>
        </w:rPr>
        <w:t xml:space="preserve"> dispel the skepticism and </w:t>
      </w:r>
      <w:r w:rsidRPr="00071784">
        <w:rPr>
          <w:rStyle w:val="StyleUnderline"/>
          <w:highlight w:val="cyan"/>
        </w:rPr>
        <w:t>reduce the uncertainty among them</w:t>
      </w:r>
      <w:r w:rsidRPr="00071784">
        <w:rPr>
          <w:sz w:val="14"/>
        </w:rPr>
        <w:t>. In fact</w:t>
      </w:r>
      <w:r w:rsidRPr="00071784">
        <w:rPr>
          <w:rStyle w:val="StyleUnderline"/>
        </w:rPr>
        <w:t>, not only are policy analysts in all three countries actively promoting the idea of a trilateral strategic dialogue</w:t>
      </w:r>
      <w:r w:rsidRPr="00071784">
        <w:rPr>
          <w:sz w:val="14"/>
        </w:rPr>
        <w:t xml:space="preserve">, either in the form of meetings among senior officials or summits, </w:t>
      </w:r>
      <w:r w:rsidRPr="00071784">
        <w:rPr>
          <w:rStyle w:val="StyleUnderline"/>
        </w:rPr>
        <w:t>but the three governments are also starting to incorporate this idea into their diplomatic agenda</w:t>
      </w:r>
      <w:r w:rsidRPr="00071784">
        <w:rPr>
          <w:sz w:val="14"/>
        </w:rPr>
        <w:t xml:space="preserve">.47 It is reported that the first official trilateral talks among China, the United States, and Japan were scheduled for Washington DC in late July 2009, but these were later shelved for fear of unnecessarily angering North Korea. The plans were for this trilateral meeting to be chaired by the director general of the Department of Policy Planning from China's Ministry of Foreign Affairs, the director of policy planning US State Department: and the deputy vice-minister for foreign policy from Japan's Ministry of Foreign Affairs. The topics would include the overall Asian situation and global issues such as the financial crisis, climate change, and energy. </w:t>
      </w:r>
    </w:p>
    <w:p w14:paraId="3B07CF63" w14:textId="77777777" w:rsidR="009300BD" w:rsidRDefault="009300BD" w:rsidP="009300BD">
      <w:pPr>
        <w:pStyle w:val="Heading4"/>
      </w:pPr>
      <w:r w:rsidRPr="00071784">
        <w:t>2</w:t>
      </w:r>
      <w:r>
        <w:t>a</w:t>
      </w:r>
      <w:r w:rsidRPr="00071784">
        <w:t>. [specific internal link]</w:t>
      </w:r>
      <w:r>
        <w:t xml:space="preserve"> AND/OR</w:t>
      </w:r>
    </w:p>
    <w:p w14:paraId="35ABEC52" w14:textId="77777777" w:rsidR="009300BD" w:rsidRDefault="009300BD" w:rsidP="009300BD">
      <w:pPr>
        <w:pStyle w:val="Heading4"/>
      </w:pPr>
      <w:r>
        <w:t>2b. Perception of strong US-China bilateralism creates fear of abandonment within Japan, tanks US-Japan relations</w:t>
      </w:r>
    </w:p>
    <w:p w14:paraId="1F95DA16" w14:textId="77777777" w:rsidR="009300BD" w:rsidRDefault="009300BD" w:rsidP="009300BD">
      <w:pPr>
        <w:rPr>
          <w:rStyle w:val="Style13ptBold"/>
        </w:rPr>
      </w:pPr>
      <w:r>
        <w:rPr>
          <w:rStyle w:val="Style13ptBold"/>
        </w:rPr>
        <w:t xml:space="preserve">Zhang 14 </w:t>
      </w:r>
      <w:r w:rsidRPr="00A319C3">
        <w:rPr>
          <w:sz w:val="16"/>
          <w:szCs w:val="16"/>
        </w:rPr>
        <w:t>(Yun Zhang, Professor at Harvard University (2014) Multilateral means for bilateral ends: Japan, regionalism, and China–Japan–US trilateral dynamism, The Pacific Review, 27:1, 5-25, DOI: 10.1080/09512748.2013.788065)</w:t>
      </w:r>
    </w:p>
    <w:p w14:paraId="52DC3EBB" w14:textId="77777777" w:rsidR="009300BD" w:rsidRPr="00071784" w:rsidRDefault="009300BD" w:rsidP="009300BD">
      <w:pPr>
        <w:rPr>
          <w:sz w:val="16"/>
        </w:rPr>
      </w:pPr>
      <w:r w:rsidRPr="00071784">
        <w:rPr>
          <w:rStyle w:val="StyleUnderline"/>
          <w:highlight w:val="cyan"/>
        </w:rPr>
        <w:t>The key trilateral relations of Asia are composed of US–Japan</w:t>
      </w:r>
      <w:r w:rsidRPr="00FB7D83">
        <w:rPr>
          <w:rStyle w:val="StyleUnderline"/>
        </w:rPr>
        <w:t xml:space="preserve"> relations, </w:t>
      </w:r>
      <w:r w:rsidRPr="00071784">
        <w:rPr>
          <w:rStyle w:val="StyleUnderline"/>
          <w:highlight w:val="cyan"/>
        </w:rPr>
        <w:t>US–China</w:t>
      </w:r>
      <w:r w:rsidRPr="00FB7D83">
        <w:rPr>
          <w:rStyle w:val="StyleUnderline"/>
        </w:rPr>
        <w:t xml:space="preserve"> relations, </w:t>
      </w:r>
      <w:r w:rsidRPr="00071784">
        <w:rPr>
          <w:rStyle w:val="StyleUnderline"/>
          <w:highlight w:val="cyan"/>
        </w:rPr>
        <w:t>and Japan–China relations</w:t>
      </w:r>
      <w:r w:rsidRPr="00FB7D83">
        <w:rPr>
          <w:rStyle w:val="StyleUnderline"/>
        </w:rPr>
        <w:t>, all of which have influenced</w:t>
      </w:r>
      <w:r w:rsidRPr="00FB7D83">
        <w:rPr>
          <w:sz w:val="16"/>
        </w:rPr>
        <w:t xml:space="preserve"> the ebbs and flows of </w:t>
      </w:r>
      <w:r w:rsidRPr="00FB7D83">
        <w:rPr>
          <w:rStyle w:val="StyleUnderline"/>
        </w:rPr>
        <w:t xml:space="preserve">Japan’s policies toward regionalism. Among the three sets of relationships, </w:t>
      </w:r>
      <w:r w:rsidRPr="00071784">
        <w:rPr>
          <w:rStyle w:val="StyleUnderline"/>
          <w:highlight w:val="cyan"/>
        </w:rPr>
        <w:t>the US–Japan relationship is critical</w:t>
      </w:r>
      <w:r w:rsidRPr="00FB7D83">
        <w:rPr>
          <w:sz w:val="16"/>
        </w:rPr>
        <w:t>. During the Cold War, t</w:t>
      </w:r>
      <w:r w:rsidRPr="00FB7D83">
        <w:rPr>
          <w:rStyle w:val="StyleUnderline"/>
        </w:rPr>
        <w:t>he ‘Yoshida Doctrine’ defined the US–Japan alliance as the core of Japan’s post war diplomacy, which had secured Japan’s relatively smooth and rapid economic recovery, and its political return to the international community and regional reconciliation</w:t>
      </w:r>
      <w:r w:rsidRPr="00FB7D83">
        <w:rPr>
          <w:sz w:val="16"/>
        </w:rPr>
        <w:t xml:space="preserve"> (Samuels 2003: 204–211; Pemple 2006; Schaller 1982: 392–414; Destler et al. 1976: 10–12; Packard 2010: 92–103). For Japanese diplomacy </w:t>
      </w:r>
      <w:r w:rsidRPr="00FB7D83">
        <w:rPr>
          <w:rStyle w:val="StyleUnderline"/>
        </w:rPr>
        <w:t>during the Cold War, the key question was how to manage the alliance with the US</w:t>
      </w:r>
      <w:r w:rsidRPr="00FB7D83">
        <w:rPr>
          <w:sz w:val="16"/>
        </w:rPr>
        <w:t xml:space="preserve">. Like other alliance management systems, the US–Japan alliance was not free from the ‘alliance dilemma’, namely the fear of entrapment and the fear of abandonment (Snyder 1984: 461–495; Snyder 1997: 180–186). For instance, the Sino–US rapprochement in the early 1970s witnessed the fear of abandonment by the US in the aftermath of ‘the Nixon Shock’, and Japan’s attitude toward the Vietnam War reflected its fear of entrapment in US wars. At the time, Japan was cautiously balancing the two fears in order to maintain the continuation and effectiveness of the alliance in the context of the Cold War. Yet, </w:t>
      </w:r>
      <w:r w:rsidRPr="00FB7D83">
        <w:rPr>
          <w:rStyle w:val="StyleUnderline"/>
        </w:rPr>
        <w:t>Japan worried more about the nightmare of entrapment than of abandonment during the Cold War because the common enemy of the Soviet Union made abandonment by the US relatively unlikely</w:t>
      </w:r>
      <w:r w:rsidRPr="00FB7D83">
        <w:rPr>
          <w:sz w:val="16"/>
        </w:rPr>
        <w:t xml:space="preserve">. The management of the alliance weighed more on how to decrease the fear of entrapment in US wars or disputes in which Japan had little interest. </w:t>
      </w:r>
      <w:r w:rsidRPr="00071784">
        <w:rPr>
          <w:rStyle w:val="StyleUnderline"/>
          <w:highlight w:val="cyan"/>
        </w:rPr>
        <w:t>The collapse of the Cold War forced Japan to address new strategic and security calculations</w:t>
      </w:r>
      <w:r w:rsidRPr="00FB7D83">
        <w:rPr>
          <w:rStyle w:val="StyleUnderline"/>
        </w:rPr>
        <w:t>. One leading Japan expert summarized the new possible threats to Japan as follows</w:t>
      </w:r>
      <w:r w:rsidRPr="00FB7D83">
        <w:rPr>
          <w:sz w:val="16"/>
        </w:rPr>
        <w:t xml:space="preserve">: </w:t>
      </w:r>
      <w:r w:rsidRPr="00FB7D83">
        <w:rPr>
          <w:rStyle w:val="StyleUnderline"/>
        </w:rPr>
        <w:t xml:space="preserve">(1) </w:t>
      </w:r>
      <w:r w:rsidRPr="00071784">
        <w:rPr>
          <w:rStyle w:val="StyleUnderline"/>
          <w:highlight w:val="cyan"/>
        </w:rPr>
        <w:t>a rising China</w:t>
      </w:r>
      <w:r w:rsidRPr="00FB7D83">
        <w:rPr>
          <w:rStyle w:val="StyleUnderline"/>
        </w:rPr>
        <w:t xml:space="preserve">, (2) a miscreant </w:t>
      </w:r>
      <w:r w:rsidRPr="00071784">
        <w:rPr>
          <w:rStyle w:val="StyleUnderline"/>
          <w:highlight w:val="cyan"/>
        </w:rPr>
        <w:t>regime in North Korea</w:t>
      </w:r>
      <w:r w:rsidRPr="00FB7D83">
        <w:rPr>
          <w:rStyle w:val="StyleUnderline"/>
        </w:rPr>
        <w:t xml:space="preserve">, (3) </w:t>
      </w:r>
      <w:r w:rsidRPr="00071784">
        <w:rPr>
          <w:rStyle w:val="StyleUnderline"/>
          <w:highlight w:val="cyan"/>
        </w:rPr>
        <w:t>the possibility of abandonment by the U</w:t>
      </w:r>
      <w:r w:rsidRPr="00FB7D83">
        <w:rPr>
          <w:rStyle w:val="StyleUnderline"/>
        </w:rPr>
        <w:t xml:space="preserve">nited </w:t>
      </w:r>
      <w:r w:rsidRPr="00071784">
        <w:rPr>
          <w:rStyle w:val="StyleUnderline"/>
          <w:highlight w:val="cyan"/>
        </w:rPr>
        <w:t>S</w:t>
      </w:r>
      <w:r w:rsidRPr="00FB7D83">
        <w:rPr>
          <w:rStyle w:val="StyleUnderline"/>
        </w:rPr>
        <w:t>tates, and (4) the relative decline of the Japanese economy</w:t>
      </w:r>
      <w:r w:rsidRPr="00FB7D83">
        <w:rPr>
          <w:sz w:val="16"/>
        </w:rPr>
        <w:t xml:space="preserve"> (Samuels 2007: 4). In this context, Japan had several strategic options to address the new challenges. The first possible option to be a ‘normal country’ would be to enhance Japan’s autonomy and accommodate the above challenges, but, in doing so, might elevate an internal burden and raise suspicions of neighboring countries. To counter these risks, a second option for Japan would have been to fully embrace regionalism, but Tokyo did not have full con- fidence in the effectiveness of its Asian relations. The third option </w:t>
      </w:r>
      <w:r w:rsidRPr="00FB7D83">
        <w:rPr>
          <w:rStyle w:val="StyleUnderline"/>
        </w:rPr>
        <w:t>was an ideal pattern of evenly balancing between the US and Asia but it required careful diplomatic skills to gain the trust from both sides simultaneously</w:t>
      </w:r>
      <w:r w:rsidRPr="00FB7D83">
        <w:rPr>
          <w:sz w:val="16"/>
        </w:rPr>
        <w:t>. The choice of the first or the second option would explicitly mean Japan’s departure from its alliance with the US. The third option risked inviting US suspicions toward Japan’s half-heartedness and possibly abandonment by the US without the guarantee of being accepted by its neighbors in Asia. After some illusions and experiments in the early 1990s (Funabashi 1997</w:t>
      </w:r>
      <w:r w:rsidRPr="00FB7D83">
        <w:rPr>
          <w:rStyle w:val="StyleUnderline"/>
        </w:rPr>
        <w:t xml:space="preserve">), Japan’s strategists decided to maintain its Cold War strategy with the belief of the lowest cost and risk to deal with the post-Cold War challenges. </w:t>
      </w:r>
      <w:r w:rsidRPr="00071784">
        <w:rPr>
          <w:rStyle w:val="StyleUnderline"/>
          <w:highlight w:val="cyan"/>
        </w:rPr>
        <w:t>How to manage the US–Japan alliance remains the core issue for Japan’s diplomacy</w:t>
      </w:r>
      <w:r w:rsidRPr="00FB7D83">
        <w:rPr>
          <w:rStyle w:val="StyleUnderline"/>
        </w:rPr>
        <w:t xml:space="preserve"> even after the Cold War </w:t>
      </w:r>
      <w:r w:rsidRPr="00071784">
        <w:rPr>
          <w:rStyle w:val="StyleUnderline"/>
          <w:highlight w:val="cyan"/>
        </w:rPr>
        <w:t>and the</w:t>
      </w:r>
      <w:r w:rsidRPr="00FB7D83">
        <w:rPr>
          <w:rStyle w:val="StyleUnderline"/>
        </w:rPr>
        <w:t xml:space="preserve"> only </w:t>
      </w:r>
      <w:r w:rsidRPr="00071784">
        <w:rPr>
          <w:rStyle w:val="StyleUnderline"/>
          <w:highlight w:val="cyan"/>
        </w:rPr>
        <w:t xml:space="preserve">difference is </w:t>
      </w:r>
      <w:r w:rsidRPr="00071784">
        <w:rPr>
          <w:rStyle w:val="Emphasis"/>
          <w:highlight w:val="cyan"/>
        </w:rPr>
        <w:t xml:space="preserve">how to manage the fear of abandonment, which is also closely connected with its </w:t>
      </w:r>
      <w:r w:rsidRPr="00071784">
        <w:rPr>
          <w:rStyle w:val="Emphasis"/>
          <w:highlight w:val="cyan"/>
        </w:rPr>
        <w:lastRenderedPageBreak/>
        <w:t>perception of US–China relations</w:t>
      </w:r>
      <w:r w:rsidRPr="00FB7D83">
        <w:rPr>
          <w:sz w:val="16"/>
        </w:rPr>
        <w:t xml:space="preserve">. Japan’s policy and diplomacy toward East Asian regionalism is not free from this basic mentality. Thus, </w:t>
      </w:r>
      <w:r w:rsidRPr="00071784">
        <w:rPr>
          <w:rStyle w:val="StyleUnderline"/>
          <w:highlight w:val="cyan"/>
        </w:rPr>
        <w:t>this paper uses</w:t>
      </w:r>
      <w:r w:rsidRPr="00FB7D83">
        <w:rPr>
          <w:rStyle w:val="StyleUnderline"/>
        </w:rPr>
        <w:t xml:space="preserve"> ‘the fear of abandonment by the US’ and ‘</w:t>
      </w:r>
      <w:r w:rsidRPr="00071784">
        <w:rPr>
          <w:rStyle w:val="StyleUnderline"/>
          <w:highlight w:val="cyan"/>
        </w:rPr>
        <w:t>the fear of US–China nearing at the expense of Japan’ as the benchmarks in measuring Japan’s perspectives toward US–Japan</w:t>
      </w:r>
      <w:r w:rsidRPr="00FB7D83">
        <w:rPr>
          <w:rStyle w:val="StyleUnderline"/>
        </w:rPr>
        <w:t xml:space="preserve"> and US–China </w:t>
      </w:r>
      <w:r w:rsidRPr="00071784">
        <w:rPr>
          <w:rStyle w:val="StyleUnderline"/>
          <w:highlight w:val="cyan"/>
        </w:rPr>
        <w:t>relations</w:t>
      </w:r>
      <w:r w:rsidRPr="00FB7D83">
        <w:rPr>
          <w:rStyle w:val="StyleUnderline"/>
        </w:rPr>
        <w:t xml:space="preserve"> correspondingly</w:t>
      </w:r>
      <w:r w:rsidRPr="00FB7D83">
        <w:rPr>
          <w:sz w:val="16"/>
        </w:rPr>
        <w:t>. At the same time, Japan’s confidence in its regional presence vis-a-vis China is another ` important benchmark, although it is considered of secondarily relevance (see Figure 1).</w:t>
      </w:r>
    </w:p>
    <w:p w14:paraId="665F635F" w14:textId="77777777" w:rsidR="009300BD" w:rsidRDefault="009300BD" w:rsidP="009300BD">
      <w:pPr>
        <w:pStyle w:val="Heading4"/>
      </w:pPr>
      <w:r w:rsidRPr="00071784">
        <w:t xml:space="preserve">3. </w:t>
      </w:r>
      <w:r>
        <w:t>Collapse of US-Japan relations makes East China Sea dispute inevitable, and it goes nuclear</w:t>
      </w:r>
    </w:p>
    <w:p w14:paraId="747432BD" w14:textId="77777777" w:rsidR="009300BD" w:rsidRDefault="009300BD" w:rsidP="009300BD">
      <w:pPr>
        <w:rPr>
          <w:rStyle w:val="Style13ptBold"/>
        </w:rPr>
      </w:pPr>
      <w:r>
        <w:rPr>
          <w:rStyle w:val="Style13ptBold"/>
        </w:rPr>
        <w:t xml:space="preserve">Jash 16 </w:t>
      </w:r>
      <w:r w:rsidRPr="00CE0538">
        <w:rPr>
          <w:sz w:val="16"/>
          <w:szCs w:val="16"/>
        </w:rPr>
        <w:t>(Amrita Jash, Amrita Jash is a Doctoral Candidate in Chinese Studies at the Centre for East Asian Studies, School of International Studies, at Jawaharlal Nehru University in New Delhi, On the Rocks: China-Japan Tensions Deteriorate over Diaoyu/Senkaku, Institute for Security and Development Policy, http://isdp.eu/rocks-china-japan-tensions-deteriorate-diaoyusenkaku/)</w:t>
      </w:r>
    </w:p>
    <w:p w14:paraId="28CB66D6" w14:textId="77777777" w:rsidR="009300BD" w:rsidRPr="00CE0538" w:rsidRDefault="009300BD" w:rsidP="009300BD">
      <w:pPr>
        <w:rPr>
          <w:rStyle w:val="Style13ptBold"/>
          <w:sz w:val="16"/>
        </w:rPr>
      </w:pPr>
      <w:r w:rsidRPr="00CE0538">
        <w:rPr>
          <w:sz w:val="16"/>
        </w:rPr>
        <w:t xml:space="preserve">Escalating Tensions </w:t>
      </w:r>
      <w:r w:rsidRPr="0030263D">
        <w:rPr>
          <w:rStyle w:val="StyleUnderline"/>
          <w:highlight w:val="cyan"/>
        </w:rPr>
        <w:t>Nationalist rhetoric</w:t>
      </w:r>
      <w:r w:rsidRPr="00CE0538">
        <w:rPr>
          <w:rStyle w:val="StyleUnderline"/>
        </w:rPr>
        <w:t xml:space="preserve"> on recovering and defending the sovereignty of the islands </w:t>
      </w:r>
      <w:r w:rsidRPr="0030263D">
        <w:rPr>
          <w:rStyle w:val="StyleUnderline"/>
          <w:highlight w:val="cyan"/>
        </w:rPr>
        <w:t>sharpened in 2012</w:t>
      </w:r>
      <w:r w:rsidRPr="00CE0538">
        <w:rPr>
          <w:rStyle w:val="StyleUnderline"/>
        </w:rPr>
        <w:t xml:space="preserve"> when the Japanese government purchased the islands from their private owner,</w:t>
      </w:r>
      <w:r w:rsidRPr="00CE0538">
        <w:rPr>
          <w:sz w:val="16"/>
        </w:rPr>
        <w:t xml:space="preserve"> which led to severe anti-Japanese resentment in China. </w:t>
      </w:r>
      <w:r w:rsidRPr="0030263D">
        <w:rPr>
          <w:rStyle w:val="StyleUnderline"/>
          <w:highlight w:val="cyan"/>
        </w:rPr>
        <w:t xml:space="preserve">Since then China’s </w:t>
      </w:r>
      <w:r w:rsidRPr="0030263D">
        <w:rPr>
          <w:rStyle w:val="StyleUnderline"/>
        </w:rPr>
        <w:t>behavior</w:t>
      </w:r>
      <w:r w:rsidRPr="00CE0538">
        <w:rPr>
          <w:rStyle w:val="StyleUnderline"/>
        </w:rPr>
        <w:t xml:space="preserve"> in making its </w:t>
      </w:r>
      <w:r w:rsidRPr="0030263D">
        <w:rPr>
          <w:rStyle w:val="StyleUnderline"/>
          <w:highlight w:val="cyan"/>
        </w:rPr>
        <w:t>territorial claims has been combined with a strong military posture</w:t>
      </w:r>
      <w:r w:rsidRPr="00CE0538">
        <w:rPr>
          <w:sz w:val="16"/>
        </w:rPr>
        <w:t xml:space="preserve">—most significantly its unilateral establishment of an Air Defense Identification Zone (ADIZ) in the East China Sea in 2013. Furthermore, </w:t>
      </w:r>
      <w:r w:rsidRPr="00CE0538">
        <w:rPr>
          <w:rStyle w:val="StyleUnderline"/>
        </w:rPr>
        <w:t>it has dispatched regular patrols to the East China Sea, including deploying a frigate equipped with gun turrets in December 2015, as well as dispatching coastguard vessels. In response to China’s actions, Japan has increased its fleet presence in the East China Sea and plans to use Self-Defense Force (SDF) units to drive away “Chinese naval ships” from waters near the islands</w:t>
      </w:r>
      <w:r w:rsidRPr="00CE0538">
        <w:rPr>
          <w:sz w:val="16"/>
        </w:rPr>
        <w:t xml:space="preserve">. Most importantly, </w:t>
      </w:r>
      <w:r w:rsidRPr="00CE0538">
        <w:rPr>
          <w:rStyle w:val="StyleUnderline"/>
        </w:rPr>
        <w:t>Japan has recently switched on a radar station in the East China Sea, giving it a permanent intelligence gathering post close to Taiwan and the disputed islands</w:t>
      </w:r>
      <w:r w:rsidRPr="00CE0538">
        <w:rPr>
          <w:sz w:val="16"/>
        </w:rPr>
        <w:t xml:space="preserve">. Japan has furthermore deployed 12 coastguard vessels with the fleet comprising 1,500-tonne patrol ships and two Shikishima class helicopter carriers, which are newly built, capable of high-speed manoeuvres, and fitted with 20mm guns and water cannons. </w:t>
      </w:r>
      <w:r w:rsidRPr="00CE0538">
        <w:rPr>
          <w:rStyle w:val="StyleUnderline"/>
        </w:rPr>
        <w:t xml:space="preserve">These </w:t>
      </w:r>
      <w:r w:rsidRPr="0030263D">
        <w:rPr>
          <w:rStyle w:val="StyleUnderline"/>
          <w:highlight w:val="cyan"/>
        </w:rPr>
        <w:t>reactive responses on either side have served to escalate tensions as well as raise the prospect of a clash, whether intentional or not</w:t>
      </w:r>
      <w:r w:rsidRPr="00CE0538">
        <w:rPr>
          <w:sz w:val="16"/>
        </w:rPr>
        <w:t xml:space="preserve">. Urgent Need to De-escalate Tensions </w:t>
      </w:r>
      <w:r w:rsidRPr="00CE0538">
        <w:rPr>
          <w:rStyle w:val="StyleUnderline"/>
        </w:rPr>
        <w:t xml:space="preserve">In the light of heightened tensions, </w:t>
      </w:r>
      <w:r w:rsidRPr="0030263D">
        <w:rPr>
          <w:rStyle w:val="StyleUnderline"/>
          <w:highlight w:val="cyan"/>
        </w:rPr>
        <w:t>it is imperative to</w:t>
      </w:r>
      <w:r w:rsidRPr="00CE0538">
        <w:rPr>
          <w:rStyle w:val="StyleUnderline"/>
        </w:rPr>
        <w:t xml:space="preserve"> find a way forward in order to </w:t>
      </w:r>
      <w:r w:rsidRPr="0030263D">
        <w:rPr>
          <w:rStyle w:val="StyleUnderline"/>
          <w:highlight w:val="cyan"/>
        </w:rPr>
        <w:t>prevent any form of inadvertent confrontation</w:t>
      </w:r>
      <w:r w:rsidRPr="00CE0538">
        <w:rPr>
          <w:rStyle w:val="StyleUnderline"/>
        </w:rPr>
        <w:t>.</w:t>
      </w:r>
      <w:r w:rsidRPr="00CE0538">
        <w:rPr>
          <w:sz w:val="16"/>
        </w:rPr>
        <w:t xml:space="preserve"> Here it is important to note </w:t>
      </w:r>
      <w:r w:rsidRPr="00CE0538">
        <w:rPr>
          <w:rStyle w:val="StyleUnderline"/>
        </w:rPr>
        <w:t xml:space="preserve">that </w:t>
      </w:r>
      <w:r w:rsidRPr="0030263D">
        <w:rPr>
          <w:rStyle w:val="StyleUnderline"/>
          <w:highlight w:val="cyan"/>
        </w:rPr>
        <w:t>any military conflict between China and Japan will automatically bring the U</w:t>
      </w:r>
      <w:r w:rsidRPr="00CE0538">
        <w:rPr>
          <w:rStyle w:val="StyleUnderline"/>
        </w:rPr>
        <w:t xml:space="preserve">nited </w:t>
      </w:r>
      <w:r w:rsidRPr="0030263D">
        <w:rPr>
          <w:rStyle w:val="StyleUnderline"/>
          <w:highlight w:val="cyan"/>
        </w:rPr>
        <w:t>S</w:t>
      </w:r>
      <w:r w:rsidRPr="00CE0538">
        <w:rPr>
          <w:rStyle w:val="StyleUnderline"/>
        </w:rPr>
        <w:t xml:space="preserve">tates </w:t>
      </w:r>
      <w:r w:rsidRPr="0030263D">
        <w:rPr>
          <w:rStyle w:val="StyleUnderline"/>
          <w:highlight w:val="cyan"/>
        </w:rPr>
        <w:t>into the picture</w:t>
      </w:r>
      <w:r w:rsidRPr="00CE0538">
        <w:rPr>
          <w:sz w:val="16"/>
        </w:rPr>
        <w:t xml:space="preserve">. For </w:t>
      </w:r>
      <w:r w:rsidRPr="0030263D">
        <w:rPr>
          <w:rStyle w:val="StyleUnderline"/>
          <w:highlight w:val="cyan"/>
        </w:rPr>
        <w:t>the U.S. is bound by</w:t>
      </w:r>
      <w:r w:rsidRPr="00CE0538">
        <w:rPr>
          <w:rStyle w:val="StyleUnderline"/>
        </w:rPr>
        <w:t xml:space="preserve"> a mutual defence </w:t>
      </w:r>
      <w:r w:rsidRPr="0030263D">
        <w:rPr>
          <w:rStyle w:val="StyleUnderline"/>
          <w:highlight w:val="cyan"/>
        </w:rPr>
        <w:t>treaty to protect Japan, which includes even the</w:t>
      </w:r>
      <w:r w:rsidRPr="00CE0538">
        <w:rPr>
          <w:rStyle w:val="StyleUnderline"/>
        </w:rPr>
        <w:t xml:space="preserve"> Dioayu/Senkaku </w:t>
      </w:r>
      <w:r w:rsidRPr="0030263D">
        <w:rPr>
          <w:rStyle w:val="StyleUnderline"/>
          <w:highlight w:val="cyan"/>
        </w:rPr>
        <w:t>islands</w:t>
      </w:r>
      <w:r w:rsidRPr="00CE0538">
        <w:rPr>
          <w:rStyle w:val="StyleUnderline"/>
        </w:rPr>
        <w:t>,</w:t>
      </w:r>
      <w:r w:rsidRPr="00CE0538">
        <w:rPr>
          <w:sz w:val="16"/>
        </w:rPr>
        <w:t xml:space="preserve"> </w:t>
      </w:r>
      <w:r w:rsidRPr="00CE0538">
        <w:rPr>
          <w:rStyle w:val="StyleUnderline"/>
        </w:rPr>
        <w:t>and</w:t>
      </w:r>
      <w:r w:rsidRPr="00CE0538">
        <w:rPr>
          <w:sz w:val="16"/>
        </w:rPr>
        <w:t xml:space="preserve">, moreover, </w:t>
      </w:r>
      <w:r w:rsidRPr="00CE0538">
        <w:rPr>
          <w:rStyle w:val="StyleUnderline"/>
        </w:rPr>
        <w:t>the U.S. maintains several military bases in Japan</w:t>
      </w:r>
      <w:r w:rsidRPr="00CE0538">
        <w:rPr>
          <w:sz w:val="16"/>
        </w:rPr>
        <w:t xml:space="preserve">, such as Okinawa, thus making it de facto a direct party to the conflict. </w:t>
      </w:r>
      <w:r w:rsidRPr="0030263D">
        <w:rPr>
          <w:rStyle w:val="StyleUnderline"/>
          <w:highlight w:val="cyan"/>
        </w:rPr>
        <w:t>The situation requires</w:t>
      </w:r>
      <w:r w:rsidRPr="00CE0538">
        <w:rPr>
          <w:rStyle w:val="StyleUnderline"/>
        </w:rPr>
        <w:t xml:space="preserve"> an immediate </w:t>
      </w:r>
      <w:r w:rsidRPr="0030263D">
        <w:rPr>
          <w:rStyle w:val="StyleUnderline"/>
          <w:highlight w:val="cyan"/>
        </w:rPr>
        <w:t>de-escalation of tensions to maintain peace and stability</w:t>
      </w:r>
      <w:r w:rsidRPr="00CE0538">
        <w:rPr>
          <w:rStyle w:val="StyleUnderline"/>
        </w:rPr>
        <w:t xml:space="preserve"> in the region. Since there is no quick-fix resolution to the dispute and </w:t>
      </w:r>
      <w:r w:rsidRPr="0030263D">
        <w:rPr>
          <w:rStyle w:val="StyleUnderline"/>
          <w:highlight w:val="cyan"/>
        </w:rPr>
        <w:t>the costs of an actual confrontation would be very high</w:t>
      </w:r>
      <w:r w:rsidRPr="00CE0538">
        <w:rPr>
          <w:rStyle w:val="StyleUnderline"/>
        </w:rPr>
        <w:t>, there is a need to implement confidence-building measures (</w:t>
      </w:r>
      <w:r w:rsidRPr="0030263D">
        <w:rPr>
          <w:rStyle w:val="StyleUnderline"/>
          <w:highlight w:val="cyan"/>
        </w:rPr>
        <w:t>CBMs</w:t>
      </w:r>
      <w:r w:rsidRPr="00CE0538">
        <w:rPr>
          <w:sz w:val="16"/>
        </w:rPr>
        <w:t xml:space="preserve">). Accordingly, </w:t>
      </w:r>
      <w:r w:rsidRPr="00CE0538">
        <w:rPr>
          <w:rStyle w:val="StyleUnderline"/>
        </w:rPr>
        <w:t>both China and Japan need to adopt</w:t>
      </w:r>
      <w:r w:rsidRPr="00CE0538">
        <w:rPr>
          <w:sz w:val="16"/>
        </w:rPr>
        <w:t xml:space="preserve"> proactive measures by adopting </w:t>
      </w:r>
      <w:r w:rsidRPr="00CE0538">
        <w:rPr>
          <w:rStyle w:val="StyleUnderline"/>
        </w:rPr>
        <w:t>a more benign posture by exchanging information on patrols and deployment of military vessels</w:t>
      </w:r>
      <w:r w:rsidRPr="00CE0538">
        <w:rPr>
          <w:sz w:val="16"/>
        </w:rPr>
        <w:t>. Second</w:t>
      </w:r>
      <w:r w:rsidRPr="00CE0538">
        <w:rPr>
          <w:rStyle w:val="StyleUnderline"/>
        </w:rPr>
        <w:t xml:space="preserve">, there is a need to engage in greater high-level exchanges between the two countries in order to build confidence and stability. This </w:t>
      </w:r>
      <w:r w:rsidRPr="0030263D">
        <w:rPr>
          <w:rStyle w:val="StyleUnderline"/>
          <w:highlight w:val="cyan"/>
        </w:rPr>
        <w:t>can be done by establishing a</w:t>
      </w:r>
      <w:r w:rsidRPr="00CE0538">
        <w:rPr>
          <w:rStyle w:val="StyleUnderline"/>
        </w:rPr>
        <w:t xml:space="preserve"> regular security </w:t>
      </w:r>
      <w:r w:rsidRPr="0030263D">
        <w:rPr>
          <w:rStyle w:val="StyleUnderline"/>
          <w:highlight w:val="cyan"/>
        </w:rPr>
        <w:t>dialogue</w:t>
      </w:r>
      <w:r w:rsidRPr="00CE0538">
        <w:rPr>
          <w:rStyle w:val="StyleUnderline"/>
        </w:rPr>
        <w:t xml:space="preserve"> mechanism </w:t>
      </w:r>
      <w:r w:rsidRPr="0030263D">
        <w:rPr>
          <w:rStyle w:val="StyleUnderline"/>
          <w:highlight w:val="cyan"/>
        </w:rPr>
        <w:t>to</w:t>
      </w:r>
      <w:r w:rsidRPr="00CE0538">
        <w:rPr>
          <w:rStyle w:val="StyleUnderline"/>
        </w:rPr>
        <w:t xml:space="preserve"> help keep in </w:t>
      </w:r>
      <w:r w:rsidRPr="0030263D">
        <w:rPr>
          <w:rStyle w:val="StyleUnderline"/>
          <w:highlight w:val="cyan"/>
        </w:rPr>
        <w:t>check any escalation of tensions</w:t>
      </w:r>
      <w:r w:rsidRPr="00CE0538">
        <w:rPr>
          <w:rStyle w:val="StyleUnderline"/>
        </w:rPr>
        <w:t xml:space="preserve"> in the East China Sea</w:t>
      </w:r>
      <w:r w:rsidRPr="00CE0538">
        <w:rPr>
          <w:sz w:val="16"/>
        </w:rPr>
        <w:t xml:space="preserve">. In sum, while the dispute in the current context may not be ripe for resolution, </w:t>
      </w:r>
      <w:r w:rsidRPr="00CE0538">
        <w:rPr>
          <w:rStyle w:val="StyleUnderline"/>
        </w:rPr>
        <w:t>CBMs are urgently needed to maintain stability and provide a platform to improve relations</w:t>
      </w:r>
      <w:r w:rsidRPr="00CE0538">
        <w:rPr>
          <w:sz w:val="16"/>
        </w:rPr>
        <w:t>. Given the severe trust deficit between China and Japan, however, even establishing such measures will prove difficult.</w:t>
      </w:r>
    </w:p>
    <w:p w14:paraId="1E34E20E" w14:textId="77777777" w:rsidR="009300BD" w:rsidRPr="00071784" w:rsidRDefault="009300BD" w:rsidP="009300BD">
      <w:pPr>
        <w:pStyle w:val="Heading2"/>
      </w:pPr>
      <w:r w:rsidRPr="00071784">
        <w:lastRenderedPageBreak/>
        <w:t>2NC</w:t>
      </w:r>
    </w:p>
    <w:p w14:paraId="6DD10368" w14:textId="77777777" w:rsidR="009300BD" w:rsidRDefault="009300BD" w:rsidP="009300BD">
      <w:pPr>
        <w:pStyle w:val="Heading3"/>
      </w:pPr>
      <w:r>
        <w:lastRenderedPageBreak/>
        <w:t>Consultation Solvency- General</w:t>
      </w:r>
    </w:p>
    <w:p w14:paraId="067CA233" w14:textId="12FA9D0A" w:rsidR="009300BD" w:rsidRDefault="009300BD" w:rsidP="009300BD">
      <w:pPr>
        <w:pStyle w:val="Heading4"/>
      </w:pPr>
      <w:r>
        <w:t>Binding consultation between the US and Japan are key to maintain the US-Japan security alliance and reassure Japan of US intentions</w:t>
      </w:r>
    </w:p>
    <w:p w14:paraId="766723EA" w14:textId="77777777" w:rsidR="009300BD" w:rsidRPr="00397158" w:rsidRDefault="009300BD" w:rsidP="009300BD">
      <w:pPr>
        <w:rPr>
          <w:rStyle w:val="Style13ptBold"/>
        </w:rPr>
      </w:pPr>
      <w:r>
        <w:rPr>
          <w:rStyle w:val="Style13ptBold"/>
        </w:rPr>
        <w:t>Tanaka 16</w:t>
      </w:r>
      <w:r w:rsidRPr="00397158">
        <w:rPr>
          <w:sz w:val="16"/>
          <w:szCs w:val="16"/>
        </w:rPr>
        <w:t xml:space="preserve"> (Hitoshi, Senior Fellow Chairman, Institute for International Strategy, the Japan Research Institute, Ltd. Visiting Professor, Graduate School of Public Policy, University of Tokyo2-15-2016, "Six Challenges for US–Japan Cooperation in Asia," East Asia Forum, http://www.eastasiaforum.org/2016/02/15/six-challenges-for-us-japan-cooperation-in-asia/)</w:t>
      </w:r>
    </w:p>
    <w:p w14:paraId="24329D18" w14:textId="3613B4EE" w:rsidR="00173A68" w:rsidRDefault="009300BD" w:rsidP="00173A68">
      <w:pPr>
        <w:rPr>
          <w:rStyle w:val="StyleUnderline"/>
        </w:rPr>
      </w:pPr>
      <w:r w:rsidRPr="00397158">
        <w:rPr>
          <w:sz w:val="16"/>
        </w:rPr>
        <w:t xml:space="preserve">In 2016, the regional order in East Asia will continue to be characterised by a sense of instability. </w:t>
      </w:r>
      <w:r w:rsidRPr="0053620F">
        <w:rPr>
          <w:rStyle w:val="StyleUnderline"/>
          <w:highlight w:val="cyan"/>
        </w:rPr>
        <w:t>A key question</w:t>
      </w:r>
      <w:r w:rsidRPr="00397158">
        <w:rPr>
          <w:rStyle w:val="StyleUnderline"/>
        </w:rPr>
        <w:t xml:space="preserve"> as 2016 progresses </w:t>
      </w:r>
      <w:r w:rsidRPr="0053620F">
        <w:rPr>
          <w:rStyle w:val="StyleUnderline"/>
          <w:highlight w:val="cyan"/>
        </w:rPr>
        <w:t>will be: how</w:t>
      </w:r>
      <w:r w:rsidRPr="00397158">
        <w:rPr>
          <w:rStyle w:val="StyleUnderline"/>
        </w:rPr>
        <w:t xml:space="preserve"> best </w:t>
      </w:r>
      <w:r w:rsidRPr="0053620F">
        <w:rPr>
          <w:rStyle w:val="StyleUnderline"/>
          <w:highlight w:val="cyan"/>
        </w:rPr>
        <w:t>to focus US–Japan cooperation to address</w:t>
      </w:r>
      <w:r w:rsidRPr="00397158">
        <w:rPr>
          <w:rStyle w:val="StyleUnderline"/>
        </w:rPr>
        <w:t xml:space="preserve"> both </w:t>
      </w:r>
      <w:r w:rsidRPr="0053620F">
        <w:rPr>
          <w:rStyle w:val="StyleUnderline"/>
          <w:highlight w:val="cyan"/>
        </w:rPr>
        <w:t>the challenges and opportunities that accompany the rise of China</w:t>
      </w:r>
      <w:r w:rsidRPr="00397158">
        <w:rPr>
          <w:sz w:val="16"/>
        </w:rPr>
        <w:t xml:space="preserve">? There are six thorny issues that carry the potential to undermine US–Japan cooperation. </w:t>
      </w:r>
      <w:r w:rsidRPr="0053620F">
        <w:rPr>
          <w:rStyle w:val="StyleUnderline"/>
          <w:highlight w:val="cyan"/>
        </w:rPr>
        <w:t>Close</w:t>
      </w:r>
      <w:r w:rsidRPr="00397158">
        <w:rPr>
          <w:rStyle w:val="StyleUnderline"/>
        </w:rPr>
        <w:t xml:space="preserve">, careful </w:t>
      </w:r>
      <w:r w:rsidRPr="0053620F">
        <w:rPr>
          <w:rStyle w:val="StyleUnderline"/>
          <w:highlight w:val="cyan"/>
        </w:rPr>
        <w:t>US–Japan consultation</w:t>
      </w:r>
      <w:r w:rsidRPr="00397158">
        <w:rPr>
          <w:rStyle w:val="StyleUnderline"/>
        </w:rPr>
        <w:t xml:space="preserve"> and cooperation </w:t>
      </w:r>
      <w:r w:rsidRPr="0053620F">
        <w:rPr>
          <w:rStyle w:val="StyleUnderline"/>
          <w:highlight w:val="cyan"/>
        </w:rPr>
        <w:t>is required to ensure that these issues do not create a wedge</w:t>
      </w:r>
      <w:r w:rsidRPr="00397158">
        <w:rPr>
          <w:rStyle w:val="StyleUnderline"/>
        </w:rPr>
        <w:t xml:space="preserve"> in the alliance.</w:t>
      </w:r>
      <w:r w:rsidRPr="00397158">
        <w:rPr>
          <w:sz w:val="16"/>
        </w:rPr>
        <w:t xml:space="preserve"> The first issue relates to the future of US global leadership. </w:t>
      </w:r>
      <w:r w:rsidRPr="00397158">
        <w:rPr>
          <w:rStyle w:val="StyleUnderline"/>
        </w:rPr>
        <w:t>The world is watching the US presidential election closely for signs of the foreign policy path the next US president will take.</w:t>
      </w:r>
      <w:r w:rsidRPr="00397158">
        <w:rPr>
          <w:sz w:val="16"/>
        </w:rPr>
        <w:t xml:space="preserve"> While it is still a long road to the White House, </w:t>
      </w:r>
      <w:r w:rsidRPr="00397158">
        <w:rPr>
          <w:rStyle w:val="StyleUnderline"/>
        </w:rPr>
        <w:t>the kind of divisive, and at times xenophobic, debate we have seen so far is damaging to the long-term credibility of US global leadership</w:t>
      </w:r>
      <w:r w:rsidRPr="00397158">
        <w:rPr>
          <w:sz w:val="16"/>
        </w:rPr>
        <w:t xml:space="preserve">. Continued US leadership is critical to maintain and strengthen liberal and free-market values as well as the stability and prosperity of East Asia. </w:t>
      </w:r>
      <w:r w:rsidRPr="00397158">
        <w:rPr>
          <w:rStyle w:val="StyleUnderline"/>
        </w:rPr>
        <w:t>The United States, East Asia and the world need a US president with the stomach for strong global leadership based on deep cooperation and consultation with US allies and partners</w:t>
      </w:r>
      <w:r w:rsidRPr="00397158">
        <w:rPr>
          <w:sz w:val="16"/>
        </w:rPr>
        <w:t xml:space="preserve">, rather than one who advocates unilateralist or isolationist thinking. The second is mega-regional trade agreements including the Trans-Pacific Partnership (TPP) deal reached in October 2015. In light of China’s efforts to launch the Asian Infrastructure Investment Bank, roll out the One Belt, One Road initiative and reach a Regional Comprehensive Economic Partnership with the ASEAN+6 nations, the TPP is critical to the future credibility of US regional leadership. The TPP is not simply a vehicle to facilitate increased trade, but a means to shape 21st-century rules for economic governance and to promote and entrench liberal free-market principles in Asia Pacific. Indonesia’s decision in September 2015 to choose China over Japan to build a high-speed train line between Jakarta and Bandung is illustrative of what is at stake. The US$5.5 billion Chinese proposal was attractive given that it required neither financing nor a loan guarantee from the Indonesian government. But many questions remain regarding the transparency of the proposal and the ability of China to meet international standards, including on labour and environmental regulations. It is thus critical that the United States, Japan and the broader international community engage with Chinese-led economic initiatives to help steer China toward a greater embrace of international best practices. The TPP has an open-accession clause to create a clear and transparent process through which other countries — including China, Indonesia and South Korea — can join in the future. The United States and Japan should actively promote the expansion of TPP membership, especially to these countries. Third is the need to demilitarise the South China Sea. The construction of artificial landfill islands by China in the South China Sea has set back efforts to peacefully negotiate a diplomatic resolution to existing territorial disputes. The potential for the future construction on the artificial islands, as well as high-profile attempts by the People’s Liberation Army Navy to enforce no-fly zones, risks further militarising the South China Sea. Further military build-up in the South China Sea will undoubtedly feed regional tensions and increase the risk of accidental conflict. Until a diplomatic resolution can be peacefully negotiated between China and the ASEAN countries, it is vital that all parties be alert to China’s incremental changes. At the same time, </w:t>
      </w:r>
      <w:r w:rsidRPr="00397158">
        <w:rPr>
          <w:rStyle w:val="StyleUnderline"/>
        </w:rPr>
        <w:t>the United States and Japan must coordinate and cooperate to persuade China that freedom of navigation, in what is a vital sea route for international commerce and the energy security of East Asia, is in the shared interest of all.</w:t>
      </w:r>
      <w:r w:rsidRPr="00397158">
        <w:rPr>
          <w:sz w:val="16"/>
        </w:rPr>
        <w:t xml:space="preserve"> The fourth challenge is that of North Korea. On 6 January 2016, North Korea tested a nuclear device for the fourth time — the second under Kim Jong-un’s leadership. This time, the international community must go beyond business-as-usual measures to deal with the North Korean nuclear program. In order to truly alter North Korea’s behaviour, economic sanctions, including financial sanctions, will need to be strengthened. Beijing has a big role to play. Irrespective of its apparent change in attitude after the third North Korean nuclear test in 2013, China has continued to provide substantive assistance to North Korea. For any form of sanctions to be effective, though, the international community as a whole, including China and Russia, must fully back them. South Korea, </w:t>
      </w:r>
      <w:r w:rsidRPr="0053620F">
        <w:rPr>
          <w:rStyle w:val="StyleUnderline"/>
          <w:highlight w:val="cyan"/>
        </w:rPr>
        <w:t>Japan and the U</w:t>
      </w:r>
      <w:r w:rsidRPr="00397158">
        <w:rPr>
          <w:rStyle w:val="StyleUnderline"/>
        </w:rPr>
        <w:t xml:space="preserve">nited </w:t>
      </w:r>
      <w:r w:rsidRPr="0053620F">
        <w:rPr>
          <w:rStyle w:val="StyleUnderline"/>
          <w:highlight w:val="cyan"/>
        </w:rPr>
        <w:t>S</w:t>
      </w:r>
      <w:r w:rsidRPr="00397158">
        <w:rPr>
          <w:rStyle w:val="StyleUnderline"/>
        </w:rPr>
        <w:t xml:space="preserve">tates </w:t>
      </w:r>
      <w:r w:rsidRPr="0053620F">
        <w:rPr>
          <w:rStyle w:val="StyleUnderline"/>
          <w:highlight w:val="cyan"/>
        </w:rPr>
        <w:t>must</w:t>
      </w:r>
      <w:r w:rsidRPr="00397158">
        <w:rPr>
          <w:rStyle w:val="StyleUnderline"/>
        </w:rPr>
        <w:t xml:space="preserve"> deepen cooperation and </w:t>
      </w:r>
      <w:r w:rsidRPr="0053620F">
        <w:rPr>
          <w:rStyle w:val="StyleUnderline"/>
          <w:highlight w:val="cyan"/>
        </w:rPr>
        <w:t>adopt a unified approach on sanctions policy</w:t>
      </w:r>
      <w:r w:rsidRPr="00397158">
        <w:rPr>
          <w:rStyle w:val="StyleUnderline"/>
        </w:rPr>
        <w:t xml:space="preserve"> as well as on joint contingency planning. </w:t>
      </w:r>
      <w:r w:rsidRPr="0053620F">
        <w:rPr>
          <w:rStyle w:val="StyleUnderline"/>
          <w:highlight w:val="cyan"/>
        </w:rPr>
        <w:t>The</w:t>
      </w:r>
      <w:r w:rsidRPr="00397158">
        <w:rPr>
          <w:sz w:val="16"/>
        </w:rPr>
        <w:t xml:space="preserve"> three </w:t>
      </w:r>
      <w:r w:rsidRPr="0053620F">
        <w:rPr>
          <w:rStyle w:val="StyleUnderline"/>
          <w:highlight w:val="cyan"/>
        </w:rPr>
        <w:t>nations also need to consult</w:t>
      </w:r>
      <w:r w:rsidRPr="00397158">
        <w:rPr>
          <w:rStyle w:val="StyleUnderline"/>
        </w:rPr>
        <w:t xml:space="preserve"> with China and Russia to form a united front </w:t>
      </w:r>
      <w:r w:rsidRPr="0053620F">
        <w:rPr>
          <w:rStyle w:val="StyleUnderline"/>
          <w:highlight w:val="cyan"/>
        </w:rPr>
        <w:t>to apply greater pressure on North Korea</w:t>
      </w:r>
      <w:r w:rsidRPr="00397158">
        <w:rPr>
          <w:sz w:val="16"/>
        </w:rPr>
        <w:t xml:space="preserve">. An immediate restart of the denuclearisation process under the Six-Party Talks may be difficult, but without the right measures to pressure and isolate North Korea, nothing will be achieved. Fifth, the United States and Japan should also coordinate their Russia policies. Since Vladimir Putin and Shinzo Abe both returned to power in 2012, the two leaders have shown a </w:t>
      </w:r>
      <w:r w:rsidRPr="00397158">
        <w:rPr>
          <w:sz w:val="16"/>
        </w:rPr>
        <w:lastRenderedPageBreak/>
        <w:t xml:space="preserve">willingness to deal with the issue of the Northern Territories (referred to as the Southern Kuril Islands in Russia). But then Russia annexed Crimea in March 2014 and plans were put on hold. Since then, Japan has stuck to its international obligations and imposed sanctions against Russia. But, if it appears that an acceptable agreement can be reached on the Northern Territories, an issue that has blocked the normalisation of Japan–Russia relations since the end of World War II, Japan will have no choice but to seize the opportunity. It is important that the United States and Japan maintain very close coordination and not allow Russia to utilise the Northern Territories issue to drive a wedge between them. They must also make clear to Russia that any Russo–Japanese cooperation to resolve the Northern Territories dispute will not translate into an acceptance of the annexation of Crimea. The final key issue facing the US and Japan is that of US military bases in Okinawa. The battle between the Okinawa prefectural government and the Japanese central government regarding the relocation of the US Marine Corps Futenma Air Station has reached something of an impasse. While the United States might be happy to leave this to the Japanese government to deal with, ultimately the United States will also have to suffer the consequences of Okinawa’s local opposition. </w:t>
      </w:r>
      <w:r w:rsidRPr="00397158">
        <w:rPr>
          <w:rStyle w:val="StyleUnderline"/>
        </w:rPr>
        <w:t xml:space="preserve">Deep </w:t>
      </w:r>
      <w:r w:rsidRPr="0053620F">
        <w:rPr>
          <w:rStyle w:val="StyleUnderline"/>
          <w:highlight w:val="cyan"/>
        </w:rPr>
        <w:t>US–Japan consultations must continue</w:t>
      </w:r>
      <w:r w:rsidRPr="00397158">
        <w:rPr>
          <w:rStyle w:val="StyleUnderline"/>
        </w:rPr>
        <w:t xml:space="preserve">, which should be conducted </w:t>
      </w:r>
      <w:r w:rsidRPr="0053620F">
        <w:rPr>
          <w:rStyle w:val="StyleUnderline"/>
          <w:highlight w:val="cyan"/>
        </w:rPr>
        <w:t>as part of</w:t>
      </w:r>
      <w:r w:rsidRPr="00397158">
        <w:rPr>
          <w:rStyle w:val="StyleUnderline"/>
        </w:rPr>
        <w:t xml:space="preserve"> regularised reviews of the US forward deployment structure and how it relates to </w:t>
      </w:r>
      <w:r w:rsidRPr="0053620F">
        <w:rPr>
          <w:rStyle w:val="StyleUnderline"/>
          <w:highlight w:val="cyan"/>
        </w:rPr>
        <w:t>US–Japan alliance</w:t>
      </w:r>
      <w:r w:rsidRPr="00397158">
        <w:rPr>
          <w:rStyle w:val="StyleUnderline"/>
        </w:rPr>
        <w:t xml:space="preserve"> goals</w:t>
      </w:r>
      <w:r w:rsidRPr="00397158">
        <w:rPr>
          <w:sz w:val="16"/>
        </w:rPr>
        <w:t xml:space="preserve">. While a continued US forward deployment presence in Okinawa is critical, if the situation is not handled with due sensitivity for local Okinawan concerns, base protests will continue to be a thorn in the side of alliance relations. The overall US forward deployment posture in East Asia should be evaluated in light of advances in new military technologies and the need to respond to regional security challenges in a dynamic way. A more evenly rotated distribution of US soldiers across the region would not only help reduce the burden on Okinawa over the long term, but also be strategically desirable in responding to a range of new threats. </w:t>
      </w:r>
      <w:r w:rsidRPr="0053620F">
        <w:rPr>
          <w:rStyle w:val="StyleUnderline"/>
          <w:highlight w:val="cyan"/>
        </w:rPr>
        <w:t>The choices made now</w:t>
      </w:r>
      <w:r w:rsidRPr="00397158">
        <w:rPr>
          <w:rStyle w:val="StyleUnderline"/>
        </w:rPr>
        <w:t xml:space="preserve"> about how to deal with these six challenges </w:t>
      </w:r>
      <w:r w:rsidRPr="0053620F">
        <w:rPr>
          <w:rStyle w:val="StyleUnderline"/>
          <w:highlight w:val="cyan"/>
        </w:rPr>
        <w:t>will go a long way toward determining the</w:t>
      </w:r>
      <w:r w:rsidRPr="00397158">
        <w:rPr>
          <w:rStyle w:val="StyleUnderline"/>
        </w:rPr>
        <w:t xml:space="preserve"> future </w:t>
      </w:r>
      <w:r w:rsidRPr="0053620F">
        <w:rPr>
          <w:rStyle w:val="StyleUnderline"/>
          <w:highlight w:val="cyan"/>
        </w:rPr>
        <w:t>regional order</w:t>
      </w:r>
      <w:r w:rsidRPr="00397158">
        <w:rPr>
          <w:rStyle w:val="StyleUnderline"/>
        </w:rPr>
        <w:t xml:space="preserve">. </w:t>
      </w:r>
      <w:r w:rsidRPr="0053620F">
        <w:rPr>
          <w:rStyle w:val="StyleUnderline"/>
          <w:highlight w:val="cyan"/>
        </w:rPr>
        <w:t>With</w:t>
      </w:r>
      <w:r w:rsidRPr="00397158">
        <w:rPr>
          <w:rStyle w:val="StyleUnderline"/>
        </w:rPr>
        <w:t xml:space="preserve"> deep and regularised </w:t>
      </w:r>
      <w:r w:rsidRPr="0053620F">
        <w:rPr>
          <w:rStyle w:val="StyleUnderline"/>
          <w:highlight w:val="cyan"/>
        </w:rPr>
        <w:t>consultations across all aspects of the alliance</w:t>
      </w:r>
      <w:r w:rsidRPr="00397158">
        <w:rPr>
          <w:rStyle w:val="StyleUnderline"/>
        </w:rPr>
        <w:t xml:space="preserve"> — including on security, economic, and diplomatic strategy — </w:t>
      </w:r>
      <w:r w:rsidRPr="0053620F">
        <w:rPr>
          <w:rStyle w:val="StyleUnderline"/>
          <w:highlight w:val="cyan"/>
        </w:rPr>
        <w:t>not only can the U</w:t>
      </w:r>
      <w:r w:rsidRPr="00397158">
        <w:rPr>
          <w:rStyle w:val="StyleUnderline"/>
        </w:rPr>
        <w:t xml:space="preserve">nited </w:t>
      </w:r>
      <w:r w:rsidRPr="0053620F">
        <w:rPr>
          <w:rStyle w:val="StyleUnderline"/>
          <w:highlight w:val="cyan"/>
        </w:rPr>
        <w:t>S</w:t>
      </w:r>
      <w:r w:rsidRPr="00397158">
        <w:rPr>
          <w:rStyle w:val="StyleUnderline"/>
        </w:rPr>
        <w:t xml:space="preserve">tates </w:t>
      </w:r>
      <w:r w:rsidRPr="0053620F">
        <w:rPr>
          <w:rStyle w:val="StyleUnderline"/>
          <w:highlight w:val="cyan"/>
        </w:rPr>
        <w:t>and Japan deepen</w:t>
      </w:r>
      <w:r w:rsidRPr="00397158">
        <w:rPr>
          <w:rStyle w:val="StyleUnderline"/>
        </w:rPr>
        <w:t xml:space="preserve"> the foundation of their </w:t>
      </w:r>
      <w:r w:rsidRPr="0053620F">
        <w:rPr>
          <w:rStyle w:val="StyleUnderline"/>
          <w:highlight w:val="cyan"/>
        </w:rPr>
        <w:t>cooperation, but they can also</w:t>
      </w:r>
      <w:r w:rsidRPr="00397158">
        <w:rPr>
          <w:rStyle w:val="StyleUnderline"/>
        </w:rPr>
        <w:t xml:space="preserve"> more effectively </w:t>
      </w:r>
      <w:r w:rsidRPr="0053620F">
        <w:rPr>
          <w:rStyle w:val="StyleUnderline"/>
          <w:highlight w:val="cyan"/>
        </w:rPr>
        <w:t>work together with China to steer its rise</w:t>
      </w:r>
      <w:r w:rsidRPr="00397158">
        <w:rPr>
          <w:rStyle w:val="StyleUnderline"/>
        </w:rPr>
        <w:t xml:space="preserve"> in a mutually beneficial direction.</w:t>
      </w:r>
    </w:p>
    <w:p w14:paraId="2D10EDEC" w14:textId="77777777" w:rsidR="00244CD2" w:rsidRPr="00244CD2" w:rsidRDefault="00244CD2" w:rsidP="00173A68">
      <w:pPr>
        <w:rPr>
          <w:u w:val="single"/>
        </w:rPr>
      </w:pPr>
    </w:p>
    <w:p w14:paraId="55B053CA" w14:textId="77777777" w:rsidR="00173A68" w:rsidRDefault="00173A68" w:rsidP="00173A68">
      <w:pPr>
        <w:pStyle w:val="Heading4"/>
      </w:pPr>
      <w:r>
        <w:t>Consultation works, specifically in the context of US-Japan security relations</w:t>
      </w:r>
    </w:p>
    <w:p w14:paraId="688B3DAE" w14:textId="77777777" w:rsidR="00173A68" w:rsidRDefault="00173A68" w:rsidP="00173A68">
      <w:pPr>
        <w:rPr>
          <w:rStyle w:val="Style13ptBold"/>
        </w:rPr>
      </w:pPr>
      <w:r>
        <w:rPr>
          <w:rStyle w:val="Style13ptBold"/>
        </w:rPr>
        <w:t xml:space="preserve">Mochizuki 97 </w:t>
      </w:r>
      <w:r w:rsidRPr="00A749B5">
        <w:rPr>
          <w:sz w:val="16"/>
          <w:szCs w:val="16"/>
        </w:rPr>
        <w:t>(Mike, Associate Professor of Political Science and International Affairs at the George Washington University, Spring 1997, Relations With the Great Powers: Russia, Japan, China, http://www.brookings.edu/research/articles/1997/03/spring-globalgovernance-garthoff)</w:t>
      </w:r>
    </w:p>
    <w:p w14:paraId="40CA191F" w14:textId="77777777" w:rsidR="00173A68" w:rsidRDefault="00173A68" w:rsidP="00173A68">
      <w:pPr>
        <w:rPr>
          <w:rStyle w:val="StyleUnderline"/>
        </w:rPr>
      </w:pPr>
      <w:r w:rsidRPr="006D05AF">
        <w:rPr>
          <w:rStyle w:val="StyleUnderline"/>
          <w:highlight w:val="cyan"/>
        </w:rPr>
        <w:t>As the U.S.-Japan alliance becomes more reciprocal, the U</w:t>
      </w:r>
      <w:r w:rsidRPr="00A749B5">
        <w:rPr>
          <w:rStyle w:val="StyleUnderline"/>
        </w:rPr>
        <w:t xml:space="preserve">nited </w:t>
      </w:r>
      <w:r w:rsidRPr="006D05AF">
        <w:rPr>
          <w:rStyle w:val="StyleUnderline"/>
          <w:highlight w:val="cyan"/>
        </w:rPr>
        <w:t>S</w:t>
      </w:r>
      <w:r w:rsidRPr="00A749B5">
        <w:rPr>
          <w:rStyle w:val="StyleUnderline"/>
        </w:rPr>
        <w:t xml:space="preserve">tates </w:t>
      </w:r>
      <w:r w:rsidRPr="006D05AF">
        <w:rPr>
          <w:rStyle w:val="StyleUnderline"/>
          <w:highlight w:val="cyan"/>
        </w:rPr>
        <w:t>must genuinely consult Japan, not merely inform it of decisions</w:t>
      </w:r>
      <w:r w:rsidRPr="00A749B5">
        <w:rPr>
          <w:rStyle w:val="StyleUnderline"/>
        </w:rPr>
        <w:t xml:space="preserve"> already made</w:t>
      </w:r>
      <w:r w:rsidRPr="00A749B5">
        <w:rPr>
          <w:sz w:val="16"/>
        </w:rPr>
        <w:t xml:space="preserve">. Although the two countries agreed to a prior consultations process when the 1960 bilateral security pact was signed, this mechanism has never been used. </w:t>
      </w:r>
      <w:r w:rsidRPr="00A749B5">
        <w:rPr>
          <w:rStyle w:val="StyleUnderline"/>
        </w:rPr>
        <w:t>Because support for U.S. military operations beyond Japan would provoke such intense domestic controversy, Tokyo appeared to prefer not to be consulted</w:t>
      </w:r>
      <w:r w:rsidRPr="00A749B5">
        <w:rPr>
          <w:sz w:val="16"/>
        </w:rPr>
        <w:t xml:space="preserve">. </w:t>
      </w:r>
      <w:r w:rsidRPr="00A749B5">
        <w:rPr>
          <w:rStyle w:val="StyleUnderline"/>
        </w:rPr>
        <w:t>The Japanese government has applied such strict criteria for when Washington would have to consult with Tokyo that Washington has never had to get Japan's formal permission to use bases in Japan for military operations in Southeast Asia or the Middle East. The result has been</w:t>
      </w:r>
      <w:r w:rsidRPr="00A749B5">
        <w:rPr>
          <w:sz w:val="16"/>
        </w:rPr>
        <w:t xml:space="preserve">, paradoxically, </w:t>
      </w:r>
      <w:r w:rsidRPr="00A749B5">
        <w:rPr>
          <w:rStyle w:val="StyleUnderline"/>
        </w:rPr>
        <w:t xml:space="preserve">that </w:t>
      </w:r>
      <w:r w:rsidRPr="006D05AF">
        <w:rPr>
          <w:rStyle w:val="StyleUnderline"/>
          <w:highlight w:val="cyan"/>
        </w:rPr>
        <w:t>pacifist Japan has given the U</w:t>
      </w:r>
      <w:r w:rsidRPr="00A749B5">
        <w:rPr>
          <w:rStyle w:val="StyleUnderline"/>
        </w:rPr>
        <w:t xml:space="preserve">nited </w:t>
      </w:r>
      <w:r w:rsidRPr="006D05AF">
        <w:rPr>
          <w:rStyle w:val="StyleUnderline"/>
          <w:highlight w:val="cyan"/>
        </w:rPr>
        <w:t>S</w:t>
      </w:r>
      <w:r w:rsidRPr="00A749B5">
        <w:rPr>
          <w:rStyle w:val="StyleUnderline"/>
        </w:rPr>
        <w:t xml:space="preserve">tates </w:t>
      </w:r>
      <w:r w:rsidRPr="006D05AF">
        <w:rPr>
          <w:rStyle w:val="StyleUnderline"/>
          <w:highlight w:val="cyan"/>
        </w:rPr>
        <w:t xml:space="preserve">freer rein on the use of overseas bases than </w:t>
      </w:r>
      <w:r w:rsidRPr="006D05AF">
        <w:rPr>
          <w:rStyle w:val="StyleUnderline"/>
        </w:rPr>
        <w:t xml:space="preserve">America's </w:t>
      </w:r>
      <w:r w:rsidRPr="006D05AF">
        <w:rPr>
          <w:rStyle w:val="StyleUnderline"/>
          <w:highlight w:val="cyan"/>
        </w:rPr>
        <w:t>European allies</w:t>
      </w:r>
      <w:r w:rsidRPr="00A749B5">
        <w:rPr>
          <w:sz w:val="16"/>
        </w:rPr>
        <w:t xml:space="preserve">. Japan's abdication of its right to be consulted has fueled public distrust in Japan about bilateral defense cooperation. A healthier alliance demands prior consultation. </w:t>
      </w:r>
      <w:r w:rsidRPr="006D05AF">
        <w:rPr>
          <w:rStyle w:val="StyleUnderline"/>
          <w:highlight w:val="cyan"/>
        </w:rPr>
        <w:t xml:space="preserve">As Japan musters the courage </w:t>
      </w:r>
      <w:r w:rsidRPr="006D05AF">
        <w:rPr>
          <w:rStyle w:val="StyleUnderline"/>
        </w:rPr>
        <w:t xml:space="preserve">and will </w:t>
      </w:r>
      <w:r w:rsidRPr="006D05AF">
        <w:rPr>
          <w:rStyle w:val="StyleUnderline"/>
          <w:highlight w:val="cyan"/>
        </w:rPr>
        <w:t xml:space="preserve">to say "yes" to </w:t>
      </w:r>
      <w:r w:rsidRPr="006D05AF">
        <w:rPr>
          <w:rStyle w:val="StyleUnderline"/>
        </w:rPr>
        <w:t xml:space="preserve">collective </w:t>
      </w:r>
      <w:r w:rsidRPr="006D05AF">
        <w:rPr>
          <w:rStyle w:val="StyleUnderline"/>
          <w:highlight w:val="cyan"/>
        </w:rPr>
        <w:t xml:space="preserve">defense and security </w:t>
      </w:r>
      <w:r w:rsidRPr="006D05AF">
        <w:rPr>
          <w:rStyle w:val="StyleUnderline"/>
        </w:rPr>
        <w:t>missions</w:t>
      </w:r>
      <w:r w:rsidRPr="006D05AF">
        <w:rPr>
          <w:rStyle w:val="StyleUnderline"/>
          <w:highlight w:val="cyan"/>
        </w:rPr>
        <w:t xml:space="preserve">, it should </w:t>
      </w:r>
      <w:r w:rsidRPr="006D05AF">
        <w:rPr>
          <w:rStyle w:val="StyleUnderline"/>
        </w:rPr>
        <w:t xml:space="preserve">also </w:t>
      </w:r>
      <w:r w:rsidRPr="006D05AF">
        <w:rPr>
          <w:rStyle w:val="StyleUnderline"/>
          <w:highlight w:val="cyan"/>
        </w:rPr>
        <w:t xml:space="preserve">gain the right to say "no" when it disagrees </w:t>
      </w:r>
      <w:r w:rsidRPr="006D05AF">
        <w:rPr>
          <w:rStyle w:val="StyleUnderline"/>
        </w:rPr>
        <w:t xml:space="preserve">with U.S. policy. </w:t>
      </w:r>
      <w:r w:rsidRPr="006D05AF">
        <w:rPr>
          <w:rStyle w:val="StyleUnderline"/>
          <w:highlight w:val="cyan"/>
        </w:rPr>
        <w:t xml:space="preserve">The </w:t>
      </w:r>
      <w:r w:rsidRPr="006D05AF">
        <w:rPr>
          <w:rStyle w:val="StyleUnderline"/>
        </w:rPr>
        <w:t xml:space="preserve">U.S.-Japan </w:t>
      </w:r>
      <w:r w:rsidRPr="006D05AF">
        <w:rPr>
          <w:rStyle w:val="StyleUnderline"/>
          <w:highlight w:val="cyan"/>
        </w:rPr>
        <w:t xml:space="preserve">alliance would </w:t>
      </w:r>
      <w:r w:rsidRPr="006D05AF">
        <w:rPr>
          <w:rStyle w:val="StyleUnderline"/>
        </w:rPr>
        <w:t xml:space="preserve">then </w:t>
      </w:r>
      <w:r w:rsidRPr="006D05AF">
        <w:rPr>
          <w:rStyle w:val="StyleUnderline"/>
          <w:highlight w:val="cyan"/>
        </w:rPr>
        <w:t xml:space="preserve">evolve toward </w:t>
      </w:r>
      <w:r w:rsidRPr="00985E05">
        <w:rPr>
          <w:rStyle w:val="StyleUnderline"/>
        </w:rPr>
        <w:t xml:space="preserve">something akin to America s </w:t>
      </w:r>
      <w:r w:rsidRPr="006D05AF">
        <w:rPr>
          <w:rStyle w:val="StyleUnderline"/>
          <w:highlight w:val="cyan"/>
        </w:rPr>
        <w:t xml:space="preserve">strategic relationships </w:t>
      </w:r>
      <w:r w:rsidRPr="00985E05">
        <w:rPr>
          <w:rStyle w:val="StyleUnderline"/>
        </w:rPr>
        <w:t>with the major West European allies.</w:t>
      </w:r>
    </w:p>
    <w:p w14:paraId="2022B221" w14:textId="77777777" w:rsidR="00173A68" w:rsidRPr="00397158" w:rsidRDefault="00173A68" w:rsidP="009300BD">
      <w:pPr>
        <w:rPr>
          <w:rStyle w:val="StyleUnderline"/>
        </w:rPr>
      </w:pPr>
    </w:p>
    <w:p w14:paraId="54CEC95D" w14:textId="77777777" w:rsidR="009300BD" w:rsidRDefault="009300BD" w:rsidP="009300BD">
      <w:pPr>
        <w:pStyle w:val="Heading4"/>
      </w:pPr>
      <w:r>
        <w:lastRenderedPageBreak/>
        <w:t>Consultation is crucial to assuring Japan that relations aren’t zero-sum</w:t>
      </w:r>
    </w:p>
    <w:p w14:paraId="1C0FD752" w14:textId="77777777" w:rsidR="009300BD" w:rsidRPr="00B5694E" w:rsidRDefault="009300BD" w:rsidP="009300BD">
      <w:pPr>
        <w:rPr>
          <w:b/>
          <w:sz w:val="26"/>
        </w:rPr>
      </w:pPr>
      <w:r>
        <w:rPr>
          <w:rStyle w:val="Style13ptBold"/>
        </w:rPr>
        <w:t xml:space="preserve">Curtis 10 </w:t>
      </w:r>
      <w:r w:rsidRPr="00235AD3">
        <w:rPr>
          <w:sz w:val="16"/>
          <w:szCs w:val="16"/>
        </w:rPr>
        <w:t>(Gerald Curtis is an American academic, a political scientist interested in comparative politics, Japanese politics and U.S.-Japan relations</w:t>
      </w:r>
      <w:r>
        <w:rPr>
          <w:sz w:val="16"/>
          <w:szCs w:val="16"/>
        </w:rPr>
        <w:t>,</w:t>
      </w:r>
      <w:r>
        <w:t xml:space="preserve"> </w:t>
      </w:r>
      <w:r w:rsidRPr="00B5694E">
        <w:rPr>
          <w:sz w:val="16"/>
          <w:szCs w:val="16"/>
        </w:rPr>
        <w:t>Professor of Political Science, Columbia University</w:t>
      </w:r>
      <w:r>
        <w:rPr>
          <w:sz w:val="16"/>
          <w:szCs w:val="16"/>
        </w:rPr>
        <w:t xml:space="preserve"> </w:t>
      </w:r>
      <w:r w:rsidRPr="00235AD3">
        <w:rPr>
          <w:sz w:val="16"/>
          <w:szCs w:val="16"/>
        </w:rPr>
        <w:t>., Getting the Triangle Straight: China, Japan, and the United S</w:t>
      </w:r>
      <w:r>
        <w:rPr>
          <w:sz w:val="16"/>
          <w:szCs w:val="16"/>
        </w:rPr>
        <w:t>tates in an Era of Change, p.19-20</w:t>
      </w:r>
      <w:r w:rsidRPr="00235AD3">
        <w:rPr>
          <w:sz w:val="16"/>
          <w:szCs w:val="16"/>
        </w:rPr>
        <w:t>)</w:t>
      </w:r>
    </w:p>
    <w:p w14:paraId="26C412CC" w14:textId="77777777" w:rsidR="009300BD" w:rsidRPr="00393DC1" w:rsidRDefault="009300BD" w:rsidP="009300BD">
      <w:pPr>
        <w:rPr>
          <w:sz w:val="16"/>
        </w:rPr>
      </w:pPr>
      <w:r w:rsidRPr="00393DC1">
        <w:rPr>
          <w:sz w:val="16"/>
        </w:rPr>
        <w:t xml:space="preserve">China is far more powerful today than it was just a few years ago. American policy must respond to that reality, accepting China as a major player not only in regional but also in global economic and political affairs, while also balancing China’s growing power. Balance requires robust alliances in the region and a willingness to take a strong stance toward China on issues where it is called for. </w:t>
      </w:r>
      <w:r w:rsidRPr="00B51660">
        <w:rPr>
          <w:rStyle w:val="StyleUnderline"/>
          <w:highlight w:val="cyan"/>
        </w:rPr>
        <w:t>The U</w:t>
      </w:r>
      <w:r w:rsidRPr="00393DC1">
        <w:rPr>
          <w:rStyle w:val="StyleUnderline"/>
        </w:rPr>
        <w:t xml:space="preserve">nited </w:t>
      </w:r>
      <w:r w:rsidRPr="00B51660">
        <w:rPr>
          <w:rStyle w:val="StyleUnderline"/>
          <w:highlight w:val="cyan"/>
        </w:rPr>
        <w:t>S</w:t>
      </w:r>
      <w:r w:rsidRPr="00393DC1">
        <w:rPr>
          <w:rStyle w:val="StyleUnderline"/>
        </w:rPr>
        <w:t xml:space="preserve">tates </w:t>
      </w:r>
      <w:r w:rsidRPr="00B51660">
        <w:rPr>
          <w:rStyle w:val="StyleUnderline"/>
          <w:highlight w:val="cyan"/>
        </w:rPr>
        <w:t>should not underestimate</w:t>
      </w:r>
      <w:r w:rsidRPr="00393DC1">
        <w:rPr>
          <w:rStyle w:val="StyleUnderline"/>
        </w:rPr>
        <w:t xml:space="preserve"> the historic importance of </w:t>
      </w:r>
      <w:r w:rsidRPr="00B51660">
        <w:rPr>
          <w:rStyle w:val="StyleUnderline"/>
          <w:highlight w:val="cyan"/>
        </w:rPr>
        <w:t>China’s emergence</w:t>
      </w:r>
      <w:r w:rsidRPr="00393DC1">
        <w:rPr>
          <w:rStyle w:val="StyleUnderline"/>
        </w:rPr>
        <w:t xml:space="preserve"> as a major power</w:t>
      </w:r>
      <w:r w:rsidRPr="00393DC1">
        <w:rPr>
          <w:sz w:val="16"/>
        </w:rPr>
        <w:t xml:space="preserve">; nor should it exaggerate its strengths. Engagement and balance both need to be made part of the policy mix in US policy. In some ways, Japan poses more of a problem for the Obama administration than China does. Senior </w:t>
      </w:r>
      <w:r w:rsidRPr="00393DC1">
        <w:rPr>
          <w:rStyle w:val="StyleUnderline"/>
        </w:rPr>
        <w:t xml:space="preserve">Obama administration </w:t>
      </w:r>
      <w:r w:rsidRPr="00B51660">
        <w:rPr>
          <w:rStyle w:val="StyleUnderline"/>
          <w:highlight w:val="cyan"/>
        </w:rPr>
        <w:t>officials</w:t>
      </w:r>
      <w:r w:rsidRPr="00393DC1">
        <w:rPr>
          <w:rStyle w:val="StyleUnderline"/>
        </w:rPr>
        <w:t xml:space="preserve"> understand how significant China’s rise is and </w:t>
      </w:r>
      <w:r w:rsidRPr="00B51660">
        <w:rPr>
          <w:rStyle w:val="StyleUnderline"/>
          <w:highlight w:val="cyan"/>
        </w:rPr>
        <w:t>recognize the importance of engaging in</w:t>
      </w:r>
      <w:r w:rsidRPr="00393DC1">
        <w:rPr>
          <w:rStyle w:val="StyleUnderline"/>
        </w:rPr>
        <w:t xml:space="preserve"> a strategic </w:t>
      </w:r>
      <w:r w:rsidRPr="00B51660">
        <w:rPr>
          <w:rStyle w:val="StyleUnderline"/>
          <w:highlight w:val="cyan"/>
        </w:rPr>
        <w:t>dialogue with China</w:t>
      </w:r>
      <w:r w:rsidRPr="00393DC1">
        <w:rPr>
          <w:rStyle w:val="StyleUnderline"/>
        </w:rPr>
        <w:t xml:space="preserve"> across a whole range of</w:t>
      </w:r>
      <w:r w:rsidRPr="00393DC1">
        <w:rPr>
          <w:sz w:val="16"/>
        </w:rPr>
        <w:t xml:space="preserve"> bilateral, regional, and global </w:t>
      </w:r>
      <w:r w:rsidRPr="00393DC1">
        <w:rPr>
          <w:rStyle w:val="StyleUnderline"/>
        </w:rPr>
        <w:t xml:space="preserve">issues. </w:t>
      </w:r>
      <w:r w:rsidRPr="00B51660">
        <w:rPr>
          <w:rStyle w:val="StyleUnderline"/>
          <w:highlight w:val="cyan"/>
        </w:rPr>
        <w:t>The same cannot be said for</w:t>
      </w:r>
      <w:r w:rsidRPr="00393DC1">
        <w:rPr>
          <w:rStyle w:val="StyleUnderline"/>
        </w:rPr>
        <w:t xml:space="preserve"> the administration’s handling of </w:t>
      </w:r>
      <w:r w:rsidRPr="00B51660">
        <w:rPr>
          <w:rStyle w:val="StyleUnderline"/>
          <w:highlight w:val="cyan"/>
        </w:rPr>
        <w:t>relations with Japan</w:t>
      </w:r>
      <w:r w:rsidRPr="00393DC1">
        <w:rPr>
          <w:rStyle w:val="StyleUnderline"/>
        </w:rPr>
        <w:t>. An administration whose president was elected with a commitment to change has reacted negatively and in a shortsighted manner to political change in Japan</w:t>
      </w:r>
      <w:r w:rsidRPr="00393DC1">
        <w:rPr>
          <w:sz w:val="16"/>
        </w:rPr>
        <w:t xml:space="preserve">. This may be because the issues at stake have not seemed important enough to engage the attention of the president himself, and thus their handling has been left in the hands of officials who are too invested in policies inherited from previous governments. The Hatoyama government got off to a shaky start with its key leaders lacking both governmental decision-making experience and deep knowledge of important issues. But insisting that the Japanese government, which came to power in opposition to the LDP, should ignore its campaign pledges to satisfy the United States—or believing that the application of enough public pressure by American officials will cause the Japanese government to accept US demands—will only make it more difficult to manage what is a crucially important relationship for both the United States and Japan. </w:t>
      </w:r>
      <w:r w:rsidRPr="00393DC1">
        <w:rPr>
          <w:rStyle w:val="StyleUnderline"/>
        </w:rPr>
        <w:t xml:space="preserve">Neither the Obama administration nor preceding governments have given enough attention to developing trilateral relations with China and Japan. </w:t>
      </w:r>
      <w:r w:rsidRPr="00B51660">
        <w:rPr>
          <w:rStyle w:val="StyleUnderline"/>
          <w:highlight w:val="cyan"/>
        </w:rPr>
        <w:t>The pattern has been to focus on bilateral ties and to give short shrift to a trilateral dialogue</w:t>
      </w:r>
      <w:r w:rsidRPr="00393DC1">
        <w:rPr>
          <w:rStyle w:val="StyleUnderline"/>
        </w:rPr>
        <w:t xml:space="preserve"> and little attention to the development of trilateral programs. There is a need for a new approach</w:t>
      </w:r>
      <w:r w:rsidRPr="00393DC1">
        <w:rPr>
          <w:sz w:val="16"/>
        </w:rPr>
        <w:t xml:space="preserve">. For one thing, </w:t>
      </w:r>
      <w:r w:rsidRPr="00393DC1">
        <w:rPr>
          <w:rStyle w:val="StyleUnderline"/>
        </w:rPr>
        <w:t>bilateral relations have a way of refusing to stay bilateral. In the interconnected world in which we live, those relationships are more akin to a game of billiards than they are to the more familiar chessboard of international politics.</w:t>
      </w:r>
      <w:r w:rsidRPr="00393DC1">
        <w:rPr>
          <w:sz w:val="16"/>
        </w:rPr>
        <w:t xml:space="preserve"> Billiards is a two-person game in which when one hits a ball it hits another, setting that ball in motion and moving other balls on the table</w:t>
      </w:r>
      <w:r w:rsidRPr="00393DC1">
        <w:rPr>
          <w:rStyle w:val="StyleUnderline"/>
        </w:rPr>
        <w:t xml:space="preserve">. It is an apt metaphor for international politics, </w:t>
      </w:r>
      <w:r w:rsidRPr="00B51660">
        <w:rPr>
          <w:rStyle w:val="StyleUnderline"/>
          <w:highlight w:val="cyan"/>
        </w:rPr>
        <w:t>where what may be intended as a solely two-party interaction</w:t>
      </w:r>
      <w:r w:rsidRPr="00393DC1">
        <w:rPr>
          <w:rStyle w:val="StyleUnderline"/>
        </w:rPr>
        <w:t xml:space="preserve">, whether between the United States and China, the United States and Japan, or some other combination, </w:t>
      </w:r>
      <w:r w:rsidRPr="00B51660">
        <w:rPr>
          <w:rStyle w:val="StyleUnderline"/>
          <w:highlight w:val="cyan"/>
        </w:rPr>
        <w:t>takes on the characteristics of a multiparty game</w:t>
      </w:r>
      <w:r w:rsidRPr="00393DC1">
        <w:rPr>
          <w:rStyle w:val="Emphasis"/>
        </w:rPr>
        <w:t xml:space="preserve">. </w:t>
      </w:r>
      <w:r w:rsidRPr="00B51660">
        <w:rPr>
          <w:rStyle w:val="Emphasis"/>
          <w:highlight w:val="cyan"/>
        </w:rPr>
        <w:t>As the U</w:t>
      </w:r>
      <w:r w:rsidRPr="00393DC1">
        <w:rPr>
          <w:rStyle w:val="Emphasis"/>
        </w:rPr>
        <w:t xml:space="preserve">nited </w:t>
      </w:r>
      <w:r w:rsidRPr="00B51660">
        <w:rPr>
          <w:rStyle w:val="Emphasis"/>
          <w:highlight w:val="cyan"/>
        </w:rPr>
        <w:t>S</w:t>
      </w:r>
      <w:r w:rsidRPr="00393DC1">
        <w:rPr>
          <w:rStyle w:val="Emphasis"/>
        </w:rPr>
        <w:t xml:space="preserve">tates </w:t>
      </w:r>
      <w:r w:rsidRPr="00B51660">
        <w:rPr>
          <w:rStyle w:val="Emphasis"/>
          <w:highlight w:val="cyan"/>
        </w:rPr>
        <w:t>deepens its relations with China, it has to reassure Japan that</w:t>
      </w:r>
      <w:r w:rsidRPr="00393DC1">
        <w:rPr>
          <w:rStyle w:val="Emphasis"/>
        </w:rPr>
        <w:t xml:space="preserve"> this does not amount to a downgrading of the US-Japan relationship, that </w:t>
      </w:r>
      <w:r w:rsidRPr="00B51660">
        <w:rPr>
          <w:rStyle w:val="Emphasis"/>
          <w:highlight w:val="cyan"/>
        </w:rPr>
        <w:t>America’s relations with China and</w:t>
      </w:r>
      <w:r w:rsidRPr="00393DC1">
        <w:rPr>
          <w:rStyle w:val="Emphasis"/>
        </w:rPr>
        <w:t xml:space="preserve"> with </w:t>
      </w:r>
      <w:r w:rsidRPr="00B51660">
        <w:rPr>
          <w:rStyle w:val="Emphasis"/>
          <w:highlight w:val="cyan"/>
        </w:rPr>
        <w:t>Japan are a positive-sum</w:t>
      </w:r>
      <w:r w:rsidRPr="00393DC1">
        <w:rPr>
          <w:rStyle w:val="Emphasis"/>
        </w:rPr>
        <w:t xml:space="preserve"> and not a zero-sum </w:t>
      </w:r>
      <w:r w:rsidRPr="00B51660">
        <w:rPr>
          <w:rStyle w:val="Emphasis"/>
          <w:highlight w:val="cyan"/>
        </w:rPr>
        <w:t>game</w:t>
      </w:r>
      <w:r w:rsidRPr="00393DC1">
        <w:rPr>
          <w:rStyle w:val="Emphasis"/>
        </w:rPr>
        <w:t>.</w:t>
      </w:r>
      <w:r w:rsidRPr="00393DC1">
        <w:rPr>
          <w:sz w:val="16"/>
        </w:rPr>
        <w:t xml:space="preserve"> Conversely, as the DPJ government of Prime Minister Hatoyama emphasizes its desire to strengthen relations with China and to build an East Asia community, </w:t>
      </w:r>
      <w:r w:rsidRPr="00393DC1">
        <w:rPr>
          <w:rStyle w:val="StyleUnderline"/>
        </w:rPr>
        <w:t xml:space="preserve">there is a need for Japan to reassure a suspicious Obama administration that this does not amount to a downgrading of the US alliance or an effort to build a regional structure that excludes the United States. </w:t>
      </w:r>
      <w:r w:rsidRPr="00B51660">
        <w:rPr>
          <w:rStyle w:val="StyleUnderline"/>
          <w:highlight w:val="cyan"/>
        </w:rPr>
        <w:t>The only way to do that is</w:t>
      </w:r>
      <w:r w:rsidRPr="00393DC1">
        <w:rPr>
          <w:rStyle w:val="StyleUnderline"/>
        </w:rPr>
        <w:t xml:space="preserve"> to enhance </w:t>
      </w:r>
      <w:r w:rsidRPr="00B51660">
        <w:rPr>
          <w:rStyle w:val="StyleUnderline"/>
          <w:highlight w:val="cyan"/>
        </w:rPr>
        <w:t xml:space="preserve">a </w:t>
      </w:r>
      <w:r w:rsidRPr="00B51660">
        <w:rPr>
          <w:rStyle w:val="Emphasis"/>
          <w:highlight w:val="cyan"/>
        </w:rPr>
        <w:t>strategic dialogue between Japan and the U</w:t>
      </w:r>
      <w:r w:rsidRPr="00393DC1">
        <w:rPr>
          <w:rStyle w:val="Emphasis"/>
        </w:rPr>
        <w:t xml:space="preserve">nited </w:t>
      </w:r>
      <w:r w:rsidRPr="00B51660">
        <w:rPr>
          <w:rStyle w:val="Emphasis"/>
          <w:highlight w:val="cyan"/>
        </w:rPr>
        <w:t>S</w:t>
      </w:r>
      <w:r w:rsidRPr="00393DC1">
        <w:rPr>
          <w:rStyle w:val="Emphasis"/>
        </w:rPr>
        <w:t>tates</w:t>
      </w:r>
      <w:r w:rsidRPr="00393DC1">
        <w:rPr>
          <w:rStyle w:val="StyleUnderline"/>
        </w:rPr>
        <w:t xml:space="preserve">, not just on bilateral issues but also </w:t>
      </w:r>
      <w:r w:rsidRPr="00393DC1">
        <w:rPr>
          <w:rStyle w:val="Emphasis"/>
        </w:rPr>
        <w:t xml:space="preserve">on regional and global issues and </w:t>
      </w:r>
      <w:r w:rsidRPr="00B51660">
        <w:rPr>
          <w:rStyle w:val="Emphasis"/>
          <w:highlight w:val="cyan"/>
        </w:rPr>
        <w:t>on policy toward</w:t>
      </w:r>
      <w:r w:rsidRPr="00393DC1">
        <w:rPr>
          <w:rStyle w:val="Emphasis"/>
        </w:rPr>
        <w:t xml:space="preserve"> third countries such as </w:t>
      </w:r>
      <w:r w:rsidRPr="00B51660">
        <w:rPr>
          <w:rStyle w:val="Emphasis"/>
          <w:highlight w:val="cyan"/>
        </w:rPr>
        <w:t>China</w:t>
      </w:r>
      <w:r w:rsidRPr="00393DC1">
        <w:rPr>
          <w:sz w:val="16"/>
        </w:rPr>
        <w:t xml:space="preserve">. </w:t>
      </w:r>
    </w:p>
    <w:p w14:paraId="0BF6648A" w14:textId="77777777" w:rsidR="00173A68" w:rsidRDefault="00173A68" w:rsidP="009300BD">
      <w:pPr>
        <w:rPr>
          <w:rStyle w:val="StyleUnderline"/>
        </w:rPr>
      </w:pPr>
    </w:p>
    <w:p w14:paraId="52D21047" w14:textId="77777777" w:rsidR="009300BD" w:rsidRDefault="009300BD" w:rsidP="009300BD">
      <w:pPr>
        <w:pStyle w:val="Heading4"/>
      </w:pPr>
      <w:r>
        <w:t>CP leads to better US-Japanese relations and a stronger strategic triangle in East Asia</w:t>
      </w:r>
    </w:p>
    <w:p w14:paraId="5FC747C9" w14:textId="77777777" w:rsidR="009300BD" w:rsidRDefault="009300BD" w:rsidP="009300BD">
      <w:pPr>
        <w:rPr>
          <w:rStyle w:val="Style13ptBold"/>
        </w:rPr>
      </w:pPr>
      <w:r>
        <w:rPr>
          <w:rStyle w:val="Style13ptBold"/>
        </w:rPr>
        <w:t xml:space="preserve">The Tokyo Foundation 11 </w:t>
      </w:r>
      <w:r w:rsidRPr="00F916BF">
        <w:rPr>
          <w:sz w:val="16"/>
          <w:szCs w:val="16"/>
        </w:rPr>
        <w:t xml:space="preserve">(The Tokyo Foundation is an independent, not-for-profit think tank that presents concrete policy proposals based on a lucid analysis of the issues combined with a solid grasp of everyday life and reality on the </w:t>
      </w:r>
      <w:r w:rsidRPr="00F916BF">
        <w:rPr>
          <w:sz w:val="16"/>
          <w:szCs w:val="16"/>
        </w:rPr>
        <w:lastRenderedPageBreak/>
        <w:t xml:space="preserve">ground, JAPAN’S SECURITY STRATEGY TOWARD CHINA Integration, Balancing, and Deterrence in the Era of Power Shift, October 2011, </w:t>
      </w:r>
      <w:r>
        <w:rPr>
          <w:sz w:val="16"/>
          <w:szCs w:val="16"/>
        </w:rPr>
        <w:t xml:space="preserve">p. 53 </w:t>
      </w:r>
      <w:r w:rsidRPr="00F916BF">
        <w:rPr>
          <w:sz w:val="16"/>
          <w:szCs w:val="16"/>
        </w:rPr>
        <w:t>http://www.tokyofoundation.org/en/additional_info/security_strategy_toward_china.pdf)</w:t>
      </w:r>
    </w:p>
    <w:p w14:paraId="7B19DB9C" w14:textId="77777777" w:rsidR="009300BD" w:rsidRPr="00F916BF" w:rsidRDefault="009300BD" w:rsidP="009300BD">
      <w:pPr>
        <w:rPr>
          <w:rStyle w:val="StyleUnderline"/>
        </w:rPr>
      </w:pPr>
      <w:r w:rsidRPr="00F916BF">
        <w:rPr>
          <w:rStyle w:val="StyleUnderline"/>
        </w:rPr>
        <w:t>From the perspective of the Japan-US-China strategic relationship</w:t>
      </w:r>
      <w:r w:rsidRPr="00F916BF">
        <w:rPr>
          <w:sz w:val="16"/>
        </w:rPr>
        <w:t xml:space="preserve">, however, </w:t>
      </w:r>
      <w:r w:rsidRPr="00985E05">
        <w:rPr>
          <w:rStyle w:val="StyleUnderline"/>
          <w:highlight w:val="cyan"/>
        </w:rPr>
        <w:t>even though the bilateral linkages of the Japan-US security relationship</w:t>
      </w:r>
      <w:r w:rsidRPr="00F916BF">
        <w:rPr>
          <w:rStyle w:val="StyleUnderline"/>
        </w:rPr>
        <w:t xml:space="preserve"> and the Japan-China dialogue framework </w:t>
      </w:r>
      <w:r w:rsidRPr="00985E05">
        <w:rPr>
          <w:rStyle w:val="StyleUnderline"/>
          <w:highlight w:val="cyan"/>
        </w:rPr>
        <w:t>do exist, a framework to position the Japan-US-China relationship as a trilateral strategic relationship is</w:t>
      </w:r>
      <w:r w:rsidRPr="00F916BF">
        <w:rPr>
          <w:rStyle w:val="StyleUnderline"/>
        </w:rPr>
        <w:t xml:space="preserve"> still </w:t>
      </w:r>
      <w:r w:rsidRPr="00985E05">
        <w:rPr>
          <w:rStyle w:val="StyleUnderline"/>
          <w:highlight w:val="cyan"/>
        </w:rPr>
        <w:t>lacking</w:t>
      </w:r>
      <w:r w:rsidRPr="00F916BF">
        <w:rPr>
          <w:sz w:val="16"/>
        </w:rPr>
        <w:t xml:space="preserve">. Of course, </w:t>
      </w:r>
      <w:r w:rsidRPr="00985E05">
        <w:rPr>
          <w:rStyle w:val="StyleUnderline"/>
          <w:highlight w:val="cyan"/>
        </w:rPr>
        <w:t>Japan is the most important ally of the US in the Asia-Pacific region</w:t>
      </w:r>
      <w:r w:rsidRPr="00F916BF">
        <w:rPr>
          <w:rStyle w:val="StyleUnderline"/>
        </w:rPr>
        <w:t xml:space="preserve">, and in that sense </w:t>
      </w:r>
      <w:r w:rsidRPr="00985E05">
        <w:rPr>
          <w:rStyle w:val="StyleUnderline"/>
          <w:highlight w:val="cyan"/>
        </w:rPr>
        <w:t>the</w:t>
      </w:r>
      <w:r w:rsidRPr="00F916BF">
        <w:rPr>
          <w:rStyle w:val="StyleUnderline"/>
        </w:rPr>
        <w:t xml:space="preserve"> Japan-US-China </w:t>
      </w:r>
      <w:r w:rsidRPr="00985E05">
        <w:rPr>
          <w:rStyle w:val="StyleUnderline"/>
          <w:highlight w:val="cyan"/>
        </w:rPr>
        <w:t>triangle</w:t>
      </w:r>
      <w:r w:rsidRPr="00F916BF">
        <w:rPr>
          <w:rStyle w:val="StyleUnderline"/>
        </w:rPr>
        <w:t xml:space="preserve"> always </w:t>
      </w:r>
      <w:r w:rsidRPr="00985E05">
        <w:rPr>
          <w:rStyle w:val="StyleUnderline"/>
          <w:highlight w:val="cyan"/>
        </w:rPr>
        <w:t>represents</w:t>
      </w:r>
      <w:r w:rsidRPr="00F916BF">
        <w:rPr>
          <w:rStyle w:val="StyleUnderline"/>
        </w:rPr>
        <w:t xml:space="preserve"> a scheme of “</w:t>
      </w:r>
      <w:r w:rsidRPr="00985E05">
        <w:rPr>
          <w:rStyle w:val="StyleUnderline"/>
          <w:highlight w:val="cyan"/>
        </w:rPr>
        <w:t>Japan and the US plus China</w:t>
      </w:r>
      <w:r w:rsidRPr="00F916BF">
        <w:rPr>
          <w:sz w:val="16"/>
        </w:rPr>
        <w:t xml:space="preserve">.” However, just as this proposal document seeks to position the Japan-China relationship as a larger presence in regional and global affairs, </w:t>
      </w:r>
      <w:r w:rsidRPr="00F916BF">
        <w:rPr>
          <w:rStyle w:val="StyleUnderline"/>
        </w:rPr>
        <w:t>the Japan-China relationship and the US-China relationship</w:t>
      </w:r>
      <w:r w:rsidRPr="00F916BF">
        <w:rPr>
          <w:sz w:val="16"/>
        </w:rPr>
        <w:t xml:space="preserve"> since inauguration of the Strategic and Economic Dialogue </w:t>
      </w:r>
      <w:r w:rsidRPr="00F916BF">
        <w:rPr>
          <w:rStyle w:val="StyleUnderline"/>
        </w:rPr>
        <w:t>have many interests in common</w:t>
      </w:r>
      <w:r w:rsidRPr="00985E05">
        <w:rPr>
          <w:rStyle w:val="StyleUnderline"/>
          <w:highlight w:val="cyan"/>
        </w:rPr>
        <w:t>. So long as the Japan-US relationship</w:t>
      </w:r>
      <w:r w:rsidRPr="00F916BF">
        <w:rPr>
          <w:rStyle w:val="StyleUnderline"/>
        </w:rPr>
        <w:t xml:space="preserve">, the US-China relationship, and the Japan-China relationship severally </w:t>
      </w:r>
      <w:r w:rsidRPr="00985E05">
        <w:rPr>
          <w:rStyle w:val="StyleUnderline"/>
          <w:highlight w:val="cyan"/>
        </w:rPr>
        <w:t>constitute important variables in the East Asian order</w:t>
      </w:r>
      <w:r w:rsidRPr="00F916BF">
        <w:rPr>
          <w:rStyle w:val="StyleUnderline"/>
        </w:rPr>
        <w:t>, efforts to link Japan-China and US-China relationships together in a security dialogue will always be necessary.</w:t>
      </w:r>
    </w:p>
    <w:p w14:paraId="1D060AA1" w14:textId="77777777" w:rsidR="00173A68" w:rsidRPr="00FA42F6" w:rsidRDefault="00173A68" w:rsidP="009300BD"/>
    <w:p w14:paraId="6CE708BB" w14:textId="39FF9803" w:rsidR="00AD44B9" w:rsidRPr="00AD44B9" w:rsidRDefault="00AD44B9" w:rsidP="00AD44B9">
      <w:pPr>
        <w:pStyle w:val="Heading3"/>
      </w:pPr>
      <w:r>
        <w:lastRenderedPageBreak/>
        <w:t>Consultation Key to Solve ECS</w:t>
      </w:r>
    </w:p>
    <w:p w14:paraId="6536825B" w14:textId="77777777" w:rsidR="00AD44B9" w:rsidRDefault="00AD44B9" w:rsidP="00AD44B9">
      <w:pPr>
        <w:pStyle w:val="Heading4"/>
      </w:pPr>
      <w:r>
        <w:t>US-Japan security alliance key to prevent crisis in East China Sea</w:t>
      </w:r>
    </w:p>
    <w:p w14:paraId="7733C9C7" w14:textId="77777777" w:rsidR="00AD44B9" w:rsidRPr="004A64C2" w:rsidRDefault="00AD44B9" w:rsidP="00AD44B9">
      <w:pPr>
        <w:rPr>
          <w:sz w:val="16"/>
          <w:szCs w:val="16"/>
        </w:rPr>
      </w:pPr>
      <w:r>
        <w:rPr>
          <w:rStyle w:val="Style13ptBold"/>
        </w:rPr>
        <w:t xml:space="preserve">Zhao 13 </w:t>
      </w:r>
      <w:r w:rsidRPr="004A64C2">
        <w:rPr>
          <w:sz w:val="16"/>
          <w:szCs w:val="16"/>
        </w:rPr>
        <w:t>(</w:t>
      </w:r>
      <w:r>
        <w:rPr>
          <w:sz w:val="16"/>
          <w:szCs w:val="16"/>
        </w:rPr>
        <w:t xml:space="preserve">Quansheng Zhao </w:t>
      </w:r>
      <w:r w:rsidRPr="00D0294D">
        <w:rPr>
          <w:sz w:val="16"/>
          <w:szCs w:val="16"/>
        </w:rPr>
        <w:t>is a professor of international relations</w:t>
      </w:r>
      <w:r>
        <w:rPr>
          <w:sz w:val="16"/>
          <w:szCs w:val="16"/>
        </w:rPr>
        <w:t xml:space="preserve"> </w:t>
      </w:r>
      <w:r w:rsidRPr="00D0294D">
        <w:rPr>
          <w:sz w:val="16"/>
          <w:szCs w:val="16"/>
        </w:rPr>
        <w:t>and director of the Center for Asian Studies at American University</w:t>
      </w:r>
      <w:r>
        <w:rPr>
          <w:sz w:val="16"/>
          <w:szCs w:val="16"/>
        </w:rPr>
        <w:t xml:space="preserve"> </w:t>
      </w:r>
      <w:r w:rsidRPr="00D0294D">
        <w:rPr>
          <w:sz w:val="16"/>
          <w:szCs w:val="16"/>
        </w:rPr>
        <w:t>in Washington D.C.</w:t>
      </w:r>
      <w:r w:rsidRPr="004A64C2">
        <w:rPr>
          <w:sz w:val="16"/>
          <w:szCs w:val="16"/>
        </w:rPr>
        <w:t>, Clash of National Identities: China, Japan, and the East Chin</w:t>
      </w:r>
      <w:r>
        <w:rPr>
          <w:sz w:val="16"/>
          <w:szCs w:val="16"/>
        </w:rPr>
        <w:t>a Sea Territorial Dispute, p. 54</w:t>
      </w:r>
      <w:r w:rsidRPr="004A64C2">
        <w:rPr>
          <w:sz w:val="16"/>
          <w:szCs w:val="16"/>
        </w:rPr>
        <w:t>, https://www.wilsoncenter.org/sites/default/files/asia_china_seas_web.pdf)</w:t>
      </w:r>
    </w:p>
    <w:p w14:paraId="18D0C6A4" w14:textId="77777777" w:rsidR="00AD44B9" w:rsidRDefault="00AD44B9" w:rsidP="00AD44B9">
      <w:pPr>
        <w:rPr>
          <w:sz w:val="16"/>
        </w:rPr>
      </w:pPr>
      <w:r w:rsidRPr="00173A68">
        <w:rPr>
          <w:rStyle w:val="StyleUnderline"/>
          <w:highlight w:val="cyan"/>
        </w:rPr>
        <w:t>The U</w:t>
      </w:r>
      <w:r w:rsidRPr="009E23BE">
        <w:rPr>
          <w:rStyle w:val="StyleUnderline"/>
        </w:rPr>
        <w:t xml:space="preserve">nited </w:t>
      </w:r>
      <w:r w:rsidRPr="00173A68">
        <w:rPr>
          <w:rStyle w:val="StyleUnderline"/>
          <w:highlight w:val="cyan"/>
        </w:rPr>
        <w:t>S</w:t>
      </w:r>
      <w:r w:rsidRPr="009E23BE">
        <w:rPr>
          <w:rStyle w:val="StyleUnderline"/>
        </w:rPr>
        <w:t xml:space="preserve">tates </w:t>
      </w:r>
      <w:r w:rsidRPr="00173A68">
        <w:rPr>
          <w:rStyle w:val="StyleUnderline"/>
          <w:highlight w:val="cyan"/>
        </w:rPr>
        <w:t>may</w:t>
      </w:r>
      <w:r w:rsidRPr="009E23BE">
        <w:rPr>
          <w:rStyle w:val="StyleUnderline"/>
        </w:rPr>
        <w:t xml:space="preserve"> also try to </w:t>
      </w:r>
      <w:r w:rsidRPr="00173A68">
        <w:rPr>
          <w:rStyle w:val="StyleUnderline"/>
          <w:highlight w:val="cyan"/>
        </w:rPr>
        <w:t>play a more active role in bringing the two sides together through bilateral consultations with China and Japan</w:t>
      </w:r>
      <w:r w:rsidRPr="009E23BE">
        <w:rPr>
          <w:rStyle w:val="StyleUnderline"/>
        </w:rPr>
        <w:t>, as well as trilateral meetings with all three actors.</w:t>
      </w:r>
      <w:r w:rsidRPr="00714719">
        <w:rPr>
          <w:sz w:val="16"/>
        </w:rPr>
        <w:t xml:space="preserve"> In addition, </w:t>
      </w:r>
      <w:r w:rsidRPr="009E23BE">
        <w:rPr>
          <w:rStyle w:val="StyleUnderline"/>
        </w:rPr>
        <w:t xml:space="preserve">since regional stability is in the interests of the United States, </w:t>
      </w:r>
      <w:r w:rsidRPr="00173A68">
        <w:rPr>
          <w:rStyle w:val="StyleUnderline"/>
          <w:highlight w:val="cyan"/>
        </w:rPr>
        <w:t>Washington must play a</w:t>
      </w:r>
      <w:r w:rsidRPr="009E23BE">
        <w:rPr>
          <w:rStyle w:val="StyleUnderline"/>
        </w:rPr>
        <w:t xml:space="preserve">n active and </w:t>
      </w:r>
      <w:r w:rsidRPr="00173A68">
        <w:rPr>
          <w:rStyle w:val="StyleUnderline"/>
          <w:highlight w:val="cyan"/>
        </w:rPr>
        <w:t>positive role in resolving the dispute</w:t>
      </w:r>
      <w:r w:rsidRPr="009E23BE">
        <w:rPr>
          <w:rStyle w:val="StyleUnderline"/>
        </w:rPr>
        <w:t xml:space="preserve">. </w:t>
      </w:r>
      <w:r w:rsidRPr="00173A68">
        <w:rPr>
          <w:rStyle w:val="StyleUnderline"/>
          <w:highlight w:val="cyan"/>
        </w:rPr>
        <w:t>This includes</w:t>
      </w:r>
      <w:r w:rsidRPr="009E23BE">
        <w:rPr>
          <w:rStyle w:val="StyleUnderline"/>
        </w:rPr>
        <w:t xml:space="preserve"> helping to develop </w:t>
      </w:r>
      <w:r w:rsidRPr="00173A68">
        <w:rPr>
          <w:rStyle w:val="StyleUnderline"/>
          <w:highlight w:val="cyan"/>
        </w:rPr>
        <w:t>crisis prevention</w:t>
      </w:r>
      <w:r w:rsidRPr="009E23BE">
        <w:rPr>
          <w:rStyle w:val="StyleUnderline"/>
        </w:rPr>
        <w:t>/management mechanisms</w:t>
      </w:r>
      <w:r w:rsidRPr="00714719">
        <w:rPr>
          <w:sz w:val="16"/>
        </w:rPr>
        <w:t xml:space="preserve"> amongst all disputants. In addition, </w:t>
      </w:r>
      <w:r w:rsidRPr="009E23BE">
        <w:rPr>
          <w:rStyle w:val="StyleUnderline"/>
        </w:rPr>
        <w:t>the United States must re-examine Asian concerns</w:t>
      </w:r>
      <w:r w:rsidRPr="00714719">
        <w:rPr>
          <w:sz w:val="16"/>
        </w:rPr>
        <w:t xml:space="preserve"> (such as historical, territorial, and energy issues) </w:t>
      </w:r>
      <w:r w:rsidRPr="009E23BE">
        <w:rPr>
          <w:rStyle w:val="StyleUnderline"/>
        </w:rPr>
        <w:t>and re-adjust its foreign policy accordingly</w:t>
      </w:r>
      <w:r w:rsidRPr="00714719">
        <w:rPr>
          <w:sz w:val="16"/>
        </w:rPr>
        <w:t xml:space="preserve">. Finally, Obama may consider to meet with Xi Jinping soon after Abe’s visit to the White House in February 2013, in order to set a positive tone with one of the most important actors on the regional and global stages. To paraphrase Victor Cha, </w:t>
      </w:r>
      <w:r w:rsidRPr="00173A68">
        <w:rPr>
          <w:rStyle w:val="StyleUnderline"/>
          <w:highlight w:val="cyan"/>
        </w:rPr>
        <w:t>if the U</w:t>
      </w:r>
      <w:r w:rsidRPr="009E23BE">
        <w:rPr>
          <w:rStyle w:val="StyleUnderline"/>
        </w:rPr>
        <w:t xml:space="preserve">nited </w:t>
      </w:r>
      <w:r w:rsidRPr="00173A68">
        <w:rPr>
          <w:rStyle w:val="StyleUnderline"/>
          <w:highlight w:val="cyan"/>
        </w:rPr>
        <w:t>S</w:t>
      </w:r>
      <w:r w:rsidRPr="009E23BE">
        <w:rPr>
          <w:rStyle w:val="StyleUnderline"/>
        </w:rPr>
        <w:t xml:space="preserve">tates </w:t>
      </w:r>
      <w:r w:rsidRPr="00173A68">
        <w:rPr>
          <w:rStyle w:val="StyleUnderline"/>
          <w:highlight w:val="cyan"/>
        </w:rPr>
        <w:t>is serious about its pivot to Asia, it</w:t>
      </w:r>
      <w:r w:rsidRPr="009E23BE">
        <w:rPr>
          <w:rStyle w:val="StyleUnderline"/>
        </w:rPr>
        <w:t xml:space="preserve"> cannot remain a spectator, but </w:t>
      </w:r>
      <w:r w:rsidRPr="00173A68">
        <w:rPr>
          <w:rStyle w:val="StyleUnderline"/>
          <w:highlight w:val="cyan"/>
        </w:rPr>
        <w:t>must play a</w:t>
      </w:r>
      <w:r w:rsidRPr="009E23BE">
        <w:rPr>
          <w:rStyle w:val="StyleUnderline"/>
        </w:rPr>
        <w:t xml:space="preserve">n active and </w:t>
      </w:r>
      <w:r w:rsidRPr="00173A68">
        <w:rPr>
          <w:rStyle w:val="StyleUnderline"/>
          <w:highlight w:val="cyan"/>
        </w:rPr>
        <w:t>constructive role in issues</w:t>
      </w:r>
      <w:r w:rsidRPr="009E23BE">
        <w:rPr>
          <w:rStyle w:val="StyleUnderline"/>
        </w:rPr>
        <w:t xml:space="preserve"> that Asian countries are concerned,</w:t>
      </w:r>
      <w:r w:rsidRPr="00714719">
        <w:rPr>
          <w:sz w:val="16"/>
        </w:rPr>
        <w:t xml:space="preserve"> such as history issues, and territorial disputes.5</w:t>
      </w:r>
    </w:p>
    <w:p w14:paraId="1D77702D" w14:textId="77777777" w:rsidR="00AD44B9" w:rsidRDefault="00AD44B9" w:rsidP="00AD44B9">
      <w:pPr>
        <w:rPr>
          <w:sz w:val="16"/>
        </w:rPr>
      </w:pPr>
    </w:p>
    <w:p w14:paraId="0A173F6C" w14:textId="1E389738" w:rsidR="00AD44B9" w:rsidRDefault="00AD44B9" w:rsidP="00AD44B9">
      <w:pPr>
        <w:pStyle w:val="Heading4"/>
      </w:pPr>
      <w:r>
        <w:t>That produces CBMs and other crisis management checks, solves the conflict</w:t>
      </w:r>
    </w:p>
    <w:p w14:paraId="38E8DA3E" w14:textId="77777777" w:rsidR="00AD44B9" w:rsidRDefault="00AD44B9" w:rsidP="00AD44B9">
      <w:pPr>
        <w:rPr>
          <w:rStyle w:val="Style13ptBold"/>
        </w:rPr>
      </w:pPr>
      <w:r>
        <w:rPr>
          <w:rStyle w:val="Style13ptBold"/>
        </w:rPr>
        <w:t xml:space="preserve">Tuosheng 15 </w:t>
      </w:r>
      <w:r w:rsidRPr="00986FB4">
        <w:rPr>
          <w:sz w:val="16"/>
          <w:szCs w:val="16"/>
        </w:rPr>
        <w:t>(</w:t>
      </w:r>
      <w:r>
        <w:rPr>
          <w:sz w:val="16"/>
          <w:szCs w:val="16"/>
        </w:rPr>
        <w:t xml:space="preserve">Zheng Tuosheng is </w:t>
      </w:r>
      <w:r w:rsidRPr="00987C08">
        <w:rPr>
          <w:sz w:val="16"/>
          <w:szCs w:val="16"/>
        </w:rPr>
        <w:t>the Director of Research and Senior Fellow at the China Foundation for International Strategic Studies</w:t>
      </w:r>
      <w:r w:rsidRPr="00986FB4">
        <w:rPr>
          <w:sz w:val="16"/>
          <w:szCs w:val="16"/>
        </w:rPr>
        <w:t>Stockholm International Peace Research Institute, Confrontation and Cooperation in the East China Sea, pg. 3, February 2015, SIPRI http://books.sipri.org/files/misc/SIPRIPB1502a.pdf)</w:t>
      </w:r>
    </w:p>
    <w:p w14:paraId="22A8ACC9" w14:textId="76B67CD0" w:rsidR="00AD44B9" w:rsidRPr="00AD44B9" w:rsidRDefault="00AD44B9" w:rsidP="00AD44B9">
      <w:pPr>
        <w:rPr>
          <w:sz w:val="16"/>
        </w:rPr>
      </w:pPr>
      <w:r w:rsidRPr="00AD44B9">
        <w:rPr>
          <w:rStyle w:val="StyleUnderline"/>
          <w:highlight w:val="cyan"/>
        </w:rPr>
        <w:t>China and Japan should jointly undertake</w:t>
      </w:r>
      <w:r w:rsidRPr="00427780">
        <w:rPr>
          <w:rStyle w:val="StyleUnderline"/>
        </w:rPr>
        <w:t xml:space="preserve"> a number of </w:t>
      </w:r>
      <w:r w:rsidRPr="00AD44B9">
        <w:rPr>
          <w:rStyle w:val="StyleUnderline"/>
          <w:highlight w:val="cyan"/>
        </w:rPr>
        <w:t>measures</w:t>
      </w:r>
      <w:r w:rsidRPr="00427780">
        <w:rPr>
          <w:rStyle w:val="StyleUnderline"/>
        </w:rPr>
        <w:t xml:space="preserve"> in order </w:t>
      </w:r>
      <w:r w:rsidRPr="00AD44B9">
        <w:rPr>
          <w:rStyle w:val="StyleUnderline"/>
          <w:highlight w:val="cyan"/>
        </w:rPr>
        <w:t>to re-establish</w:t>
      </w:r>
      <w:r w:rsidRPr="00427780">
        <w:rPr>
          <w:rStyle w:val="StyleUnderline"/>
        </w:rPr>
        <w:t xml:space="preserve"> mutual </w:t>
      </w:r>
      <w:r w:rsidRPr="00AD44B9">
        <w:rPr>
          <w:rStyle w:val="StyleUnderline"/>
          <w:highlight w:val="cyan"/>
        </w:rPr>
        <w:t>trust</w:t>
      </w:r>
      <w:r w:rsidRPr="00427780">
        <w:rPr>
          <w:sz w:val="16"/>
        </w:rPr>
        <w:t xml:space="preserve">. Firstly, </w:t>
      </w:r>
      <w:r w:rsidRPr="00AD44B9">
        <w:rPr>
          <w:rStyle w:val="StyleUnderline"/>
          <w:highlight w:val="cyan"/>
        </w:rPr>
        <w:t>the crisis management mechanism should be</w:t>
      </w:r>
      <w:r w:rsidRPr="00427780">
        <w:rPr>
          <w:rStyle w:val="StyleUnderline"/>
        </w:rPr>
        <w:t xml:space="preserve"> established and </w:t>
      </w:r>
      <w:r w:rsidRPr="00AD44B9">
        <w:rPr>
          <w:rStyle w:val="StyleUnderline"/>
          <w:highlight w:val="cyan"/>
        </w:rPr>
        <w:t>strengthened</w:t>
      </w:r>
      <w:r w:rsidRPr="00427780">
        <w:rPr>
          <w:rStyle w:val="StyleUnderline"/>
        </w:rPr>
        <w:t>.</w:t>
      </w:r>
      <w:r w:rsidRPr="00427780">
        <w:rPr>
          <w:sz w:val="16"/>
        </w:rPr>
        <w:t xml:space="preserve">8 </w:t>
      </w:r>
      <w:r w:rsidRPr="00AD44B9">
        <w:rPr>
          <w:rStyle w:val="StyleUnderline"/>
          <w:highlight w:val="cyan"/>
        </w:rPr>
        <w:t>This is</w:t>
      </w:r>
      <w:r w:rsidRPr="00427780">
        <w:rPr>
          <w:rStyle w:val="StyleUnderline"/>
        </w:rPr>
        <w:t xml:space="preserve"> the most important and </w:t>
      </w:r>
      <w:r w:rsidRPr="00AD44B9">
        <w:rPr>
          <w:rStyle w:val="StyleUnderline"/>
          <w:highlight w:val="cyan"/>
        </w:rPr>
        <w:t>urgently needed</w:t>
      </w:r>
      <w:r w:rsidRPr="00427780">
        <w:rPr>
          <w:rStyle w:val="StyleUnderline"/>
        </w:rPr>
        <w:t xml:space="preserve"> measure</w:t>
      </w:r>
      <w:r w:rsidRPr="00427780">
        <w:rPr>
          <w:sz w:val="16"/>
        </w:rPr>
        <w:t xml:space="preserve"> in order for the two sides </w:t>
      </w:r>
      <w:r w:rsidRPr="00AD44B9">
        <w:rPr>
          <w:rStyle w:val="StyleUnderline"/>
          <w:highlight w:val="cyan"/>
        </w:rPr>
        <w:t>to prevent the</w:t>
      </w:r>
      <w:r w:rsidRPr="00427780">
        <w:rPr>
          <w:sz w:val="16"/>
        </w:rPr>
        <w:t xml:space="preserve"> Diaoyu </w:t>
      </w:r>
      <w:r w:rsidRPr="00AD44B9">
        <w:rPr>
          <w:rStyle w:val="StyleUnderline"/>
          <w:highlight w:val="cyan"/>
        </w:rPr>
        <w:t>Islands crisis from escalating</w:t>
      </w:r>
      <w:r w:rsidRPr="00427780">
        <w:rPr>
          <w:rStyle w:val="StyleUnderline"/>
        </w:rPr>
        <w:t xml:space="preserve"> into a military conflict or being protracted</w:t>
      </w:r>
      <w:r w:rsidRPr="00427780">
        <w:rPr>
          <w:sz w:val="16"/>
        </w:rPr>
        <w:t xml:space="preserve">. Further, </w:t>
      </w:r>
      <w:r w:rsidRPr="00AD44B9">
        <w:rPr>
          <w:rStyle w:val="StyleUnderline"/>
          <w:highlight w:val="cyan"/>
        </w:rPr>
        <w:t>it would stop new incidents</w:t>
      </w:r>
      <w:r w:rsidRPr="00427780">
        <w:rPr>
          <w:rStyle w:val="StyleUnderline"/>
        </w:rPr>
        <w:t xml:space="preserve"> or crises in other areas of the East China Sea from arising</w:t>
      </w:r>
      <w:r w:rsidRPr="00427780">
        <w:rPr>
          <w:sz w:val="16"/>
        </w:rPr>
        <w:t xml:space="preserve">. Given the reality of the changing balance between China and Japan and the shift of power in East Asia, </w:t>
      </w:r>
      <w:r w:rsidRPr="00427780">
        <w:rPr>
          <w:rStyle w:val="StyleUnderline"/>
        </w:rPr>
        <w:t>crisis management should always play a key role in the current frictionprone period</w:t>
      </w:r>
      <w:r w:rsidRPr="00427780">
        <w:rPr>
          <w:sz w:val="16"/>
        </w:rPr>
        <w:t xml:space="preserve">. </w:t>
      </w:r>
      <w:r w:rsidRPr="00AD44B9">
        <w:rPr>
          <w:rStyle w:val="StyleUnderline"/>
          <w:highlight w:val="cyan"/>
        </w:rPr>
        <w:t>The</w:t>
      </w:r>
      <w:r w:rsidRPr="00427780">
        <w:rPr>
          <w:rStyle w:val="StyleUnderline"/>
        </w:rPr>
        <w:t xml:space="preserve"> two </w:t>
      </w:r>
      <w:r w:rsidRPr="00AD44B9">
        <w:rPr>
          <w:rStyle w:val="StyleUnderline"/>
          <w:highlight w:val="cyan"/>
        </w:rPr>
        <w:t>countries need to follow the</w:t>
      </w:r>
      <w:r w:rsidRPr="00427780">
        <w:rPr>
          <w:rStyle w:val="StyleUnderline"/>
        </w:rPr>
        <w:t xml:space="preserve"> tacit </w:t>
      </w:r>
      <w:r w:rsidRPr="00AD44B9">
        <w:rPr>
          <w:rStyle w:val="StyleUnderline"/>
          <w:highlight w:val="cyan"/>
        </w:rPr>
        <w:t>agreements</w:t>
      </w:r>
      <w:r w:rsidRPr="00427780">
        <w:rPr>
          <w:rStyle w:val="StyleUnderline"/>
        </w:rPr>
        <w:t xml:space="preserve"> which have been implemented in relation to the </w:t>
      </w:r>
      <w:r w:rsidRPr="00427780">
        <w:rPr>
          <w:sz w:val="16"/>
        </w:rPr>
        <w:t xml:space="preserve">Diaoyu </w:t>
      </w:r>
      <w:r w:rsidRPr="00427780">
        <w:rPr>
          <w:rStyle w:val="StyleUnderline"/>
        </w:rPr>
        <w:t>Islands and surrounding waters</w:t>
      </w:r>
      <w:r w:rsidRPr="00427780">
        <w:rPr>
          <w:sz w:val="16"/>
        </w:rPr>
        <w:t xml:space="preserve">, for example: (a) no personnel of either side should set foot on the islands or go within the 12-nautical-mile territorial-sea limit set by UNCLOS; (b) both sides should refrain from carrying out construction or other activities on the islands; (c) no deployment of military assets of either side should take place near the islands or surrounding waters; and (d) law enforcement ships from both countries should keep an appropriate distance. On this basis, </w:t>
      </w:r>
      <w:r w:rsidRPr="00AD44B9">
        <w:rPr>
          <w:rStyle w:val="StyleUnderline"/>
          <w:highlight w:val="cyan"/>
        </w:rPr>
        <w:t>China and Japan should strive towards</w:t>
      </w:r>
      <w:r w:rsidRPr="00427780">
        <w:rPr>
          <w:rStyle w:val="StyleUnderline"/>
        </w:rPr>
        <w:t xml:space="preserve"> turning their tacit understanding and self-restriction into formal agreements or </w:t>
      </w:r>
      <w:r w:rsidRPr="00AD44B9">
        <w:rPr>
          <w:rStyle w:val="StyleUnderline"/>
          <w:highlight w:val="cyan"/>
        </w:rPr>
        <w:t>CBMs</w:t>
      </w:r>
      <w:r w:rsidRPr="00427780">
        <w:rPr>
          <w:rStyle w:val="StyleUnderline"/>
        </w:rPr>
        <w:t>.</w:t>
      </w:r>
      <w:r w:rsidRPr="00427780">
        <w:rPr>
          <w:sz w:val="16"/>
        </w:rPr>
        <w:t xml:space="preserve"> </w:t>
      </w:r>
      <w:r w:rsidRPr="00427780">
        <w:rPr>
          <w:rStyle w:val="StyleUnderline"/>
        </w:rPr>
        <w:t>Since the outbreak of the Diaoyu Islands dispute, the foreign and defence departments of the two sides have not completely severed contact</w:t>
      </w:r>
      <w:r w:rsidRPr="00427780">
        <w:rPr>
          <w:sz w:val="16"/>
        </w:rPr>
        <w:t xml:space="preserve">. However, the contact has become even more strained since Japanese Prime Minister Shinzo Abe paid tribute to the Yasukuni Shrine on 26 December 2013. </w:t>
      </w:r>
      <w:r w:rsidRPr="00AD44B9">
        <w:rPr>
          <w:rStyle w:val="StyleUnderline"/>
          <w:highlight w:val="cyan"/>
        </w:rPr>
        <w:t>Keeping communication channels open is</w:t>
      </w:r>
      <w:r w:rsidRPr="00427780">
        <w:rPr>
          <w:rStyle w:val="StyleUnderline"/>
        </w:rPr>
        <w:t xml:space="preserve"> a basic principle and </w:t>
      </w:r>
      <w:r w:rsidRPr="00AD44B9">
        <w:rPr>
          <w:rStyle w:val="StyleUnderline"/>
          <w:highlight w:val="cyan"/>
        </w:rPr>
        <w:t>necessary</w:t>
      </w:r>
      <w:r w:rsidRPr="00427780">
        <w:rPr>
          <w:rStyle w:val="StyleUnderline"/>
        </w:rPr>
        <w:t xml:space="preserve"> condition </w:t>
      </w:r>
      <w:r w:rsidRPr="00AD44B9">
        <w:rPr>
          <w:rStyle w:val="StyleUnderline"/>
          <w:highlight w:val="cyan"/>
        </w:rPr>
        <w:t>for crisis management.</w:t>
      </w:r>
      <w:r w:rsidRPr="00427780">
        <w:rPr>
          <w:sz w:val="16"/>
        </w:rPr>
        <w:t xml:space="preserve"> At present, the two sides should maintain communication by various means, including exchanges at the track-one and -two levels, the dispatch of special envoys and the establishment of informal high-level channels. When conditions are favourable in the future, a direct channel of communication could be established between China’s National Security Commission and Japan’s National Security Council.</w:t>
      </w:r>
    </w:p>
    <w:p w14:paraId="7CFDE005" w14:textId="15CF38A5" w:rsidR="009300BD" w:rsidRDefault="009300BD" w:rsidP="009300BD">
      <w:pPr>
        <w:pStyle w:val="Heading3"/>
      </w:pPr>
      <w:r>
        <w:lastRenderedPageBreak/>
        <w:t>Consultation Solvency</w:t>
      </w:r>
      <w:r w:rsidR="00AD44B9">
        <w:t>- China War</w:t>
      </w:r>
    </w:p>
    <w:p w14:paraId="32881F0C" w14:textId="77777777" w:rsidR="009300BD" w:rsidRDefault="009300BD" w:rsidP="009300BD">
      <w:pPr>
        <w:pStyle w:val="Heading4"/>
      </w:pPr>
      <w:r>
        <w:t>CP is key to solve miscalc and accidental war with China</w:t>
      </w:r>
    </w:p>
    <w:p w14:paraId="2B1BD352" w14:textId="77777777" w:rsidR="009300BD" w:rsidRPr="009D7E83" w:rsidRDefault="009300BD" w:rsidP="009300BD">
      <w:pPr>
        <w:rPr>
          <w:sz w:val="16"/>
          <w:szCs w:val="16"/>
        </w:rPr>
      </w:pPr>
      <w:r>
        <w:rPr>
          <w:rStyle w:val="Style13ptBold"/>
        </w:rPr>
        <w:t xml:space="preserve">Oros 10 </w:t>
      </w:r>
      <w:r w:rsidRPr="00B61284">
        <w:rPr>
          <w:sz w:val="16"/>
          <w:szCs w:val="16"/>
        </w:rPr>
        <w:t>(</w:t>
      </w:r>
      <w:r>
        <w:rPr>
          <w:sz w:val="16"/>
          <w:szCs w:val="16"/>
        </w:rPr>
        <w:t xml:space="preserve">Andrew L. Oros is the </w:t>
      </w:r>
      <w:r w:rsidRPr="009D7E83">
        <w:rPr>
          <w:sz w:val="16"/>
          <w:szCs w:val="16"/>
        </w:rPr>
        <w:t>Director of International Studies Associate Professor of Political Science and International Studies</w:t>
      </w:r>
      <w:r>
        <w:rPr>
          <w:sz w:val="16"/>
          <w:szCs w:val="16"/>
        </w:rPr>
        <w:t xml:space="preserve"> at Washington College</w:t>
      </w:r>
      <w:r w:rsidRPr="00B61284">
        <w:rPr>
          <w:sz w:val="16"/>
          <w:szCs w:val="16"/>
        </w:rPr>
        <w:t>, Getting the triangle straight : managing China-Japan-US relations</w:t>
      </w:r>
      <w:r>
        <w:rPr>
          <w:sz w:val="16"/>
          <w:szCs w:val="16"/>
        </w:rPr>
        <w:t xml:space="preserve">, Prospects for Trilateral Security Cooperation </w:t>
      </w:r>
      <w:r w:rsidRPr="00B61284">
        <w:rPr>
          <w:sz w:val="16"/>
          <w:szCs w:val="16"/>
        </w:rPr>
        <w:t xml:space="preserve">Japan Center for International Exchange, 2010 pg. </w:t>
      </w:r>
      <w:r>
        <w:rPr>
          <w:sz w:val="16"/>
          <w:szCs w:val="16"/>
        </w:rPr>
        <w:t>105</w:t>
      </w:r>
      <w:r w:rsidRPr="00B61284">
        <w:rPr>
          <w:sz w:val="16"/>
          <w:szCs w:val="16"/>
        </w:rPr>
        <w:t>, DS740.5.J3 G37 2010)</w:t>
      </w:r>
    </w:p>
    <w:p w14:paraId="6586C0F6" w14:textId="77777777" w:rsidR="009300BD" w:rsidRPr="00FA42F6" w:rsidRDefault="009300BD" w:rsidP="009300BD">
      <w:pPr>
        <w:rPr>
          <w:u w:val="single"/>
        </w:rPr>
      </w:pPr>
      <w:r w:rsidRPr="00936ECE">
        <w:rPr>
          <w:rStyle w:val="StyleUnderline"/>
          <w:highlight w:val="cyan"/>
        </w:rPr>
        <w:t>At this stage of the China-Japan-US relationship, it is</w:t>
      </w:r>
      <w:r w:rsidRPr="00A125CE">
        <w:rPr>
          <w:rStyle w:val="StyleUnderline"/>
        </w:rPr>
        <w:t xml:space="preserve"> likely to be </w:t>
      </w:r>
      <w:r w:rsidRPr="00A125CE">
        <w:rPr>
          <w:sz w:val="16"/>
        </w:rPr>
        <w:t>a third form of security cooperation-</w:t>
      </w:r>
      <w:r w:rsidRPr="00936ECE">
        <w:rPr>
          <w:rStyle w:val="StyleUnderline"/>
          <w:highlight w:val="cyan"/>
        </w:rPr>
        <w:t>political cooperation on military matters- that will bear</w:t>
      </w:r>
      <w:r w:rsidRPr="00A125CE">
        <w:rPr>
          <w:rStyle w:val="StyleUnderline"/>
        </w:rPr>
        <w:t xml:space="preserve"> the most </w:t>
      </w:r>
      <w:r w:rsidRPr="00936ECE">
        <w:rPr>
          <w:rStyle w:val="StyleUnderline"/>
          <w:highlight w:val="cyan"/>
        </w:rPr>
        <w:t>fruit</w:t>
      </w:r>
      <w:r w:rsidRPr="00A125CE">
        <w:rPr>
          <w:rStyle w:val="StyleUnderline"/>
        </w:rPr>
        <w:t xml:space="preserve"> in the short term.</w:t>
      </w:r>
      <w:r w:rsidRPr="00A125CE">
        <w:rPr>
          <w:sz w:val="16"/>
        </w:rPr>
        <w:t xml:space="preserve"> Cooperation among the three states over the Six-Party Talks is perhaps the best example to date of security cooperation among the three parties, though strictly speaking it is not trilateral cooperation. </w:t>
      </w:r>
      <w:r w:rsidRPr="009E3162">
        <w:rPr>
          <w:rStyle w:val="StyleUnderline"/>
          <w:highlight w:val="cyan"/>
        </w:rPr>
        <w:t>Further efforts at increased military transparency</w:t>
      </w:r>
      <w:r w:rsidRPr="00A125CE">
        <w:rPr>
          <w:rStyle w:val="StyleUnderline"/>
        </w:rPr>
        <w:t xml:space="preserve"> and formal </w:t>
      </w:r>
      <w:r w:rsidRPr="009E3162">
        <w:rPr>
          <w:rStyle w:val="StyleUnderline"/>
          <w:highlight w:val="cyan"/>
        </w:rPr>
        <w:t>dialogue over perceived threats should be pursued</w:t>
      </w:r>
      <w:r w:rsidRPr="00A125CE">
        <w:rPr>
          <w:rStyle w:val="StyleUnderline"/>
        </w:rPr>
        <w:t xml:space="preserve"> at this level. One example of a possible formal dialogue would be a meeting on the future of nuclear weapons in the region. </w:t>
      </w:r>
      <w:r w:rsidRPr="009E3162">
        <w:rPr>
          <w:rStyle w:val="StyleUnderline"/>
          <w:highlight w:val="cyan"/>
        </w:rPr>
        <w:t>This</w:t>
      </w:r>
      <w:r w:rsidRPr="00A125CE">
        <w:rPr>
          <w:rStyle w:val="StyleUnderline"/>
        </w:rPr>
        <w:t xml:space="preserve"> area </w:t>
      </w:r>
      <w:r w:rsidRPr="009E3162">
        <w:rPr>
          <w:rStyle w:val="StyleUnderline"/>
          <w:highlight w:val="cyan"/>
        </w:rPr>
        <w:t>may</w:t>
      </w:r>
      <w:r w:rsidRPr="00A125CE">
        <w:rPr>
          <w:sz w:val="16"/>
        </w:rPr>
        <w:t xml:space="preserve"> like many security issues, </w:t>
      </w:r>
      <w:r w:rsidRPr="009E3162">
        <w:rPr>
          <w:rStyle w:val="StyleUnderline"/>
          <w:highlight w:val="cyan"/>
        </w:rPr>
        <w:t>need to be pursued initially as a series of bilateral meetings</w:t>
      </w:r>
      <w:r w:rsidRPr="00A125CE">
        <w:rPr>
          <w:rStyle w:val="StyleUnderline"/>
        </w:rPr>
        <w:t xml:space="preserve"> (US-Japan and US-China), </w:t>
      </w:r>
      <w:r w:rsidRPr="009E3162">
        <w:rPr>
          <w:rStyle w:val="StyleUnderline"/>
          <w:highlight w:val="cyan"/>
        </w:rPr>
        <w:t>but</w:t>
      </w:r>
      <w:r w:rsidRPr="00A125CE">
        <w:rPr>
          <w:rStyle w:val="StyleUnderline"/>
        </w:rPr>
        <w:t xml:space="preserve"> from the start, </w:t>
      </w:r>
      <w:r w:rsidRPr="009E3162">
        <w:rPr>
          <w:rStyle w:val="StyleUnderline"/>
          <w:highlight w:val="cyan"/>
        </w:rPr>
        <w:t>leaders</w:t>
      </w:r>
      <w:r w:rsidRPr="00A125CE">
        <w:rPr>
          <w:rStyle w:val="StyleUnderline"/>
        </w:rPr>
        <w:t xml:space="preserve"> in all three states </w:t>
      </w:r>
      <w:r w:rsidRPr="009E3162">
        <w:rPr>
          <w:rStyle w:val="StyleUnderline"/>
          <w:highlight w:val="cyan"/>
        </w:rPr>
        <w:t>should keep in mind the</w:t>
      </w:r>
      <w:r w:rsidRPr="00A125CE">
        <w:rPr>
          <w:rStyle w:val="StyleUnderline"/>
        </w:rPr>
        <w:t xml:space="preserve"> essentially </w:t>
      </w:r>
      <w:r w:rsidRPr="009E3162">
        <w:rPr>
          <w:rStyle w:val="StyleUnderline"/>
          <w:highlight w:val="cyan"/>
        </w:rPr>
        <w:t>trilateral nature</w:t>
      </w:r>
      <w:r w:rsidRPr="00A125CE">
        <w:rPr>
          <w:rStyle w:val="StyleUnderline"/>
        </w:rPr>
        <w:t xml:space="preserve"> of the issue: if Japan perceives that the United States is moving toward too great of a</w:t>
      </w:r>
      <w:r w:rsidRPr="009D4D3C">
        <w:rPr>
          <w:rStyle w:val="StyleUnderline"/>
        </w:rPr>
        <w:t xml:space="preserve"> reduction in nuclear deterrence vis-a-vis China, it may react negatively; if China perceives that the United States and Japan are developing too great of a joint military capability</w:t>
      </w:r>
      <w:r w:rsidRPr="009D4D3C">
        <w:rPr>
          <w:sz w:val="16"/>
        </w:rPr>
        <w:t xml:space="preserve"> (in particular in regard to missile defense), </w:t>
      </w:r>
      <w:r w:rsidRPr="009D4D3C">
        <w:rPr>
          <w:rStyle w:val="StyleUnderline"/>
        </w:rPr>
        <w:t>it may escalate a nuclear arms race in the region; if all three parties are unsuccessful in coordinated deterrence of further North Korean weapons. development, a series of unhelpful military dynamics may result</w:t>
      </w:r>
      <w:r w:rsidRPr="009D4D3C">
        <w:rPr>
          <w:sz w:val="16"/>
        </w:rPr>
        <w:t xml:space="preserve">.18 For all of these reasons and others, </w:t>
      </w:r>
      <w:r w:rsidRPr="009E3162">
        <w:rPr>
          <w:rStyle w:val="StyleUnderline"/>
          <w:highlight w:val="cyan"/>
        </w:rPr>
        <w:t>while</w:t>
      </w:r>
      <w:r w:rsidRPr="009D4D3C">
        <w:rPr>
          <w:rStyle w:val="StyleUnderline"/>
        </w:rPr>
        <w:t xml:space="preserve"> </w:t>
      </w:r>
      <w:r w:rsidRPr="009E3162">
        <w:rPr>
          <w:rStyle w:val="StyleUnderline"/>
          <w:highlight w:val="cyan"/>
        </w:rPr>
        <w:t>dialogue</w:t>
      </w:r>
      <w:r w:rsidRPr="009D4D3C">
        <w:rPr>
          <w:rStyle w:val="StyleUnderline"/>
        </w:rPr>
        <w:t xml:space="preserve"> on this one issue </w:t>
      </w:r>
      <w:r w:rsidRPr="009E3162">
        <w:rPr>
          <w:rStyle w:val="StyleUnderline"/>
          <w:highlight w:val="cyan"/>
        </w:rPr>
        <w:t>may begin bilaterally, the goal should be to move toward</w:t>
      </w:r>
      <w:r w:rsidRPr="009D4D3C">
        <w:rPr>
          <w:rStyle w:val="StyleUnderline"/>
        </w:rPr>
        <w:t xml:space="preserve"> a truly </w:t>
      </w:r>
      <w:r w:rsidRPr="009E3162">
        <w:rPr>
          <w:rStyle w:val="StyleUnderline"/>
          <w:highlight w:val="cyan"/>
        </w:rPr>
        <w:t>trilateral dialogue</w:t>
      </w:r>
      <w:r w:rsidRPr="009D4D3C">
        <w:rPr>
          <w:rStyle w:val="StyleUnderline"/>
        </w:rPr>
        <w:t xml:space="preserve"> on the issue </w:t>
      </w:r>
      <w:r w:rsidRPr="009E3162">
        <w:rPr>
          <w:rStyle w:val="StyleUnderline"/>
          <w:highlight w:val="cyan"/>
        </w:rPr>
        <w:t>in the future</w:t>
      </w:r>
      <w:r w:rsidRPr="009E3162">
        <w:rPr>
          <w:sz w:val="16"/>
          <w:highlight w:val="cyan"/>
        </w:rPr>
        <w:t xml:space="preserve">. </w:t>
      </w:r>
      <w:r w:rsidRPr="009E3162">
        <w:rPr>
          <w:rStyle w:val="StyleUnderline"/>
          <w:highlight w:val="cyan"/>
        </w:rPr>
        <w:t>Other military security issues</w:t>
      </w:r>
      <w:r w:rsidRPr="009D4D3C">
        <w:rPr>
          <w:rStyle w:val="StyleUnderline"/>
        </w:rPr>
        <w:t xml:space="preserve"> similarly </w:t>
      </w:r>
      <w:r w:rsidRPr="009E3162">
        <w:rPr>
          <w:rStyle w:val="StyleUnderline"/>
          <w:highlight w:val="cyan"/>
        </w:rPr>
        <w:t>might begin with coordinated bilateral dialogue</w:t>
      </w:r>
      <w:r w:rsidRPr="009D4D3C">
        <w:rPr>
          <w:rStyle w:val="StyleUnderline"/>
        </w:rPr>
        <w:t xml:space="preserve">, </w:t>
      </w:r>
      <w:r w:rsidRPr="009E3162">
        <w:rPr>
          <w:rStyle w:val="StyleUnderline"/>
          <w:highlight w:val="cyan"/>
        </w:rPr>
        <w:t>with an eye to expanding to a trilateral dialogue in the future</w:t>
      </w:r>
      <w:r w:rsidRPr="009D4D3C">
        <w:rPr>
          <w:rStyle w:val="StyleUnderline"/>
        </w:rPr>
        <w:t>, building on positive developments in this area in recent years.</w:t>
      </w:r>
    </w:p>
    <w:p w14:paraId="7DA584D7" w14:textId="77777777" w:rsidR="009300BD" w:rsidRDefault="009300BD" w:rsidP="009300BD">
      <w:pPr>
        <w:pStyle w:val="Heading3"/>
      </w:pPr>
      <w:r>
        <w:lastRenderedPageBreak/>
        <w:t>US-Japan k2 China</w:t>
      </w:r>
    </w:p>
    <w:p w14:paraId="51E62663" w14:textId="77777777" w:rsidR="009300BD" w:rsidRDefault="009300BD" w:rsidP="009300BD">
      <w:pPr>
        <w:pStyle w:val="Heading4"/>
      </w:pPr>
      <w:r>
        <w:t>Consultation on China policy key to US-Japan and trilateral relations</w:t>
      </w:r>
    </w:p>
    <w:p w14:paraId="055B8E97" w14:textId="77777777" w:rsidR="009300BD" w:rsidRPr="00B61284" w:rsidRDefault="009300BD" w:rsidP="009300BD">
      <w:pPr>
        <w:rPr>
          <w:rStyle w:val="Style13ptBold"/>
          <w:b w:val="0"/>
          <w:sz w:val="16"/>
          <w:szCs w:val="16"/>
        </w:rPr>
      </w:pPr>
      <w:r>
        <w:rPr>
          <w:rStyle w:val="Style13ptBold"/>
        </w:rPr>
        <w:t xml:space="preserve">Jisi 10 </w:t>
      </w:r>
      <w:r w:rsidRPr="00B61284">
        <w:rPr>
          <w:sz w:val="16"/>
          <w:szCs w:val="16"/>
        </w:rPr>
        <w:t xml:space="preserve">(Wang Jisi is Dean of the School of International Studies at Peking University, Getting the triangle straight : managing China-Japan-US relations, </w:t>
      </w:r>
      <w:r>
        <w:rPr>
          <w:sz w:val="16"/>
          <w:szCs w:val="16"/>
        </w:rPr>
        <w:t xml:space="preserve">The China-Japan-US triangle, </w:t>
      </w:r>
      <w:r w:rsidRPr="00B61284">
        <w:rPr>
          <w:sz w:val="16"/>
          <w:szCs w:val="16"/>
        </w:rPr>
        <w:t xml:space="preserve">Japan Center for International Exchange, 2010 pg. </w:t>
      </w:r>
      <w:r>
        <w:rPr>
          <w:sz w:val="16"/>
          <w:szCs w:val="16"/>
        </w:rPr>
        <w:t>29</w:t>
      </w:r>
      <w:r w:rsidRPr="00B61284">
        <w:rPr>
          <w:sz w:val="16"/>
          <w:szCs w:val="16"/>
        </w:rPr>
        <w:t>-</w:t>
      </w:r>
      <w:r>
        <w:rPr>
          <w:sz w:val="16"/>
          <w:szCs w:val="16"/>
        </w:rPr>
        <w:t>30</w:t>
      </w:r>
      <w:r w:rsidRPr="00B61284">
        <w:rPr>
          <w:sz w:val="16"/>
          <w:szCs w:val="16"/>
        </w:rPr>
        <w:t>, DS740.5.J3 G37 2010)</w:t>
      </w:r>
    </w:p>
    <w:p w14:paraId="2479FC8A" w14:textId="77777777" w:rsidR="009300BD" w:rsidRPr="003B6142" w:rsidRDefault="009300BD" w:rsidP="009300BD">
      <w:pPr>
        <w:rPr>
          <w:rStyle w:val="StyleUnderline"/>
        </w:rPr>
      </w:pPr>
      <w:r w:rsidRPr="003B6142">
        <w:rPr>
          <w:sz w:val="16"/>
        </w:rPr>
        <w:t xml:space="preserve">Obviously, to this school of thinkers, </w:t>
      </w:r>
      <w:r w:rsidRPr="00E805CA">
        <w:rPr>
          <w:rStyle w:val="StyleUnderline"/>
          <w:highlight w:val="cyan"/>
        </w:rPr>
        <w:t xml:space="preserve">the </w:t>
      </w:r>
      <w:r w:rsidRPr="00883BF4">
        <w:rPr>
          <w:rStyle w:val="StyleUnderline"/>
          <w:highlight w:val="cyan"/>
        </w:rPr>
        <w:t>solidification of the US-Japan alliance should be the priority in trilateral interactions,</w:t>
      </w:r>
      <w:r w:rsidRPr="003B6142">
        <w:rPr>
          <w:rStyle w:val="StyleUnderline"/>
        </w:rPr>
        <w:t xml:space="preserve"> and they emphasize “common values” as well as common security goals between the United States and Japan plus Europe</w:t>
      </w:r>
      <w:r w:rsidRPr="003B6142">
        <w:rPr>
          <w:sz w:val="16"/>
        </w:rPr>
        <w:t xml:space="preserve">. Some of the thinkers in this school of thought may be labeled as “neoconservatives,” who are already sufficiently distrustful of China’s long-term strategic intentions regardless of its power position vis-à-vis, other nations. Thinkers in the third school could be characterized as “liberal institutionalists in some cases or “constructivists” in others. This school of thought believes that, </w:t>
      </w:r>
      <w:r w:rsidRPr="003B6142">
        <w:rPr>
          <w:rStyle w:val="StyleUnderline"/>
        </w:rPr>
        <w:t xml:space="preserve">at a time when China is gaining more strategic and economic importance, </w:t>
      </w:r>
      <w:r w:rsidRPr="00883BF4">
        <w:rPr>
          <w:rStyle w:val="StyleUnderline"/>
          <w:highlight w:val="cyan"/>
        </w:rPr>
        <w:t>Japan should remain the cornerstone for America in Asia.</w:t>
      </w:r>
      <w:r w:rsidRPr="003B6142">
        <w:rPr>
          <w:sz w:val="16"/>
        </w:rPr>
        <w:t xml:space="preserve"> Meanwhile, </w:t>
      </w:r>
      <w:r w:rsidRPr="00883BF4">
        <w:rPr>
          <w:rStyle w:val="StyleUnderline"/>
          <w:highlight w:val="cyan"/>
        </w:rPr>
        <w:t>the U</w:t>
      </w:r>
      <w:r w:rsidRPr="003B6142">
        <w:rPr>
          <w:rStyle w:val="StyleUnderline"/>
        </w:rPr>
        <w:t xml:space="preserve">nited </w:t>
      </w:r>
      <w:r w:rsidRPr="00883BF4">
        <w:rPr>
          <w:rStyle w:val="StyleUnderline"/>
          <w:highlight w:val="cyan"/>
        </w:rPr>
        <w:t>S</w:t>
      </w:r>
      <w:r w:rsidRPr="003B6142">
        <w:rPr>
          <w:rStyle w:val="StyleUnderline"/>
        </w:rPr>
        <w:t xml:space="preserve">tates </w:t>
      </w:r>
      <w:r w:rsidRPr="00883BF4">
        <w:rPr>
          <w:rStyle w:val="StyleUnderline"/>
          <w:highlight w:val="cyan"/>
        </w:rPr>
        <w:t>should</w:t>
      </w:r>
      <w:r w:rsidRPr="003B6142">
        <w:rPr>
          <w:rStyle w:val="StyleUnderline"/>
        </w:rPr>
        <w:t xml:space="preserve"> also </w:t>
      </w:r>
      <w:r w:rsidRPr="00883BF4">
        <w:rPr>
          <w:rStyle w:val="StyleUnderline"/>
          <w:highlight w:val="cyan"/>
        </w:rPr>
        <w:t>encourage China to join global</w:t>
      </w:r>
      <w:r w:rsidRPr="003B6142">
        <w:rPr>
          <w:rStyle w:val="StyleUnderline"/>
        </w:rPr>
        <w:t xml:space="preserve"> and regional </w:t>
      </w:r>
      <w:r w:rsidRPr="00883BF4">
        <w:rPr>
          <w:rStyle w:val="StyleUnderline"/>
          <w:highlight w:val="cyan"/>
        </w:rPr>
        <w:t>arrangements while preventing it from getting a</w:t>
      </w:r>
      <w:r w:rsidRPr="003B6142">
        <w:rPr>
          <w:rStyle w:val="StyleUnderline"/>
        </w:rPr>
        <w:t xml:space="preserve"> free hand and </w:t>
      </w:r>
      <w:r w:rsidRPr="00883BF4">
        <w:rPr>
          <w:rStyle w:val="StyleUnderline"/>
          <w:highlight w:val="cyan"/>
        </w:rPr>
        <w:t>dominant position</w:t>
      </w:r>
      <w:r w:rsidRPr="003B6142">
        <w:rPr>
          <w:rStyle w:val="StyleUnderline"/>
        </w:rPr>
        <w:t>. Noting more uncertainties in the power balance and in the trilateral relationship, some Americans propose a “hedging strategy” toward China while working with Japan and other nations to coordinate their China policies</w:t>
      </w:r>
      <w:r w:rsidRPr="003B6142">
        <w:rPr>
          <w:sz w:val="16"/>
        </w:rPr>
        <w:t xml:space="preserve">. This school of thought casts doubt on the notion of a Q2 but is also skeptical of the proposal to contain China by simply cementing solidarity with Japan. In the May/June 2009 issue of Foreign Affairs, Elizabeth Economy and Adam Segal, both senior fellows at the Council on Foreign Relations, countered the G2 concept, asserting that </w:t>
      </w:r>
      <w:r w:rsidRPr="00883BF4">
        <w:rPr>
          <w:rStyle w:val="StyleUnderline"/>
          <w:highlight w:val="cyan"/>
        </w:rPr>
        <w:t>Washington Should embrace a</w:t>
      </w:r>
      <w:r w:rsidRPr="003B6142">
        <w:rPr>
          <w:rStyle w:val="StyleUnderline"/>
        </w:rPr>
        <w:t xml:space="preserve"> more flexible and </w:t>
      </w:r>
      <w:r w:rsidRPr="00883BF4">
        <w:rPr>
          <w:rStyle w:val="StyleUnderline"/>
          <w:highlight w:val="cyan"/>
        </w:rPr>
        <w:t>multilateral approach to dealing with China.</w:t>
      </w:r>
      <w:r w:rsidRPr="003B6142">
        <w:rPr>
          <w:sz w:val="16"/>
        </w:rPr>
        <w:t xml:space="preserve"> “A heightened bilateral relationship may not be possible for China and the United States, as the two countries have mismatched interests and values,” they wrote. “</w:t>
      </w:r>
      <w:r w:rsidRPr="003B6142">
        <w:rPr>
          <w:rStyle w:val="StyleUnderline"/>
        </w:rPr>
        <w:t xml:space="preserve">As a first step, </w:t>
      </w:r>
      <w:r w:rsidRPr="00883BF4">
        <w:rPr>
          <w:rStyle w:val="StyleUnderline"/>
          <w:highlight w:val="cyan"/>
        </w:rPr>
        <w:t>the Obama administration should sit down With Japan</w:t>
      </w:r>
      <w:r w:rsidRPr="003B6142">
        <w:rPr>
          <w:rStyle w:val="StyleUnderline"/>
        </w:rPr>
        <w:t xml:space="preserve">, the EU, and other key allies </w:t>
      </w:r>
      <w:r w:rsidRPr="00883BF4">
        <w:rPr>
          <w:rStyle w:val="StyleUnderline"/>
          <w:highlight w:val="cyan"/>
        </w:rPr>
        <w:t>to begin coordinating</w:t>
      </w:r>
      <w:r w:rsidRPr="003B6142">
        <w:rPr>
          <w:rStyle w:val="StyleUnderline"/>
        </w:rPr>
        <w:t xml:space="preserve"> their </w:t>
      </w:r>
      <w:r w:rsidRPr="00883BF4">
        <w:rPr>
          <w:rStyle w:val="StyleUnderline"/>
          <w:highlight w:val="cyan"/>
        </w:rPr>
        <w:t>policies toward China</w:t>
      </w:r>
      <w:r w:rsidRPr="003B6142">
        <w:rPr>
          <w:sz w:val="16"/>
        </w:rPr>
        <w:t xml:space="preserve">.”19 </w:t>
      </w:r>
      <w:r w:rsidRPr="003B6142">
        <w:rPr>
          <w:rStyle w:val="StyleUnderline"/>
        </w:rPr>
        <w:t>Given the remarkable consistencies in US policy toward East Asia</w:t>
      </w:r>
      <w:r w:rsidRPr="003B6142">
        <w:rPr>
          <w:sz w:val="16"/>
        </w:rPr>
        <w:t xml:space="preserve"> from the Bush administration to the Obama administration, as well as the pragmatic nature of Obama’s foreign policy, the mainstream policy thinking in Washington toward Tokyo and Beijing may lie somewhere between the first and the third schools. </w:t>
      </w:r>
      <w:r w:rsidRPr="003B6142">
        <w:rPr>
          <w:rStyle w:val="StyleUnderline"/>
        </w:rPr>
        <w:t>Policymakers in Washington will never openly embrace a G2 formula, but they do work closely with Beijing on all-important global issues. In the meantime, Japan remains a valuable ally in helping the United States meet the challenges it faces, including those resulting from China's rising power and influence.</w:t>
      </w:r>
    </w:p>
    <w:p w14:paraId="76DA111F" w14:textId="77777777" w:rsidR="009300BD" w:rsidRPr="00BE6E81" w:rsidRDefault="009300BD" w:rsidP="009300BD"/>
    <w:p w14:paraId="26CFCE0C" w14:textId="77777777" w:rsidR="009300BD" w:rsidRDefault="009300BD" w:rsidP="009300BD">
      <w:pPr>
        <w:pStyle w:val="Heading3"/>
      </w:pPr>
      <w:r>
        <w:lastRenderedPageBreak/>
        <w:t>Japan Says Yes - Generic</w:t>
      </w:r>
    </w:p>
    <w:p w14:paraId="0D205889" w14:textId="77777777" w:rsidR="009300BD" w:rsidRDefault="009300BD" w:rsidP="009300BD">
      <w:pPr>
        <w:pStyle w:val="Heading4"/>
      </w:pPr>
      <w:r>
        <w:t>Japan says yes</w:t>
      </w:r>
    </w:p>
    <w:p w14:paraId="2CF13FC3" w14:textId="77777777" w:rsidR="009300BD" w:rsidRDefault="009300BD" w:rsidP="009300BD">
      <w:pPr>
        <w:rPr>
          <w:rStyle w:val="Style13ptBold"/>
        </w:rPr>
      </w:pPr>
      <w:r>
        <w:rPr>
          <w:rStyle w:val="Style13ptBold"/>
        </w:rPr>
        <w:t xml:space="preserve">Hannesson 09 </w:t>
      </w:r>
      <w:r w:rsidRPr="00A6140F">
        <w:rPr>
          <w:rStyle w:val="Style13ptBold"/>
          <w:b w:val="0"/>
          <w:sz w:val="16"/>
          <w:szCs w:val="16"/>
        </w:rPr>
        <w:t>(Kristofer Hannesson, University of Iceland, The US-Japan-China Triangle: Shifting Power Balances in East Asia and the World, pg. 60-61 http://skemman.is/stream/get/1946/3561/11018/1/Kristofer_Hannesson_Thesis_MA_fixed.pdf)</w:t>
      </w:r>
    </w:p>
    <w:p w14:paraId="3E27D3F6" w14:textId="77777777" w:rsidR="009300BD" w:rsidRPr="00A6140F" w:rsidRDefault="009300BD" w:rsidP="009300BD">
      <w:pPr>
        <w:rPr>
          <w:rStyle w:val="StyleUnderline"/>
        </w:rPr>
      </w:pPr>
      <w:r w:rsidRPr="006C6C83">
        <w:rPr>
          <w:rStyle w:val="StyleUnderline"/>
        </w:rPr>
        <w:t>There is a twofold concern within Japan when it comes to the alliance and whether or not Japan can take the necessary steps towards a more assertive foreign policy</w:t>
      </w:r>
      <w:r w:rsidRPr="00A6140F">
        <w:rPr>
          <w:sz w:val="16"/>
        </w:rPr>
        <w:t xml:space="preserve">, for example with constitutional amendments and new legislations. The first dilemma is over possible abandonment by the US versus the need to pay a price for continued US commitments to Japan through entanglement in US-led operations in other parts of the world that have little or no direct link to Japan‘s interests. The second dilemma lies between free-riding on the US security guarantee versus forming a more autonomous and assertive foreign policy. </w:t>
      </w:r>
      <w:r w:rsidRPr="00D94D60">
        <w:rPr>
          <w:rStyle w:val="StyleUnderline"/>
          <w:highlight w:val="cyan"/>
        </w:rPr>
        <w:t>Pushing through new security related legislation is important for Japan because its current role within the Japan-US alliance must be re-examined in the face of new</w:t>
      </w:r>
      <w:r w:rsidRPr="006C6C83">
        <w:rPr>
          <w:rStyle w:val="StyleUnderline"/>
        </w:rPr>
        <w:t xml:space="preserve"> regional and global </w:t>
      </w:r>
      <w:r w:rsidRPr="00D94D60">
        <w:rPr>
          <w:rStyle w:val="StyleUnderline"/>
          <w:highlight w:val="cyan"/>
        </w:rPr>
        <w:t>challenges</w:t>
      </w:r>
      <w:r w:rsidRPr="00A6140F">
        <w:rPr>
          <w:sz w:val="16"/>
        </w:rPr>
        <w:t xml:space="preserve">, </w:t>
      </w:r>
      <w:r w:rsidRPr="00D94D60">
        <w:rPr>
          <w:rStyle w:val="StyleUnderline"/>
          <w:highlight w:val="cyan"/>
        </w:rPr>
        <w:t>especially if Japan wants to</w:t>
      </w:r>
      <w:r w:rsidRPr="006C6C83">
        <w:rPr>
          <w:rStyle w:val="StyleUnderline"/>
        </w:rPr>
        <w:t xml:space="preserve"> pursue a strategy of </w:t>
      </w:r>
      <w:r w:rsidRPr="00D94D60">
        <w:rPr>
          <w:rStyle w:val="StyleUnderline"/>
          <w:highlight w:val="cyan"/>
        </w:rPr>
        <w:t>hedg</w:t>
      </w:r>
      <w:r w:rsidRPr="006C6C83">
        <w:rPr>
          <w:rStyle w:val="StyleUnderline"/>
        </w:rPr>
        <w:t xml:space="preserve">ing </w:t>
      </w:r>
      <w:r w:rsidRPr="00D94D60">
        <w:rPr>
          <w:rStyle w:val="StyleUnderline"/>
          <w:highlight w:val="cyan"/>
        </w:rPr>
        <w:t>against China</w:t>
      </w:r>
      <w:r w:rsidRPr="006C6C83">
        <w:rPr>
          <w:rStyle w:val="StyleUnderline"/>
        </w:rPr>
        <w:t xml:space="preserve">‘s rise alongside the US </w:t>
      </w:r>
      <w:r w:rsidRPr="00A6140F">
        <w:rPr>
          <w:sz w:val="16"/>
        </w:rPr>
        <w:t xml:space="preserve">(and possibly other like-minded states in and around East Asia). Facing China‘s rise to power, </w:t>
      </w:r>
      <w:r w:rsidRPr="00D94D60">
        <w:rPr>
          <w:rStyle w:val="StyleUnderline"/>
          <w:highlight w:val="cyan"/>
        </w:rPr>
        <w:t>Japan must ensure that it does not remain passive</w:t>
      </w:r>
      <w:r w:rsidRPr="006C6C83">
        <w:rPr>
          <w:rStyle w:val="StyleUnderline"/>
        </w:rPr>
        <w:t xml:space="preserve"> and marginalized </w:t>
      </w:r>
      <w:r w:rsidRPr="00D94D60">
        <w:rPr>
          <w:rStyle w:val="StyleUnderline"/>
          <w:highlight w:val="cyan"/>
        </w:rPr>
        <w:t>or adopt a</w:t>
      </w:r>
      <w:r w:rsidRPr="006C6C83">
        <w:rPr>
          <w:rStyle w:val="StyleUnderline"/>
        </w:rPr>
        <w:t xml:space="preserve"> purely </w:t>
      </w:r>
      <w:r w:rsidRPr="00D94D60">
        <w:rPr>
          <w:rStyle w:val="StyleUnderline"/>
          <w:highlight w:val="cyan"/>
        </w:rPr>
        <w:t>negative stance, since the US might</w:t>
      </w:r>
      <w:r w:rsidRPr="006C6C83">
        <w:rPr>
          <w:rStyle w:val="StyleUnderline"/>
        </w:rPr>
        <w:t xml:space="preserve"> then </w:t>
      </w:r>
      <w:r w:rsidRPr="00D94D60">
        <w:rPr>
          <w:rStyle w:val="StyleUnderline"/>
          <w:highlight w:val="cyan"/>
        </w:rPr>
        <w:t>start distancing itself from Japan and engaging with China on a</w:t>
      </w:r>
      <w:r w:rsidRPr="006C6C83">
        <w:rPr>
          <w:rStyle w:val="StyleUnderline"/>
        </w:rPr>
        <w:t xml:space="preserve"> mostly </w:t>
      </w:r>
      <w:r w:rsidRPr="00D94D60">
        <w:rPr>
          <w:rStyle w:val="StyleUnderline"/>
          <w:highlight w:val="cyan"/>
        </w:rPr>
        <w:t>bilateral basis</w:t>
      </w:r>
      <w:r w:rsidRPr="006C6C83">
        <w:rPr>
          <w:rStyle w:val="StyleUnderline"/>
        </w:rPr>
        <w:t xml:space="preserve"> where it will be near impossible for Japan to influence the outcome to protect its interests.</w:t>
      </w:r>
      <w:r w:rsidRPr="00A6140F">
        <w:rPr>
          <w:sz w:val="16"/>
        </w:rPr>
        <w:t xml:space="preserve"> </w:t>
      </w:r>
      <w:r w:rsidRPr="00D94D60">
        <w:rPr>
          <w:rStyle w:val="StyleUnderline"/>
          <w:highlight w:val="cyan"/>
        </w:rPr>
        <w:t>Japan could portray itself to the US as a</w:t>
      </w:r>
      <w:r w:rsidRPr="00A6140F">
        <w:rPr>
          <w:rStyle w:val="StyleUnderline"/>
        </w:rPr>
        <w:t xml:space="preserve"> reliable partner and </w:t>
      </w:r>
      <w:r w:rsidRPr="00D94D60">
        <w:rPr>
          <w:rStyle w:val="StyleUnderline"/>
          <w:highlight w:val="cyan"/>
        </w:rPr>
        <w:t>trusted advisor, one which the US can look to for counsel on matters</w:t>
      </w:r>
      <w:r w:rsidRPr="00A6140F">
        <w:rPr>
          <w:rStyle w:val="StyleUnderline"/>
        </w:rPr>
        <w:t xml:space="preserve"> even </w:t>
      </w:r>
      <w:r w:rsidRPr="00D94D60">
        <w:rPr>
          <w:rStyle w:val="StyleUnderline"/>
          <w:highlight w:val="cyan"/>
        </w:rPr>
        <w:t>outside of East Asia</w:t>
      </w:r>
      <w:r w:rsidRPr="00A6140F">
        <w:rPr>
          <w:sz w:val="16"/>
        </w:rPr>
        <w:t xml:space="preserve">. For this to succeed, </w:t>
      </w:r>
      <w:r w:rsidRPr="00A6140F">
        <w:rPr>
          <w:rStyle w:val="StyleUnderline"/>
        </w:rPr>
        <w:t>however, the two nations must share a similar vision for both the future of their relationship and the future of East Asia. That means a shared East Asia policy and strategic outlook,</w:t>
      </w:r>
      <w:r w:rsidRPr="00A6140F">
        <w:rPr>
          <w:sz w:val="16"/>
        </w:rPr>
        <w:t xml:space="preserve"> something that will take significant effort on the Japanese side for several reasons. At macro-level, </w:t>
      </w:r>
      <w:r w:rsidRPr="00A6140F">
        <w:rPr>
          <w:rStyle w:val="StyleUnderline"/>
        </w:rPr>
        <w:t>Japan is still essentially a regional player that finds it hard to think at the level of global balance where both China and the US are at home</w:t>
      </w:r>
      <w:r w:rsidRPr="00A6140F">
        <w:rPr>
          <w:sz w:val="16"/>
        </w:rPr>
        <w:t xml:space="preserve">. More concretely, bilateral relations are troubled by issues that include: domestic opposition to US military bases and frustrations with the base restructuring process; budgetary pressures for the continuation of Japanese host-nation support; constitutional and legal constraints on SDF participation and joint training; and a slow negotiating process overall. At the same time as </w:t>
      </w:r>
      <w:r w:rsidRPr="00A6140F">
        <w:rPr>
          <w:rStyle w:val="StyleUnderline"/>
        </w:rPr>
        <w:t xml:space="preserve">Japan must strive to become more of a manager in the bilateral relationship, </w:t>
      </w:r>
      <w:r w:rsidRPr="00D94D60">
        <w:rPr>
          <w:rStyle w:val="StyleUnderline"/>
          <w:highlight w:val="cyan"/>
        </w:rPr>
        <w:t>the Japanese government has to</w:t>
      </w:r>
      <w:r w:rsidRPr="00A6140F">
        <w:rPr>
          <w:rStyle w:val="StyleUnderline"/>
        </w:rPr>
        <w:t xml:space="preserve"> ensure that the Japanese people understand that it is in their vital interest to </w:t>
      </w:r>
      <w:r w:rsidRPr="00D94D60">
        <w:rPr>
          <w:rStyle w:val="StyleUnderline"/>
          <w:highlight w:val="cyan"/>
        </w:rPr>
        <w:t>maintain and strengthen the relationship with the US</w:t>
      </w:r>
      <w:r w:rsidRPr="00A6140F">
        <w:rPr>
          <w:sz w:val="16"/>
        </w:rPr>
        <w:t xml:space="preserve">. 104 This means that </w:t>
      </w:r>
      <w:r w:rsidRPr="00A6140F">
        <w:rPr>
          <w:rStyle w:val="StyleUnderline"/>
        </w:rPr>
        <w:t>the Japanese public may have to learn to accept Japanese entanglement‘ in US-led operations in other parts in the world. All this must be managed while keeping underlying populist/nationalist instincts in check and without souring day-to-day relations with China.</w:t>
      </w:r>
    </w:p>
    <w:p w14:paraId="18FB6015" w14:textId="77777777" w:rsidR="009300BD" w:rsidRDefault="009300BD" w:rsidP="009300BD">
      <w:pPr>
        <w:pStyle w:val="Heading3"/>
      </w:pPr>
      <w:r>
        <w:lastRenderedPageBreak/>
        <w:t>Japan Says Yes - Diplomatic Frameworks</w:t>
      </w:r>
    </w:p>
    <w:p w14:paraId="7EA1C5B0" w14:textId="77777777" w:rsidR="009300BD" w:rsidRDefault="009300BD" w:rsidP="009300BD">
      <w:pPr>
        <w:pStyle w:val="Heading4"/>
      </w:pPr>
      <w:r>
        <w:t>Japan says yes to the plan, it wants to bind China to multilateral agreements</w:t>
      </w:r>
    </w:p>
    <w:p w14:paraId="1F29FCC2" w14:textId="77777777" w:rsidR="009300BD" w:rsidRDefault="009300BD" w:rsidP="009300BD">
      <w:pPr>
        <w:rPr>
          <w:rStyle w:val="Style13ptBold"/>
          <w:b w:val="0"/>
          <w:sz w:val="16"/>
          <w:szCs w:val="16"/>
        </w:rPr>
      </w:pPr>
      <w:r>
        <w:rPr>
          <w:rStyle w:val="Style13ptBold"/>
        </w:rPr>
        <w:t xml:space="preserve">Hannesson 09 </w:t>
      </w:r>
      <w:r w:rsidRPr="00A6140F">
        <w:rPr>
          <w:rStyle w:val="Style13ptBold"/>
          <w:b w:val="0"/>
          <w:sz w:val="16"/>
          <w:szCs w:val="16"/>
        </w:rPr>
        <w:t>(Kristofer Hannesson, University of Iceland, The US-Japan-China Triangle: Shifting Power Balances in</w:t>
      </w:r>
      <w:r>
        <w:rPr>
          <w:rStyle w:val="Style13ptBold"/>
          <w:b w:val="0"/>
          <w:sz w:val="16"/>
          <w:szCs w:val="16"/>
        </w:rPr>
        <w:t xml:space="preserve"> East Asia and the World, pg. 63-64</w:t>
      </w:r>
      <w:r w:rsidRPr="00A6140F">
        <w:rPr>
          <w:rStyle w:val="Style13ptBold"/>
          <w:b w:val="0"/>
          <w:sz w:val="16"/>
          <w:szCs w:val="16"/>
        </w:rPr>
        <w:t xml:space="preserve"> http://skemman.is/stream/get/1946/3561/11018/1/Kristofer_Hannesson_Thesis_MA_fixed.pdf)</w:t>
      </w:r>
    </w:p>
    <w:p w14:paraId="28D24FDB" w14:textId="77777777" w:rsidR="009300BD" w:rsidRDefault="009300BD" w:rsidP="009300BD">
      <w:pPr>
        <w:rPr>
          <w:sz w:val="16"/>
        </w:rPr>
      </w:pPr>
      <w:r w:rsidRPr="006961A0">
        <w:rPr>
          <w:rStyle w:val="StyleUnderline"/>
          <w:highlight w:val="cyan"/>
        </w:rPr>
        <w:t>China‘s rise presents a dilemma for Japan</w:t>
      </w:r>
      <w:r w:rsidRPr="00083BFC">
        <w:rPr>
          <w:sz w:val="16"/>
        </w:rPr>
        <w:t xml:space="preserve">. On the one hand </w:t>
      </w:r>
      <w:r w:rsidRPr="00083BFC">
        <w:rPr>
          <w:rStyle w:val="StyleUnderline"/>
        </w:rPr>
        <w:t>China is one of Japan‘s most important business partners</w:t>
      </w:r>
      <w:r w:rsidRPr="00083BFC">
        <w:rPr>
          <w:sz w:val="16"/>
        </w:rPr>
        <w:t xml:space="preserve">, Japanese corporations have invested greatly in China, </w:t>
      </w:r>
      <w:r w:rsidRPr="00083BFC">
        <w:rPr>
          <w:rStyle w:val="StyleUnderline"/>
        </w:rPr>
        <w:t xml:space="preserve">and the countries‘ political relations have been improving over recent years. On the other hand </w:t>
      </w:r>
      <w:r w:rsidRPr="006961A0">
        <w:rPr>
          <w:rStyle w:val="StyleUnderline"/>
          <w:highlight w:val="cyan"/>
        </w:rPr>
        <w:t>China‘s</w:t>
      </w:r>
      <w:r w:rsidRPr="00083BFC">
        <w:rPr>
          <w:rStyle w:val="StyleUnderline"/>
        </w:rPr>
        <w:t xml:space="preserve"> continued </w:t>
      </w:r>
      <w:r w:rsidRPr="006961A0">
        <w:rPr>
          <w:rStyle w:val="StyleUnderline"/>
          <w:highlight w:val="cyan"/>
        </w:rPr>
        <w:t>rise towards the position of paramount</w:t>
      </w:r>
      <w:r w:rsidRPr="00083BFC">
        <w:rPr>
          <w:rStyle w:val="StyleUnderline"/>
        </w:rPr>
        <w:t xml:space="preserve"> economic and military </w:t>
      </w:r>
      <w:r w:rsidRPr="006961A0">
        <w:rPr>
          <w:rStyle w:val="StyleUnderline"/>
          <w:highlight w:val="cyan"/>
        </w:rPr>
        <w:t>power in East Asia,</w:t>
      </w:r>
      <w:r w:rsidRPr="00083BFC">
        <w:rPr>
          <w:rStyle w:val="StyleUnderline"/>
        </w:rPr>
        <w:t xml:space="preserve"> and increased assertiveness in various territorial disputes </w:t>
      </w:r>
      <w:r w:rsidRPr="006961A0">
        <w:rPr>
          <w:rStyle w:val="StyleUnderline"/>
        </w:rPr>
        <w:t xml:space="preserve">certainly </w:t>
      </w:r>
      <w:r w:rsidRPr="006961A0">
        <w:rPr>
          <w:rStyle w:val="StyleUnderline"/>
          <w:highlight w:val="cyan"/>
        </w:rPr>
        <w:t>presents a security threat to Japan</w:t>
      </w:r>
      <w:r w:rsidRPr="00083BFC">
        <w:rPr>
          <w:rStyle w:val="StyleUnderline"/>
        </w:rPr>
        <w:t xml:space="preserve"> and Japanese interests</w:t>
      </w:r>
      <w:r w:rsidRPr="00083BFC">
        <w:rPr>
          <w:sz w:val="16"/>
        </w:rPr>
        <w:t xml:space="preserve">. It is hard to judge in what ways China will assert its power towards Japan in the future, but </w:t>
      </w:r>
      <w:r w:rsidRPr="005B78D2">
        <w:rPr>
          <w:rStyle w:val="StyleUnderline"/>
          <w:highlight w:val="cyan"/>
        </w:rPr>
        <w:t>Japan‘s current strategy towards the Chinese threat is</w:t>
      </w:r>
      <w:r w:rsidRPr="00083BFC">
        <w:rPr>
          <w:rStyle w:val="StyleUnderline"/>
        </w:rPr>
        <w:t xml:space="preserve"> that of consolidating the US alliance to militarily and economically hedge against China, but at the same </w:t>
      </w:r>
      <w:r w:rsidRPr="006961A0">
        <w:rPr>
          <w:rStyle w:val="StyleUnderline"/>
        </w:rPr>
        <w:t xml:space="preserve">time </w:t>
      </w:r>
      <w:r w:rsidRPr="005B78D2">
        <w:rPr>
          <w:rStyle w:val="StyleUnderline"/>
          <w:highlight w:val="cyan"/>
        </w:rPr>
        <w:t>trying to bind China in international and multilateral frameworks of responsibility</w:t>
      </w:r>
      <w:r w:rsidRPr="00083BFC">
        <w:rPr>
          <w:sz w:val="16"/>
        </w:rPr>
        <w:t>. Japan‘s China-policy is made difficult by some basic factors: even leaving aside the antipathies and unresolved issues left over from history, China‘s is a communist regime, and the lack of both transparency and checks-and-balances in China fuels Japanese mistrust and suspicion towards Chinese decision-making.</w:t>
      </w:r>
    </w:p>
    <w:p w14:paraId="274E52EF" w14:textId="77777777" w:rsidR="009300BD" w:rsidRDefault="009300BD" w:rsidP="009300BD">
      <w:pPr>
        <w:pStyle w:val="Heading3"/>
      </w:pPr>
      <w:r>
        <w:lastRenderedPageBreak/>
        <w:t>Japan Says Yes - AIIB</w:t>
      </w:r>
    </w:p>
    <w:p w14:paraId="02D07484" w14:textId="77777777" w:rsidR="009300BD" w:rsidRDefault="009300BD" w:rsidP="009300BD">
      <w:pPr>
        <w:pStyle w:val="Heading4"/>
      </w:pPr>
      <w:r>
        <w:t>Japan has only refused to join the AIIB because the United States hasn’t– interest from the US sways Japan to say yes</w:t>
      </w:r>
    </w:p>
    <w:p w14:paraId="1212AFB1" w14:textId="77777777" w:rsidR="009300BD" w:rsidRDefault="009300BD" w:rsidP="009300BD">
      <w:pPr>
        <w:rPr>
          <w:rStyle w:val="Style13ptBold"/>
        </w:rPr>
      </w:pPr>
      <w:r w:rsidRPr="00F70801">
        <w:rPr>
          <w:rStyle w:val="Style13ptBold"/>
        </w:rPr>
        <w:t xml:space="preserve">Miller 15, </w:t>
      </w:r>
      <w:r w:rsidRPr="00F70801">
        <w:rPr>
          <w:sz w:val="16"/>
          <w:szCs w:val="16"/>
        </w:rPr>
        <w:t>(J. Berkshire Miller is a fellow on Japan for the Pacific Forum CSIS. He is also a fellow for the China and East Asia program at the EastWest Institute., 10-8-2015, "OPINION: Should Japan join a Chinese-led banking body? ," No Publication, http://america.aljazeera.com/opinions/2015/10/should-japan-join-a-chinese-led-banking-body.html)</w:t>
      </w:r>
    </w:p>
    <w:p w14:paraId="71EAD492" w14:textId="77777777" w:rsidR="009300BD" w:rsidRDefault="009300BD" w:rsidP="009300BD">
      <w:pPr>
        <w:rPr>
          <w:rStyle w:val="StyleUnderline"/>
        </w:rPr>
      </w:pPr>
      <w:r w:rsidRPr="005C4EA3">
        <w:rPr>
          <w:sz w:val="16"/>
        </w:rPr>
        <w:t xml:space="preserve">All these drivers have pushed Japan to opt out of the AIIB for now. But </w:t>
      </w:r>
      <w:r w:rsidRPr="005C4EA3">
        <w:rPr>
          <w:rStyle w:val="StyleUnderline"/>
          <w:highlight w:val="cyan"/>
        </w:rPr>
        <w:t>there remain enticing reasons to join</w:t>
      </w:r>
      <w:r w:rsidRPr="00F70801">
        <w:rPr>
          <w:rStyle w:val="StyleUnderline"/>
        </w:rPr>
        <w:t xml:space="preserve">. </w:t>
      </w:r>
      <w:r w:rsidRPr="005C4EA3">
        <w:rPr>
          <w:rStyle w:val="StyleUnderline"/>
          <w:highlight w:val="cyan"/>
        </w:rPr>
        <w:t>Japan risks being left out a membership roster that includes</w:t>
      </w:r>
      <w:r w:rsidRPr="00F70801">
        <w:rPr>
          <w:rStyle w:val="StyleUnderline"/>
        </w:rPr>
        <w:t xml:space="preserve"> nearly </w:t>
      </w:r>
      <w:r w:rsidRPr="005C4EA3">
        <w:rPr>
          <w:rStyle w:val="StyleUnderline"/>
          <w:highlight w:val="cyan"/>
        </w:rPr>
        <w:t>the entire Asia-Pacific region,</w:t>
      </w:r>
      <w:r w:rsidRPr="00F70801">
        <w:rPr>
          <w:rStyle w:val="StyleUnderline"/>
        </w:rPr>
        <w:t xml:space="preserve"> not to mention most of Europe; while </w:t>
      </w:r>
      <w:r w:rsidRPr="005C4EA3">
        <w:rPr>
          <w:rStyle w:val="StyleUnderline"/>
          <w:highlight w:val="cyan"/>
        </w:rPr>
        <w:t>its concerns</w:t>
      </w:r>
      <w:r w:rsidRPr="00F70801">
        <w:rPr>
          <w:rStyle w:val="StyleUnderline"/>
        </w:rPr>
        <w:t xml:space="preserve"> about the integrity of the AIIB are valid, they </w:t>
      </w:r>
      <w:r w:rsidRPr="005C4EA3">
        <w:rPr>
          <w:rStyle w:val="StyleUnderline"/>
          <w:highlight w:val="cyan"/>
        </w:rPr>
        <w:t>could be addressed through the</w:t>
      </w:r>
      <w:r w:rsidRPr="00F70801">
        <w:rPr>
          <w:rStyle w:val="StyleUnderline"/>
        </w:rPr>
        <w:t xml:space="preserve"> large </w:t>
      </w:r>
      <w:r w:rsidRPr="005C4EA3">
        <w:rPr>
          <w:rStyle w:val="StyleUnderline"/>
          <w:highlight w:val="cyan"/>
        </w:rPr>
        <w:t>influx of Western states</w:t>
      </w:r>
      <w:r w:rsidRPr="00F70801">
        <w:rPr>
          <w:rStyle w:val="StyleUnderline"/>
        </w:rPr>
        <w:t xml:space="preserve"> as the group’s founding members</w:t>
      </w:r>
      <w:r w:rsidRPr="005C4EA3">
        <w:rPr>
          <w:sz w:val="16"/>
        </w:rPr>
        <w:t xml:space="preserve">. Moreover, </w:t>
      </w:r>
      <w:r w:rsidRPr="005C4EA3">
        <w:rPr>
          <w:rStyle w:val="StyleUnderline"/>
          <w:highlight w:val="cyan"/>
        </w:rPr>
        <w:t>the U.S.- and Japan-led ADB</w:t>
      </w:r>
      <w:r w:rsidRPr="005C4EA3">
        <w:rPr>
          <w:rStyle w:val="StyleUnderline"/>
        </w:rPr>
        <w:t xml:space="preserve"> will have to adapt to the creation of the AIIB, which would </w:t>
      </w:r>
      <w:r w:rsidRPr="005C4EA3">
        <w:rPr>
          <w:rStyle w:val="StyleUnderline"/>
          <w:highlight w:val="cyan"/>
        </w:rPr>
        <w:t>work better if Tokyo and Washington had clout in the newer banking body</w:t>
      </w:r>
      <w:r w:rsidRPr="005C4EA3">
        <w:rPr>
          <w:rStyle w:val="StyleUnderline"/>
        </w:rPr>
        <w:t xml:space="preserve">. </w:t>
      </w:r>
      <w:r w:rsidRPr="005C4EA3">
        <w:rPr>
          <w:sz w:val="16"/>
        </w:rPr>
        <w:t xml:space="preserve">Finally, </w:t>
      </w:r>
      <w:r w:rsidRPr="005C4EA3">
        <w:rPr>
          <w:rStyle w:val="StyleUnderline"/>
          <w:highlight w:val="cyan"/>
        </w:rPr>
        <w:t>exclusion from the AIIB</w:t>
      </w:r>
      <w:r w:rsidRPr="005C4EA3">
        <w:rPr>
          <w:sz w:val="16"/>
        </w:rPr>
        <w:t xml:space="preserve"> — along with the TPP and enhanced security ties with the U.S. — </w:t>
      </w:r>
      <w:r w:rsidRPr="005C4EA3">
        <w:rPr>
          <w:rStyle w:val="StyleUnderline"/>
          <w:highlight w:val="cyan"/>
        </w:rPr>
        <w:t>can be counterproductive because it reinforces the idea that Asia’s future will be defined by China’s rivalries with the U.S. and Japan</w:t>
      </w:r>
      <w:r w:rsidRPr="005C4EA3">
        <w:rPr>
          <w:sz w:val="16"/>
        </w:rPr>
        <w:t xml:space="preserve">. Taking these considerations in hand, </w:t>
      </w:r>
      <w:r w:rsidRPr="005C4EA3">
        <w:rPr>
          <w:rStyle w:val="StyleUnderline"/>
          <w:highlight w:val="cyan"/>
        </w:rPr>
        <w:t>Japan should</w:t>
      </w:r>
      <w:r w:rsidRPr="005C4EA3">
        <w:rPr>
          <w:rStyle w:val="StyleUnderline"/>
        </w:rPr>
        <w:t xml:space="preserve"> continue discussions about joining the AIIB with China. It should also d</w:t>
      </w:r>
      <w:r w:rsidRPr="005C4EA3">
        <w:rPr>
          <w:rStyle w:val="StyleUnderline"/>
          <w:highlight w:val="cyan"/>
        </w:rPr>
        <w:t>iscuss with Western member states the bank’s evolution and organization</w:t>
      </w:r>
      <w:r w:rsidRPr="005C4EA3">
        <w:rPr>
          <w:sz w:val="16"/>
        </w:rPr>
        <w:t xml:space="preserve">. Japan will not sign on overnight — nor should it. That said, </w:t>
      </w:r>
      <w:r w:rsidRPr="005C4EA3">
        <w:rPr>
          <w:rStyle w:val="StyleUnderline"/>
        </w:rPr>
        <w:t>it’s high time for Japan to adapt to the realities of the body’s creation and its future role in the region.</w:t>
      </w:r>
    </w:p>
    <w:p w14:paraId="58E9C984" w14:textId="77777777" w:rsidR="009300BD" w:rsidRDefault="009300BD" w:rsidP="009300BD">
      <w:pPr>
        <w:pStyle w:val="Heading4"/>
      </w:pPr>
      <w:r>
        <w:t>Japan says yes- The Japan-led ADB is cooperating with the AIIB, easing Japanese concerns of US involvement in the AIIB</w:t>
      </w:r>
    </w:p>
    <w:p w14:paraId="1BE4BD20" w14:textId="77777777" w:rsidR="009300BD" w:rsidRDefault="009300BD" w:rsidP="009300BD">
      <w:r>
        <w:rPr>
          <w:rStyle w:val="Style13ptBold"/>
        </w:rPr>
        <w:t xml:space="preserve">Wildau 16 </w:t>
      </w:r>
      <w:r w:rsidRPr="00AC27E8">
        <w:rPr>
          <w:sz w:val="16"/>
          <w:szCs w:val="16"/>
        </w:rPr>
        <w:t>(Gabriel, China finance correspondent for Financial Times in Shanghai. 3-21-2016, "Japan and China-led development banks plan joint loan," Financial Times, http://www.ft.com/cms/s/0/15ec1210-ef55-11e5-a609-e9f2438ee05b.html#axzz4CiD9Fp00)</w:t>
      </w:r>
    </w:p>
    <w:p w14:paraId="313824E1" w14:textId="77777777" w:rsidR="009300BD" w:rsidRPr="00AC27E8" w:rsidRDefault="009300BD" w:rsidP="009300BD">
      <w:pPr>
        <w:rPr>
          <w:sz w:val="16"/>
        </w:rPr>
      </w:pPr>
      <w:r w:rsidRPr="00901FAF">
        <w:rPr>
          <w:rStyle w:val="StyleUnderline"/>
          <w:highlight w:val="cyan"/>
        </w:rPr>
        <w:t>The A</w:t>
      </w:r>
      <w:r w:rsidRPr="00321EDC">
        <w:rPr>
          <w:rStyle w:val="StyleUnderline"/>
        </w:rPr>
        <w:t xml:space="preserve">sian </w:t>
      </w:r>
      <w:r w:rsidRPr="00901FAF">
        <w:rPr>
          <w:rStyle w:val="StyleUnderline"/>
          <w:highlight w:val="cyan"/>
        </w:rPr>
        <w:t>D</w:t>
      </w:r>
      <w:r w:rsidRPr="00321EDC">
        <w:rPr>
          <w:rStyle w:val="StyleUnderline"/>
        </w:rPr>
        <w:t xml:space="preserve">evelopment </w:t>
      </w:r>
      <w:r w:rsidRPr="00901FAF">
        <w:rPr>
          <w:rStyle w:val="StyleUnderline"/>
          <w:highlight w:val="cyan"/>
        </w:rPr>
        <w:t>B</w:t>
      </w:r>
      <w:r w:rsidRPr="00321EDC">
        <w:rPr>
          <w:rStyle w:val="StyleUnderline"/>
        </w:rPr>
        <w:t xml:space="preserve">ank </w:t>
      </w:r>
      <w:r w:rsidRPr="00901FAF">
        <w:rPr>
          <w:rStyle w:val="StyleUnderline"/>
          <w:highlight w:val="cyan"/>
        </w:rPr>
        <w:t>is set to work with the A</w:t>
      </w:r>
      <w:r w:rsidRPr="00321EDC">
        <w:rPr>
          <w:rStyle w:val="StyleUnderline"/>
        </w:rPr>
        <w:t xml:space="preserve">sian </w:t>
      </w:r>
      <w:r w:rsidRPr="00901FAF">
        <w:rPr>
          <w:rStyle w:val="StyleUnderline"/>
          <w:highlight w:val="cyan"/>
        </w:rPr>
        <w:t>I</w:t>
      </w:r>
      <w:r w:rsidRPr="00321EDC">
        <w:rPr>
          <w:rStyle w:val="StyleUnderline"/>
        </w:rPr>
        <w:t xml:space="preserve">nfrastructure </w:t>
      </w:r>
      <w:r w:rsidRPr="00901FAF">
        <w:rPr>
          <w:rStyle w:val="StyleUnderline"/>
          <w:highlight w:val="cyan"/>
        </w:rPr>
        <w:t>I</w:t>
      </w:r>
      <w:r w:rsidRPr="00321EDC">
        <w:rPr>
          <w:rStyle w:val="StyleUnderline"/>
        </w:rPr>
        <w:t xml:space="preserve">nvestment </w:t>
      </w:r>
      <w:r w:rsidRPr="00901FAF">
        <w:rPr>
          <w:rStyle w:val="StyleUnderline"/>
          <w:highlight w:val="cyan"/>
        </w:rPr>
        <w:t>B</w:t>
      </w:r>
      <w:r w:rsidRPr="00321EDC">
        <w:rPr>
          <w:rStyle w:val="StyleUnderline"/>
        </w:rPr>
        <w:t xml:space="preserve">ank on a loan project as the two seek </w:t>
      </w:r>
      <w:r w:rsidRPr="00901FAF">
        <w:rPr>
          <w:rStyle w:val="StyleUnderline"/>
          <w:highlight w:val="cyan"/>
        </w:rPr>
        <w:t>to counter perceptions they are rivals</w:t>
      </w:r>
      <w:r w:rsidRPr="00AC27E8">
        <w:rPr>
          <w:sz w:val="16"/>
        </w:rPr>
        <w:t xml:space="preserve">, the ADB chief said on Monday. </w:t>
      </w:r>
      <w:r w:rsidRPr="00321EDC">
        <w:rPr>
          <w:rStyle w:val="StyleUnderline"/>
        </w:rPr>
        <w:t>The China-led AIIB is also consulting with the ADB, which is dominated by Japan and the US, on procedures to ensure loan projects include labour, environmental and anti-corruption safeguards</w:t>
      </w:r>
      <w:r w:rsidRPr="00AC27E8">
        <w:rPr>
          <w:sz w:val="16"/>
        </w:rPr>
        <w:t xml:space="preserve">, Takehiko Nakao, ADB president, said in an interview. “People want to depict ADB and AIIB as rivals and [AIIB president] Mr Jin [Liqun] and I as rivals. But actually we are friends, and </w:t>
      </w:r>
      <w:r w:rsidRPr="00901FAF">
        <w:rPr>
          <w:rStyle w:val="StyleUnderline"/>
          <w:highlight w:val="cyan"/>
        </w:rPr>
        <w:t>ADB and AIIB can be partners</w:t>
      </w:r>
      <w:r w:rsidRPr="00AC27E8">
        <w:rPr>
          <w:sz w:val="16"/>
        </w:rPr>
        <w:t xml:space="preserve">,” said Mr Nakao. “We’re already identifying projects for the first batch of AIIB loans. One of them should be co-financing between AIIB and ADB.” China launched the AIIB last year, with 57 countries joining as founding members despite US objections. The bank was an effort to increase China’s influence in multilateral institutions after years of grumbling that the International Monetary Fund, World Bank and ADB were dominated by developed economies, analysts said. Japan has held the ADB presidency since the bank was founded in 1966, while informal agreements have meant US and European nationals lead the World Bank and IMF. </w:t>
      </w:r>
      <w:r w:rsidRPr="00321EDC">
        <w:rPr>
          <w:rStyle w:val="StyleUnderline"/>
        </w:rPr>
        <w:t xml:space="preserve">Some officials have expressed concern that the AIIB will lack transparency and adhere to lower standards for labour and environmental protection. But Mr </w:t>
      </w:r>
      <w:r w:rsidRPr="00901FAF">
        <w:rPr>
          <w:rStyle w:val="StyleUnderline"/>
          <w:highlight w:val="cyan"/>
        </w:rPr>
        <w:t>Nakao</w:t>
      </w:r>
      <w:r w:rsidRPr="00321EDC">
        <w:rPr>
          <w:rStyle w:val="StyleUnderline"/>
        </w:rPr>
        <w:t xml:space="preserve"> said that he </w:t>
      </w:r>
      <w:r w:rsidRPr="00901FAF">
        <w:rPr>
          <w:rStyle w:val="StyleUnderline"/>
          <w:highlight w:val="cyan"/>
        </w:rPr>
        <w:t>and</w:t>
      </w:r>
      <w:r w:rsidRPr="00321EDC">
        <w:rPr>
          <w:rStyle w:val="StyleUnderline"/>
        </w:rPr>
        <w:t xml:space="preserve"> Mr </w:t>
      </w:r>
      <w:r w:rsidRPr="00901FAF">
        <w:rPr>
          <w:rStyle w:val="StyleUnderline"/>
          <w:highlight w:val="cyan"/>
        </w:rPr>
        <w:t>Jin had discussed the need for safeguards</w:t>
      </w:r>
      <w:r w:rsidRPr="00AC27E8">
        <w:rPr>
          <w:sz w:val="16"/>
        </w:rPr>
        <w:t>. “</w:t>
      </w:r>
      <w:r w:rsidRPr="00901FAF">
        <w:rPr>
          <w:rStyle w:val="StyleUnderline"/>
          <w:highlight w:val="cyan"/>
        </w:rPr>
        <w:t>We agreed that social and environmental protection considerations are important</w:t>
      </w:r>
      <w:r w:rsidRPr="00AC27E8">
        <w:rPr>
          <w:rStyle w:val="StyleUnderline"/>
        </w:rPr>
        <w:t xml:space="preserve">, safeguard processes are important. </w:t>
      </w:r>
      <w:r w:rsidRPr="00901FAF">
        <w:rPr>
          <w:rStyle w:val="StyleUnderline"/>
          <w:highlight w:val="cyan"/>
        </w:rPr>
        <w:t>We have been supporting the AIIB to produce these policies and guidelines</w:t>
      </w:r>
      <w:r w:rsidRPr="00AC27E8">
        <w:rPr>
          <w:sz w:val="16"/>
        </w:rPr>
        <w:t xml:space="preserve">,” he said. Mr Nakao has been a staunch advocate of engagement with China despite some critics saying that as a middle-income country, China no longer needs support from development banks. </w:t>
      </w:r>
      <w:r w:rsidRPr="00AC27E8">
        <w:rPr>
          <w:rStyle w:val="StyleUnderline"/>
        </w:rPr>
        <w:t>The ADB approved a total of $1.7bn to Chinese local and central government in 2015 and an additional $700m to companies, of $27bn in total loan approvals. ADB’s focus in China is on projects related to climate change and the environment.</w:t>
      </w:r>
      <w:r w:rsidRPr="00AC27E8">
        <w:rPr>
          <w:sz w:val="16"/>
        </w:rPr>
        <w:t xml:space="preserve"> The ADB has issued renminbi bonds both in China and offshore to support its lending to the country, though </w:t>
      </w:r>
      <w:r w:rsidRPr="00AC27E8">
        <w:rPr>
          <w:sz w:val="16"/>
        </w:rPr>
        <w:lastRenderedPageBreak/>
        <w:t xml:space="preserve">Mr Nakao said there were no plans to make renminbi loans to other borrowers. </w:t>
      </w:r>
      <w:r w:rsidRPr="00AC27E8">
        <w:rPr>
          <w:rStyle w:val="StyleUnderline"/>
        </w:rPr>
        <w:t>AIIB also said in January it would lend in US dollars. Last year the ADB approved a $300m anti-pollution loan to the government of Hebei, China’s most polluted province</w:t>
      </w:r>
      <w:r w:rsidRPr="00AC27E8">
        <w:rPr>
          <w:sz w:val="16"/>
        </w:rPr>
        <w:t>. Critics said the so-called “budget support” loan was essentially a fiscal subsidy to Hebei to help plug a gap in its operating budget. But Mr Nakao said the loan was an opportunity to deploy ADB expertise to influence policy. “We’re doing this to have a stronger process upstream instead of just individual projects. We are discussing how this money is used. It’s not just a checking account,” he said.</w:t>
      </w:r>
    </w:p>
    <w:p w14:paraId="51EBA4AD" w14:textId="77777777" w:rsidR="009300BD" w:rsidRPr="00321EDC" w:rsidRDefault="009300BD" w:rsidP="009300BD">
      <w:pPr>
        <w:rPr>
          <w:rStyle w:val="Style13ptBold"/>
        </w:rPr>
      </w:pPr>
    </w:p>
    <w:p w14:paraId="581971FD" w14:textId="77777777" w:rsidR="009300BD" w:rsidRDefault="009300BD" w:rsidP="009300BD">
      <w:pPr>
        <w:pStyle w:val="Heading3"/>
      </w:pPr>
      <w:r>
        <w:lastRenderedPageBreak/>
        <w:t>Japan Says Yes – Icebreakers</w:t>
      </w:r>
    </w:p>
    <w:p w14:paraId="6336DB63" w14:textId="7C0DF151" w:rsidR="009300BD" w:rsidRDefault="009300BD" w:rsidP="009300BD">
      <w:pPr>
        <w:pStyle w:val="Heading4"/>
      </w:pPr>
      <w:r>
        <w:t>Japan loves an expanding US influence in the Arctic</w:t>
      </w:r>
    </w:p>
    <w:p w14:paraId="4A8B550F" w14:textId="77777777" w:rsidR="009300BD" w:rsidRPr="00E43878" w:rsidRDefault="009300BD" w:rsidP="009300BD">
      <w:r>
        <w:rPr>
          <w:rStyle w:val="Style13ptBold"/>
        </w:rPr>
        <w:t xml:space="preserve">Sasakawa USA 16 </w:t>
      </w:r>
      <w:r w:rsidRPr="00E43878">
        <w:rPr>
          <w:sz w:val="16"/>
          <w:szCs w:val="16"/>
        </w:rPr>
        <w:t>(Sasakawa Peace Foundation USA is dedicated to research, analysis and better public understanding of the US-Japan relationship. 3/1/16, The U.S.-Japan Alliance to 2030 Power and Principle, http://spfusa.org/wp-content/uploads/2016/02/US-Japan-Commission-Full-Report.pdf)</w:t>
      </w:r>
    </w:p>
    <w:p w14:paraId="5E4AF019" w14:textId="77777777" w:rsidR="009300BD" w:rsidRPr="00025D9E" w:rsidRDefault="009300BD" w:rsidP="009300BD">
      <w:pPr>
        <w:rPr>
          <w:b/>
          <w:u w:val="single"/>
        </w:rPr>
      </w:pPr>
      <w:r w:rsidRPr="00E43878">
        <w:rPr>
          <w:rStyle w:val="StyleUnderline"/>
        </w:rPr>
        <w:t xml:space="preserve">Russia and the Arctic: </w:t>
      </w:r>
      <w:r w:rsidRPr="00AD44B9">
        <w:rPr>
          <w:rStyle w:val="StyleUnderline"/>
          <w:highlight w:val="cyan"/>
        </w:rPr>
        <w:t>Monitor, and</w:t>
      </w:r>
      <w:r w:rsidRPr="00E43878">
        <w:rPr>
          <w:sz w:val="16"/>
        </w:rPr>
        <w:t xml:space="preserve"> if necessary </w:t>
      </w:r>
      <w:r w:rsidRPr="00AD44B9">
        <w:rPr>
          <w:rStyle w:val="StyleUnderline"/>
          <w:highlight w:val="cyan"/>
        </w:rPr>
        <w:t>offset</w:t>
      </w:r>
      <w:r w:rsidRPr="00E43878">
        <w:rPr>
          <w:rStyle w:val="StyleUnderline"/>
        </w:rPr>
        <w:t xml:space="preserve">, </w:t>
      </w:r>
      <w:r w:rsidRPr="00AD44B9">
        <w:rPr>
          <w:rStyle w:val="StyleUnderline"/>
          <w:highlight w:val="cyan"/>
        </w:rPr>
        <w:t>increased Russian military activity</w:t>
      </w:r>
      <w:r w:rsidRPr="00E43878">
        <w:rPr>
          <w:rStyle w:val="StyleUnderline"/>
        </w:rPr>
        <w:t xml:space="preserve"> in the Pacific; maintain support for international penalties and policies against Russian adventurism; maintain Japanese dialogue with Russia as an alternative to </w:t>
      </w:r>
      <w:r w:rsidRPr="0057028B">
        <w:rPr>
          <w:rStyle w:val="StyleUnderline"/>
          <w:sz w:val="16"/>
          <w:szCs w:val="16"/>
        </w:rPr>
        <w:t>exclusive</w:t>
      </w:r>
      <w:r w:rsidRPr="00E43878">
        <w:rPr>
          <w:rStyle w:val="StyleUnderline"/>
        </w:rPr>
        <w:t xml:space="preserve"> cooperation with Beijing on Asian issues; while pursuing individual national policy objectives, such as Japanese energy security and return of the Northern Territories, </w:t>
      </w:r>
      <w:r w:rsidRPr="00AD44B9">
        <w:rPr>
          <w:rStyle w:val="StyleUnderline"/>
          <w:highlight w:val="cyan"/>
        </w:rPr>
        <w:t>closely consult so that common policies are not undercut; take realistic approaches when international cooperation</w:t>
      </w:r>
      <w:r w:rsidRPr="00E43878">
        <w:rPr>
          <w:rStyle w:val="StyleUnderline"/>
        </w:rPr>
        <w:t xml:space="preserve"> including Russia </w:t>
      </w:r>
      <w:r w:rsidRPr="00AD44B9">
        <w:rPr>
          <w:rStyle w:val="StyleUnderline"/>
          <w:highlight w:val="cyan"/>
        </w:rPr>
        <w:t>is feasible,</w:t>
      </w:r>
      <w:r w:rsidRPr="00E43878">
        <w:rPr>
          <w:rStyle w:val="StyleUnderline"/>
        </w:rPr>
        <w:t xml:space="preserve"> including </w:t>
      </w:r>
      <w:r w:rsidRPr="00AD44B9">
        <w:rPr>
          <w:rStyle w:val="StyleUnderline"/>
          <w:highlight w:val="cyan"/>
        </w:rPr>
        <w:t>in such cases as</w:t>
      </w:r>
      <w:r w:rsidRPr="00E43878">
        <w:rPr>
          <w:rStyle w:val="StyleUnderline"/>
        </w:rPr>
        <w:t xml:space="preserve"> combating terrorism under UN auspices; and coordinate </w:t>
      </w:r>
      <w:r w:rsidRPr="00AD44B9">
        <w:rPr>
          <w:rStyle w:val="StyleUnderline"/>
          <w:highlight w:val="cyan"/>
        </w:rPr>
        <w:t>Arctic policy to ensure freedom of navigation</w:t>
      </w:r>
      <w:r w:rsidRPr="00E43878">
        <w:rPr>
          <w:rStyle w:val="StyleUnderline"/>
        </w:rPr>
        <w:t xml:space="preserve"> and overflight for military and commercial ships and aircraft </w:t>
      </w:r>
      <w:r w:rsidRPr="00AD44B9">
        <w:rPr>
          <w:rStyle w:val="StyleUnderline"/>
          <w:highlight w:val="cyan"/>
        </w:rPr>
        <w:t>in the region.</w:t>
      </w:r>
    </w:p>
    <w:p w14:paraId="7BE9CC24" w14:textId="77777777" w:rsidR="009300BD" w:rsidRDefault="009300BD" w:rsidP="009300BD">
      <w:pPr>
        <w:pStyle w:val="Heading3"/>
      </w:pPr>
      <w:r>
        <w:lastRenderedPageBreak/>
        <w:t>Japan Says Yes - Export Controls</w:t>
      </w:r>
    </w:p>
    <w:p w14:paraId="534971D8" w14:textId="77777777" w:rsidR="009300BD" w:rsidRDefault="009300BD" w:rsidP="009300BD">
      <w:pPr>
        <w:pStyle w:val="Heading4"/>
      </w:pPr>
      <w:r>
        <w:t>Japan on board with open markets</w:t>
      </w:r>
    </w:p>
    <w:p w14:paraId="43A1538B" w14:textId="77777777" w:rsidR="009300BD" w:rsidRDefault="009300BD" w:rsidP="009300BD">
      <w:pPr>
        <w:rPr>
          <w:rStyle w:val="Style13ptBold"/>
        </w:rPr>
      </w:pPr>
      <w:r>
        <w:rPr>
          <w:rStyle w:val="Style13ptBold"/>
        </w:rPr>
        <w:t xml:space="preserve">Ministry of Foreign Affairs of Japan 01 </w:t>
      </w:r>
      <w:r w:rsidRPr="005E298B">
        <w:rPr>
          <w:sz w:val="16"/>
          <w:szCs w:val="16"/>
        </w:rPr>
        <w:t>(Economic Cooperation Program for China, Ministry of Foreign Affairs of Japan, 3) Economic cooperation guidelines for priority areas and issues B. Assistance for Open and Reform Policy http://www.mofa.go.jp/policy/oda/region/e_asia/china-2.html#3_2</w:t>
      </w:r>
    </w:p>
    <w:p w14:paraId="1F0EE0CD" w14:textId="77777777" w:rsidR="009300BD" w:rsidRPr="005E298B" w:rsidRDefault="009300BD" w:rsidP="009300BD">
      <w:pPr>
        <w:rPr>
          <w:rStyle w:val="StyleUnderline"/>
        </w:rPr>
      </w:pPr>
      <w:r w:rsidRPr="007F6D83">
        <w:rPr>
          <w:rStyle w:val="StyleUnderline"/>
          <w:highlight w:val="cyan"/>
        </w:rPr>
        <w:t>It is important for Japan to encourage China to develop toward a more open</w:t>
      </w:r>
      <w:r w:rsidRPr="005E298B">
        <w:rPr>
          <w:rStyle w:val="StyleUnderline"/>
        </w:rPr>
        <w:t xml:space="preserve"> </w:t>
      </w:r>
      <w:r w:rsidRPr="007F6D83">
        <w:rPr>
          <w:rStyle w:val="StyleUnderline"/>
          <w:highlight w:val="cyan"/>
        </w:rPr>
        <w:t>society</w:t>
      </w:r>
      <w:r w:rsidRPr="005E298B">
        <w:rPr>
          <w:rStyle w:val="StyleUnderline"/>
        </w:rPr>
        <w:t xml:space="preserve"> through its assistance for Open and Reform Policy</w:t>
      </w:r>
      <w:r w:rsidRPr="005E298B">
        <w:rPr>
          <w:sz w:val="16"/>
        </w:rPr>
        <w:t xml:space="preserve">. In particular, </w:t>
      </w:r>
      <w:r w:rsidRPr="007F6D83">
        <w:rPr>
          <w:rStyle w:val="StyleUnderline"/>
          <w:highlight w:val="cyan"/>
        </w:rPr>
        <w:t>Japan will provide</w:t>
      </w:r>
      <w:r w:rsidRPr="005E298B">
        <w:rPr>
          <w:rStyle w:val="StyleUnderline"/>
        </w:rPr>
        <w:t xml:space="preserve"> assistance </w:t>
      </w:r>
      <w:r w:rsidRPr="007F6D83">
        <w:rPr>
          <w:rStyle w:val="StyleUnderline"/>
          <w:highlight w:val="cyan"/>
        </w:rPr>
        <w:t>for</w:t>
      </w:r>
      <w:r w:rsidRPr="005E298B">
        <w:rPr>
          <w:rStyle w:val="StyleUnderline"/>
        </w:rPr>
        <w:t xml:space="preserve"> efforts to accelerate </w:t>
      </w:r>
      <w:r w:rsidRPr="007F6D83">
        <w:rPr>
          <w:rStyle w:val="StyleUnderline"/>
          <w:highlight w:val="cyan"/>
        </w:rPr>
        <w:t>economic marketization</w:t>
      </w:r>
      <w:r w:rsidRPr="005E298B">
        <w:rPr>
          <w:rStyle w:val="StyleUnderline"/>
        </w:rPr>
        <w:t xml:space="preserve"> so as to encourage stronger ties between the Chinese and international economies</w:t>
      </w:r>
      <w:r w:rsidRPr="005E298B">
        <w:rPr>
          <w:sz w:val="16"/>
        </w:rPr>
        <w:t xml:space="preserve">. Japan will provide assistance for strengthening "(good) governance," including the establishment of legal systems to regulate economic activities, in order to ensure stimulating private sector activities that are a driving-force for marketization. </w:t>
      </w:r>
      <w:r w:rsidRPr="007F6D83">
        <w:rPr>
          <w:rStyle w:val="StyleUnderline"/>
          <w:highlight w:val="cyan"/>
        </w:rPr>
        <w:t>To support Chinese integration into the world economy, Japan will enhance assistance that promotes</w:t>
      </w:r>
      <w:r w:rsidRPr="005E298B">
        <w:rPr>
          <w:rStyle w:val="StyleUnderline"/>
        </w:rPr>
        <w:t xml:space="preserve"> marketization, including institution building and human resources development, and assistance that encourages </w:t>
      </w:r>
      <w:r w:rsidRPr="007F6D83">
        <w:rPr>
          <w:rStyle w:val="StyleUnderline"/>
          <w:highlight w:val="cyan"/>
        </w:rPr>
        <w:t xml:space="preserve">understanding of the global standards </w:t>
      </w:r>
      <w:r w:rsidRPr="007F6D83">
        <w:rPr>
          <w:rStyle w:val="StyleUnderline"/>
        </w:rPr>
        <w:t xml:space="preserve">and rules </w:t>
      </w:r>
      <w:r w:rsidRPr="007F6D83">
        <w:rPr>
          <w:rStyle w:val="StyleUnderline"/>
          <w:highlight w:val="cyan"/>
        </w:rPr>
        <w:t>that govern economic activities</w:t>
      </w:r>
      <w:r w:rsidRPr="005E298B">
        <w:rPr>
          <w:sz w:val="16"/>
        </w:rPr>
        <w:t xml:space="preserve"> (including the WTO Agreements). To strengthen good governance, Japan has already implementied JICA training programs on Japanese criminal-justice systems and on administrative laws on science and technology. In the future, </w:t>
      </w:r>
      <w:r w:rsidRPr="007F6D83">
        <w:rPr>
          <w:rStyle w:val="StyleUnderline"/>
          <w:highlight w:val="cyan"/>
        </w:rPr>
        <w:t>Japan will provide assistance that improves</w:t>
      </w:r>
      <w:r w:rsidRPr="005E298B">
        <w:rPr>
          <w:rStyle w:val="StyleUnderline"/>
        </w:rPr>
        <w:t xml:space="preserve"> the rule of law, and </w:t>
      </w:r>
      <w:r w:rsidRPr="007F6D83">
        <w:rPr>
          <w:rStyle w:val="StyleUnderline"/>
          <w:highlight w:val="cyan"/>
        </w:rPr>
        <w:t>the transparency and efficiency of administration</w:t>
      </w:r>
      <w:r w:rsidRPr="005E298B">
        <w:rPr>
          <w:rStyle w:val="StyleUnderline"/>
        </w:rPr>
        <w:t xml:space="preserve"> among the officials of local governments, and support for grass-roots educational activities.</w:t>
      </w:r>
    </w:p>
    <w:p w14:paraId="18D2E221" w14:textId="77777777" w:rsidR="009300BD" w:rsidRDefault="009300BD" w:rsidP="009300BD">
      <w:pPr>
        <w:pStyle w:val="Heading3"/>
      </w:pPr>
      <w:r>
        <w:lastRenderedPageBreak/>
        <w:t>Japan Says Yes - INF</w:t>
      </w:r>
    </w:p>
    <w:p w14:paraId="6D39D4AB" w14:textId="77777777" w:rsidR="009300BD" w:rsidRDefault="009300BD" w:rsidP="009300BD">
      <w:pPr>
        <w:pStyle w:val="Heading4"/>
      </w:pPr>
      <w:r>
        <w:t>Japan is reassured by the Chinese joining the INF</w:t>
      </w:r>
    </w:p>
    <w:p w14:paraId="5EA0854D" w14:textId="77777777" w:rsidR="009300BD" w:rsidRPr="00490626" w:rsidRDefault="009300BD" w:rsidP="009300BD">
      <w:pPr>
        <w:rPr>
          <w:rStyle w:val="Style13ptBold"/>
        </w:rPr>
      </w:pPr>
      <w:r>
        <w:rPr>
          <w:rStyle w:val="Style13ptBold"/>
        </w:rPr>
        <w:t xml:space="preserve">Suchy and Thayer 16 </w:t>
      </w:r>
      <w:r w:rsidRPr="00490626">
        <w:rPr>
          <w:sz w:val="16"/>
          <w:szCs w:val="16"/>
        </w:rPr>
        <w:t>(Petry Suchy, Head of Department of International Relations and European Studies at the Faculty of Social Studies at Masaryk University, Bradley A Thayer is a professor of Political Science at the University of Iceland 4-1-2016, "Why China should join the INF Treaty," East Asia Forum, http://www.eastasiaforum.org/2016/04/06/why-china-should-join-the-inf-treaty/)</w:t>
      </w:r>
    </w:p>
    <w:p w14:paraId="4F26CB70" w14:textId="77777777" w:rsidR="009300BD" w:rsidRPr="00901FAF" w:rsidRDefault="009300BD" w:rsidP="009300BD">
      <w:pPr>
        <w:rPr>
          <w:sz w:val="14"/>
        </w:rPr>
      </w:pPr>
      <w:r w:rsidRPr="00901FAF">
        <w:rPr>
          <w:rStyle w:val="StyleUnderline"/>
          <w:highlight w:val="cyan"/>
        </w:rPr>
        <w:t>Joining the INF Treaty allows China to enjoy</w:t>
      </w:r>
      <w:r w:rsidRPr="00490626">
        <w:rPr>
          <w:rStyle w:val="StyleUnderline"/>
        </w:rPr>
        <w:t xml:space="preserve"> these benefits of </w:t>
      </w:r>
      <w:r w:rsidRPr="00901FAF">
        <w:rPr>
          <w:rStyle w:val="StyleUnderline"/>
          <w:highlight w:val="cyan"/>
        </w:rPr>
        <w:t>arms control</w:t>
      </w:r>
      <w:r w:rsidRPr="00901FAF">
        <w:rPr>
          <w:sz w:val="14"/>
        </w:rPr>
        <w:t xml:space="preserve">. Were China to sign the Treaty, </w:t>
      </w:r>
      <w:r w:rsidRPr="00490626">
        <w:rPr>
          <w:rStyle w:val="StyleUnderline"/>
        </w:rPr>
        <w:t>it would demonstrate its support for stability and acceptance of international norms. China would show that it accepts the value of arms control and seeks confidence-building measures.</w:t>
      </w:r>
      <w:r w:rsidRPr="00901FAF">
        <w:rPr>
          <w:sz w:val="14"/>
        </w:rPr>
        <w:t xml:space="preserve"> </w:t>
      </w:r>
      <w:r w:rsidRPr="00490626">
        <w:rPr>
          <w:rStyle w:val="StyleUnderline"/>
        </w:rPr>
        <w:t>This would aid stability and demonstrate that China is a status quo power.</w:t>
      </w:r>
      <w:r w:rsidRPr="00901FAF">
        <w:rPr>
          <w:sz w:val="14"/>
        </w:rPr>
        <w:t xml:space="preserve"> More fundamentally</w:t>
      </w:r>
      <w:r w:rsidRPr="00490626">
        <w:rPr>
          <w:rStyle w:val="StyleUnderline"/>
        </w:rPr>
        <w:t xml:space="preserve">, </w:t>
      </w:r>
      <w:r w:rsidRPr="00901FAF">
        <w:rPr>
          <w:rStyle w:val="StyleUnderline"/>
          <w:highlight w:val="cyan"/>
        </w:rPr>
        <w:t>it would also allow China to signal its peaceful intentions</w:t>
      </w:r>
      <w:r w:rsidRPr="00490626">
        <w:rPr>
          <w:rStyle w:val="StyleUnderline"/>
        </w:rPr>
        <w:t>.</w:t>
      </w:r>
      <w:r w:rsidRPr="00901FAF">
        <w:rPr>
          <w:sz w:val="14"/>
        </w:rPr>
        <w:t xml:space="preserve"> In turn, </w:t>
      </w:r>
      <w:r w:rsidRPr="00901FAF">
        <w:rPr>
          <w:rStyle w:val="StyleUnderline"/>
          <w:highlight w:val="cyan"/>
        </w:rPr>
        <w:t>this could have an important stabilising effect on states concerned with China’s increasing power</w:t>
      </w:r>
      <w:r w:rsidRPr="00490626">
        <w:rPr>
          <w:rStyle w:val="StyleUnderline"/>
        </w:rPr>
        <w:t>. Chinese membership in the INF would permit the Treaty to remain in force and address to a considerable degree Russia’s security concerns about China</w:t>
      </w:r>
      <w:r w:rsidRPr="00901FAF">
        <w:rPr>
          <w:sz w:val="14"/>
        </w:rPr>
        <w:t xml:space="preserve">. This is especially important given China’s tremendous growth in economic and military power and its neighbours’ concerns about China’s aims and objectives now and into the future. Neighbouring states, including not only Russia but also the ASEAN states, India, </w:t>
      </w:r>
      <w:r w:rsidRPr="00901FAF">
        <w:rPr>
          <w:rStyle w:val="StyleUnderline"/>
          <w:highlight w:val="cyan"/>
        </w:rPr>
        <w:t>Japan</w:t>
      </w:r>
      <w:r w:rsidRPr="00901FAF">
        <w:rPr>
          <w:sz w:val="14"/>
        </w:rPr>
        <w:t xml:space="preserve"> and Taiwan, </w:t>
      </w:r>
      <w:r w:rsidRPr="00901FAF">
        <w:rPr>
          <w:rStyle w:val="StyleUnderline"/>
          <w:highlight w:val="cyan"/>
        </w:rPr>
        <w:t>will be reassured by China’s acceptance of the INF Treaty.</w:t>
      </w:r>
      <w:r w:rsidRPr="00490626">
        <w:rPr>
          <w:rStyle w:val="StyleUnderline"/>
        </w:rPr>
        <w:t xml:space="preserve"> </w:t>
      </w:r>
      <w:r w:rsidRPr="00901FAF">
        <w:rPr>
          <w:rStyle w:val="StyleUnderline"/>
          <w:highlight w:val="cyan"/>
        </w:rPr>
        <w:t>This act would</w:t>
      </w:r>
      <w:r w:rsidRPr="00490626">
        <w:rPr>
          <w:rStyle w:val="StyleUnderline"/>
        </w:rPr>
        <w:t xml:space="preserve"> be a major step forward for China and </w:t>
      </w:r>
      <w:r w:rsidRPr="00901FAF">
        <w:rPr>
          <w:rStyle w:val="StyleUnderline"/>
          <w:highlight w:val="cyan"/>
        </w:rPr>
        <w:t>open the door to further arms controls agreements</w:t>
      </w:r>
      <w:r w:rsidRPr="00901FAF">
        <w:rPr>
          <w:sz w:val="14"/>
        </w:rPr>
        <w:t>, and the possibility of reducing tensions in East, Southeast and South Asia.</w:t>
      </w:r>
    </w:p>
    <w:p w14:paraId="1E577A2E" w14:textId="77777777" w:rsidR="009300BD" w:rsidRDefault="009300BD" w:rsidP="009300BD">
      <w:pPr>
        <w:pStyle w:val="Heading4"/>
      </w:pPr>
      <w:r>
        <w:t>More evidence- Japan says yes</w:t>
      </w:r>
    </w:p>
    <w:p w14:paraId="1CF6FF2B" w14:textId="77777777" w:rsidR="009300BD" w:rsidRDefault="009300BD" w:rsidP="009300BD">
      <w:pPr>
        <w:rPr>
          <w:rStyle w:val="Style13ptBold"/>
        </w:rPr>
      </w:pPr>
      <w:r>
        <w:rPr>
          <w:rStyle w:val="Style13ptBold"/>
        </w:rPr>
        <w:t>Suchy and Thayer</w:t>
      </w:r>
      <w:r w:rsidRPr="000A73E3">
        <w:rPr>
          <w:rStyle w:val="Style13ptBold"/>
        </w:rPr>
        <w:t xml:space="preserve"> 15</w:t>
      </w:r>
      <w:r w:rsidRPr="00EC5C47">
        <w:rPr>
          <w:sz w:val="16"/>
          <w:szCs w:val="16"/>
        </w:rPr>
        <w:t>, (Petry Suchy, Head of Department of International Relations and European Studies at the Faculty of Social Studies at Masaryk University, Bradley A Thayer is a professor of Political Science at the University of Iceland 7-7-2015, "How to save the INF Treaty (and arms control): Invite China," Bulletin of the Atomic Scientists, http://thebulletin.org/how-save-inf-treaty-and-arms-control-invite-china8487)</w:t>
      </w:r>
    </w:p>
    <w:p w14:paraId="4AA7E0E6" w14:textId="77777777" w:rsidR="009300BD" w:rsidRPr="00414E45" w:rsidRDefault="009300BD" w:rsidP="009300BD">
      <w:pPr>
        <w:rPr>
          <w:rStyle w:val="StyleUnderline"/>
        </w:rPr>
      </w:pPr>
      <w:r w:rsidRPr="00414E45">
        <w:rPr>
          <w:sz w:val="16"/>
        </w:rPr>
        <w:t xml:space="preserve">In turn, </w:t>
      </w:r>
      <w:r w:rsidRPr="000A73E3">
        <w:rPr>
          <w:rStyle w:val="StyleUnderline"/>
        </w:rPr>
        <w:t>joining the INF Treaty would allow China to enjoy the benefits of arms control</w:t>
      </w:r>
      <w:r w:rsidRPr="00414E45">
        <w:rPr>
          <w:sz w:val="16"/>
        </w:rPr>
        <w:t xml:space="preserve">. </w:t>
      </w:r>
      <w:r w:rsidRPr="000A73E3">
        <w:rPr>
          <w:rStyle w:val="StyleUnderline"/>
        </w:rPr>
        <w:t xml:space="preserve">Given present Asian tensions, </w:t>
      </w:r>
      <w:r w:rsidRPr="00414E45">
        <w:rPr>
          <w:sz w:val="16"/>
        </w:rPr>
        <w:t xml:space="preserve">New Delhi, Hanoi, Manila, and </w:t>
      </w:r>
      <w:r w:rsidRPr="00E14CAD">
        <w:rPr>
          <w:rStyle w:val="StyleUnderline"/>
          <w:highlight w:val="cyan"/>
        </w:rPr>
        <w:t>Tokyo are suspicious of China’s possible territorial ambitions in the East and the South China Seas</w:t>
      </w:r>
      <w:r w:rsidRPr="000A73E3">
        <w:rPr>
          <w:rStyle w:val="StyleUnderline"/>
        </w:rPr>
        <w:t>,</w:t>
      </w:r>
      <w:r w:rsidRPr="00414E45">
        <w:rPr>
          <w:sz w:val="16"/>
        </w:rPr>
        <w:t xml:space="preserve"> and along the Sino-Indian border. </w:t>
      </w:r>
      <w:r w:rsidRPr="000A73E3">
        <w:rPr>
          <w:rStyle w:val="StyleUnderline"/>
        </w:rPr>
        <w:t xml:space="preserve">There is a strong legacy of mistrust, and </w:t>
      </w:r>
      <w:r w:rsidRPr="00E14CAD">
        <w:rPr>
          <w:rStyle w:val="StyleUnderline"/>
          <w:highlight w:val="cyan"/>
        </w:rPr>
        <w:t>the possibility of arms races, crises, and intense security competition is significant.</w:t>
      </w:r>
      <w:r w:rsidRPr="000A73E3">
        <w:rPr>
          <w:rStyle w:val="StyleUnderline"/>
        </w:rPr>
        <w:t xml:space="preserve"> Were China to sign the INF Treaty, it would demonstrate its support for stability and acceptance of international norms</w:t>
      </w:r>
      <w:r w:rsidRPr="00414E45">
        <w:rPr>
          <w:rStyle w:val="StyleUnderline"/>
        </w:rPr>
        <w:t xml:space="preserve">. </w:t>
      </w:r>
      <w:r w:rsidRPr="00E14CAD">
        <w:rPr>
          <w:rStyle w:val="StyleUnderline"/>
          <w:highlight w:val="cyan"/>
        </w:rPr>
        <w:t>China would show that it accepts the value of arms control</w:t>
      </w:r>
      <w:r w:rsidRPr="00414E45">
        <w:rPr>
          <w:rStyle w:val="StyleUnderline"/>
        </w:rPr>
        <w:t xml:space="preserve"> and seeks confidence-building measures</w:t>
      </w:r>
      <w:r w:rsidRPr="00414E45">
        <w:rPr>
          <w:sz w:val="16"/>
        </w:rPr>
        <w:t xml:space="preserve">, which would aid stability and demonstrate that China is a status quo power. Fundamentally, acceding to the INF Treaty would accomplish one of the major objectives of arms control: It would allow China to signal its peaceful intentions. In turn, </w:t>
      </w:r>
      <w:r w:rsidRPr="00414E45">
        <w:rPr>
          <w:rStyle w:val="StyleUnderline"/>
        </w:rPr>
        <w:t>this could have an important stabilizing effect on states concerned with China’s increasing power</w:t>
      </w:r>
      <w:r w:rsidRPr="00414E45">
        <w:rPr>
          <w:sz w:val="16"/>
        </w:rPr>
        <w:t xml:space="preserve">. Chinese membership in the INF would permit the Treaty to remain in force and address Russia’s security concerns about China to a considerable degree. This is especially important, given China’s tremendous growth in economic and military power, and the demonstrable concern by states throughout all of Asia about China’s aims and objectives now and in the future, when China is likely to become even more powerful. China’s neighbors—Russia to be sure, but also the neighboring states of India, </w:t>
      </w:r>
      <w:r w:rsidRPr="00E14CAD">
        <w:rPr>
          <w:rStyle w:val="StyleUnderline"/>
          <w:highlight w:val="cyan"/>
        </w:rPr>
        <w:t>Japan</w:t>
      </w:r>
      <w:r w:rsidRPr="00414E45">
        <w:rPr>
          <w:sz w:val="16"/>
        </w:rPr>
        <w:t>, and Taiwan—</w:t>
      </w:r>
      <w:r w:rsidRPr="00E14CAD">
        <w:rPr>
          <w:rStyle w:val="StyleUnderline"/>
          <w:highlight w:val="cyan"/>
        </w:rPr>
        <w:t>would be reassured by China’s acceptance of the INF Treaty</w:t>
      </w:r>
      <w:r w:rsidRPr="00414E45">
        <w:rPr>
          <w:rStyle w:val="StyleUnderline"/>
        </w:rPr>
        <w:t xml:space="preserve">. </w:t>
      </w:r>
      <w:r w:rsidRPr="00414E45">
        <w:rPr>
          <w:sz w:val="16"/>
        </w:rPr>
        <w:t xml:space="preserve">This is not to claim that arms races will be prevented altogether, or that there will not be other problems that result from China’s growth. </w:t>
      </w:r>
      <w:r w:rsidRPr="00414E45">
        <w:rPr>
          <w:rStyle w:val="StyleUnderline"/>
        </w:rPr>
        <w:t>But this act would be a major step forward for China, opening the door to further arms controls agreements and the possibility of reducing tensions in all Asia.</w:t>
      </w:r>
    </w:p>
    <w:p w14:paraId="256BADF3" w14:textId="77777777" w:rsidR="009300BD" w:rsidRDefault="009300BD" w:rsidP="009300BD">
      <w:pPr>
        <w:pStyle w:val="Heading3"/>
      </w:pPr>
      <w:r>
        <w:lastRenderedPageBreak/>
        <w:t>Japan Says Yes - North Korea</w:t>
      </w:r>
    </w:p>
    <w:p w14:paraId="2EFD0750" w14:textId="77777777" w:rsidR="009300BD" w:rsidRDefault="009300BD" w:rsidP="009300BD">
      <w:pPr>
        <w:pStyle w:val="Heading4"/>
      </w:pPr>
      <w:r>
        <w:t>Japan says yes to a resolution on North Korea’s nuclear weapons</w:t>
      </w:r>
    </w:p>
    <w:p w14:paraId="3C0E5F34" w14:textId="77777777" w:rsidR="009300BD" w:rsidRDefault="009300BD" w:rsidP="009300BD">
      <w:pPr>
        <w:rPr>
          <w:rStyle w:val="Style13ptBold"/>
          <w:b w:val="0"/>
          <w:sz w:val="16"/>
          <w:szCs w:val="16"/>
        </w:rPr>
      </w:pPr>
      <w:r>
        <w:rPr>
          <w:rStyle w:val="Style13ptBold"/>
        </w:rPr>
        <w:t xml:space="preserve">Hannesson 09 </w:t>
      </w:r>
      <w:r w:rsidRPr="00A6140F">
        <w:rPr>
          <w:rStyle w:val="Style13ptBold"/>
          <w:b w:val="0"/>
          <w:sz w:val="16"/>
          <w:szCs w:val="16"/>
        </w:rPr>
        <w:t>(Kristofer Hannesson, University of Iceland, The US-Japan-China Triangle: Shifting Power Balances in</w:t>
      </w:r>
      <w:r>
        <w:rPr>
          <w:rStyle w:val="Style13ptBold"/>
          <w:b w:val="0"/>
          <w:sz w:val="16"/>
          <w:szCs w:val="16"/>
        </w:rPr>
        <w:t xml:space="preserve"> East Asia and the World, pg. 65-66</w:t>
      </w:r>
      <w:r w:rsidRPr="00A6140F">
        <w:rPr>
          <w:rStyle w:val="Style13ptBold"/>
          <w:b w:val="0"/>
          <w:sz w:val="16"/>
          <w:szCs w:val="16"/>
        </w:rPr>
        <w:t xml:space="preserve"> http://skemman.is/stream/get/1946/3561/11018/1/Kristofer_Hannesson_Thesis_MA_fixed.pdf)</w:t>
      </w:r>
    </w:p>
    <w:p w14:paraId="0E673140" w14:textId="77777777" w:rsidR="009300BD" w:rsidRPr="00F2449D" w:rsidRDefault="009300BD" w:rsidP="009300BD">
      <w:pPr>
        <w:rPr>
          <w:rStyle w:val="StyleUnderline"/>
        </w:rPr>
      </w:pPr>
      <w:r w:rsidRPr="00F2449D">
        <w:rPr>
          <w:sz w:val="16"/>
        </w:rPr>
        <w:t xml:space="preserve">Perhaps </w:t>
      </w:r>
      <w:r w:rsidRPr="00A31DF6">
        <w:rPr>
          <w:rStyle w:val="StyleUnderline"/>
          <w:highlight w:val="cyan"/>
        </w:rPr>
        <w:t>the most obvious threat</w:t>
      </w:r>
      <w:r w:rsidRPr="00F2449D">
        <w:rPr>
          <w:rStyle w:val="StyleUnderline"/>
        </w:rPr>
        <w:t xml:space="preserve"> and the one the Japanese public is most made aware of by the media </w:t>
      </w:r>
      <w:r w:rsidRPr="00A31DF6">
        <w:rPr>
          <w:rStyle w:val="StyleUnderline"/>
          <w:highlight w:val="cyan"/>
        </w:rPr>
        <w:t>is</w:t>
      </w:r>
      <w:r w:rsidRPr="00F2449D">
        <w:rPr>
          <w:rStyle w:val="StyleUnderline"/>
        </w:rPr>
        <w:t xml:space="preserve"> the </w:t>
      </w:r>
      <w:r w:rsidRPr="00A31DF6">
        <w:rPr>
          <w:rStyle w:val="StyleUnderline"/>
          <w:highlight w:val="cyan"/>
        </w:rPr>
        <w:t>North Korea</w:t>
      </w:r>
      <w:r w:rsidRPr="00F2449D">
        <w:rPr>
          <w:rStyle w:val="StyleUnderline"/>
        </w:rPr>
        <w:t>n threat.</w:t>
      </w:r>
      <w:r w:rsidRPr="00F2449D">
        <w:rPr>
          <w:sz w:val="16"/>
        </w:rPr>
        <w:t xml:space="preserve"> North Korea abducted several Japanese in the past to train spies and the issue has remained a barrier to any sort of normalization of the two countries‘ relationship.116 In the last decade </w:t>
      </w:r>
      <w:r w:rsidRPr="00A31DF6">
        <w:rPr>
          <w:rStyle w:val="StyleUnderline"/>
          <w:highlight w:val="cyan"/>
        </w:rPr>
        <w:t>North Korea has</w:t>
      </w:r>
      <w:r w:rsidRPr="00F2449D">
        <w:rPr>
          <w:rStyle w:val="StyleUnderline"/>
        </w:rPr>
        <w:t xml:space="preserve"> on several occasions </w:t>
      </w:r>
      <w:r w:rsidRPr="00A31DF6">
        <w:rPr>
          <w:rStyle w:val="StyleUnderline"/>
          <w:highlight w:val="cyan"/>
        </w:rPr>
        <w:t>launched missiles</w:t>
      </w:r>
      <w:r w:rsidRPr="00F2449D">
        <w:rPr>
          <w:rStyle w:val="StyleUnderline"/>
        </w:rPr>
        <w:t xml:space="preserve"> into the Sea of Japan, or even </w:t>
      </w:r>
      <w:r w:rsidRPr="00A31DF6">
        <w:rPr>
          <w:rStyle w:val="StyleUnderline"/>
          <w:highlight w:val="cyan"/>
        </w:rPr>
        <w:t>over Japan,</w:t>
      </w:r>
      <w:r w:rsidRPr="00F2449D">
        <w:rPr>
          <w:rStyle w:val="StyleUnderline"/>
        </w:rPr>
        <w:t xml:space="preserve"> seemingly </w:t>
      </w:r>
      <w:r w:rsidRPr="00A31DF6">
        <w:rPr>
          <w:rStyle w:val="StyleUnderline"/>
          <w:highlight w:val="cyan"/>
        </w:rPr>
        <w:t>in an attempt to show that it has the capability to strike</w:t>
      </w:r>
      <w:r w:rsidRPr="00F2449D">
        <w:rPr>
          <w:rStyle w:val="StyleUnderline"/>
        </w:rPr>
        <w:t xml:space="preserve"> at Japanese soil whenever it might be necessary</w:t>
      </w:r>
      <w:r w:rsidRPr="00F2449D">
        <w:rPr>
          <w:sz w:val="16"/>
        </w:rPr>
        <w:t xml:space="preserve">. In response Japan launched its first spy satellite in 2003 in order to independently monitor North Korean threats.117 </w:t>
      </w:r>
      <w:r w:rsidRPr="00A31DF6">
        <w:rPr>
          <w:rStyle w:val="StyleUnderline"/>
        </w:rPr>
        <w:t>North</w:t>
      </w:r>
      <w:r w:rsidRPr="00F2449D">
        <w:rPr>
          <w:rStyle w:val="StyleUnderline"/>
        </w:rPr>
        <w:t xml:space="preserve"> Korea‘s missile capability is made all the more worrying by the 2006 North Korean nuclear test establishing it for certain that North Korea possesses nuclear weapons. In April 2009 the North Korean missile program moved to the next step with an attempt to launch a satellite, in other words a missile capable of carrying a sizable nuclear warhead, over Japan. </w:t>
      </w:r>
      <w:r w:rsidRPr="00A31DF6">
        <w:rPr>
          <w:rStyle w:val="StyleUnderline"/>
          <w:highlight w:val="cyan"/>
        </w:rPr>
        <w:t>It is</w:t>
      </w:r>
      <w:r w:rsidRPr="00F2449D">
        <w:rPr>
          <w:rStyle w:val="StyleUnderline"/>
        </w:rPr>
        <w:t xml:space="preserve"> therefore </w:t>
      </w:r>
      <w:r w:rsidRPr="00A31DF6">
        <w:rPr>
          <w:rStyle w:val="StyleUnderline"/>
          <w:highlight w:val="cyan"/>
        </w:rPr>
        <w:t>of upmost importance for Japan that North Korea abandon not only its missile but also</w:t>
      </w:r>
      <w:r w:rsidRPr="00F2449D">
        <w:rPr>
          <w:rStyle w:val="StyleUnderline"/>
        </w:rPr>
        <w:t xml:space="preserve"> </w:t>
      </w:r>
      <w:r w:rsidRPr="00A31DF6">
        <w:rPr>
          <w:rStyle w:val="StyleUnderline"/>
          <w:highlight w:val="cyan"/>
        </w:rPr>
        <w:t>its nuclear weapons program as it poses</w:t>
      </w:r>
      <w:r w:rsidRPr="00F2449D">
        <w:rPr>
          <w:rStyle w:val="StyleUnderline"/>
        </w:rPr>
        <w:t xml:space="preserve"> both </w:t>
      </w:r>
      <w:r w:rsidRPr="00A31DF6">
        <w:rPr>
          <w:rStyle w:val="StyleUnderline"/>
          <w:highlight w:val="cyan"/>
        </w:rPr>
        <w:t>a direct threat to Japan and destabilizes the</w:t>
      </w:r>
      <w:r w:rsidRPr="00F2449D">
        <w:rPr>
          <w:rStyle w:val="StyleUnderline"/>
        </w:rPr>
        <w:t xml:space="preserve"> already weakened Nuclear Non-proliferation Treaty </w:t>
      </w:r>
      <w:r w:rsidRPr="00A31DF6">
        <w:rPr>
          <w:rStyle w:val="StyleUnderline"/>
          <w:highlight w:val="cyan"/>
        </w:rPr>
        <w:t>(NPT). Should North Korea receive the</w:t>
      </w:r>
      <w:r w:rsidRPr="00F2449D">
        <w:rPr>
          <w:rStyle w:val="StyleUnderline"/>
        </w:rPr>
        <w:t xml:space="preserve"> internationally </w:t>
      </w:r>
      <w:r>
        <w:rPr>
          <w:rStyle w:val="StyleUnderline"/>
        </w:rPr>
        <w:t xml:space="preserve">acknowledged </w:t>
      </w:r>
      <w:r w:rsidRPr="00A31DF6">
        <w:rPr>
          <w:rStyle w:val="StyleUnderline"/>
          <w:highlight w:val="cyan"/>
        </w:rPr>
        <w:t>status of a nuclear weapons state‘, it may lead to a domino effect in East Asia</w:t>
      </w:r>
      <w:r w:rsidRPr="00F2449D">
        <w:rPr>
          <w:rStyle w:val="StyleUnderline"/>
        </w:rPr>
        <w:t xml:space="preserve"> where other Asian nations will want to develop nuclear weapons of their own to hedge against North Korea and each other – a choice against which Japan itself has exceptionally strong inhibitions. </w:t>
      </w:r>
      <w:r w:rsidRPr="00A31DF6">
        <w:rPr>
          <w:rStyle w:val="StyleUnderline"/>
          <w:highlight w:val="cyan"/>
        </w:rPr>
        <w:t>The NPT would</w:t>
      </w:r>
      <w:r w:rsidRPr="00F2449D">
        <w:rPr>
          <w:rStyle w:val="StyleUnderline"/>
        </w:rPr>
        <w:t xml:space="preserve"> probably </w:t>
      </w:r>
      <w:r w:rsidRPr="00A31DF6">
        <w:rPr>
          <w:rStyle w:val="StyleUnderline"/>
          <w:highlight w:val="cyan"/>
        </w:rPr>
        <w:t>not be able to survive</w:t>
      </w:r>
      <w:r w:rsidRPr="00F2449D">
        <w:rPr>
          <w:rStyle w:val="StyleUnderline"/>
        </w:rPr>
        <w:t xml:space="preserve"> such a scenario, </w:t>
      </w:r>
      <w:r w:rsidRPr="00A31DF6">
        <w:rPr>
          <w:rStyle w:val="StyleUnderline"/>
          <w:highlight w:val="cyan"/>
        </w:rPr>
        <w:t>putting Japan in</w:t>
      </w:r>
      <w:r w:rsidRPr="00F2449D">
        <w:rPr>
          <w:rStyle w:val="StyleUnderline"/>
        </w:rPr>
        <w:t xml:space="preserve"> </w:t>
      </w:r>
      <w:r w:rsidRPr="00A31DF6">
        <w:rPr>
          <w:rStyle w:val="StyleUnderline"/>
          <w:highlight w:val="cyan"/>
        </w:rPr>
        <w:t>the</w:t>
      </w:r>
      <w:r w:rsidRPr="00F2449D">
        <w:rPr>
          <w:rStyle w:val="StyleUnderline"/>
        </w:rPr>
        <w:t xml:space="preserve"> uncomfortable </w:t>
      </w:r>
      <w:r w:rsidRPr="00A31DF6">
        <w:rPr>
          <w:rStyle w:val="StyleUnderline"/>
          <w:highlight w:val="cyan"/>
        </w:rPr>
        <w:t>situation of having to rely</w:t>
      </w:r>
      <w:r w:rsidRPr="00F2449D">
        <w:rPr>
          <w:rStyle w:val="StyleUnderline"/>
        </w:rPr>
        <w:t xml:space="preserve"> more than before </w:t>
      </w:r>
      <w:r w:rsidRPr="00A31DF6">
        <w:rPr>
          <w:rStyle w:val="StyleUnderline"/>
          <w:highlight w:val="cyan"/>
        </w:rPr>
        <w:t>on the US nuclear umbrella</w:t>
      </w:r>
      <w:r w:rsidRPr="00F2449D">
        <w:rPr>
          <w:rStyle w:val="StyleUnderline"/>
        </w:rPr>
        <w:t xml:space="preserve"> and the US-Japan missile shield</w:t>
      </w:r>
      <w:r w:rsidRPr="00F2449D">
        <w:rPr>
          <w:sz w:val="16"/>
        </w:rPr>
        <w:t xml:space="preserve">. Additionally, </w:t>
      </w:r>
      <w:r w:rsidRPr="00F2449D">
        <w:rPr>
          <w:rStyle w:val="StyleUnderline"/>
        </w:rPr>
        <w:t>a stronger missile shield may be seen as provocative to China and lead to increase in the quality and quantity of Chinese nuclear forces</w:t>
      </w:r>
      <w:r w:rsidRPr="00F2449D">
        <w:rPr>
          <w:sz w:val="16"/>
        </w:rPr>
        <w:t xml:space="preserve">. In all likelihood North Korea will simply use its missile and nuclear capability as a bargaining chip in the Six-Party Talks (or bilaterally with the US) to get the concessions it wants, but it nonetheless has the potential for upsetting the region. The flipside of this situation is that it has provided Japan with the threat of a violent and unpredictable outlaw. This is a threat which the Japanese public can understand and has been used extensively by pressure-groups within Japan who push for both constitutional amendments and a more assertive capability for the Japanese SDF. Although the possibility of a North Korean nuclear strike on Japan must surely be low (the consequences for North Korea would simply be too great) </w:t>
      </w:r>
      <w:r w:rsidRPr="00F2449D">
        <w:rPr>
          <w:rStyle w:val="StyleUnderline"/>
        </w:rPr>
        <w:t>the missile and nuclear programs pose risks for Japan that need to be eliminated</w:t>
      </w:r>
      <w:r w:rsidRPr="00F2449D">
        <w:rPr>
          <w:sz w:val="16"/>
        </w:rPr>
        <w:t xml:space="preserve">. At present the Six-Party Talks seem the best platform to influence North Korea, but in order to facilitate this result </w:t>
      </w:r>
      <w:r w:rsidRPr="00F2449D">
        <w:rPr>
          <w:rStyle w:val="StyleUnderline"/>
        </w:rPr>
        <w:t>Japan may need to compromise and back completely away from the comparatively minor</w:t>
      </w:r>
      <w:r w:rsidRPr="00F2449D">
        <w:rPr>
          <w:sz w:val="16"/>
        </w:rPr>
        <w:t xml:space="preserve">, though politically major </w:t>
      </w:r>
      <w:r w:rsidRPr="00F2449D">
        <w:rPr>
          <w:rStyle w:val="StyleUnderline"/>
        </w:rPr>
        <w:t>abductees‘ issue.</w:t>
      </w:r>
    </w:p>
    <w:p w14:paraId="27D9122F" w14:textId="77777777" w:rsidR="009300BD" w:rsidRDefault="009300BD" w:rsidP="009300BD">
      <w:pPr>
        <w:pStyle w:val="Heading3"/>
      </w:pPr>
      <w:r>
        <w:lastRenderedPageBreak/>
        <w:t>Japan Says Yes - Space Coop</w:t>
      </w:r>
    </w:p>
    <w:p w14:paraId="4D9B55D0" w14:textId="77777777" w:rsidR="009300BD" w:rsidRDefault="009300BD" w:rsidP="009300BD">
      <w:pPr>
        <w:pStyle w:val="Heading4"/>
      </w:pPr>
      <w:r>
        <w:t>Japan wants to prevent the space race part two, US-China cooperation is key to stabilization of space weapons</w:t>
      </w:r>
    </w:p>
    <w:p w14:paraId="5B37E401" w14:textId="77777777" w:rsidR="009300BD" w:rsidRDefault="009300BD" w:rsidP="009300BD">
      <w:pPr>
        <w:rPr>
          <w:rStyle w:val="Style13ptBold"/>
        </w:rPr>
      </w:pPr>
      <w:r>
        <w:rPr>
          <w:rStyle w:val="Style13ptBold"/>
        </w:rPr>
        <w:t xml:space="preserve">RT 14 </w:t>
      </w:r>
      <w:r w:rsidRPr="00722CFC">
        <w:rPr>
          <w:sz w:val="16"/>
          <w:szCs w:val="16"/>
        </w:rPr>
        <w:t>(RT is a Russian government-funded television network that runs cable and satellite television channels directed to audiences outside of Russia as well as providing Internet content in various languages US, Japan to bolster space cooperation over Chinese threat, RT, 10-22-2014, https://www.rt.com/news/198072-usa-japan-space-cooperation/)</w:t>
      </w:r>
    </w:p>
    <w:p w14:paraId="0A32D33B" w14:textId="77777777" w:rsidR="009300BD" w:rsidRDefault="009300BD" w:rsidP="009300BD">
      <w:pPr>
        <w:rPr>
          <w:sz w:val="16"/>
        </w:rPr>
      </w:pPr>
      <w:r w:rsidRPr="00797FE5">
        <w:rPr>
          <w:rStyle w:val="StyleUnderline"/>
          <w:highlight w:val="cyan"/>
        </w:rPr>
        <w:t>The US and Japan will boost military cooperation in space to counteract China’s growing capability</w:t>
      </w:r>
      <w:r w:rsidRPr="004E5BF9">
        <w:rPr>
          <w:rStyle w:val="StyleUnderline"/>
        </w:rPr>
        <w:t xml:space="preserve"> to shoot down satellites</w:t>
      </w:r>
      <w:r w:rsidRPr="004E5BF9">
        <w:rPr>
          <w:sz w:val="16"/>
        </w:rPr>
        <w:t xml:space="preserve">, a leading Japanese daily reports. </w:t>
      </w:r>
      <w:r w:rsidRPr="00797FE5">
        <w:rPr>
          <w:rStyle w:val="StyleUnderline"/>
          <w:highlight w:val="cyan"/>
        </w:rPr>
        <w:t>The plan follows</w:t>
      </w:r>
      <w:r w:rsidRPr="004E5BF9">
        <w:rPr>
          <w:rStyle w:val="StyleUnderline"/>
        </w:rPr>
        <w:t xml:space="preserve"> recent </w:t>
      </w:r>
      <w:r w:rsidRPr="00797FE5">
        <w:rPr>
          <w:rStyle w:val="StyleUnderline"/>
          <w:highlight w:val="cyan"/>
        </w:rPr>
        <w:t>moves to increase space-based intelligence sharing</w:t>
      </w:r>
      <w:r w:rsidRPr="004E5BF9">
        <w:rPr>
          <w:rStyle w:val="StyleUnderline"/>
        </w:rPr>
        <w:t xml:space="preserve"> between the states</w:t>
      </w:r>
      <w:r w:rsidRPr="004E5BF9">
        <w:rPr>
          <w:sz w:val="16"/>
        </w:rPr>
        <w:t xml:space="preserve">. he plan comes as part of the revised Guidelines for Japan-US Defense Cooperation, due to be published by the end of the year, Asahi Shimbun reported on Wednesday. </w:t>
      </w:r>
      <w:r w:rsidRPr="00797FE5">
        <w:rPr>
          <w:rStyle w:val="StyleUnderline"/>
          <w:highlight w:val="cyan"/>
        </w:rPr>
        <w:t>The plan will</w:t>
      </w:r>
      <w:r w:rsidRPr="004E5BF9">
        <w:rPr>
          <w:rStyle w:val="StyleUnderline"/>
        </w:rPr>
        <w:t xml:space="preserve"> fundamentally </w:t>
      </w:r>
      <w:r w:rsidRPr="00797FE5">
        <w:rPr>
          <w:rStyle w:val="StyleUnderline"/>
          <w:highlight w:val="cyan"/>
        </w:rPr>
        <w:t>alter Japan’s previous commitment to the peaceful utilization of spac</w:t>
      </w:r>
      <w:r w:rsidRPr="004E5BF9">
        <w:rPr>
          <w:rStyle w:val="StyleUnderline"/>
        </w:rPr>
        <w:t>e</w:t>
      </w:r>
      <w:r w:rsidRPr="004E5BF9">
        <w:rPr>
          <w:sz w:val="16"/>
        </w:rPr>
        <w:t xml:space="preserve">, and put an end to the Japan Aerospace Exploration Agency (JAXA) only monitoring Japanese space satellites. The space surveillance functions will be conducted by a special unit to be created within Japan’s Self-Defense Forces after 2018. JAXA’s surveillance functions will be relegated to the new unit in phases. In May, </w:t>
      </w:r>
      <w:r w:rsidRPr="004E5BF9">
        <w:rPr>
          <w:rStyle w:val="StyleUnderline"/>
        </w:rPr>
        <w:t>Japan agreed to pass on data gathered by JAXA to the US. Strategic Command’s Joint Space Operations Center</w:t>
      </w:r>
      <w:r w:rsidRPr="00797FE5">
        <w:rPr>
          <w:rStyle w:val="StyleUnderline"/>
          <w:highlight w:val="cyan"/>
        </w:rPr>
        <w:t>. The US military has</w:t>
      </w:r>
      <w:r w:rsidRPr="004E5BF9">
        <w:rPr>
          <w:rStyle w:val="StyleUnderline"/>
        </w:rPr>
        <w:t xml:space="preserve"> likewise </w:t>
      </w:r>
      <w:r w:rsidRPr="00797FE5">
        <w:rPr>
          <w:rStyle w:val="StyleUnderline"/>
          <w:highlight w:val="cyan"/>
        </w:rPr>
        <w:t>provided Tokyo with classified information on space security</w:t>
      </w:r>
      <w:r w:rsidRPr="004E5BF9">
        <w:rPr>
          <w:rStyle w:val="StyleUnderline"/>
        </w:rPr>
        <w:t xml:space="preserve"> since last year</w:t>
      </w:r>
      <w:r w:rsidRPr="004E5BF9">
        <w:rPr>
          <w:sz w:val="16"/>
        </w:rPr>
        <w:t xml:space="preserve">. The news follows an announced made by US deputy assistant secretary of state for space and defense policy, Frank Rose, who said China had conducted a weapons test for an attack on a satellite in July. In an earlier interview with Asahi Shimbun, Rose said </w:t>
      </w:r>
      <w:r w:rsidRPr="00797FE5">
        <w:rPr>
          <w:rStyle w:val="StyleUnderline"/>
          <w:highlight w:val="cyan"/>
        </w:rPr>
        <w:t>Washington is</w:t>
      </w:r>
      <w:r w:rsidRPr="004E5BF9">
        <w:rPr>
          <w:rStyle w:val="StyleUnderline"/>
        </w:rPr>
        <w:t xml:space="preserve"> "very </w:t>
      </w:r>
      <w:r w:rsidRPr="00797FE5">
        <w:rPr>
          <w:rStyle w:val="StyleUnderline"/>
          <w:highlight w:val="cyan"/>
        </w:rPr>
        <w:t>concerned about development of China</w:t>
      </w:r>
      <w:r w:rsidRPr="004E5BF9">
        <w:rPr>
          <w:rStyle w:val="StyleUnderline"/>
        </w:rPr>
        <w:t>’s anti-satellite capabilities</w:t>
      </w:r>
      <w:r w:rsidRPr="004E5BF9">
        <w:rPr>
          <w:sz w:val="16"/>
        </w:rPr>
        <w:t xml:space="preserve">." His comments echoed those made by US Director of National Intelligence James Clapper earlier this year. “Threats to US space services will increase during 2014 and beyond, as potential adversaries pursue disruptive and destructive counter-space capabilities,” Clapper told the Senate Armed Services Committee in February. He noted that Chinese and Russian military leaders understand “the unique information advantages” space systems afforded states, saying both are “developing capabilities to disrupt the United States’ use of space in a conflict.” </w:t>
      </w:r>
    </w:p>
    <w:p w14:paraId="5ADE423E" w14:textId="2FEF5FB2" w:rsidR="009300BD" w:rsidRDefault="009300BD" w:rsidP="009300BD">
      <w:pPr>
        <w:pStyle w:val="Heading4"/>
      </w:pPr>
      <w:r>
        <w:t>Japan says yes to space cooperation</w:t>
      </w:r>
    </w:p>
    <w:p w14:paraId="1BA02D20" w14:textId="77777777" w:rsidR="009300BD" w:rsidRPr="00E43878" w:rsidRDefault="009300BD" w:rsidP="009300BD">
      <w:r>
        <w:rPr>
          <w:rStyle w:val="Style13ptBold"/>
        </w:rPr>
        <w:t xml:space="preserve">Sasakawa USA 16 </w:t>
      </w:r>
      <w:r w:rsidRPr="00E43878">
        <w:rPr>
          <w:sz w:val="16"/>
          <w:szCs w:val="16"/>
        </w:rPr>
        <w:t>(Sasakawa Peace Foundation USA is dedicated to research, analysis and better public understanding of the US-Japan relationship. 3/1/16, The U.S.-Japan Alliance to 2030 Power and Principle, http://spfusa.org/wp-content/uploads/2016/02/US-Japan-Commission-Full-Report.pdf)</w:t>
      </w:r>
    </w:p>
    <w:p w14:paraId="6AEFEDFA" w14:textId="77777777" w:rsidR="009300BD" w:rsidRPr="00025D9E" w:rsidRDefault="009300BD" w:rsidP="009300BD">
      <w:pPr>
        <w:rPr>
          <w:rStyle w:val="Style13ptBold"/>
          <w:sz w:val="22"/>
          <w:u w:val="single"/>
        </w:rPr>
      </w:pPr>
      <w:r w:rsidRPr="00E43878">
        <w:rPr>
          <w:rStyle w:val="StyleUnderline"/>
        </w:rPr>
        <w:t xml:space="preserve">• Space: </w:t>
      </w:r>
      <w:r w:rsidRPr="00AD44B9">
        <w:rPr>
          <w:rStyle w:val="StyleUnderline"/>
          <w:highlight w:val="cyan"/>
        </w:rPr>
        <w:t>Cooperate in creating</w:t>
      </w:r>
      <w:r w:rsidRPr="00E43878">
        <w:rPr>
          <w:rStyle w:val="StyleUnderline"/>
        </w:rPr>
        <w:t xml:space="preserve"> improved </w:t>
      </w:r>
      <w:r w:rsidRPr="00AD44B9">
        <w:rPr>
          <w:rStyle w:val="StyleUnderline"/>
          <w:highlight w:val="cyan"/>
        </w:rPr>
        <w:t>space situational awareness</w:t>
      </w:r>
      <w:r w:rsidRPr="00E43878">
        <w:rPr>
          <w:rStyle w:val="StyleUnderline"/>
        </w:rPr>
        <w:t xml:space="preserve">, along </w:t>
      </w:r>
      <w:r w:rsidRPr="00AD44B9">
        <w:rPr>
          <w:rStyle w:val="StyleUnderline"/>
          <w:highlight w:val="cyan"/>
        </w:rPr>
        <w:t>with other</w:t>
      </w:r>
      <w:r w:rsidRPr="00E43878">
        <w:rPr>
          <w:rStyle w:val="StyleUnderline"/>
        </w:rPr>
        <w:t xml:space="preserve"> allies and </w:t>
      </w:r>
      <w:r w:rsidRPr="00AD44B9">
        <w:rPr>
          <w:rStyle w:val="StyleUnderline"/>
          <w:highlight w:val="cyan"/>
        </w:rPr>
        <w:t>partners; share knowledge on</w:t>
      </w:r>
      <w:r w:rsidRPr="00E43878">
        <w:rPr>
          <w:rStyle w:val="StyleUnderline"/>
        </w:rPr>
        <w:t xml:space="preserve"> increasing the resilience of </w:t>
      </w:r>
      <w:r w:rsidRPr="00AD44B9">
        <w:rPr>
          <w:rStyle w:val="StyleUnderline"/>
          <w:highlight w:val="cyan"/>
        </w:rPr>
        <w:t>space systems</w:t>
      </w:r>
      <w:r w:rsidRPr="00E43878">
        <w:rPr>
          <w:rStyle w:val="StyleUnderline"/>
        </w:rPr>
        <w:t xml:space="preserve">, </w:t>
      </w:r>
      <w:r w:rsidRPr="00AD44B9">
        <w:rPr>
          <w:rStyle w:val="StyleUnderline"/>
        </w:rPr>
        <w:t xml:space="preserve">and </w:t>
      </w:r>
      <w:r w:rsidRPr="00AD44B9">
        <w:rPr>
          <w:rStyle w:val="StyleUnderline"/>
          <w:highlight w:val="cyan"/>
        </w:rPr>
        <w:t>plan for mutual support from space systems</w:t>
      </w:r>
      <w:r w:rsidRPr="00E43878">
        <w:rPr>
          <w:rStyle w:val="StyleUnderline"/>
        </w:rPr>
        <w:t xml:space="preserve"> in the event of military contingencies; </w:t>
      </w:r>
      <w:r w:rsidRPr="00AD44B9">
        <w:rPr>
          <w:rStyle w:val="StyleUnderline"/>
          <w:highlight w:val="cyan"/>
        </w:rPr>
        <w:t>and better utilize outer space,</w:t>
      </w:r>
      <w:r w:rsidRPr="00E43878">
        <w:rPr>
          <w:rStyle w:val="StyleUnderline"/>
        </w:rPr>
        <w:t xml:space="preserve"> since other domains such as cyber and maritime security are highly dependent on space assets.</w:t>
      </w:r>
    </w:p>
    <w:p w14:paraId="1189895B" w14:textId="77777777" w:rsidR="009300BD" w:rsidRDefault="009300BD" w:rsidP="009300BD">
      <w:pPr>
        <w:pStyle w:val="Heading3"/>
      </w:pPr>
      <w:r>
        <w:lastRenderedPageBreak/>
        <w:t>I/L - General</w:t>
      </w:r>
    </w:p>
    <w:p w14:paraId="64673382" w14:textId="77777777" w:rsidR="009300BD" w:rsidRDefault="009300BD" w:rsidP="009300BD">
      <w:pPr>
        <w:pStyle w:val="Heading4"/>
      </w:pPr>
      <w:r>
        <w:t>US-Japan relations are key– without the US, Japan becomes a lonely island with no friends to help it out</w:t>
      </w:r>
    </w:p>
    <w:p w14:paraId="662FFF0E" w14:textId="77777777" w:rsidR="009300BD" w:rsidRPr="004A64C2" w:rsidRDefault="009300BD" w:rsidP="009300BD">
      <w:pPr>
        <w:rPr>
          <w:sz w:val="16"/>
          <w:szCs w:val="16"/>
        </w:rPr>
      </w:pPr>
      <w:r>
        <w:rPr>
          <w:rStyle w:val="Style13ptBold"/>
        </w:rPr>
        <w:t xml:space="preserve">Wan 13 </w:t>
      </w:r>
      <w:r w:rsidRPr="004A64C2">
        <w:rPr>
          <w:sz w:val="16"/>
          <w:szCs w:val="16"/>
        </w:rPr>
        <w:t>(Ming Wan is a professor of government and politics at</w:t>
      </w:r>
    </w:p>
    <w:p w14:paraId="5A58AD73" w14:textId="77777777" w:rsidR="009300BD" w:rsidRPr="004A64C2" w:rsidRDefault="009300BD" w:rsidP="009300BD">
      <w:pPr>
        <w:rPr>
          <w:sz w:val="16"/>
          <w:szCs w:val="16"/>
        </w:rPr>
      </w:pPr>
      <w:r w:rsidRPr="004A64C2">
        <w:rPr>
          <w:sz w:val="16"/>
          <w:szCs w:val="16"/>
        </w:rPr>
        <w:t>George Mason University, Clash of National Identities: China, Japan, and the East China Sea Territorial Dispute, p. 34-35, https://www.wilsoncenter.org/sites/default/files/asia_china_seas_web.pdf)</w:t>
      </w:r>
    </w:p>
    <w:p w14:paraId="17030E2A" w14:textId="77777777" w:rsidR="009300BD" w:rsidRPr="00E805CA" w:rsidRDefault="009300BD" w:rsidP="009300BD">
      <w:pPr>
        <w:rPr>
          <w:rStyle w:val="Style13ptBold"/>
        </w:rPr>
      </w:pPr>
      <w:r w:rsidRPr="004A64C2">
        <w:rPr>
          <w:rStyle w:val="StyleUnderline"/>
        </w:rPr>
        <w:t xml:space="preserve">It is difficult to know what </w:t>
      </w:r>
      <w:r w:rsidRPr="00E805CA">
        <w:rPr>
          <w:rStyle w:val="StyleUnderline"/>
          <w:highlight w:val="cyan"/>
        </w:rPr>
        <w:t>the Chinese government</w:t>
      </w:r>
      <w:r w:rsidRPr="004A64C2">
        <w:rPr>
          <w:rStyle w:val="StyleUnderline"/>
        </w:rPr>
        <w:t xml:space="preserve"> has in mind when it comes to the dispute over the Diaoyu/Senkaku Islands. They have sent some feelers that they want to stabilize the relationship. But they </w:t>
      </w:r>
      <w:r w:rsidRPr="00E805CA">
        <w:rPr>
          <w:rStyle w:val="StyleUnderline"/>
          <w:highlight w:val="cyan"/>
        </w:rPr>
        <w:t>continue to send government ships and</w:t>
      </w:r>
      <w:r w:rsidRPr="004A64C2">
        <w:rPr>
          <w:rStyle w:val="StyleUnderline"/>
        </w:rPr>
        <w:t xml:space="preserve"> occasionally </w:t>
      </w:r>
      <w:r w:rsidRPr="00E805CA">
        <w:rPr>
          <w:rStyle w:val="StyleUnderline"/>
          <w:highlight w:val="cyan"/>
        </w:rPr>
        <w:t>jet fighters to the disputed areas</w:t>
      </w:r>
      <w:r w:rsidRPr="00E805CA">
        <w:rPr>
          <w:sz w:val="16"/>
          <w:highlight w:val="cyan"/>
        </w:rPr>
        <w:t>.</w:t>
      </w:r>
      <w:r w:rsidRPr="004A64C2">
        <w:rPr>
          <w:sz w:val="16"/>
        </w:rPr>
        <w:t xml:space="preserve"> One may thus infer that </w:t>
      </w:r>
      <w:r w:rsidRPr="004A64C2">
        <w:rPr>
          <w:rStyle w:val="StyleUnderline"/>
        </w:rPr>
        <w:t>the Chinese government is forcing a new normal of both sides patrolling the disputed areas or no one does. That would end Japan’s actual control of the islands. That is a dangerous game to play.</w:t>
      </w:r>
      <w:r w:rsidRPr="004A64C2">
        <w:rPr>
          <w:sz w:val="16"/>
        </w:rPr>
        <w:t xml:space="preserve"> In Japan, the LDP won a landslide electoral victory in December 2012. Disputes with China were part of the reason that the Japanese public had become so disillusioned with the DPJ. </w:t>
      </w:r>
      <w:r w:rsidRPr="004A64C2">
        <w:rPr>
          <w:rStyle w:val="StyleUnderline"/>
        </w:rPr>
        <w:t xml:space="preserve">Shinzo </w:t>
      </w:r>
      <w:r w:rsidRPr="00E805CA">
        <w:rPr>
          <w:rStyle w:val="StyleUnderline"/>
          <w:highlight w:val="cyan"/>
        </w:rPr>
        <w:t>Abe used strong rhetoric during his leadership bid</w:t>
      </w:r>
      <w:r w:rsidRPr="004A64C2">
        <w:rPr>
          <w:rStyle w:val="StyleUnderline"/>
        </w:rPr>
        <w:t>, but whether he remains as hard right remains to be seen</w:t>
      </w:r>
      <w:r w:rsidRPr="004A64C2">
        <w:rPr>
          <w:sz w:val="16"/>
        </w:rPr>
        <w:t xml:space="preserve">. Japanese voters were primarily worried about the economy. And the twisted Diet continues. Abe needs to win the senate election scheduled for July (half of the 244 seats up for reelection). So there were reasons to believe that the Abe government would exercise caution. One lesson from the DPJ handling of China is that the Japanese government should think carefully before acting. They were punished in domestic politics because they started fights that they could not finish to Japanese voters’ satisfaction. But </w:t>
      </w:r>
      <w:r w:rsidRPr="004A64C2">
        <w:rPr>
          <w:rStyle w:val="StyleUnderline"/>
        </w:rPr>
        <w:t>the Abe government cannot significantly improve relations with Beijing. Japanese politics has become far more conservative than before and China is an important reason for that shift.</w:t>
      </w:r>
      <w:r w:rsidRPr="004A64C2">
        <w:rPr>
          <w:sz w:val="16"/>
        </w:rPr>
        <w:t xml:space="preserve"> Abe now cannot do what he did in 2006 when he visited Beijing after several years of tension under Prime Minister Koizumi Junichiro. I doubt Abe himself wants to repeat his 2006 efforts anyway because he shares those anti-China views, as revealed in his interview with the Washington Post prior to his visit to Washington in February 2013.3 </w:t>
      </w:r>
      <w:r w:rsidRPr="00E805CA">
        <w:rPr>
          <w:rStyle w:val="StyleUnderline"/>
          <w:highlight w:val="cyan"/>
        </w:rPr>
        <w:t>Abe’s approach so far seems to be two-pronged. One is that Japan should shore up alliances and make new strategic friends to gain a strategic advantage over China</w:t>
      </w:r>
      <w:r w:rsidRPr="004A64C2">
        <w:rPr>
          <w:sz w:val="16"/>
        </w:rPr>
        <w:t xml:space="preserve">. The other is to ensure economic gains from China without compromising on the territorial issues. That basic strategy was expected. </w:t>
      </w:r>
      <w:r w:rsidRPr="004A64C2">
        <w:rPr>
          <w:rStyle w:val="StyleUnderline"/>
        </w:rPr>
        <w:t xml:space="preserve">The real issue is how one goes about doing it. </w:t>
      </w:r>
      <w:r w:rsidRPr="004A64C2">
        <w:rPr>
          <w:sz w:val="16"/>
        </w:rPr>
        <w:t xml:space="preserve">Abe is sending very strong signals. </w:t>
      </w:r>
      <w:r w:rsidRPr="00E805CA">
        <w:rPr>
          <w:rStyle w:val="StyleUnderline"/>
          <w:highlight w:val="cyan"/>
        </w:rPr>
        <w:t>The Abe government is becoming tougher</w:t>
      </w:r>
      <w:r w:rsidRPr="004A64C2">
        <w:rPr>
          <w:rStyle w:val="StyleUnderline"/>
        </w:rPr>
        <w:t xml:space="preserve"> also </w:t>
      </w:r>
      <w:r w:rsidRPr="00E805CA">
        <w:rPr>
          <w:rStyle w:val="StyleUnderline"/>
          <w:highlight w:val="cyan"/>
        </w:rPr>
        <w:t>because of the rising tensions near the</w:t>
      </w:r>
      <w:r w:rsidRPr="004A64C2">
        <w:rPr>
          <w:rStyle w:val="StyleUnderline"/>
        </w:rPr>
        <w:t xml:space="preserve"> Diaoyu/Senkaku </w:t>
      </w:r>
      <w:r w:rsidRPr="00E805CA">
        <w:rPr>
          <w:rStyle w:val="StyleUnderline"/>
          <w:highlight w:val="cyan"/>
        </w:rPr>
        <w:t>Islands</w:t>
      </w:r>
      <w:r w:rsidRPr="004A64C2">
        <w:rPr>
          <w:rStyle w:val="StyleUnderline"/>
        </w:rPr>
        <w:t xml:space="preserve"> </w:t>
      </w:r>
      <w:r w:rsidRPr="004A64C2">
        <w:rPr>
          <w:sz w:val="16"/>
        </w:rPr>
        <w:t xml:space="preserve">with Chinese patrol boats and occasionally planes. We can thus argue that Abe is also reacting to the Chinese actions. One reason to be pessimistic about the politics of Sino-Japanese relations is that </w:t>
      </w:r>
      <w:r w:rsidRPr="004A64C2">
        <w:rPr>
          <w:rStyle w:val="StyleUnderline"/>
        </w:rPr>
        <w:t>both the Chinese and Japanese governments have somehow managed to make decisions that are particularly damaging to the bilateral relationship.</w:t>
      </w:r>
    </w:p>
    <w:p w14:paraId="6B431E9F" w14:textId="77777777" w:rsidR="009300BD" w:rsidRDefault="009300BD" w:rsidP="009300BD">
      <w:pPr>
        <w:pStyle w:val="Heading4"/>
      </w:pPr>
      <w:r>
        <w:t>US-Japan relations are crucial to contain China but neglecting Japan will tank relations</w:t>
      </w:r>
    </w:p>
    <w:p w14:paraId="08FAB0E7" w14:textId="77777777" w:rsidR="009300BD" w:rsidRPr="00B5694E" w:rsidRDefault="009300BD" w:rsidP="009300BD">
      <w:pPr>
        <w:rPr>
          <w:b/>
          <w:sz w:val="26"/>
        </w:rPr>
      </w:pPr>
      <w:r>
        <w:rPr>
          <w:rStyle w:val="Style13ptBold"/>
        </w:rPr>
        <w:t xml:space="preserve">Curtis 10 </w:t>
      </w:r>
      <w:r w:rsidRPr="00235AD3">
        <w:rPr>
          <w:sz w:val="16"/>
          <w:szCs w:val="16"/>
        </w:rPr>
        <w:t>(Gerald Curtis is an American academic, a political scientist interested in comparative politics, Japanese politics and U.S.-Japan relations</w:t>
      </w:r>
      <w:r>
        <w:rPr>
          <w:sz w:val="16"/>
          <w:szCs w:val="16"/>
        </w:rPr>
        <w:t>,</w:t>
      </w:r>
      <w:r>
        <w:t xml:space="preserve"> </w:t>
      </w:r>
      <w:r w:rsidRPr="00B5694E">
        <w:rPr>
          <w:sz w:val="16"/>
          <w:szCs w:val="16"/>
        </w:rPr>
        <w:t>Professor of Political Science, Columbia University</w:t>
      </w:r>
      <w:r>
        <w:rPr>
          <w:sz w:val="16"/>
          <w:szCs w:val="16"/>
        </w:rPr>
        <w:t xml:space="preserve"> </w:t>
      </w:r>
      <w:r w:rsidRPr="00235AD3">
        <w:rPr>
          <w:sz w:val="16"/>
          <w:szCs w:val="16"/>
        </w:rPr>
        <w:t>., Getting the Triangle Straight: China, Japan, and the United S</w:t>
      </w:r>
      <w:r>
        <w:rPr>
          <w:sz w:val="16"/>
          <w:szCs w:val="16"/>
        </w:rPr>
        <w:t>tates in an Era of Change, p.18</w:t>
      </w:r>
      <w:r w:rsidRPr="00235AD3">
        <w:rPr>
          <w:sz w:val="16"/>
          <w:szCs w:val="16"/>
        </w:rPr>
        <w:t>)</w:t>
      </w:r>
    </w:p>
    <w:p w14:paraId="14613A34" w14:textId="77777777" w:rsidR="009300BD" w:rsidRPr="00B5694E" w:rsidRDefault="009300BD" w:rsidP="009300BD">
      <w:pPr>
        <w:rPr>
          <w:rStyle w:val="StyleUnderline"/>
        </w:rPr>
      </w:pPr>
      <w:r w:rsidRPr="00B5694E">
        <w:rPr>
          <w:rStyle w:val="StyleUnderline"/>
        </w:rPr>
        <w:t xml:space="preserve">Prime Minister </w:t>
      </w:r>
      <w:r w:rsidRPr="0087073D">
        <w:rPr>
          <w:rStyle w:val="StyleUnderline"/>
          <w:highlight w:val="cyan"/>
        </w:rPr>
        <w:t>Hatoyama</w:t>
      </w:r>
      <w:r w:rsidRPr="00B5694E">
        <w:rPr>
          <w:rStyle w:val="StyleUnderline"/>
        </w:rPr>
        <w:t xml:space="preserve"> </w:t>
      </w:r>
      <w:r w:rsidRPr="0087073D">
        <w:rPr>
          <w:rStyle w:val="StyleUnderline"/>
          <w:highlight w:val="cyan"/>
        </w:rPr>
        <w:t>and</w:t>
      </w:r>
      <w:r w:rsidRPr="00B5694E">
        <w:rPr>
          <w:rStyle w:val="StyleUnderline"/>
        </w:rPr>
        <w:t xml:space="preserve"> President </w:t>
      </w:r>
      <w:r w:rsidRPr="0087073D">
        <w:rPr>
          <w:rStyle w:val="StyleUnderline"/>
          <w:highlight w:val="cyan"/>
        </w:rPr>
        <w:t>Obama share a</w:t>
      </w:r>
      <w:r w:rsidRPr="00B5694E">
        <w:rPr>
          <w:rStyle w:val="StyleUnderline"/>
        </w:rPr>
        <w:t xml:space="preserve"> similar worldview in the importance they attach to so-called nontraditional security threats—global warming, environmental degradation, pandemics, and other issue areas that provide opportunities for meaningful cooperation between the United States and Japan</w:t>
      </w:r>
      <w:r w:rsidRPr="00B5694E">
        <w:rPr>
          <w:sz w:val="16"/>
        </w:rPr>
        <w:t xml:space="preserve">. </w:t>
      </w:r>
      <w:r w:rsidRPr="00B5694E">
        <w:rPr>
          <w:rStyle w:val="StyleUnderline"/>
        </w:rPr>
        <w:t xml:space="preserve">There is also an essential </w:t>
      </w:r>
      <w:r w:rsidRPr="0087073D">
        <w:rPr>
          <w:rStyle w:val="StyleUnderline"/>
          <w:highlight w:val="cyan"/>
        </w:rPr>
        <w:t>commonality in their views of China</w:t>
      </w:r>
      <w:r w:rsidRPr="00B5694E">
        <w:rPr>
          <w:rStyle w:val="StyleUnderline"/>
        </w:rPr>
        <w:t>.</w:t>
      </w:r>
      <w:r w:rsidRPr="00B5694E">
        <w:rPr>
          <w:sz w:val="16"/>
        </w:rPr>
        <w:t xml:space="preserve"> The DPJ government is enthusiastic about deepening relations with China, but this is less of a departure from the policies pursued by recent LDP governments than some people are wont to assume. </w:t>
      </w:r>
      <w:r w:rsidRPr="00B5694E">
        <w:rPr>
          <w:rStyle w:val="StyleUnderline"/>
        </w:rPr>
        <w:t xml:space="preserve">Political leaders in both the LDP and the DPJ are well aware that Japan’s prosperity is increasingly dependent on its </w:t>
      </w:r>
      <w:r w:rsidRPr="00B5694E">
        <w:rPr>
          <w:rStyle w:val="StyleUnderline"/>
        </w:rPr>
        <w:lastRenderedPageBreak/>
        <w:t>economic relations with its Asian neighbors and with China in particular</w:t>
      </w:r>
      <w:r w:rsidRPr="00B5694E">
        <w:rPr>
          <w:sz w:val="16"/>
        </w:rPr>
        <w:t xml:space="preserve">. Like the United States, </w:t>
      </w:r>
      <w:r w:rsidRPr="0087073D">
        <w:rPr>
          <w:rStyle w:val="StyleUnderline"/>
          <w:highlight w:val="cyan"/>
        </w:rPr>
        <w:t>Japan is deepening economic ties with China and</w:t>
      </w:r>
      <w:r w:rsidRPr="00B5694E">
        <w:rPr>
          <w:rStyle w:val="StyleUnderline"/>
        </w:rPr>
        <w:t xml:space="preserve"> at the same time </w:t>
      </w:r>
      <w:r w:rsidRPr="0087073D">
        <w:rPr>
          <w:rStyle w:val="StyleUnderline"/>
          <w:highlight w:val="cyan"/>
        </w:rPr>
        <w:t>striving to maintain a balance of power</w:t>
      </w:r>
      <w:r w:rsidRPr="00B5694E">
        <w:rPr>
          <w:rStyle w:val="StyleUnderline"/>
        </w:rPr>
        <w:t xml:space="preserve"> in the region</w:t>
      </w:r>
      <w:r w:rsidRPr="00B5694E">
        <w:rPr>
          <w:sz w:val="16"/>
        </w:rPr>
        <w:t xml:space="preserve">. </w:t>
      </w:r>
      <w:r w:rsidRPr="00B5694E">
        <w:rPr>
          <w:rStyle w:val="StyleUnderline"/>
        </w:rPr>
        <w:t>Given Japan’s constraints— constitutional restrictions on the roles and missions of its military, severe budgetary conditions that have frozen defense spending, and continued public opposition to a larger Japanese regional security role—</w:t>
      </w:r>
      <w:r w:rsidRPr="0087073D">
        <w:rPr>
          <w:rStyle w:val="StyleUnderline"/>
          <w:highlight w:val="cyan"/>
        </w:rPr>
        <w:t xml:space="preserve">Japan’s hedging strategy toward China depends on maintaining a strong </w:t>
      </w:r>
      <w:r w:rsidRPr="0087073D">
        <w:rPr>
          <w:rStyle w:val="StyleUnderline"/>
        </w:rPr>
        <w:t xml:space="preserve">security </w:t>
      </w:r>
      <w:r w:rsidRPr="0087073D">
        <w:rPr>
          <w:rStyle w:val="StyleUnderline"/>
          <w:highlight w:val="cyan"/>
        </w:rPr>
        <w:t>alliance with the U</w:t>
      </w:r>
      <w:r w:rsidRPr="0087073D">
        <w:rPr>
          <w:rStyle w:val="StyleUnderline"/>
        </w:rPr>
        <w:t xml:space="preserve">nited </w:t>
      </w:r>
      <w:r w:rsidRPr="0087073D">
        <w:rPr>
          <w:rStyle w:val="StyleUnderline"/>
          <w:highlight w:val="cyan"/>
        </w:rPr>
        <w:t>S</w:t>
      </w:r>
      <w:r w:rsidRPr="0087073D">
        <w:rPr>
          <w:rStyle w:val="StyleUnderline"/>
        </w:rPr>
        <w:t>tates</w:t>
      </w:r>
      <w:r w:rsidRPr="00B5694E">
        <w:rPr>
          <w:sz w:val="16"/>
        </w:rPr>
        <w:t xml:space="preserve">. The Obama administration has ratcheted up the economic dialogue that the Bush administration had initiated with the Chinese into a more encompassing “Strategic and Economic Dialogue.” It needs to initiate an equally high-level and broad-based dialogue with Japan. Japan should not be taken for granted. </w:t>
      </w:r>
      <w:r w:rsidRPr="0087073D">
        <w:rPr>
          <w:rStyle w:val="StyleUnderline"/>
          <w:highlight w:val="cyan"/>
        </w:rPr>
        <w:t>The U</w:t>
      </w:r>
      <w:r w:rsidRPr="00B5694E">
        <w:rPr>
          <w:rStyle w:val="StyleUnderline"/>
        </w:rPr>
        <w:t xml:space="preserve">nited </w:t>
      </w:r>
      <w:r w:rsidRPr="0087073D">
        <w:rPr>
          <w:rStyle w:val="StyleUnderline"/>
          <w:highlight w:val="cyan"/>
        </w:rPr>
        <w:t>S</w:t>
      </w:r>
      <w:r w:rsidRPr="00B5694E">
        <w:rPr>
          <w:rStyle w:val="StyleUnderline"/>
        </w:rPr>
        <w:t xml:space="preserve">tates </w:t>
      </w:r>
      <w:r w:rsidRPr="0087073D">
        <w:rPr>
          <w:rStyle w:val="StyleUnderline"/>
          <w:highlight w:val="cyan"/>
        </w:rPr>
        <w:t>cannot afford to put relations with Japan on</w:t>
      </w:r>
      <w:r w:rsidRPr="00B5694E">
        <w:rPr>
          <w:rStyle w:val="StyleUnderline"/>
        </w:rPr>
        <w:t xml:space="preserve"> a kind of </w:t>
      </w:r>
      <w:r w:rsidRPr="0087073D">
        <w:rPr>
          <w:rStyle w:val="StyleUnderline"/>
          <w:highlight w:val="cyan"/>
        </w:rPr>
        <w:t>autopilot and expect to avoid</w:t>
      </w:r>
      <w:r w:rsidRPr="00B5694E">
        <w:rPr>
          <w:rStyle w:val="StyleUnderline"/>
        </w:rPr>
        <w:t xml:space="preserve"> a lot of </w:t>
      </w:r>
      <w:r w:rsidRPr="0087073D">
        <w:rPr>
          <w:rStyle w:val="StyleUnderline"/>
          <w:highlight w:val="cyan"/>
        </w:rPr>
        <w:t>turbulence</w:t>
      </w:r>
      <w:r w:rsidRPr="00B5694E">
        <w:rPr>
          <w:sz w:val="16"/>
        </w:rPr>
        <w:t xml:space="preserve">. </w:t>
      </w:r>
      <w:r w:rsidRPr="0087073D">
        <w:rPr>
          <w:rStyle w:val="StyleUnderline"/>
          <w:highlight w:val="cyan"/>
        </w:rPr>
        <w:t>The US-Japan relationship</w:t>
      </w:r>
      <w:r w:rsidRPr="00B5694E">
        <w:rPr>
          <w:rStyle w:val="StyleUnderline"/>
        </w:rPr>
        <w:t xml:space="preserve"> will change, but whether that change results in a stronger alliance or not </w:t>
      </w:r>
      <w:r w:rsidRPr="0087073D">
        <w:rPr>
          <w:rStyle w:val="StyleUnderline"/>
          <w:highlight w:val="cyan"/>
        </w:rPr>
        <w:t>depends on the leadership exercised by</w:t>
      </w:r>
      <w:r w:rsidRPr="00B5694E">
        <w:rPr>
          <w:rStyle w:val="StyleUnderline"/>
        </w:rPr>
        <w:t xml:space="preserve"> both </w:t>
      </w:r>
      <w:r w:rsidRPr="0087073D">
        <w:rPr>
          <w:rStyle w:val="StyleUnderline"/>
          <w:highlight w:val="cyan"/>
        </w:rPr>
        <w:t>Washington and Tokyo.</w:t>
      </w:r>
    </w:p>
    <w:p w14:paraId="71029DC7" w14:textId="77777777" w:rsidR="009300BD" w:rsidRDefault="009300BD" w:rsidP="009300BD">
      <w:pPr>
        <w:pStyle w:val="Heading4"/>
      </w:pPr>
      <w:r>
        <w:t>Trust between China and Japan is key to US involvement in Asia– specifically prevents Taiwan escalation</w:t>
      </w:r>
    </w:p>
    <w:p w14:paraId="0C6BC0AD" w14:textId="77777777" w:rsidR="009300BD" w:rsidRPr="00B61284" w:rsidRDefault="009300BD" w:rsidP="009300BD">
      <w:pPr>
        <w:rPr>
          <w:sz w:val="16"/>
          <w:szCs w:val="16"/>
        </w:rPr>
      </w:pPr>
      <w:r>
        <w:rPr>
          <w:rStyle w:val="Style13ptBold"/>
        </w:rPr>
        <w:t xml:space="preserve">Yongtao 10 </w:t>
      </w:r>
      <w:r w:rsidRPr="00B61284">
        <w:rPr>
          <w:sz w:val="16"/>
          <w:szCs w:val="16"/>
        </w:rPr>
        <w:t>(</w:t>
      </w:r>
      <w:r>
        <w:rPr>
          <w:sz w:val="16"/>
          <w:szCs w:val="16"/>
        </w:rPr>
        <w:t>Gui Yongtao is associate professor in international relations at Peking University</w:t>
      </w:r>
      <w:r w:rsidRPr="00B61284">
        <w:rPr>
          <w:sz w:val="16"/>
          <w:szCs w:val="16"/>
        </w:rPr>
        <w:t xml:space="preserve">, Getting the triangle straight : managing China-Japan-US relations, </w:t>
      </w:r>
      <w:r>
        <w:rPr>
          <w:sz w:val="16"/>
          <w:szCs w:val="16"/>
        </w:rPr>
        <w:t>Northeast Asia’s Evolving Security Architecture,</w:t>
      </w:r>
      <w:r w:rsidRPr="00B61284">
        <w:rPr>
          <w:sz w:val="16"/>
          <w:szCs w:val="16"/>
        </w:rPr>
        <w:t xml:space="preserve"> Japan Center for International Exchange, 2010 pg. </w:t>
      </w:r>
      <w:r>
        <w:rPr>
          <w:sz w:val="16"/>
          <w:szCs w:val="16"/>
        </w:rPr>
        <w:t>60-61</w:t>
      </w:r>
      <w:r w:rsidRPr="00B61284">
        <w:rPr>
          <w:sz w:val="16"/>
          <w:szCs w:val="16"/>
        </w:rPr>
        <w:t>, DS740.5.J3 G37 2010)</w:t>
      </w:r>
    </w:p>
    <w:p w14:paraId="1CCB572F" w14:textId="77777777" w:rsidR="009300BD" w:rsidRPr="00F73E27" w:rsidRDefault="009300BD" w:rsidP="009300BD">
      <w:pPr>
        <w:rPr>
          <w:sz w:val="16"/>
        </w:rPr>
      </w:pPr>
      <w:r w:rsidRPr="00F73E27">
        <w:rPr>
          <w:rStyle w:val="StyleUnderline"/>
        </w:rPr>
        <w:t>What sort of stance will the United States adopt concerning the direction of China-Japan relations</w:t>
      </w:r>
      <w:r w:rsidRPr="00F73E27">
        <w:rPr>
          <w:sz w:val="16"/>
        </w:rPr>
        <w:t xml:space="preserve">? To start from the conclusion, </w:t>
      </w:r>
      <w:r w:rsidRPr="00F73E27">
        <w:rPr>
          <w:rStyle w:val="StyleUnderline"/>
        </w:rPr>
        <w:t xml:space="preserve">the Obama administration will likely be more solicitous about stability in China-Japan ties </w:t>
      </w:r>
      <w:r w:rsidRPr="00F73E27">
        <w:rPr>
          <w:sz w:val="16"/>
        </w:rPr>
        <w:t xml:space="preserve">than was the Bush administration. The reason lies in the fact that, unlike in the past, </w:t>
      </w:r>
      <w:r w:rsidRPr="00FE1973">
        <w:rPr>
          <w:rStyle w:val="StyleUnderline"/>
          <w:highlight w:val="cyan"/>
        </w:rPr>
        <w:t>cooperation between China and Japan is</w:t>
      </w:r>
      <w:r w:rsidRPr="00F73E27">
        <w:rPr>
          <w:rStyle w:val="StyleUnderline"/>
        </w:rPr>
        <w:t xml:space="preserve"> increasingly </w:t>
      </w:r>
      <w:r w:rsidRPr="00FE1973">
        <w:rPr>
          <w:rStyle w:val="StyleUnderline"/>
          <w:highlight w:val="cyan"/>
        </w:rPr>
        <w:t>necessary for the U</w:t>
      </w:r>
      <w:r w:rsidRPr="00F73E27">
        <w:rPr>
          <w:rStyle w:val="StyleUnderline"/>
        </w:rPr>
        <w:t xml:space="preserve">nited </w:t>
      </w:r>
      <w:r w:rsidRPr="00FE1973">
        <w:rPr>
          <w:rStyle w:val="StyleUnderline"/>
          <w:highlight w:val="cyan"/>
        </w:rPr>
        <w:t>S</w:t>
      </w:r>
      <w:r w:rsidRPr="00F73E27">
        <w:rPr>
          <w:rStyle w:val="StyleUnderline"/>
        </w:rPr>
        <w:t>tates</w:t>
      </w:r>
      <w:r w:rsidRPr="00F73E27">
        <w:rPr>
          <w:sz w:val="16"/>
        </w:rPr>
        <w:t xml:space="preserve">. </w:t>
      </w:r>
      <w:r w:rsidRPr="00F73E27">
        <w:rPr>
          <w:rStyle w:val="StyleUnderline"/>
        </w:rPr>
        <w:t>Neither the situation in the Middle East nor the fight against terrorism has seen any great improvement, and North Korea’s development of nuclear weapons is increasingly a fait accompli.</w:t>
      </w:r>
      <w:r w:rsidRPr="00F73E27">
        <w:rPr>
          <w:sz w:val="16"/>
        </w:rPr>
        <w:t xml:space="preserve"> Thus, it is hard not to conclude that the actual situation facing the new administration is more challenging than ever. </w:t>
      </w:r>
      <w:r w:rsidRPr="00FE1973">
        <w:rPr>
          <w:rStyle w:val="StyleUnderline"/>
          <w:highlight w:val="cyan"/>
        </w:rPr>
        <w:t>The worst-case scenario</w:t>
      </w:r>
      <w:r w:rsidRPr="00F73E27">
        <w:rPr>
          <w:rStyle w:val="StyleUnderline"/>
        </w:rPr>
        <w:t xml:space="preserve"> for the United States at this time </w:t>
      </w:r>
      <w:r w:rsidRPr="00FE1973">
        <w:rPr>
          <w:rStyle w:val="StyleUnderline"/>
          <w:highlight w:val="cyan"/>
        </w:rPr>
        <w:t xml:space="preserve">would be for the Taiwan situation to </w:t>
      </w:r>
      <w:r w:rsidRPr="00823239">
        <w:rPr>
          <w:rStyle w:val="StyleUnderline"/>
          <w:highlight w:val="cyan"/>
        </w:rPr>
        <w:t>deteriorate, and it is likely hoping for improved cross-strait relations through the expansion of direct exchanges between China and Taiwan</w:t>
      </w:r>
      <w:r w:rsidRPr="00F73E27">
        <w:rPr>
          <w:sz w:val="16"/>
        </w:rPr>
        <w:t xml:space="preserve">. Moreover, the United States, which is confronting above all a deep global recession, Japan and China are the largest overseas holders of US government bonds, and the weight of China, which holds massive amounts of US dollars in both government bonds and foreign currency reserves, is particularly consequential when it comes to the recovery of the US economy. Assuming that this situation will continue for quite some time, </w:t>
      </w:r>
      <w:r w:rsidRPr="00823239">
        <w:rPr>
          <w:rStyle w:val="StyleUnderline"/>
          <w:highlight w:val="cyan"/>
        </w:rPr>
        <w:t>the U</w:t>
      </w:r>
      <w:r w:rsidRPr="00F73E27">
        <w:rPr>
          <w:rStyle w:val="StyleUnderline"/>
        </w:rPr>
        <w:t xml:space="preserve">nited </w:t>
      </w:r>
      <w:r w:rsidRPr="00823239">
        <w:rPr>
          <w:rStyle w:val="StyleUnderline"/>
          <w:highlight w:val="cyan"/>
        </w:rPr>
        <w:t>S</w:t>
      </w:r>
      <w:r w:rsidRPr="00F73E27">
        <w:rPr>
          <w:rStyle w:val="StyleUnderline"/>
        </w:rPr>
        <w:t xml:space="preserve">tates </w:t>
      </w:r>
      <w:r w:rsidRPr="00823239">
        <w:rPr>
          <w:rStyle w:val="StyleUnderline"/>
          <w:highlight w:val="cyan"/>
        </w:rPr>
        <w:t>cannot help but apply itself to strengthening its ties with China, even as it continues to emphasize its alliance with Japan</w:t>
      </w:r>
      <w:r w:rsidRPr="00F73E27">
        <w:rPr>
          <w:rStyle w:val="StyleUnderline"/>
        </w:rPr>
        <w:t xml:space="preserve">. In this context, </w:t>
      </w:r>
      <w:r w:rsidRPr="00823239">
        <w:rPr>
          <w:rStyle w:val="StyleUnderline"/>
          <w:highlight w:val="cyan"/>
        </w:rPr>
        <w:t>stability in the China-Japan relationship will be in the best interest of the U</w:t>
      </w:r>
      <w:r w:rsidRPr="00823239">
        <w:rPr>
          <w:rStyle w:val="StyleUnderline"/>
        </w:rPr>
        <w:t xml:space="preserve">nited </w:t>
      </w:r>
      <w:r w:rsidRPr="00823239">
        <w:rPr>
          <w:rStyle w:val="StyleUnderline"/>
          <w:highlight w:val="cyan"/>
        </w:rPr>
        <w:t>S</w:t>
      </w:r>
      <w:r w:rsidRPr="00823239">
        <w:rPr>
          <w:rStyle w:val="StyleUnderline"/>
        </w:rPr>
        <w:t>tates</w:t>
      </w:r>
      <w:r w:rsidRPr="00823239">
        <w:rPr>
          <w:rStyle w:val="StyleUnderline"/>
          <w:highlight w:val="cyan"/>
        </w:rPr>
        <w:t xml:space="preserve"> as well.</w:t>
      </w:r>
    </w:p>
    <w:p w14:paraId="3FDC719A" w14:textId="77777777" w:rsidR="009300BD" w:rsidRDefault="009300BD" w:rsidP="009300BD">
      <w:pPr>
        <w:pStyle w:val="Heading4"/>
      </w:pPr>
      <w:r>
        <w:t>A collapse in US-Japan relations gives China unchecked power in the East China Sea</w:t>
      </w:r>
    </w:p>
    <w:p w14:paraId="06FEFE62" w14:textId="77777777" w:rsidR="009300BD" w:rsidRPr="009F47DF" w:rsidRDefault="009300BD" w:rsidP="009300BD">
      <w:pPr>
        <w:rPr>
          <w:sz w:val="16"/>
          <w:szCs w:val="16"/>
        </w:rPr>
      </w:pPr>
      <w:r>
        <w:rPr>
          <w:rStyle w:val="Style13ptBold"/>
        </w:rPr>
        <w:t>H</w:t>
      </w:r>
      <w:r w:rsidRPr="009F47DF">
        <w:rPr>
          <w:rStyle w:val="Style13ptBold"/>
        </w:rPr>
        <w:t>arner 15</w:t>
      </w:r>
      <w:r w:rsidRPr="009F47DF">
        <w:rPr>
          <w:sz w:val="16"/>
          <w:szCs w:val="16"/>
        </w:rPr>
        <w:t>, (Stephen worked in Japan for more than 12 years in the eighties and nineties, in Osaka, Nagoya and Tokyo with the U. S. State Department, Citibank and Merrill Lynch (citing professor Lyle J.Goldstein’s Meeting China Halfway–How to Defuse the Emerging U.S.-China Rivalry., 6-29-2015, "How To 'Meet China Halfway' In Managing Japan-China and U.S.-Japan Security Relations," Forbes, http://www.forbes.com/sites/stephenharner/2015/06/29/how-to-meet-china-halfway-in-managing-japan-china-and-u-s-japan-security-relations/#7e8356523517)</w:t>
      </w:r>
    </w:p>
    <w:p w14:paraId="7F71BC7B" w14:textId="77777777" w:rsidR="009300BD" w:rsidRPr="009F47DF" w:rsidRDefault="009300BD" w:rsidP="009300BD">
      <w:pPr>
        <w:rPr>
          <w:sz w:val="16"/>
        </w:rPr>
      </w:pPr>
      <w:r w:rsidRPr="009F47DF">
        <w:rPr>
          <w:sz w:val="16"/>
        </w:rPr>
        <w:t xml:space="preserve">For many years </w:t>
      </w:r>
      <w:r w:rsidRPr="009F47DF">
        <w:rPr>
          <w:rStyle w:val="StyleUnderline"/>
        </w:rPr>
        <w:t>the U.S. Pentagon</w:t>
      </w:r>
      <w:r w:rsidRPr="009F47DF">
        <w:rPr>
          <w:sz w:val="16"/>
        </w:rPr>
        <w:t xml:space="preserve">–long </w:t>
      </w:r>
      <w:r w:rsidRPr="009F47DF">
        <w:rPr>
          <w:rStyle w:val="StyleUnderline"/>
        </w:rPr>
        <w:t>the main Washington player and driver in U.S.-Japan relations</w:t>
      </w:r>
      <w:r w:rsidRPr="009F47DF">
        <w:rPr>
          <w:sz w:val="16"/>
        </w:rPr>
        <w:t>, if not in U.S. policy toward Asia as a whole–</w:t>
      </w:r>
      <w:r w:rsidRPr="009F47DF">
        <w:rPr>
          <w:rStyle w:val="StyleUnderline"/>
        </w:rPr>
        <w:t>has been pushing Japan to loosen self-imposed restrictions on SDF structures, roles, and doctrines</w:t>
      </w:r>
      <w:r w:rsidRPr="009F47DF">
        <w:rPr>
          <w:sz w:val="16"/>
        </w:rPr>
        <w:t xml:space="preserve">. Abe, whose audacity was observed last July by in brazenly and autocratically (ostensibly through a unanimous Cabinet decision) “reinterpreting” Article 9 to allow the exercise of collective self-defense, is the </w:t>
      </w:r>
      <w:r w:rsidRPr="009F47DF">
        <w:rPr>
          <w:sz w:val="16"/>
        </w:rPr>
        <w:lastRenderedPageBreak/>
        <w:t>Pentagon’s “best hope”–probably forever–of integrating Japan forces into a U.S.-led alliance. Of course</w:t>
      </w:r>
      <w:r w:rsidRPr="009F47DF">
        <w:rPr>
          <w:rStyle w:val="StyleUnderline"/>
        </w:rPr>
        <w:t>, Japan-China political and military tensions</w:t>
      </w:r>
      <w:r w:rsidRPr="009F47DF">
        <w:rPr>
          <w:sz w:val="16"/>
        </w:rPr>
        <w:t xml:space="preserve">, and specifically the Senkaku/Diaoyu island territorial dispute, have been much in the background–if not in the forefront–providing explicit justification for Abe’s plans. They are also what, </w:t>
      </w:r>
      <w:r w:rsidRPr="009F47DF">
        <w:rPr>
          <w:rStyle w:val="StyleUnderline"/>
        </w:rPr>
        <w:t xml:space="preserve">given the U.S.-Japan alliance, could pull the United States into armed conflict with China. It is evident that </w:t>
      </w:r>
      <w:r w:rsidRPr="00A125CE">
        <w:rPr>
          <w:rStyle w:val="StyleUnderline"/>
          <w:highlight w:val="cyan"/>
        </w:rPr>
        <w:t>U.S.-Japan relations</w:t>
      </w:r>
      <w:r w:rsidRPr="009F47DF">
        <w:rPr>
          <w:rStyle w:val="StyleUnderline"/>
        </w:rPr>
        <w:t xml:space="preserve">, particularly military-security relations, </w:t>
      </w:r>
      <w:r w:rsidRPr="00A125CE">
        <w:rPr>
          <w:rStyle w:val="StyleUnderline"/>
          <w:highlight w:val="cyan"/>
        </w:rPr>
        <w:t>are inseparable from U.S.-China relations</w:t>
      </w:r>
      <w:r w:rsidRPr="009F47DF">
        <w:rPr>
          <w:rStyle w:val="StyleUnderline"/>
        </w:rPr>
        <w:t xml:space="preserve">. In turn, </w:t>
      </w:r>
      <w:r w:rsidRPr="00A125CE">
        <w:rPr>
          <w:rStyle w:val="StyleUnderline"/>
          <w:highlight w:val="cyan"/>
        </w:rPr>
        <w:t>Japan-China relations</w:t>
      </w:r>
      <w:r w:rsidRPr="009F47DF">
        <w:rPr>
          <w:rStyle w:val="StyleUnderline"/>
        </w:rPr>
        <w:t xml:space="preserve">, even short of conflict, </w:t>
      </w:r>
      <w:r w:rsidRPr="00A125CE">
        <w:rPr>
          <w:rStyle w:val="StyleUnderline"/>
          <w:highlight w:val="cyan"/>
        </w:rPr>
        <w:t>powerfully effect U.S. relations with each</w:t>
      </w:r>
      <w:r w:rsidRPr="009F47DF">
        <w:rPr>
          <w:sz w:val="16"/>
        </w:rPr>
        <w:t>. Indeed,</w:t>
      </w:r>
      <w:r w:rsidRPr="009F47DF">
        <w:rPr>
          <w:rStyle w:val="StyleUnderline"/>
        </w:rPr>
        <w:t xml:space="preserve"> </w:t>
      </w:r>
      <w:r w:rsidRPr="00A125CE">
        <w:rPr>
          <w:rStyle w:val="StyleUnderline"/>
          <w:highlight w:val="cyan"/>
        </w:rPr>
        <w:t>it is impossible to conceive of U.S. national security policy toward Asia that does not place Japan-China relations</w:t>
      </w:r>
      <w:r w:rsidRPr="009F47DF">
        <w:rPr>
          <w:rStyle w:val="StyleUnderline"/>
        </w:rPr>
        <w:t>–and the dangers attendant thereto–in a vital center, fulcrum-like position</w:t>
      </w:r>
      <w:r w:rsidRPr="009F47DF">
        <w:rPr>
          <w:sz w:val="16"/>
        </w:rPr>
        <w:t xml:space="preserve">. This perspective brings us to the chapter </w:t>
      </w:r>
      <w:r w:rsidRPr="00A125CE">
        <w:rPr>
          <w:rStyle w:val="StyleUnderline"/>
          <w:highlight w:val="cyan"/>
        </w:rPr>
        <w:t>in</w:t>
      </w:r>
      <w:r w:rsidRPr="00A125CE">
        <w:rPr>
          <w:rStyle w:val="StyleUnderline"/>
        </w:rPr>
        <w:t xml:space="preserve"> </w:t>
      </w:r>
      <w:r w:rsidRPr="009F47DF">
        <w:rPr>
          <w:rStyle w:val="StyleUnderline"/>
        </w:rPr>
        <w:t xml:space="preserve">U.S. Naval War College assistant professor Lyle J. </w:t>
      </w:r>
      <w:r w:rsidRPr="00A125CE">
        <w:rPr>
          <w:rStyle w:val="StyleUnderline"/>
          <w:highlight w:val="cyan"/>
        </w:rPr>
        <w:t>Goldstein’s book</w:t>
      </w:r>
      <w:r w:rsidRPr="009F47DF">
        <w:rPr>
          <w:rStyle w:val="StyleUnderline"/>
        </w:rPr>
        <w:t>, Meeting China Halfway–How to Defuse the Emerging U.S.-China Rivalry</w:t>
      </w:r>
      <w:r w:rsidRPr="009F47DF">
        <w:rPr>
          <w:sz w:val="16"/>
        </w:rPr>
        <w:t xml:space="preserve"> entitled “Keystone</w:t>
      </w:r>
      <w:r w:rsidRPr="009F47DF">
        <w:rPr>
          <w:rStyle w:val="StyleUnderline"/>
        </w:rPr>
        <w:t>.” What Goldstein has to say here is profoundly important.</w:t>
      </w:r>
      <w:r w:rsidRPr="009F47DF">
        <w:rPr>
          <w:sz w:val="16"/>
        </w:rPr>
        <w:t xml:space="preserve"> A few quotes: “…the divisive issues between Tokyo and Beijing are to a large extent ‘imagined.’ For Japan, </w:t>
      </w:r>
      <w:r w:rsidRPr="009F47DF">
        <w:rPr>
          <w:rStyle w:val="StyleUnderline"/>
        </w:rPr>
        <w:t xml:space="preserve">the major concerns are not generally related to current Chinese policies. Rather, </w:t>
      </w:r>
      <w:r w:rsidRPr="00E805CA">
        <w:rPr>
          <w:rStyle w:val="StyleUnderline"/>
          <w:highlight w:val="cyan"/>
        </w:rPr>
        <w:t xml:space="preserve">Tokyo </w:t>
      </w:r>
      <w:r w:rsidRPr="00A125CE">
        <w:rPr>
          <w:rStyle w:val="StyleUnderline"/>
          <w:highlight w:val="cyan"/>
        </w:rPr>
        <w:t>frets about an immensely powerful, militaristic, and nationalistic China that could</w:t>
      </w:r>
      <w:r w:rsidRPr="009F47DF">
        <w:rPr>
          <w:rStyle w:val="StyleUnderline"/>
        </w:rPr>
        <w:t xml:space="preserve"> hypothetically </w:t>
      </w:r>
      <w:r w:rsidRPr="00A125CE">
        <w:rPr>
          <w:rStyle w:val="StyleUnderline"/>
          <w:highlight w:val="cyan"/>
        </w:rPr>
        <w:t>emerge</w:t>
      </w:r>
      <w:r w:rsidRPr="009F47DF">
        <w:rPr>
          <w:rStyle w:val="StyleUnderline"/>
        </w:rPr>
        <w:t xml:space="preserve"> at some point</w:t>
      </w:r>
      <w:r w:rsidRPr="009F47DF">
        <w:rPr>
          <w:sz w:val="16"/>
        </w:rPr>
        <w:t xml:space="preserve"> …to threaten Japan’s sea lanes and other vital interests…. Beijing is also ‘shadow-boxing’…. “</w:t>
      </w:r>
      <w:r w:rsidRPr="009F47DF">
        <w:rPr>
          <w:rStyle w:val="StyleUnderline"/>
        </w:rPr>
        <w:t xml:space="preserve">What is remarkable to consider regarding China-Japan relations is how </w:t>
      </w:r>
      <w:r w:rsidRPr="00A125CE">
        <w:rPr>
          <w:rStyle w:val="StyleUnderline"/>
          <w:highlight w:val="cyan"/>
        </w:rPr>
        <w:t>a number of comparatively simple steps</w:t>
      </w:r>
      <w:r w:rsidRPr="009F47DF">
        <w:rPr>
          <w:rStyle w:val="StyleUnderline"/>
        </w:rPr>
        <w:t xml:space="preserve">, often </w:t>
      </w:r>
      <w:r w:rsidRPr="00A125CE">
        <w:rPr>
          <w:rStyle w:val="StyleUnderline"/>
          <w:highlight w:val="cyan"/>
        </w:rPr>
        <w:t>of a</w:t>
      </w:r>
      <w:r w:rsidRPr="009F47DF">
        <w:rPr>
          <w:rStyle w:val="StyleUnderline"/>
        </w:rPr>
        <w:t xml:space="preserve"> merely </w:t>
      </w:r>
      <w:r w:rsidRPr="00A125CE">
        <w:rPr>
          <w:rStyle w:val="StyleUnderline"/>
          <w:highlight w:val="cyan"/>
        </w:rPr>
        <w:t>symbolic character, could radically improve the situation and</w:t>
      </w:r>
      <w:r w:rsidRPr="009F47DF">
        <w:rPr>
          <w:rStyle w:val="StyleUnderline"/>
        </w:rPr>
        <w:t xml:space="preserve"> thus </w:t>
      </w:r>
      <w:r w:rsidRPr="00A125CE">
        <w:rPr>
          <w:rStyle w:val="StyleUnderline"/>
          <w:highlight w:val="cyan"/>
        </w:rPr>
        <w:t>yield massive economic and security gains</w:t>
      </w:r>
      <w:r w:rsidRPr="009F47DF">
        <w:rPr>
          <w:sz w:val="16"/>
        </w:rPr>
        <w:t>. “…</w:t>
      </w:r>
      <w:r w:rsidRPr="00A125CE">
        <w:rPr>
          <w:rStyle w:val="StyleUnderline"/>
          <w:highlight w:val="cyan"/>
        </w:rPr>
        <w:t>Washington has a major role to play in this process</w:t>
      </w:r>
      <w:r w:rsidRPr="009F47DF">
        <w:rPr>
          <w:sz w:val="16"/>
        </w:rPr>
        <w:t>…[having] been altogether too passive in observing the growing chasm between China and Japan….”</w:t>
      </w:r>
    </w:p>
    <w:p w14:paraId="4958B471" w14:textId="77777777" w:rsidR="009300BD" w:rsidRDefault="009300BD" w:rsidP="009300BD">
      <w:pPr>
        <w:pStyle w:val="Heading3"/>
      </w:pPr>
      <w:r>
        <w:lastRenderedPageBreak/>
        <w:t>I/L - Military</w:t>
      </w:r>
    </w:p>
    <w:p w14:paraId="6B0F3355" w14:textId="77777777" w:rsidR="009300BD" w:rsidRDefault="009300BD" w:rsidP="009300BD">
      <w:pPr>
        <w:pStyle w:val="Heading4"/>
      </w:pPr>
      <w:r>
        <w:t>US-China military decisions excluding Japan makes Japan perceive the US is betraying them</w:t>
      </w:r>
    </w:p>
    <w:p w14:paraId="41312D61" w14:textId="77777777" w:rsidR="009300BD" w:rsidRDefault="009300BD" w:rsidP="009300BD">
      <w:pPr>
        <w:rPr>
          <w:sz w:val="16"/>
          <w:szCs w:val="16"/>
        </w:rPr>
      </w:pPr>
      <w:r>
        <w:rPr>
          <w:rStyle w:val="Style13ptBold"/>
        </w:rPr>
        <w:t xml:space="preserve">Yongtao 10 </w:t>
      </w:r>
      <w:r w:rsidRPr="00B61284">
        <w:rPr>
          <w:sz w:val="16"/>
          <w:szCs w:val="16"/>
        </w:rPr>
        <w:t>(</w:t>
      </w:r>
      <w:r>
        <w:rPr>
          <w:sz w:val="16"/>
          <w:szCs w:val="16"/>
        </w:rPr>
        <w:t>Gui Yongtao is associate professor in international relations at Peking University</w:t>
      </w:r>
      <w:r w:rsidRPr="00B61284">
        <w:rPr>
          <w:sz w:val="16"/>
          <w:szCs w:val="16"/>
        </w:rPr>
        <w:t xml:space="preserve">, Getting the triangle straight : managing China-Japan-US relations, </w:t>
      </w:r>
      <w:r>
        <w:rPr>
          <w:sz w:val="16"/>
          <w:szCs w:val="16"/>
        </w:rPr>
        <w:t>Northeast Asia’s Evolving Security Architecture,</w:t>
      </w:r>
      <w:r w:rsidRPr="00B61284">
        <w:rPr>
          <w:sz w:val="16"/>
          <w:szCs w:val="16"/>
        </w:rPr>
        <w:t xml:space="preserve"> Japan Center for International Exchange, 2010 pg. </w:t>
      </w:r>
      <w:r>
        <w:rPr>
          <w:sz w:val="16"/>
          <w:szCs w:val="16"/>
        </w:rPr>
        <w:t>79-80</w:t>
      </w:r>
      <w:r w:rsidRPr="00B61284">
        <w:rPr>
          <w:sz w:val="16"/>
          <w:szCs w:val="16"/>
        </w:rPr>
        <w:t>, DS740.5.J3 G37 2010)</w:t>
      </w:r>
    </w:p>
    <w:p w14:paraId="16A6B27D" w14:textId="77777777" w:rsidR="009300BD" w:rsidRPr="00B61284" w:rsidRDefault="009300BD" w:rsidP="009300BD">
      <w:pPr>
        <w:rPr>
          <w:sz w:val="16"/>
          <w:szCs w:val="16"/>
        </w:rPr>
      </w:pPr>
    </w:p>
    <w:p w14:paraId="141A2D7F" w14:textId="77777777" w:rsidR="009300BD" w:rsidRPr="00272E29" w:rsidRDefault="009300BD" w:rsidP="009300BD">
      <w:pPr>
        <w:rPr>
          <w:sz w:val="16"/>
        </w:rPr>
      </w:pPr>
      <w:r w:rsidRPr="00272E29">
        <w:rPr>
          <w:rStyle w:val="StyleUnderline"/>
        </w:rPr>
        <w:t xml:space="preserve">It seems </w:t>
      </w:r>
      <w:r w:rsidRPr="0087073D">
        <w:rPr>
          <w:rStyle w:val="StyleUnderline"/>
          <w:highlight w:val="cyan"/>
        </w:rPr>
        <w:t>that Japan holds a different View from that of the U</w:t>
      </w:r>
      <w:r w:rsidRPr="00272E29">
        <w:rPr>
          <w:rStyle w:val="StyleUnderline"/>
        </w:rPr>
        <w:t xml:space="preserve">nited </w:t>
      </w:r>
      <w:r w:rsidRPr="0087073D">
        <w:rPr>
          <w:rStyle w:val="StyleUnderline"/>
          <w:highlight w:val="cyan"/>
        </w:rPr>
        <w:t>S</w:t>
      </w:r>
      <w:r w:rsidRPr="00272E29">
        <w:rPr>
          <w:rStyle w:val="StyleUnderline"/>
        </w:rPr>
        <w:t xml:space="preserve">tates </w:t>
      </w:r>
      <w:r w:rsidRPr="0087073D">
        <w:rPr>
          <w:rStyle w:val="StyleUnderline"/>
          <w:highlight w:val="cyan"/>
        </w:rPr>
        <w:t>regarding Chinese military modernization</w:t>
      </w:r>
      <w:r w:rsidRPr="00272E29">
        <w:rPr>
          <w:rStyle w:val="StyleUnderline"/>
        </w:rPr>
        <w:t xml:space="preserve"> </w:t>
      </w:r>
      <w:r w:rsidRPr="0087073D">
        <w:rPr>
          <w:rStyle w:val="StyleUnderline"/>
          <w:highlight w:val="cyan"/>
        </w:rPr>
        <w:t>and</w:t>
      </w:r>
      <w:r w:rsidRPr="00272E29">
        <w:rPr>
          <w:rStyle w:val="StyleUnderline"/>
        </w:rPr>
        <w:t xml:space="preserve"> the effectiveness of military- to-</w:t>
      </w:r>
      <w:r w:rsidRPr="0087073D">
        <w:rPr>
          <w:rStyle w:val="StyleUnderline"/>
          <w:highlight w:val="cyan"/>
        </w:rPr>
        <w:t>military exchanges with China</w:t>
      </w:r>
      <w:r w:rsidRPr="00272E29">
        <w:rPr>
          <w:rStyle w:val="StyleUnderline"/>
        </w:rPr>
        <w:t xml:space="preserve">. </w:t>
      </w:r>
      <w:r w:rsidRPr="0087073D">
        <w:rPr>
          <w:rStyle w:val="StyleUnderline"/>
          <w:highlight w:val="cyan"/>
        </w:rPr>
        <w:t>The U</w:t>
      </w:r>
      <w:r w:rsidRPr="00272E29">
        <w:rPr>
          <w:rStyle w:val="StyleUnderline"/>
        </w:rPr>
        <w:t xml:space="preserve">nited </w:t>
      </w:r>
      <w:r w:rsidRPr="0087073D">
        <w:rPr>
          <w:rStyle w:val="StyleUnderline"/>
          <w:highlight w:val="cyan"/>
        </w:rPr>
        <w:t>S</w:t>
      </w:r>
      <w:r w:rsidRPr="00272E29">
        <w:rPr>
          <w:rStyle w:val="StyleUnderline"/>
        </w:rPr>
        <w:t xml:space="preserve">tates </w:t>
      </w:r>
      <w:r w:rsidRPr="0087073D">
        <w:rPr>
          <w:rStyle w:val="StyleUnderline"/>
          <w:highlight w:val="cyan"/>
        </w:rPr>
        <w:t>views China’s military</w:t>
      </w:r>
      <w:r w:rsidRPr="00E2406E">
        <w:rPr>
          <w:rStyle w:val="StyleUnderline"/>
        </w:rPr>
        <w:t xml:space="preserve"> modernization </w:t>
      </w:r>
      <w:r w:rsidRPr="0087073D">
        <w:rPr>
          <w:rStyle w:val="StyleUnderline"/>
          <w:highlight w:val="cyan"/>
        </w:rPr>
        <w:t>as</w:t>
      </w:r>
      <w:r w:rsidRPr="00E2406E">
        <w:rPr>
          <w:rStyle w:val="StyleUnderline"/>
        </w:rPr>
        <w:t xml:space="preserve"> reasonable and </w:t>
      </w:r>
      <w:r w:rsidRPr="0087073D">
        <w:rPr>
          <w:rStyle w:val="StyleUnderline"/>
          <w:highlight w:val="cyan"/>
        </w:rPr>
        <w:t>far from challenging US military dominance</w:t>
      </w:r>
      <w:r w:rsidRPr="00E2406E">
        <w:rPr>
          <w:rStyle w:val="StyleUnderline"/>
        </w:rPr>
        <w:t>; it sees military-to-military exchanges as an instrument not only of engagement in the responsible stakeholder framework but also of hedging in that it can help to avoid miscalculations in a crisis situation</w:t>
      </w:r>
      <w:r w:rsidRPr="00272E29">
        <w:rPr>
          <w:sz w:val="16"/>
        </w:rPr>
        <w:t>.</w:t>
      </w:r>
      <w:r w:rsidRPr="0087073D">
        <w:rPr>
          <w:sz w:val="16"/>
        </w:rPr>
        <w:t>20</w:t>
      </w:r>
      <w:r w:rsidRPr="0087073D">
        <w:rPr>
          <w:rStyle w:val="StyleUnderline"/>
        </w:rPr>
        <w:t xml:space="preserve"> </w:t>
      </w:r>
      <w:r w:rsidRPr="0087073D">
        <w:rPr>
          <w:rStyle w:val="StyleUnderline"/>
          <w:highlight w:val="cyan"/>
        </w:rPr>
        <w:t>Japan is</w:t>
      </w:r>
      <w:r w:rsidRPr="00E2406E">
        <w:rPr>
          <w:rStyle w:val="StyleUnderline"/>
        </w:rPr>
        <w:t xml:space="preserve"> understandably </w:t>
      </w:r>
      <w:r w:rsidRPr="0087073D">
        <w:rPr>
          <w:rStyle w:val="StyleUnderline"/>
          <w:highlight w:val="cyan"/>
        </w:rPr>
        <w:t>more suspicious due to China’s</w:t>
      </w:r>
      <w:r w:rsidRPr="00E2406E">
        <w:rPr>
          <w:rStyle w:val="StyleUnderline"/>
        </w:rPr>
        <w:t xml:space="preserve"> geographic </w:t>
      </w:r>
      <w:r w:rsidRPr="0087073D">
        <w:rPr>
          <w:rStyle w:val="StyleUnderline"/>
          <w:highlight w:val="cyan"/>
        </w:rPr>
        <w:t>proximity and</w:t>
      </w:r>
      <w:r w:rsidRPr="00E2406E">
        <w:rPr>
          <w:rStyle w:val="StyleUnderline"/>
        </w:rPr>
        <w:t xml:space="preserve"> its complex </w:t>
      </w:r>
      <w:r w:rsidRPr="0087073D">
        <w:rPr>
          <w:rStyle w:val="StyleUnderline"/>
          <w:highlight w:val="cyan"/>
        </w:rPr>
        <w:t>feelings about China’s rise</w:t>
      </w:r>
      <w:r w:rsidRPr="00272E29">
        <w:rPr>
          <w:sz w:val="16"/>
        </w:rPr>
        <w:t xml:space="preserve">. The history issue also exacerbates distrust between the two countries. </w:t>
      </w:r>
      <w:r w:rsidRPr="00272E29">
        <w:rPr>
          <w:rStyle w:val="StyleUnderline"/>
        </w:rPr>
        <w:t>Other possible causes of the relative sluggishness in Japan's military exchanges with China include the frequent the inward-looking orientation of the Japanese defense establishment</w:t>
      </w:r>
      <w:r w:rsidRPr="00272E29">
        <w:rPr>
          <w:sz w:val="16"/>
        </w:rPr>
        <w:t xml:space="preserve">, which tends to see the exchanges merely as an administrative burden with little impact. </w:t>
      </w:r>
      <w:r w:rsidRPr="00272E29">
        <w:rPr>
          <w:rStyle w:val="StyleUnderline"/>
        </w:rPr>
        <w:t xml:space="preserve">But </w:t>
      </w:r>
      <w:r w:rsidRPr="0087073D">
        <w:rPr>
          <w:rStyle w:val="StyleUnderline"/>
          <w:highlight w:val="cyan"/>
        </w:rPr>
        <w:t>Japan is</w:t>
      </w:r>
      <w:r w:rsidRPr="00272E29">
        <w:rPr>
          <w:rStyle w:val="StyleUnderline"/>
        </w:rPr>
        <w:t xml:space="preserve"> also </w:t>
      </w:r>
      <w:r w:rsidRPr="0087073D">
        <w:rPr>
          <w:rStyle w:val="StyleUnderline"/>
          <w:highlight w:val="cyan"/>
        </w:rPr>
        <w:t>closely watching US military exchanges with China and fears that it might be left behind if ties between the other two keep progressing</w:t>
      </w:r>
      <w:r w:rsidRPr="00272E29">
        <w:rPr>
          <w:sz w:val="16"/>
        </w:rPr>
        <w:t>. In early 2009, momentum was restored to China-Japan exchanges through a visit to Japan by the deputy chief of the PLA and a visit by Japan’s defense minister to China. During the latter visit, the two sides released a press communiqué confirming 10 points of defense exchange, which included continuing mutual visits and dialogues at various levels, holding defense and security consultations in Tokyo within the year, discussing the establishment of a maritime liaison mechanism, exchanging Views on international peacekeeping operations, coping with natural disasters, and cracking down on piracy.23</w:t>
      </w:r>
    </w:p>
    <w:p w14:paraId="4B500A92" w14:textId="77777777" w:rsidR="009300BD" w:rsidRPr="0087073D" w:rsidRDefault="009300BD" w:rsidP="009300BD"/>
    <w:p w14:paraId="58B26E09" w14:textId="77777777" w:rsidR="009300BD" w:rsidRDefault="009300BD" w:rsidP="009300BD">
      <w:pPr>
        <w:pStyle w:val="Heading3"/>
      </w:pPr>
      <w:r>
        <w:lastRenderedPageBreak/>
        <w:t>I/L – Diplomatic</w:t>
      </w:r>
    </w:p>
    <w:p w14:paraId="503437CB" w14:textId="77777777" w:rsidR="009300BD" w:rsidRDefault="009300BD" w:rsidP="009300BD">
      <w:pPr>
        <w:pStyle w:val="Heading4"/>
      </w:pPr>
      <w:r>
        <w:t>The US shifting from Japan to China creates concern in Tokyo and destroys US-Japan relations</w:t>
      </w:r>
    </w:p>
    <w:p w14:paraId="7E4D4F7E" w14:textId="77777777" w:rsidR="009300BD" w:rsidRPr="00B61284" w:rsidRDefault="009300BD" w:rsidP="009300BD">
      <w:pPr>
        <w:rPr>
          <w:sz w:val="16"/>
          <w:szCs w:val="16"/>
        </w:rPr>
      </w:pPr>
      <w:r>
        <w:rPr>
          <w:rStyle w:val="Style13ptBold"/>
        </w:rPr>
        <w:t xml:space="preserve">Jisi 10 </w:t>
      </w:r>
      <w:r w:rsidRPr="00B61284">
        <w:rPr>
          <w:sz w:val="16"/>
          <w:szCs w:val="16"/>
        </w:rPr>
        <w:t>(Wang Jisi is Dean of the School of International Studies at Peking University, Getting the triangle straight : managing China-Japan-US relations,</w:t>
      </w:r>
      <w:r w:rsidRPr="009D7E83">
        <w:rPr>
          <w:sz w:val="16"/>
          <w:szCs w:val="16"/>
        </w:rPr>
        <w:t xml:space="preserve"> </w:t>
      </w:r>
      <w:r>
        <w:rPr>
          <w:sz w:val="16"/>
          <w:szCs w:val="16"/>
        </w:rPr>
        <w:t xml:space="preserve">The China-Japan-US triangle, </w:t>
      </w:r>
      <w:r w:rsidRPr="00B61284">
        <w:rPr>
          <w:sz w:val="16"/>
          <w:szCs w:val="16"/>
        </w:rPr>
        <w:t xml:space="preserve"> Japan Center for International Exchange, 2010 pg. 25-27, DS740.5.J3 G37 2010)</w:t>
      </w:r>
    </w:p>
    <w:p w14:paraId="76EF926D" w14:textId="77777777" w:rsidR="009300BD" w:rsidRPr="003B6142" w:rsidRDefault="009300BD" w:rsidP="009300BD">
      <w:pPr>
        <w:rPr>
          <w:sz w:val="16"/>
        </w:rPr>
      </w:pPr>
      <w:r w:rsidRPr="003B6142">
        <w:rPr>
          <w:sz w:val="16"/>
        </w:rPr>
        <w:t xml:space="preserve">Japanese Perceptions </w:t>
      </w:r>
      <w:r w:rsidRPr="003B6142">
        <w:rPr>
          <w:rStyle w:val="StyleUnderline"/>
        </w:rPr>
        <w:t>With its economic stagnation in recent years</w:t>
      </w:r>
      <w:r w:rsidRPr="003B6142">
        <w:rPr>
          <w:sz w:val="16"/>
        </w:rPr>
        <w:t xml:space="preserve">, and in particular with the heavy blow of the current financial crisis, </w:t>
      </w:r>
      <w:r w:rsidRPr="001B4810">
        <w:rPr>
          <w:rStyle w:val="StyleUnderline"/>
          <w:highlight w:val="cyan"/>
        </w:rPr>
        <w:t>Japan’s</w:t>
      </w:r>
      <w:r w:rsidRPr="003B6142">
        <w:rPr>
          <w:rStyle w:val="StyleUnderline"/>
        </w:rPr>
        <w:t xml:space="preserve"> self-</w:t>
      </w:r>
      <w:r w:rsidRPr="001B4810">
        <w:rPr>
          <w:rStyle w:val="StyleUnderline"/>
          <w:highlight w:val="cyan"/>
        </w:rPr>
        <w:t>confidence</w:t>
      </w:r>
      <w:r w:rsidRPr="003B6142">
        <w:rPr>
          <w:rStyle w:val="StyleUnderline"/>
        </w:rPr>
        <w:t xml:space="preserve"> in world affairs </w:t>
      </w:r>
      <w:r w:rsidRPr="001B4810">
        <w:rPr>
          <w:rStyle w:val="StyleUnderline"/>
          <w:highlight w:val="cyan"/>
        </w:rPr>
        <w:t>has plummeted</w:t>
      </w:r>
      <w:r w:rsidRPr="003B6142">
        <w:rPr>
          <w:rStyle w:val="StyleUnderline"/>
        </w:rPr>
        <w:t>.</w:t>
      </w:r>
      <w:r w:rsidRPr="003B6142">
        <w:rPr>
          <w:sz w:val="16"/>
        </w:rPr>
        <w:t xml:space="preserve"> Having relied on overseas demand to drive growth, Japan in the spring of 2009 found itself in its deepest recession since World War II. In addition, Japan’s aging and shrinking population poses a long-term threat to its ability to sustain economic growth. </w:t>
      </w:r>
      <w:r w:rsidRPr="003B6142">
        <w:rPr>
          <w:rStyle w:val="StyleUnderline"/>
        </w:rPr>
        <w:t>In contrast to Japan, China has demonstrated annual growth</w:t>
      </w:r>
      <w:r w:rsidRPr="003B6142">
        <w:rPr>
          <w:sz w:val="16"/>
        </w:rPr>
        <w:t xml:space="preserve"> of over 8 percent </w:t>
      </w:r>
      <w:r w:rsidRPr="003B6142">
        <w:rPr>
          <w:rStyle w:val="StyleUnderline"/>
        </w:rPr>
        <w:t>for the last 30 years, and its political and cultural influence, as seen through Japanese eyes, also appears to have been enhanced.</w:t>
      </w:r>
      <w:r w:rsidRPr="003B6142">
        <w:rPr>
          <w:sz w:val="16"/>
        </w:rPr>
        <w:t xml:space="preserve"> Few Japanese commentators fail to acknowledge the emergence of China, and even fewer portray Japan as a rising power. </w:t>
      </w:r>
      <w:r w:rsidRPr="001B4810">
        <w:rPr>
          <w:rStyle w:val="StyleUnderline"/>
          <w:highlight w:val="cyan"/>
        </w:rPr>
        <w:t>Japan’s political elites harbor ambivalent feelings about China’s renewed power and confidence.</w:t>
      </w:r>
      <w:r w:rsidRPr="003B6142">
        <w:rPr>
          <w:sz w:val="16"/>
        </w:rPr>
        <w:t xml:space="preserve"> It is difficult to trace the attitudes of Japanese leaders by reading their publicized comments on China, as there is little consistency there. While Junichiro Koizumi was prime minister, he reiterated the View that China’s development was not a threat to Japan but an opportunity.7 Taro Aso, as foreign minister in the Koizumi cabinet, contradicted that Statement in December 2005 by proclaiming, “China has 1 billion people and owns nuclear weapons. China’s military budget has increased in the Last 17 years successively, and its content is extremely opaque. China is becoming a threat to a considerable degree.”8 Nevertheless, Aso repeatedly said he Was the first foreign minister of Japan to welcome the rise of China. Then as prime minister, Aso remarked during his visit to Beijing in April 2009. </w:t>
      </w:r>
      <w:r w:rsidRPr="003B6142">
        <w:rPr>
          <w:rStyle w:val="StyleUnderline"/>
        </w:rPr>
        <w:t>There is indeed a voice expressing concern that, with its economy developed, China might embark upon the road of a great military power.</w:t>
      </w:r>
      <w:r w:rsidRPr="003B6142">
        <w:rPr>
          <w:sz w:val="16"/>
        </w:rPr>
        <w:t xml:space="preserve"> We understand that in recent years China has stuck to the strategy of Peace and development and made efforts to build a world of lasting peace and common prosperity. We expect China to take actions according to this strategy and dispel such worries and concerns.”9 Judging from the tone of such statements and from numerous public opinion polls, </w:t>
      </w:r>
      <w:r w:rsidRPr="003B6142">
        <w:rPr>
          <w:rStyle w:val="StyleUnderline"/>
        </w:rPr>
        <w:t xml:space="preserve">it is very clear that </w:t>
      </w:r>
      <w:r w:rsidRPr="001B4810">
        <w:rPr>
          <w:rStyle w:val="StyleUnderline"/>
          <w:highlight w:val="cyan"/>
        </w:rPr>
        <w:t>Japanese concerns about China</w:t>
      </w:r>
      <w:r w:rsidRPr="003B6142">
        <w:rPr>
          <w:rStyle w:val="StyleUnderline"/>
        </w:rPr>
        <w:t xml:space="preserve">’s growing power </w:t>
      </w:r>
      <w:r w:rsidRPr="001B4810">
        <w:rPr>
          <w:rStyle w:val="StyleUnderline"/>
          <w:highlight w:val="cyan"/>
        </w:rPr>
        <w:t>are widespread</w:t>
      </w:r>
      <w:r w:rsidRPr="003B6142">
        <w:rPr>
          <w:rStyle w:val="StyleUnderline"/>
        </w:rPr>
        <w:t xml:space="preserve"> and that China’s image in Japan is largely negative</w:t>
      </w:r>
      <w:r w:rsidRPr="003B6142">
        <w:rPr>
          <w:sz w:val="16"/>
        </w:rPr>
        <w:t xml:space="preserve">}: </w:t>
      </w:r>
      <w:r w:rsidRPr="001B4810">
        <w:rPr>
          <w:rStyle w:val="StyleUnderline"/>
          <w:highlight w:val="cyan"/>
        </w:rPr>
        <w:t xml:space="preserve">Ideological differences between China and Japan are an important factor </w:t>
      </w:r>
      <w:r w:rsidRPr="001B4810">
        <w:rPr>
          <w:rStyle w:val="StyleUnderline"/>
        </w:rPr>
        <w:t>in</w:t>
      </w:r>
      <w:r w:rsidRPr="003B6142">
        <w:rPr>
          <w:rStyle w:val="StyleUnderline"/>
        </w:rPr>
        <w:t xml:space="preserve"> exacerbating Japanese concerns</w:t>
      </w:r>
      <w:r w:rsidRPr="001B4810">
        <w:rPr>
          <w:rStyle w:val="StyleUnderline"/>
          <w:highlight w:val="cyan"/>
        </w:rPr>
        <w:t>, but the perceptions of the shifting Power balance seem to be more fundamental</w:t>
      </w:r>
      <w:r w:rsidRPr="003B6142">
        <w:rPr>
          <w:rStyle w:val="StyleUnderline"/>
        </w:rPr>
        <w:t xml:space="preserve">. Regardless of the state of the bilateral relationship, as long as the power balance changes in China’s favor, Japanese suspicions of Chinese ambitions and intentions are likely to persist and increase. </w:t>
      </w:r>
      <w:r w:rsidRPr="001B4810">
        <w:rPr>
          <w:rStyle w:val="StyleUnderline"/>
          <w:highlight w:val="cyan"/>
        </w:rPr>
        <w:t>Japan continues to pay respect to the United States’ strength and leadership role and works to maintain the US-Japan alliance relationship</w:t>
      </w:r>
      <w:r w:rsidRPr="003B6142">
        <w:rPr>
          <w:rStyle w:val="StyleUnderline"/>
        </w:rPr>
        <w:t>.</w:t>
      </w:r>
      <w:r w:rsidRPr="003B6142">
        <w:rPr>
          <w:sz w:val="16"/>
        </w:rPr>
        <w:t xml:space="preserve"> Nonetheless, </w:t>
      </w:r>
      <w:r w:rsidRPr="001B4810">
        <w:rPr>
          <w:rStyle w:val="StyleUnderline"/>
          <w:highlight w:val="cyan"/>
        </w:rPr>
        <w:t>Tokyo is concerned that when</w:t>
      </w:r>
      <w:r w:rsidRPr="003B6142">
        <w:rPr>
          <w:sz w:val="16"/>
        </w:rPr>
        <w:t xml:space="preserve"> the Americans are tied up in Iraq, Afghanistan, Pakistan and other flashpoints in the greater Middle East, and </w:t>
      </w:r>
      <w:r w:rsidRPr="003B6142">
        <w:rPr>
          <w:rStyle w:val="StyleUnderline"/>
        </w:rPr>
        <w:t xml:space="preserve">when </w:t>
      </w:r>
      <w:r w:rsidRPr="001B4810">
        <w:rPr>
          <w:rStyle w:val="StyleUnderline"/>
          <w:highlight w:val="cyan"/>
        </w:rPr>
        <w:t>the Chinese are seen as</w:t>
      </w:r>
      <w:r w:rsidRPr="003B6142">
        <w:rPr>
          <w:rStyle w:val="StyleUnderline"/>
        </w:rPr>
        <w:t xml:space="preserve"> </w:t>
      </w:r>
      <w:r w:rsidRPr="001B4810">
        <w:rPr>
          <w:rStyle w:val="StyleUnderline"/>
          <w:highlight w:val="cyan"/>
        </w:rPr>
        <w:t>a more crucial</w:t>
      </w:r>
      <w:r w:rsidRPr="003B6142">
        <w:rPr>
          <w:rStyle w:val="StyleUnderline"/>
        </w:rPr>
        <w:t xml:space="preserve"> partner, </w:t>
      </w:r>
      <w:r w:rsidRPr="001B4810">
        <w:rPr>
          <w:rStyle w:val="StyleUnderline"/>
          <w:highlight w:val="cyan"/>
        </w:rPr>
        <w:t xml:space="preserve">Washington may give short shrift </w:t>
      </w:r>
      <w:r w:rsidRPr="001B4810">
        <w:rPr>
          <w:rStyle w:val="StyleUnderline"/>
        </w:rPr>
        <w:t>to East Asia</w:t>
      </w:r>
      <w:r w:rsidRPr="003B6142">
        <w:rPr>
          <w:rStyle w:val="StyleUnderline"/>
        </w:rPr>
        <w:t xml:space="preserve"> in general and </w:t>
      </w:r>
      <w:r w:rsidRPr="001B4810">
        <w:rPr>
          <w:rStyle w:val="StyleUnderline"/>
          <w:highlight w:val="cyan"/>
        </w:rPr>
        <w:t>to Japan</w:t>
      </w:r>
      <w:r w:rsidRPr="003B6142">
        <w:rPr>
          <w:rStyle w:val="StyleUnderline"/>
        </w:rPr>
        <w:t xml:space="preserve"> in particular</w:t>
      </w:r>
      <w:r w:rsidRPr="003B6142">
        <w:rPr>
          <w:sz w:val="16"/>
        </w:rPr>
        <w:t>. To many Japanese observers,</w:t>
      </w:r>
      <w:r w:rsidRPr="003B6142">
        <w:rPr>
          <w:rStyle w:val="StyleUnderline"/>
        </w:rPr>
        <w:t xml:space="preserve"> a lessening of relevance of the United States to the Asia Pacific region is deplorable </w:t>
      </w:r>
      <w:r w:rsidRPr="003B6142">
        <w:rPr>
          <w:sz w:val="16"/>
        </w:rPr>
        <w:t>but anticipated in the long run, given China’s rise in capacity and influence. The anticipation of this shift has been reinforced by some recent developments, which can be interpreted as revealing America’s weaknesses and unreliability as a strategic ally. For one, the Americans have not indicated support for Japan’s territorial claims in its disputes with South Korea and China. Washington expressed, almost openly, displeasure about Japan’s insistence on solving the abduction issue with North Korea as a precondition for a more forthcoming attitude in the Six-Party Talks on Korean denuclearization. Also, despite its vocal support for Tokyo’s endeavor to join the UN Security Council as a permanent member, Washington has not made vigorous efforts to fulfill that commitment</w:t>
      </w:r>
    </w:p>
    <w:p w14:paraId="5FD150F6" w14:textId="77777777" w:rsidR="009300BD" w:rsidRPr="00C46756" w:rsidRDefault="009300BD" w:rsidP="009300BD"/>
    <w:p w14:paraId="7C1BE6D3" w14:textId="77777777" w:rsidR="009300BD" w:rsidRDefault="009300BD" w:rsidP="009300BD">
      <w:pPr>
        <w:pStyle w:val="Heading3"/>
      </w:pPr>
      <w:r>
        <w:lastRenderedPageBreak/>
        <w:t xml:space="preserve">Impact- East China Sea </w:t>
      </w:r>
    </w:p>
    <w:p w14:paraId="55731759" w14:textId="2057E025" w:rsidR="009300BD" w:rsidRDefault="009300BD" w:rsidP="009300BD">
      <w:pPr>
        <w:pStyle w:val="Heading4"/>
      </w:pPr>
      <w:r>
        <w:t>East China tensions high now– large chance of miscalc</w:t>
      </w:r>
    </w:p>
    <w:p w14:paraId="3B53A459" w14:textId="77777777" w:rsidR="009300BD" w:rsidRDefault="009300BD" w:rsidP="009300BD">
      <w:pPr>
        <w:rPr>
          <w:rStyle w:val="Style13ptBold"/>
        </w:rPr>
      </w:pPr>
      <w:r>
        <w:rPr>
          <w:rStyle w:val="Style13ptBold"/>
        </w:rPr>
        <w:t>AP</w:t>
      </w:r>
      <w:r w:rsidRPr="00FF3D6F">
        <w:rPr>
          <w:rStyle w:val="Style13ptBold"/>
        </w:rPr>
        <w:t xml:space="preserve"> </w:t>
      </w:r>
      <w:r>
        <w:rPr>
          <w:rStyle w:val="Style13ptBold"/>
        </w:rPr>
        <w:t>7/5/</w:t>
      </w:r>
      <w:r w:rsidRPr="00FF3D6F">
        <w:rPr>
          <w:rStyle w:val="Style13ptBold"/>
        </w:rPr>
        <w:t>16</w:t>
      </w:r>
      <w:r w:rsidRPr="00FF3D6F">
        <w:rPr>
          <w:sz w:val="16"/>
          <w:szCs w:val="16"/>
        </w:rPr>
        <w:t xml:space="preserve"> (Associated Press, 7-5-2016, "China confirms close encounter with Japan fighter jets over East China Sea," CBS News, http://www.cbsnews.com/news/china-confirms-close-encounter-japan-fighter-jets-over-east-china-sea/)</w:t>
      </w:r>
    </w:p>
    <w:p w14:paraId="12D4BD35" w14:textId="77777777" w:rsidR="009300BD" w:rsidRDefault="009300BD" w:rsidP="009300BD">
      <w:pPr>
        <w:rPr>
          <w:sz w:val="16"/>
        </w:rPr>
      </w:pPr>
      <w:r w:rsidRPr="00FF3D6F">
        <w:rPr>
          <w:sz w:val="16"/>
        </w:rPr>
        <w:t xml:space="preserve">BEIJING -- </w:t>
      </w:r>
      <w:r w:rsidRPr="00FF3D6F">
        <w:rPr>
          <w:rStyle w:val="StyleUnderline"/>
        </w:rPr>
        <w:t xml:space="preserve">China's defense ministry confirmed that </w:t>
      </w:r>
      <w:r w:rsidRPr="009A78AF">
        <w:rPr>
          <w:rStyle w:val="StyleUnderline"/>
          <w:highlight w:val="cyan"/>
        </w:rPr>
        <w:t>Chinese and Japanese fighter jets had a confrontation over</w:t>
      </w:r>
      <w:r w:rsidRPr="00FF3D6F">
        <w:rPr>
          <w:rStyle w:val="StyleUnderline"/>
        </w:rPr>
        <w:t xml:space="preserve"> disputed waters in </w:t>
      </w:r>
      <w:r w:rsidRPr="009A78AF">
        <w:rPr>
          <w:rStyle w:val="StyleUnderline"/>
          <w:highlight w:val="cyan"/>
        </w:rPr>
        <w:t>the East China Sea</w:t>
      </w:r>
      <w:r w:rsidRPr="00FF3D6F">
        <w:rPr>
          <w:rStyle w:val="StyleUnderline"/>
        </w:rPr>
        <w:t xml:space="preserve"> last month, </w:t>
      </w:r>
      <w:r w:rsidRPr="009A78AF">
        <w:rPr>
          <w:rStyle w:val="StyleUnderline"/>
          <w:highlight w:val="cyan"/>
        </w:rPr>
        <w:t>adding to concerns that</w:t>
      </w:r>
      <w:r w:rsidRPr="00FF3D6F">
        <w:rPr>
          <w:rStyle w:val="StyleUnderline"/>
        </w:rPr>
        <w:t xml:space="preserve"> such </w:t>
      </w:r>
      <w:r w:rsidRPr="009A78AF">
        <w:rPr>
          <w:rStyle w:val="StyleUnderline"/>
          <w:highlight w:val="cyan"/>
        </w:rPr>
        <w:t>close encounters could</w:t>
      </w:r>
      <w:r w:rsidRPr="00FF3D6F">
        <w:rPr>
          <w:rStyle w:val="StyleUnderline"/>
        </w:rPr>
        <w:t xml:space="preserve"> lead to mishaps that </w:t>
      </w:r>
      <w:r w:rsidRPr="009A78AF">
        <w:rPr>
          <w:rStyle w:val="StyleUnderline"/>
          <w:highlight w:val="cyan"/>
        </w:rPr>
        <w:t>threaten regional stability</w:t>
      </w:r>
      <w:r w:rsidRPr="00FF3D6F">
        <w:rPr>
          <w:sz w:val="16"/>
        </w:rPr>
        <w:t xml:space="preserve">. The two Chinese jets were only carrying out a routine patrol when two Japanese fighters approached at high speed, Beijing said Monday. The Chinese pilots took "tactical measures" before the Japanese planes fled, its statement said. No details on the measures were given."Such </w:t>
      </w:r>
      <w:r w:rsidRPr="00FF3D6F">
        <w:rPr>
          <w:rStyle w:val="StyleUnderline"/>
        </w:rPr>
        <w:t>provocative acts by the Japanese jets could easily cause accidents in the air, harming personal safety on both sides and destroying the peace and stability in the region</w:t>
      </w:r>
      <w:r w:rsidRPr="00FF3D6F">
        <w:rPr>
          <w:sz w:val="16"/>
        </w:rPr>
        <w:t xml:space="preserve">," the Chinese statement said. "We demand Japan to cease all provocative acts." Yohei Haneo, a spokesman for the Japanese defense ministry, on Tuesday denied the Japanese fighters took any provocative actions during the encounter, saying the jets were scrambling against Chinese aircraft. </w:t>
      </w:r>
      <w:r w:rsidRPr="00FF3D6F">
        <w:rPr>
          <w:rStyle w:val="StyleUnderline"/>
        </w:rPr>
        <w:t>The June 17 encounter took place near a set of barren islets claimed by both countries, called Diaoyu islands by Beijing and Senkaku islands by Tokyo</w:t>
      </w:r>
      <w:r w:rsidRPr="00FF3D6F">
        <w:rPr>
          <w:sz w:val="16"/>
        </w:rPr>
        <w:t xml:space="preserve">. China in 2013 set up an air defense identification zone that covers the islands and overlaps with Japan's claim of air space for defense. Armed Chinese ship infiltrates off disputed island, Japan says The Japanese defense ministry said Tuesday that </w:t>
      </w:r>
      <w:r w:rsidRPr="009A78AF">
        <w:rPr>
          <w:rStyle w:val="StyleUnderline"/>
          <w:highlight w:val="cyan"/>
        </w:rPr>
        <w:t>Japan scrambled</w:t>
      </w:r>
      <w:r w:rsidRPr="00FF3D6F">
        <w:rPr>
          <w:rStyle w:val="StyleUnderline"/>
        </w:rPr>
        <w:t xml:space="preserve"> against Chinese military planes about </w:t>
      </w:r>
      <w:r w:rsidRPr="009A78AF">
        <w:rPr>
          <w:rStyle w:val="StyleUnderline"/>
          <w:highlight w:val="cyan"/>
        </w:rPr>
        <w:t>200 times in April, May, and June</w:t>
      </w:r>
      <w:r w:rsidRPr="00FF3D6F">
        <w:rPr>
          <w:rStyle w:val="StyleUnderline"/>
        </w:rPr>
        <w:t xml:space="preserve">, up from last year's 80 times in the same period. </w:t>
      </w:r>
      <w:r w:rsidRPr="009A78AF">
        <w:rPr>
          <w:rStyle w:val="StyleUnderline"/>
          <w:highlight w:val="cyan"/>
        </w:rPr>
        <w:t>Tokyo has expressed concerns over China's increased military activities in the region</w:t>
      </w:r>
      <w:r w:rsidRPr="00FF3D6F">
        <w:rPr>
          <w:sz w:val="16"/>
        </w:rPr>
        <w:t xml:space="preserve">. In mid-June, </w:t>
      </w:r>
      <w:r w:rsidRPr="00FF3D6F">
        <w:rPr>
          <w:rStyle w:val="StyleUnderline"/>
        </w:rPr>
        <w:t>a Japanese surveillance plane spotted a Chinese intelligence ship entering Japan's territorial waters</w:t>
      </w:r>
      <w:r w:rsidRPr="00FF3D6F">
        <w:rPr>
          <w:sz w:val="16"/>
        </w:rPr>
        <w:t xml:space="preserve">, described then as the first report of a Chinese navy vessel doing so in more than a decade. In that instance, </w:t>
      </w:r>
      <w:r w:rsidRPr="009A78AF">
        <w:rPr>
          <w:rStyle w:val="StyleUnderline"/>
          <w:highlight w:val="cyan"/>
        </w:rPr>
        <w:t>Japan expressed concern</w:t>
      </w:r>
      <w:r w:rsidRPr="00FF3D6F">
        <w:rPr>
          <w:rStyle w:val="StyleUnderline"/>
        </w:rPr>
        <w:t xml:space="preserve"> to China that </w:t>
      </w:r>
      <w:r w:rsidRPr="009A78AF">
        <w:rPr>
          <w:rStyle w:val="StyleUnderline"/>
          <w:highlight w:val="cyan"/>
        </w:rPr>
        <w:t>that</w:t>
      </w:r>
      <w:r w:rsidRPr="00FF3D6F">
        <w:rPr>
          <w:rStyle w:val="StyleUnderline"/>
        </w:rPr>
        <w:t xml:space="preserve"> incident and other </w:t>
      </w:r>
      <w:r w:rsidRPr="009A78AF">
        <w:rPr>
          <w:rStyle w:val="StyleUnderline"/>
          <w:highlight w:val="cyan"/>
        </w:rPr>
        <w:t>recent Chinese military activity was escalating tensions</w:t>
      </w:r>
      <w:r w:rsidRPr="00FF3D6F">
        <w:rPr>
          <w:sz w:val="16"/>
        </w:rPr>
        <w:t>. Earlier last month, Japanese officials summoned China's ambassador to protest the sailing of a Chinese navy ship near the disputed islands.</w:t>
      </w:r>
    </w:p>
    <w:p w14:paraId="052C692A" w14:textId="77777777" w:rsidR="00A21442" w:rsidRDefault="00A21442" w:rsidP="00A21442">
      <w:pPr>
        <w:rPr>
          <w:rStyle w:val="StyleUnderline"/>
        </w:rPr>
      </w:pPr>
    </w:p>
    <w:p w14:paraId="13CB351F" w14:textId="77777777" w:rsidR="00A21442" w:rsidRDefault="00A21442" w:rsidP="00A21442">
      <w:pPr>
        <w:pStyle w:val="Heading4"/>
      </w:pPr>
      <w:r>
        <w:t>Strong US-Japan security alliance in the East China Sea is necessary to deter conflict</w:t>
      </w:r>
    </w:p>
    <w:p w14:paraId="75C196F6" w14:textId="77777777" w:rsidR="00A21442" w:rsidRDefault="00A21442" w:rsidP="00A21442">
      <w:pPr>
        <w:rPr>
          <w:rStyle w:val="Style13ptBold"/>
        </w:rPr>
      </w:pPr>
      <w:r>
        <w:rPr>
          <w:rStyle w:val="Style13ptBold"/>
        </w:rPr>
        <w:t xml:space="preserve">Smith 16 </w:t>
      </w:r>
      <w:r w:rsidRPr="000F5C75">
        <w:rPr>
          <w:sz w:val="16"/>
          <w:szCs w:val="16"/>
        </w:rPr>
        <w:t>(Sheila A. Smith is the senior fellow for Japan studies at the Council on Foreign Relations, 5-27-2016, Looking Back to Look Ahead: The U.S.-Japan Alliance in Today’s Asia, World Politics Review, http://www.worldpoliticsreview.com/articles/18913/looking-back-to-look-ahead-the-u-s-japan-alliance-in-today-s-asia)</w:t>
      </w:r>
    </w:p>
    <w:p w14:paraId="1EC95E1F" w14:textId="77777777" w:rsidR="00A21442" w:rsidRDefault="00A21442" w:rsidP="00A21442">
      <w:pPr>
        <w:rPr>
          <w:rStyle w:val="StyleUnderline"/>
        </w:rPr>
      </w:pPr>
      <w:r w:rsidRPr="000F5C75">
        <w:rPr>
          <w:sz w:val="16"/>
        </w:rPr>
        <w:t xml:space="preserve">Today, </w:t>
      </w:r>
      <w:r w:rsidRPr="006040A3">
        <w:rPr>
          <w:rStyle w:val="StyleUnderline"/>
        </w:rPr>
        <w:t>the South China Sea is the focus of Abe and Obama’s attention</w:t>
      </w:r>
      <w:r w:rsidRPr="000F5C75">
        <w:rPr>
          <w:sz w:val="16"/>
        </w:rPr>
        <w:t xml:space="preserve">. The G-7 summit in Ise-Shima this week included a discussion of how important respect for maritime norms and the peaceful resolution of island disputes are to the global economy. </w:t>
      </w:r>
      <w:r w:rsidRPr="000E2D68">
        <w:rPr>
          <w:rStyle w:val="StyleUnderline"/>
          <w:highlight w:val="cyan"/>
        </w:rPr>
        <w:t>Maritime Asia remains</w:t>
      </w:r>
      <w:r w:rsidRPr="006040A3">
        <w:rPr>
          <w:rStyle w:val="StyleUnderline"/>
        </w:rPr>
        <w:t xml:space="preserve"> a </w:t>
      </w:r>
      <w:r w:rsidRPr="000E2D68">
        <w:rPr>
          <w:rStyle w:val="StyleUnderline"/>
          <w:highlight w:val="cyan"/>
        </w:rPr>
        <w:t>contested</w:t>
      </w:r>
      <w:r w:rsidRPr="006040A3">
        <w:rPr>
          <w:rStyle w:val="StyleUnderline"/>
        </w:rPr>
        <w:t xml:space="preserve"> space as China’s land reclamation in the Spratly Islands creates tensions with its neighbors and Asia’s other maritime powers cooperate to keep the sea lanes that carry the bulk of the region’s trade and energy supplies secure</w:t>
      </w:r>
      <w:r w:rsidRPr="000F5C75">
        <w:rPr>
          <w:sz w:val="16"/>
        </w:rPr>
        <w:t xml:space="preserve">. With over 50,000 U.S. military personnel deployed in Japan, and with a far more professional and technologically advanced Self Defense Force, </w:t>
      </w:r>
      <w:r w:rsidRPr="006040A3">
        <w:rPr>
          <w:rStyle w:val="StyleUnderline"/>
        </w:rPr>
        <w:t>deterring aggression against Japan remains a high priority for the U.S.-Japan alliance</w:t>
      </w:r>
      <w:r w:rsidRPr="000F5C75">
        <w:rPr>
          <w:sz w:val="16"/>
        </w:rPr>
        <w:t xml:space="preserve">. </w:t>
      </w:r>
      <w:r w:rsidRPr="000F5C75">
        <w:rPr>
          <w:rStyle w:val="StyleUnderline"/>
        </w:rPr>
        <w:t>But so too is crisis management</w:t>
      </w:r>
      <w:r w:rsidRPr="000F5C75">
        <w:rPr>
          <w:sz w:val="16"/>
        </w:rPr>
        <w:t xml:space="preserve">. In 2015, </w:t>
      </w:r>
      <w:r w:rsidRPr="000E2D68">
        <w:rPr>
          <w:rStyle w:val="StyleUnderline"/>
        </w:rPr>
        <w:t xml:space="preserve">the </w:t>
      </w:r>
      <w:r w:rsidRPr="000E2D68">
        <w:rPr>
          <w:rStyle w:val="StyleUnderline"/>
          <w:highlight w:val="cyan"/>
        </w:rPr>
        <w:t>Obama</w:t>
      </w:r>
      <w:r w:rsidRPr="000E2D68">
        <w:rPr>
          <w:rStyle w:val="StyleUnderline"/>
        </w:rPr>
        <w:t xml:space="preserve"> administration </w:t>
      </w:r>
      <w:r w:rsidRPr="000E2D68">
        <w:rPr>
          <w:rStyle w:val="StyleUnderline"/>
          <w:highlight w:val="cyan"/>
        </w:rPr>
        <w:t>and Abe’s</w:t>
      </w:r>
      <w:r w:rsidRPr="000E2D68">
        <w:rPr>
          <w:rStyle w:val="StyleUnderline"/>
        </w:rPr>
        <w:t xml:space="preserve"> Cabinet yet again </w:t>
      </w:r>
      <w:r w:rsidRPr="000E2D68">
        <w:rPr>
          <w:rStyle w:val="StyleUnderline"/>
          <w:highlight w:val="cyan"/>
        </w:rPr>
        <w:t>revamped</w:t>
      </w:r>
      <w:r w:rsidRPr="000E2D68">
        <w:rPr>
          <w:sz w:val="16"/>
          <w:highlight w:val="cyan"/>
        </w:rPr>
        <w:t xml:space="preserve"> </w:t>
      </w:r>
      <w:r w:rsidRPr="000E2D68">
        <w:rPr>
          <w:rStyle w:val="StyleUnderline"/>
          <w:highlight w:val="cyan"/>
        </w:rPr>
        <w:t>how the U.S. and Japan could</w:t>
      </w:r>
      <w:r w:rsidRPr="000F5C75">
        <w:rPr>
          <w:rStyle w:val="StyleUnderline"/>
        </w:rPr>
        <w:t xml:space="preserve"> jointly respond to crises, </w:t>
      </w:r>
      <w:r w:rsidRPr="000E2D68">
        <w:rPr>
          <w:rStyle w:val="StyleUnderline"/>
          <w:highlight w:val="cyan"/>
        </w:rPr>
        <w:t>creating an “alliance coordination mechanism” to ensure smooth consultations</w:t>
      </w:r>
      <w:r w:rsidRPr="000F5C75">
        <w:rPr>
          <w:rStyle w:val="StyleUnderline"/>
        </w:rPr>
        <w:t>. New to their conversation were crises like the Chinese fishing trawler incident—crises that should be managed by law enforcement but which could easily, and rapidly, escalate to the use of military force.</w:t>
      </w:r>
      <w:r w:rsidRPr="000F5C75">
        <w:rPr>
          <w:sz w:val="16"/>
        </w:rPr>
        <w:t xml:space="preserve"> </w:t>
      </w:r>
      <w:r w:rsidRPr="00032B46">
        <w:rPr>
          <w:rStyle w:val="Emphasis"/>
          <w:highlight w:val="cyan"/>
        </w:rPr>
        <w:t>Miscalculation or accidents in the East China Sea</w:t>
      </w:r>
      <w:r w:rsidRPr="000F5C75">
        <w:rPr>
          <w:rStyle w:val="Emphasis"/>
        </w:rPr>
        <w:t xml:space="preserve"> today </w:t>
      </w:r>
      <w:r w:rsidRPr="00032B46">
        <w:rPr>
          <w:rStyle w:val="Emphasis"/>
          <w:highlight w:val="cyan"/>
        </w:rPr>
        <w:t>could prove</w:t>
      </w:r>
      <w:r w:rsidRPr="000F5C75">
        <w:rPr>
          <w:rStyle w:val="Emphasis"/>
        </w:rPr>
        <w:t xml:space="preserve"> very </w:t>
      </w:r>
      <w:r w:rsidRPr="00032B46">
        <w:rPr>
          <w:rStyle w:val="Emphasis"/>
          <w:highlight w:val="cyan"/>
        </w:rPr>
        <w:t>difficult for</w:t>
      </w:r>
      <w:r w:rsidRPr="000F5C75">
        <w:rPr>
          <w:rStyle w:val="Emphasis"/>
        </w:rPr>
        <w:t xml:space="preserve"> both </w:t>
      </w:r>
      <w:r w:rsidRPr="00032B46">
        <w:rPr>
          <w:rStyle w:val="Emphasis"/>
          <w:highlight w:val="cyan"/>
        </w:rPr>
        <w:t>Beijing and Tokyo to manage alone</w:t>
      </w:r>
      <w:r w:rsidRPr="000F5C75">
        <w:rPr>
          <w:sz w:val="16"/>
        </w:rPr>
        <w:t xml:space="preserve">. </w:t>
      </w:r>
      <w:r w:rsidRPr="00032B46">
        <w:rPr>
          <w:rStyle w:val="StyleUnderline"/>
          <w:highlight w:val="cyan"/>
        </w:rPr>
        <w:t>U.S.-Japan consultations are</w:t>
      </w:r>
      <w:r w:rsidRPr="000F5C75">
        <w:rPr>
          <w:rStyle w:val="StyleUnderline"/>
        </w:rPr>
        <w:t xml:space="preserve"> also </w:t>
      </w:r>
      <w:r w:rsidRPr="00032B46">
        <w:rPr>
          <w:rStyle w:val="StyleUnderline"/>
          <w:highlight w:val="cyan"/>
        </w:rPr>
        <w:t>concerned with helping ease anxiety</w:t>
      </w:r>
      <w:r w:rsidRPr="000F5C75">
        <w:rPr>
          <w:rStyle w:val="StyleUnderline"/>
        </w:rPr>
        <w:t xml:space="preserve"> across Southeast Asia </w:t>
      </w:r>
      <w:r w:rsidRPr="00032B46">
        <w:rPr>
          <w:rStyle w:val="StyleUnderline"/>
          <w:highlight w:val="cyan"/>
        </w:rPr>
        <w:lastRenderedPageBreak/>
        <w:t>about China’s growing presence</w:t>
      </w:r>
      <w:r w:rsidRPr="000F5C75">
        <w:rPr>
          <w:sz w:val="16"/>
        </w:rPr>
        <w:t xml:space="preserve">. That includes working with Australia, the Philippines, Vietnam, India and other countries, along with the Association of Southeast Asian Nations, to ensure freedom of navigation, the protection of coastal waters and dialogue on security matters. Obama’s landmark visit to Hiroshima has lofty goals beyond the U.S.-Japan alliance: He is speaking not only about the catastrophic end to World War II, but also about the continued need to try and eliminate the risk of ever using these weapons again. But </w:t>
      </w:r>
      <w:r w:rsidRPr="000F5C75">
        <w:rPr>
          <w:rStyle w:val="StyleUnderline"/>
        </w:rPr>
        <w:t>given the evolution of ties between Washington and Tokyo</w:t>
      </w:r>
      <w:r w:rsidRPr="000F5C75">
        <w:rPr>
          <w:sz w:val="16"/>
        </w:rPr>
        <w:t xml:space="preserve"> and current tensions with North Korea and China, </w:t>
      </w:r>
      <w:r w:rsidRPr="00032B46">
        <w:rPr>
          <w:rStyle w:val="StyleUnderline"/>
          <w:highlight w:val="cyan"/>
        </w:rPr>
        <w:t>Obama’s trip</w:t>
      </w:r>
      <w:r w:rsidRPr="000F5C75">
        <w:rPr>
          <w:rStyle w:val="StyleUnderline"/>
        </w:rPr>
        <w:t xml:space="preserve"> also carries </w:t>
      </w:r>
      <w:r w:rsidRPr="000F5C75">
        <w:rPr>
          <w:sz w:val="16"/>
        </w:rPr>
        <w:t xml:space="preserve">more immediate and strategic </w:t>
      </w:r>
      <w:r w:rsidRPr="000F5C75">
        <w:rPr>
          <w:rStyle w:val="StyleUnderline"/>
        </w:rPr>
        <w:t>objectives to</w:t>
      </w:r>
      <w:r w:rsidRPr="000F5C75">
        <w:rPr>
          <w:sz w:val="16"/>
        </w:rPr>
        <w:t xml:space="preserve"> strengthen this long and still vital partnership and </w:t>
      </w:r>
      <w:r w:rsidRPr="00032B46">
        <w:rPr>
          <w:rStyle w:val="StyleUnderline"/>
          <w:highlight w:val="cyan"/>
        </w:rPr>
        <w:t>guard against the risk of conflict</w:t>
      </w:r>
      <w:r w:rsidRPr="000F5C75">
        <w:rPr>
          <w:rStyle w:val="StyleUnderline"/>
        </w:rPr>
        <w:t xml:space="preserve"> </w:t>
      </w:r>
      <w:r w:rsidRPr="00032B46">
        <w:rPr>
          <w:rStyle w:val="StyleUnderline"/>
          <w:highlight w:val="cyan"/>
        </w:rPr>
        <w:t>escalating</w:t>
      </w:r>
      <w:r w:rsidRPr="000F5C75">
        <w:rPr>
          <w:rStyle w:val="StyleUnderline"/>
        </w:rPr>
        <w:t xml:space="preserve"> in the region.</w:t>
      </w:r>
    </w:p>
    <w:p w14:paraId="2E2C7D64" w14:textId="77777777" w:rsidR="00A21442" w:rsidRPr="000F5C75" w:rsidRDefault="00A21442" w:rsidP="00A21442">
      <w:pPr>
        <w:rPr>
          <w:rStyle w:val="StyleUnderline"/>
        </w:rPr>
      </w:pPr>
    </w:p>
    <w:p w14:paraId="7BD32CA8" w14:textId="77777777" w:rsidR="00A21442" w:rsidRDefault="00A21442" w:rsidP="00A21442">
      <w:pPr>
        <w:pStyle w:val="Heading4"/>
      </w:pPr>
      <w:r>
        <w:t>Miscalculation remains the most likely scenario of escalation in the East China Sea</w:t>
      </w:r>
    </w:p>
    <w:p w14:paraId="6F65263C" w14:textId="77777777" w:rsidR="00A21442" w:rsidRDefault="00A21442" w:rsidP="00A21442">
      <w:pPr>
        <w:rPr>
          <w:rStyle w:val="Style13ptBold"/>
        </w:rPr>
      </w:pPr>
      <w:r>
        <w:rPr>
          <w:rStyle w:val="Style13ptBold"/>
        </w:rPr>
        <w:t xml:space="preserve">Cronin et al 16 </w:t>
      </w:r>
      <w:r w:rsidRPr="00341DEE">
        <w:rPr>
          <w:sz w:val="16"/>
          <w:szCs w:val="16"/>
        </w:rPr>
        <w:t>(Dr. Patrick M. Cronin is a Senior Advisor and Senior Director of the Asia Pacific Security Program at the Center for a New American Security, Dr. Mira Rapp-Hooper is a Senior Fellow with the Asia-Pacific Security Program at CNAS, Harry Krejsa is a Research Associate with the Asia-Pacific Security Program at CNAS, DYNAMIC BALANCE An Alliance Requirements Roadmap for the Asia-Pacific Region, May 2016, The Center for a New American Security, http://www.cnas.org/sites/default/files/publications-pdf/CNASReport-AllianceRoadmap-Final.pdf)</w:t>
      </w:r>
    </w:p>
    <w:p w14:paraId="1678B9B8" w14:textId="77777777" w:rsidR="00A21442" w:rsidRDefault="00A21442" w:rsidP="00A21442">
      <w:pPr>
        <w:rPr>
          <w:rStyle w:val="StyleUnderline"/>
        </w:rPr>
      </w:pPr>
      <w:r w:rsidRPr="00341DEE">
        <w:rPr>
          <w:sz w:val="16"/>
        </w:rPr>
        <w:t xml:space="preserve">East China Sea Escalation </w:t>
      </w:r>
      <w:r w:rsidRPr="000E2D68">
        <w:rPr>
          <w:rStyle w:val="StyleUnderline"/>
          <w:highlight w:val="cyan"/>
        </w:rPr>
        <w:t>The most plausible scenario for</w:t>
      </w:r>
      <w:r w:rsidRPr="002A062C">
        <w:rPr>
          <w:rStyle w:val="StyleUnderline"/>
        </w:rPr>
        <w:t xml:space="preserve"> potential military </w:t>
      </w:r>
      <w:r w:rsidRPr="000E2D68">
        <w:rPr>
          <w:rStyle w:val="StyleUnderline"/>
          <w:highlight w:val="cyan"/>
        </w:rPr>
        <w:t>escalation in the East China Sea</w:t>
      </w:r>
      <w:r w:rsidRPr="002A062C">
        <w:rPr>
          <w:rStyle w:val="StyleUnderline"/>
        </w:rPr>
        <w:t xml:space="preserve"> </w:t>
      </w:r>
      <w:r w:rsidRPr="000E2D68">
        <w:rPr>
          <w:rStyle w:val="StyleUnderline"/>
          <w:highlight w:val="cyan"/>
        </w:rPr>
        <w:t>involves a clash of vessels or aircraft</w:t>
      </w:r>
      <w:r w:rsidRPr="002A062C">
        <w:rPr>
          <w:rStyle w:val="StyleUnderline"/>
        </w:rPr>
        <w:t xml:space="preserve">, especially </w:t>
      </w:r>
      <w:r w:rsidRPr="000E2D68">
        <w:rPr>
          <w:rStyle w:val="StyleUnderline"/>
          <w:highlight w:val="cyan"/>
        </w:rPr>
        <w:t>between China and Japan</w:t>
      </w:r>
      <w:r w:rsidRPr="00341DEE">
        <w:rPr>
          <w:sz w:val="16"/>
        </w:rPr>
        <w:t xml:space="preserve">. Although occurring in a slightly different context, the 2001 midair collision involving a U.S. EP-3E reconnaissance aircraft and two Chinese fighter jets demonstrates how suddenly a crisis can ensue in contested air or maritime space.27 </w:t>
      </w:r>
      <w:r w:rsidRPr="002A062C">
        <w:rPr>
          <w:rStyle w:val="StyleUnderline"/>
        </w:rPr>
        <w:t xml:space="preserve">Another route to China-Japan </w:t>
      </w:r>
      <w:r w:rsidRPr="000E2D68">
        <w:rPr>
          <w:rStyle w:val="StyleUnderline"/>
          <w:highlight w:val="cyan"/>
        </w:rPr>
        <w:t>escalation</w:t>
      </w:r>
      <w:r w:rsidRPr="002A062C">
        <w:rPr>
          <w:rStyle w:val="StyleUnderline"/>
        </w:rPr>
        <w:t xml:space="preserve"> that immediately </w:t>
      </w:r>
      <w:r w:rsidRPr="000E2D68">
        <w:rPr>
          <w:rStyle w:val="StyleUnderline"/>
          <w:highlight w:val="cyan"/>
        </w:rPr>
        <w:t>would raise questions about U.S. extended deterrence</w:t>
      </w:r>
      <w:r w:rsidRPr="002A062C">
        <w:rPr>
          <w:rStyle w:val="StyleUnderline"/>
        </w:rPr>
        <w:t xml:space="preserve"> might involve activists seizing land or vessels and the actions spiraling out of control, whether inadvertently or not</w:t>
      </w:r>
      <w:r w:rsidRPr="00341DEE">
        <w:rPr>
          <w:sz w:val="16"/>
        </w:rPr>
        <w:t xml:space="preserve">. In fact, </w:t>
      </w:r>
      <w:r w:rsidRPr="002A062C">
        <w:rPr>
          <w:rStyle w:val="StyleUnderline"/>
        </w:rPr>
        <w:t>Japan has faced this type of potential crisis over the Senkakus in the past. The first significant risk of escalation through activist seizure of a rock or island occurred more than a decade ago, at a time before China and Japan had proceeded to concentrate more military and law enforcement capabilities around the Senkaku Islands</w:t>
      </w:r>
      <w:r w:rsidRPr="00341DEE">
        <w:rPr>
          <w:sz w:val="16"/>
        </w:rPr>
        <w:t xml:space="preserve"> (or the Diaoyutai, as the Chinese call them); more recently, </w:t>
      </w:r>
      <w:r w:rsidRPr="000E2D68">
        <w:rPr>
          <w:rStyle w:val="StyleUnderline"/>
          <w:highlight w:val="cyan"/>
        </w:rPr>
        <w:t>China has employed fighter aircraft and</w:t>
      </w:r>
      <w:r w:rsidRPr="002A062C">
        <w:rPr>
          <w:rStyle w:val="StyleUnderline"/>
        </w:rPr>
        <w:t xml:space="preserve"> unmanned surveillance </w:t>
      </w:r>
      <w:r w:rsidRPr="000E2D68">
        <w:rPr>
          <w:rStyle w:val="StyleUnderline"/>
          <w:highlight w:val="cyan"/>
        </w:rPr>
        <w:t>drones to contest the airspace</w:t>
      </w:r>
      <w:r w:rsidRPr="00341DEE">
        <w:rPr>
          <w:sz w:val="16"/>
        </w:rPr>
        <w:t xml:space="preserve">.28 Looking forward, </w:t>
      </w:r>
      <w:r w:rsidRPr="000E2D68">
        <w:rPr>
          <w:rStyle w:val="StyleUnderline"/>
          <w:highlight w:val="cyan"/>
        </w:rPr>
        <w:t>Japan fears</w:t>
      </w:r>
      <w:r w:rsidRPr="002A062C">
        <w:rPr>
          <w:rStyle w:val="StyleUnderline"/>
        </w:rPr>
        <w:t xml:space="preserve"> a </w:t>
      </w:r>
      <w:r w:rsidRPr="000E2D68">
        <w:rPr>
          <w:rStyle w:val="StyleUnderline"/>
          <w:highlight w:val="cyan"/>
        </w:rPr>
        <w:t>deliberate escalation through a full-scale invasion of</w:t>
      </w:r>
      <w:r w:rsidRPr="002A062C">
        <w:rPr>
          <w:rStyle w:val="StyleUnderline"/>
        </w:rPr>
        <w:t xml:space="preserve"> parts of </w:t>
      </w:r>
      <w:r w:rsidRPr="000E2D68">
        <w:rPr>
          <w:rStyle w:val="StyleUnderline"/>
          <w:highlight w:val="cyan"/>
        </w:rPr>
        <w:t>the Senkakus</w:t>
      </w:r>
      <w:r w:rsidRPr="002A062C">
        <w:rPr>
          <w:rStyle w:val="StyleUnderline"/>
        </w:rPr>
        <w:t xml:space="preserve"> </w:t>
      </w:r>
      <w:r w:rsidRPr="00341DEE">
        <w:rPr>
          <w:sz w:val="16"/>
        </w:rPr>
        <w:t xml:space="preserve">or even Japan’s Ryukyu Islands. An invasion may or may not be plausible, given the great risk to regional stability and China’s relations in the region and globally. Either way, the Chinese would have to be prepared to stave off a likely joint counter-invasion. </w:t>
      </w:r>
      <w:r w:rsidRPr="000E2D68">
        <w:rPr>
          <w:rStyle w:val="StyleUnderline"/>
          <w:highlight w:val="cyan"/>
        </w:rPr>
        <w:t>The U</w:t>
      </w:r>
      <w:r w:rsidRPr="00341DEE">
        <w:rPr>
          <w:rStyle w:val="StyleUnderline"/>
        </w:rPr>
        <w:t xml:space="preserve">nited </w:t>
      </w:r>
      <w:r w:rsidRPr="000E2D68">
        <w:rPr>
          <w:rStyle w:val="StyleUnderline"/>
          <w:highlight w:val="cyan"/>
        </w:rPr>
        <w:t>S</w:t>
      </w:r>
      <w:r w:rsidRPr="00341DEE">
        <w:rPr>
          <w:rStyle w:val="StyleUnderline"/>
        </w:rPr>
        <w:t xml:space="preserve">tates </w:t>
      </w:r>
      <w:r w:rsidRPr="000E2D68">
        <w:rPr>
          <w:rStyle w:val="StyleUnderline"/>
          <w:highlight w:val="cyan"/>
        </w:rPr>
        <w:t>has stipulated that any aggression</w:t>
      </w:r>
      <w:r w:rsidRPr="00341DEE">
        <w:rPr>
          <w:rStyle w:val="StyleUnderline"/>
        </w:rPr>
        <w:t xml:space="preserve"> on Japan, including on any territories administered by Japan, </w:t>
      </w:r>
      <w:r w:rsidRPr="000E2D68">
        <w:rPr>
          <w:rStyle w:val="StyleUnderline"/>
          <w:highlight w:val="cyan"/>
        </w:rPr>
        <w:t>would be covered under the bilateral alliance treaty</w:t>
      </w:r>
      <w:r w:rsidRPr="00341DEE">
        <w:rPr>
          <w:sz w:val="16"/>
        </w:rPr>
        <w:t xml:space="preserve">.29 Rebuffing a deliberate invasion of islands in the East China Sea could entail an amphibious counter-invasion as well as a struggle for air superiority and local sea control. The revised 2015 bilateral defense guidelines give Japan chief responsibility for not just homeland security but also for defense in the East China Sea. </w:t>
      </w:r>
      <w:r w:rsidRPr="00341DEE">
        <w:rPr>
          <w:rStyle w:val="StyleUnderline"/>
        </w:rPr>
        <w:t xml:space="preserve">At the same time, the United States’ Article V commitment and accompanying declaratory policy suggest </w:t>
      </w:r>
      <w:r w:rsidRPr="000E2D68">
        <w:rPr>
          <w:rStyle w:val="StyleUnderline"/>
          <w:highlight w:val="cyan"/>
        </w:rPr>
        <w:t>it would not stay sidelined</w:t>
      </w:r>
      <w:r w:rsidRPr="00341DEE">
        <w:rPr>
          <w:rStyle w:val="StyleUnderline"/>
        </w:rPr>
        <w:t xml:space="preserve"> in a major crisis</w:t>
      </w:r>
    </w:p>
    <w:p w14:paraId="30798D4E" w14:textId="77777777" w:rsidR="00A21442" w:rsidRPr="00341DEE" w:rsidRDefault="00A21442" w:rsidP="00A21442">
      <w:pPr>
        <w:rPr>
          <w:rStyle w:val="StyleUnderline"/>
        </w:rPr>
      </w:pPr>
    </w:p>
    <w:p w14:paraId="422EAB6C" w14:textId="77777777" w:rsidR="00A21442" w:rsidRDefault="00A21442" w:rsidP="00A21442">
      <w:pPr>
        <w:pStyle w:val="Heading4"/>
      </w:pPr>
      <w:r>
        <w:t>Miscalc likely in the East China Sea, that draws in the US</w:t>
      </w:r>
    </w:p>
    <w:p w14:paraId="13733005" w14:textId="77777777" w:rsidR="00A21442" w:rsidRDefault="00A21442" w:rsidP="00A21442">
      <w:pPr>
        <w:rPr>
          <w:rStyle w:val="Style13ptBold"/>
        </w:rPr>
      </w:pPr>
      <w:r>
        <w:rPr>
          <w:rStyle w:val="Style13ptBold"/>
        </w:rPr>
        <w:t xml:space="preserve">Smith 16 </w:t>
      </w:r>
      <w:r w:rsidRPr="00FF45BE">
        <w:rPr>
          <w:sz w:val="16"/>
          <w:szCs w:val="16"/>
        </w:rPr>
        <w:t>(Sheila A. Smith, senior fellow of Japan studies at the Council on Foreign Relations, 4-29-2016, Japan, China, and the United States in an Uncertain Asia, TheAsanForum, http://www.theasanforum.org/japan-china-and-the-united-states-in-an-uncertain-asia/)</w:t>
      </w:r>
    </w:p>
    <w:p w14:paraId="4505E4DE" w14:textId="77777777" w:rsidR="00A21442" w:rsidRDefault="00A21442" w:rsidP="00A21442">
      <w:pPr>
        <w:rPr>
          <w:sz w:val="16"/>
        </w:rPr>
      </w:pPr>
      <w:r w:rsidRPr="00C144CF">
        <w:rPr>
          <w:rStyle w:val="StyleUnderline"/>
          <w:highlight w:val="cyan"/>
        </w:rPr>
        <w:t>The Japan-China relationship today is</w:t>
      </w:r>
      <w:r w:rsidRPr="00FF45BE">
        <w:rPr>
          <w:rStyle w:val="StyleUnderline"/>
        </w:rPr>
        <w:t xml:space="preserve"> far </w:t>
      </w:r>
      <w:r w:rsidRPr="00C144CF">
        <w:rPr>
          <w:rStyle w:val="StyleUnderline"/>
          <w:highlight w:val="cyan"/>
        </w:rPr>
        <w:t>less predictable</w:t>
      </w:r>
      <w:r w:rsidRPr="00FF45BE">
        <w:rPr>
          <w:sz w:val="16"/>
        </w:rPr>
        <w:t xml:space="preserve"> even as Abe and Xi seek to regain stability in their relationship, </w:t>
      </w:r>
      <w:r w:rsidRPr="00FF45BE">
        <w:rPr>
          <w:rStyle w:val="StyleUnderline"/>
        </w:rPr>
        <w:t>and this suggests a new role for the United States</w:t>
      </w:r>
      <w:r w:rsidRPr="00FF45BE">
        <w:rPr>
          <w:sz w:val="16"/>
        </w:rPr>
        <w:t xml:space="preserve">. While it would be easy to attribute this tension to the territorial dispute over the Senkaku (Diaoyu) Islands, there is far more at stake for Tokyo and Beijing than the sovereignty of </w:t>
      </w:r>
      <w:r w:rsidRPr="00FF45BE">
        <w:rPr>
          <w:sz w:val="16"/>
        </w:rPr>
        <w:lastRenderedPageBreak/>
        <w:t xml:space="preserve">these remote, uninhabited islands in the East China Sea. </w:t>
      </w:r>
      <w:r w:rsidRPr="00FF45BE">
        <w:rPr>
          <w:rStyle w:val="StyleUnderline"/>
        </w:rPr>
        <w:t>Broader regional maritime tensions around the rocks, shoals, and reefs of Asia have implications for economic as well as sovereignty claims</w:t>
      </w:r>
      <w:r w:rsidRPr="00FF45BE">
        <w:rPr>
          <w:sz w:val="16"/>
        </w:rPr>
        <w:t xml:space="preserve">. The UN law of the sea is a recent maritime regime, ratified by Japan and China in 1996, and offers the potential for peacefully resolving many of these disputes. Yet </w:t>
      </w:r>
      <w:r w:rsidRPr="00AD44B9">
        <w:rPr>
          <w:rStyle w:val="StyleUnderline"/>
          <w:highlight w:val="cyan"/>
        </w:rPr>
        <w:t>the</w:t>
      </w:r>
      <w:r w:rsidRPr="00FF45BE">
        <w:rPr>
          <w:rStyle w:val="StyleUnderline"/>
        </w:rPr>
        <w:t xml:space="preserve"> basic </w:t>
      </w:r>
      <w:r w:rsidRPr="00AD44B9">
        <w:rPr>
          <w:rStyle w:val="StyleUnderline"/>
          <w:highlight w:val="cyan"/>
        </w:rPr>
        <w:t>security dilemma presented by China’s</w:t>
      </w:r>
      <w:r w:rsidRPr="00AD44B9">
        <w:rPr>
          <w:rStyle w:val="StyleUnderline"/>
        </w:rPr>
        <w:t xml:space="preserve"> </w:t>
      </w:r>
      <w:r w:rsidRPr="00FF45BE">
        <w:rPr>
          <w:rStyle w:val="StyleUnderline"/>
        </w:rPr>
        <w:t xml:space="preserve">increasing </w:t>
      </w:r>
      <w:r w:rsidRPr="00AD44B9">
        <w:rPr>
          <w:rStyle w:val="StyleUnderline"/>
          <w:highlight w:val="cyan"/>
        </w:rPr>
        <w:t>military</w:t>
      </w:r>
      <w:r w:rsidRPr="00FF45BE">
        <w:rPr>
          <w:rStyle w:val="StyleUnderline"/>
        </w:rPr>
        <w:t xml:space="preserve"> capability </w:t>
      </w:r>
      <w:r w:rsidRPr="00AD44B9">
        <w:rPr>
          <w:rStyle w:val="StyleUnderline"/>
          <w:highlight w:val="cyan"/>
        </w:rPr>
        <w:t>has become</w:t>
      </w:r>
      <w:r w:rsidRPr="00FF45BE">
        <w:rPr>
          <w:rStyle w:val="StyleUnderline"/>
        </w:rPr>
        <w:t xml:space="preserve"> increasingly </w:t>
      </w:r>
      <w:r w:rsidRPr="00AD44B9">
        <w:rPr>
          <w:rStyle w:val="StyleUnderline"/>
          <w:highlight w:val="cyan"/>
        </w:rPr>
        <w:t>obvious</w:t>
      </w:r>
      <w:r w:rsidRPr="00FF45BE">
        <w:rPr>
          <w:rStyle w:val="StyleUnderline"/>
        </w:rPr>
        <w:t xml:space="preserve">. As a US ally, </w:t>
      </w:r>
      <w:r w:rsidRPr="00AD44B9">
        <w:rPr>
          <w:rStyle w:val="StyleUnderline"/>
          <w:highlight w:val="cyan"/>
        </w:rPr>
        <w:t>Japan depends on US military forces for its security</w:t>
      </w:r>
      <w:r w:rsidRPr="00FF45BE">
        <w:rPr>
          <w:rStyle w:val="StyleUnderline"/>
        </w:rPr>
        <w:t xml:space="preserve">, </w:t>
      </w:r>
      <w:r w:rsidRPr="00AD44B9">
        <w:rPr>
          <w:rStyle w:val="StyleUnderline"/>
          <w:highlight w:val="cyan"/>
        </w:rPr>
        <w:t>and the</w:t>
      </w:r>
      <w:r w:rsidRPr="00FF45BE">
        <w:rPr>
          <w:rStyle w:val="StyleUnderline"/>
        </w:rPr>
        <w:t xml:space="preserve"> island </w:t>
      </w:r>
      <w:r w:rsidRPr="00AD44B9">
        <w:rPr>
          <w:rStyle w:val="StyleUnderline"/>
          <w:highlight w:val="cyan"/>
        </w:rPr>
        <w:t>dispute has raised</w:t>
      </w:r>
      <w:r w:rsidRPr="00FF45BE">
        <w:rPr>
          <w:rStyle w:val="StyleUnderline"/>
        </w:rPr>
        <w:t xml:space="preserve"> new </w:t>
      </w:r>
      <w:r w:rsidRPr="00AD44B9">
        <w:rPr>
          <w:rStyle w:val="StyleUnderline"/>
          <w:highlight w:val="cyan"/>
        </w:rPr>
        <w:t>questions about how</w:t>
      </w:r>
      <w:r w:rsidRPr="00FF45BE">
        <w:rPr>
          <w:rStyle w:val="StyleUnderline"/>
        </w:rPr>
        <w:t xml:space="preserve"> best </w:t>
      </w:r>
      <w:r w:rsidRPr="00AD44B9">
        <w:rPr>
          <w:rStyle w:val="StyleUnderline"/>
          <w:highlight w:val="cyan"/>
        </w:rPr>
        <w:t>to deter</w:t>
      </w:r>
      <w:r w:rsidRPr="00FF45BE">
        <w:rPr>
          <w:rStyle w:val="StyleUnderline"/>
        </w:rPr>
        <w:t xml:space="preserve"> potential </w:t>
      </w:r>
      <w:r w:rsidRPr="00AD44B9">
        <w:rPr>
          <w:rStyle w:val="StyleUnderline"/>
          <w:highlight w:val="cyan"/>
        </w:rPr>
        <w:t>aggression</w:t>
      </w:r>
      <w:r w:rsidRPr="00FF45BE">
        <w:rPr>
          <w:rStyle w:val="StyleUnderline"/>
        </w:rPr>
        <w:t xml:space="preserve"> in the East China Sea. For the first time, it is conceivable that </w:t>
      </w:r>
      <w:r w:rsidRPr="00AD44B9">
        <w:rPr>
          <w:rStyle w:val="StyleUnderline"/>
          <w:highlight w:val="cyan"/>
        </w:rPr>
        <w:t>an incident or miscalculation could lead to military conflict</w:t>
      </w:r>
      <w:r w:rsidRPr="00FF45BE">
        <w:rPr>
          <w:rStyle w:val="StyleUnderline"/>
        </w:rPr>
        <w:t xml:space="preserve"> </w:t>
      </w:r>
      <w:r w:rsidRPr="00AD44B9">
        <w:rPr>
          <w:rStyle w:val="StyleUnderline"/>
          <w:highlight w:val="cyan"/>
        </w:rPr>
        <w:t>between Japan and China, which would</w:t>
      </w:r>
      <w:r w:rsidRPr="00FF45BE">
        <w:rPr>
          <w:rStyle w:val="StyleUnderline"/>
        </w:rPr>
        <w:t xml:space="preserve"> then </w:t>
      </w:r>
      <w:r w:rsidRPr="00AD44B9">
        <w:rPr>
          <w:rStyle w:val="StyleUnderline"/>
          <w:highlight w:val="cyan"/>
        </w:rPr>
        <w:t>involve the US military</w:t>
      </w:r>
      <w:r w:rsidRPr="00FF45BE">
        <w:rPr>
          <w:sz w:val="16"/>
        </w:rPr>
        <w:t xml:space="preserve">. Not only did the United States need to clarify its intentions to defend the Senkaku Islands, it also had to develop a joint approach with Japan to crisis management coordination that would lessen the risk of escalation to war. </w:t>
      </w:r>
      <w:r w:rsidRPr="00FF45BE">
        <w:rPr>
          <w:rStyle w:val="StyleUnderline"/>
        </w:rPr>
        <w:t xml:space="preserve">The choices of Japan, China, and the United States are critical to regional confidence in the multilateral management of regional disputes. The interaction between these three major powers has now become infused with uncertainty. </w:t>
      </w:r>
      <w:r w:rsidRPr="00AD44B9">
        <w:rPr>
          <w:rStyle w:val="StyleUnderline"/>
          <w:highlight w:val="cyan"/>
        </w:rPr>
        <w:t>The US-Japan alliance</w:t>
      </w:r>
      <w:r w:rsidRPr="00FF45BE">
        <w:rPr>
          <w:rStyle w:val="StyleUnderline"/>
        </w:rPr>
        <w:t xml:space="preserve"> now </w:t>
      </w:r>
      <w:r w:rsidRPr="00AD44B9">
        <w:rPr>
          <w:rStyle w:val="StyleUnderline"/>
          <w:highlight w:val="cyan"/>
        </w:rPr>
        <w:t>faces the question of how to</w:t>
      </w:r>
      <w:r w:rsidRPr="00FF45BE">
        <w:rPr>
          <w:rStyle w:val="StyleUnderline"/>
        </w:rPr>
        <w:t xml:space="preserve"> deter aggression and </w:t>
      </w:r>
      <w:r w:rsidRPr="00AD44B9">
        <w:rPr>
          <w:rStyle w:val="StyleUnderline"/>
          <w:highlight w:val="cyan"/>
        </w:rPr>
        <w:t>cope with coercion</w:t>
      </w:r>
      <w:r w:rsidRPr="00FF45BE">
        <w:rPr>
          <w:rStyle w:val="StyleUnderline"/>
        </w:rPr>
        <w:t xml:space="preserve"> short of the use of force</w:t>
      </w:r>
      <w:r w:rsidRPr="00FF45BE">
        <w:rPr>
          <w:sz w:val="16"/>
        </w:rPr>
        <w:t xml:space="preserve">. </w:t>
      </w:r>
      <w:r w:rsidRPr="00AD44B9">
        <w:rPr>
          <w:rStyle w:val="StyleUnderline"/>
          <w:highlight w:val="cyan"/>
        </w:rPr>
        <w:t>Tokyo worries that Washington will compromise its interests with Beijing</w:t>
      </w:r>
      <w:r w:rsidRPr="00FF45BE">
        <w:rPr>
          <w:rStyle w:val="StyleUnderline"/>
        </w:rPr>
        <w:t>; and policymakers in Washington for the first time worry that the alliance may embolden Tokyo should there be an incident between Japanese and Chinese forces.</w:t>
      </w:r>
      <w:r w:rsidRPr="00FF45BE">
        <w:rPr>
          <w:sz w:val="16"/>
        </w:rPr>
        <w:t xml:space="preserve"> And, relations between Washington and Beijing have become increasingly tense as Chinese island reclamation and construction in the South China Sea suggests a far larger Chinese ambition for testing the ability of the United States to protect the open sea lanes that carry at least 30 percent of world trade.1 Existing regional institutions, largely organized around ASEAN, seem woefully unprepared for the new, major power jostling that characterizes today’s Asia. </w:t>
      </w:r>
      <w:r w:rsidRPr="00FF45BE">
        <w:rPr>
          <w:rStyle w:val="StyleUnderline"/>
        </w:rPr>
        <w:t>Recent intrusions by Chinese coast guard vessels into the waters not only of Vietnam and the Philippines but also of Malaysia and Indonesia</w:t>
      </w:r>
      <w:r w:rsidRPr="00FF45BE">
        <w:rPr>
          <w:sz w:val="16"/>
        </w:rPr>
        <w:t>—champions of the ASEAN Code of Conduct under negotiation with Beijing since 2002—</w:t>
      </w:r>
      <w:r w:rsidRPr="00FF45BE">
        <w:rPr>
          <w:rStyle w:val="StyleUnderline"/>
        </w:rPr>
        <w:t xml:space="preserve">are changing perceptions of Chinese intentions when it comes to maritime boundaries. </w:t>
      </w:r>
      <w:r w:rsidRPr="00AD44B9">
        <w:rPr>
          <w:rStyle w:val="StyleUnderline"/>
          <w:highlight w:val="cyan"/>
        </w:rPr>
        <w:t>This</w:t>
      </w:r>
      <w:r w:rsidRPr="00FF45BE">
        <w:rPr>
          <w:rStyle w:val="StyleUnderline"/>
        </w:rPr>
        <w:t xml:space="preserve"> complex </w:t>
      </w:r>
      <w:r w:rsidRPr="00AD44B9">
        <w:rPr>
          <w:rStyle w:val="StyleUnderline"/>
          <w:highlight w:val="cyan"/>
        </w:rPr>
        <w:t>task of managing China’s growing influence</w:t>
      </w:r>
      <w:r w:rsidRPr="00FF45BE">
        <w:rPr>
          <w:rStyle w:val="StyleUnderline"/>
        </w:rPr>
        <w:t xml:space="preserve"> thus far </w:t>
      </w:r>
      <w:r w:rsidRPr="00AD44B9">
        <w:rPr>
          <w:rStyle w:val="StyleUnderline"/>
          <w:highlight w:val="cyan"/>
        </w:rPr>
        <w:t>highlights</w:t>
      </w:r>
      <w:r w:rsidRPr="00FF45BE">
        <w:rPr>
          <w:rStyle w:val="StyleUnderline"/>
        </w:rPr>
        <w:t xml:space="preserve"> the </w:t>
      </w:r>
      <w:r w:rsidRPr="00AD44B9">
        <w:rPr>
          <w:rStyle w:val="StyleUnderline"/>
          <w:highlight w:val="cyan"/>
        </w:rPr>
        <w:t>growing tensions</w:t>
      </w:r>
      <w:r w:rsidRPr="00FF45BE">
        <w:rPr>
          <w:rStyle w:val="StyleUnderline"/>
        </w:rPr>
        <w:t xml:space="preserve"> among Asia’s largest powers</w:t>
      </w:r>
      <w:r w:rsidRPr="00FF45BE">
        <w:rPr>
          <w:sz w:val="16"/>
        </w:rPr>
        <w:t>.</w:t>
      </w:r>
    </w:p>
    <w:p w14:paraId="692A787C" w14:textId="77777777" w:rsidR="00625B00" w:rsidRPr="00714719" w:rsidRDefault="00625B00" w:rsidP="009300BD">
      <w:pPr>
        <w:rPr>
          <w:sz w:val="16"/>
        </w:rPr>
      </w:pPr>
    </w:p>
    <w:p w14:paraId="47CBBAD2" w14:textId="388D85D9" w:rsidR="009300BD" w:rsidRDefault="009300BD" w:rsidP="009300BD">
      <w:pPr>
        <w:pStyle w:val="Heading4"/>
      </w:pPr>
      <w:r>
        <w:t>Absent US mediation, East China Sea conflict escalates</w:t>
      </w:r>
    </w:p>
    <w:p w14:paraId="6DCAD331" w14:textId="77777777" w:rsidR="009300BD" w:rsidRPr="004A64C2" w:rsidRDefault="009300BD" w:rsidP="009300BD">
      <w:pPr>
        <w:rPr>
          <w:sz w:val="16"/>
          <w:szCs w:val="16"/>
        </w:rPr>
      </w:pPr>
      <w:r>
        <w:rPr>
          <w:rStyle w:val="Style13ptBold"/>
        </w:rPr>
        <w:t xml:space="preserve">Zhao 13 </w:t>
      </w:r>
      <w:r w:rsidRPr="004A64C2">
        <w:rPr>
          <w:sz w:val="16"/>
          <w:szCs w:val="16"/>
        </w:rPr>
        <w:t>(</w:t>
      </w:r>
      <w:r>
        <w:rPr>
          <w:sz w:val="16"/>
          <w:szCs w:val="16"/>
        </w:rPr>
        <w:t xml:space="preserve">Quansheng Zhao </w:t>
      </w:r>
      <w:r w:rsidRPr="00D0294D">
        <w:rPr>
          <w:sz w:val="16"/>
          <w:szCs w:val="16"/>
        </w:rPr>
        <w:t>is a professor of international relations</w:t>
      </w:r>
      <w:r>
        <w:rPr>
          <w:sz w:val="16"/>
          <w:szCs w:val="16"/>
        </w:rPr>
        <w:t xml:space="preserve"> </w:t>
      </w:r>
      <w:r w:rsidRPr="00D0294D">
        <w:rPr>
          <w:sz w:val="16"/>
          <w:szCs w:val="16"/>
        </w:rPr>
        <w:t>and director of the Center for Asian Studies at American University</w:t>
      </w:r>
      <w:r>
        <w:rPr>
          <w:sz w:val="16"/>
          <w:szCs w:val="16"/>
        </w:rPr>
        <w:t xml:space="preserve"> </w:t>
      </w:r>
      <w:r w:rsidRPr="00D0294D">
        <w:rPr>
          <w:sz w:val="16"/>
          <w:szCs w:val="16"/>
        </w:rPr>
        <w:t>in Washington D.C.</w:t>
      </w:r>
      <w:r w:rsidRPr="004A64C2">
        <w:rPr>
          <w:sz w:val="16"/>
          <w:szCs w:val="16"/>
        </w:rPr>
        <w:t>, Clash of National Identities: China, Japan, and the East Chin</w:t>
      </w:r>
      <w:r>
        <w:rPr>
          <w:sz w:val="16"/>
          <w:szCs w:val="16"/>
        </w:rPr>
        <w:t>a Sea Territorial Dispute, p. 51-52</w:t>
      </w:r>
      <w:r w:rsidRPr="004A64C2">
        <w:rPr>
          <w:sz w:val="16"/>
          <w:szCs w:val="16"/>
        </w:rPr>
        <w:t>, https://www.wilsoncenter.org/sites/default/files/asia_china_seas_web.pdf)</w:t>
      </w:r>
    </w:p>
    <w:p w14:paraId="327C498F" w14:textId="0F1AD259" w:rsidR="00625B00" w:rsidRDefault="009300BD" w:rsidP="009300BD">
      <w:pPr>
        <w:rPr>
          <w:rStyle w:val="StyleUnderline"/>
        </w:rPr>
      </w:pPr>
      <w:r w:rsidRPr="001122DA">
        <w:rPr>
          <w:rStyle w:val="StyleUnderline"/>
          <w:highlight w:val="cyan"/>
        </w:rPr>
        <w:t>China and Japan bear</w:t>
      </w:r>
      <w:r w:rsidRPr="00284C42">
        <w:rPr>
          <w:rStyle w:val="StyleUnderline"/>
        </w:rPr>
        <w:t xml:space="preserve"> the </w:t>
      </w:r>
      <w:r w:rsidRPr="001122DA">
        <w:rPr>
          <w:rStyle w:val="StyleUnderline"/>
          <w:highlight w:val="cyan"/>
        </w:rPr>
        <w:t>primary responsibility for</w:t>
      </w:r>
      <w:r w:rsidRPr="00284C42">
        <w:rPr>
          <w:rStyle w:val="StyleUnderline"/>
        </w:rPr>
        <w:t xml:space="preserve"> crafting </w:t>
      </w:r>
      <w:r w:rsidRPr="001122DA">
        <w:rPr>
          <w:rStyle w:val="StyleUnderline"/>
          <w:highlight w:val="cyan"/>
        </w:rPr>
        <w:t>a peaceful resolution to the</w:t>
      </w:r>
      <w:r w:rsidRPr="00284C42">
        <w:rPr>
          <w:rStyle w:val="StyleUnderline"/>
        </w:rPr>
        <w:t xml:space="preserve"> Diaoyu/Senkaku </w:t>
      </w:r>
      <w:r w:rsidRPr="001122DA">
        <w:rPr>
          <w:rStyle w:val="StyleUnderline"/>
          <w:highlight w:val="cyan"/>
        </w:rPr>
        <w:t>islands dispute and ensuring that tensions do not escalate</w:t>
      </w:r>
      <w:r w:rsidRPr="00284C42">
        <w:rPr>
          <w:rStyle w:val="StyleUnderline"/>
        </w:rPr>
        <w:t xml:space="preserve"> into conflict. At the same time, the United States is also a key party and can play a constructive role.</w:t>
      </w:r>
      <w:r w:rsidRPr="00284C42">
        <w:rPr>
          <w:sz w:val="16"/>
        </w:rPr>
        <w:t xml:space="preserve"> Recent highlevel visits by Japanese politicians to China increase hope that new lines of communication between China and Japan will emerge. These visits increase the probability that there will be a trust-based political solution to the dispute. In the first few months of 2013, former Prime Ministers Hatoyama Yukio and Murayama Tomiichi visited China. Hatoyama was the third former Japanese Prime Minister to visit a memorial for victims of Japan’s 1937 Nanjing Massacre.3 Even more significantly, the head of Japan’s New Komeito Party—a member of the ruling parliamentary coalition—met with China’s new leader Xi Jinping in Beijing to deliver a letter from Prime Minister Abe allegedly expressing hope that the top leaders on both sides of the dispute would take a broader view of ChinaJapan relations and seek to work together to resolve the dispute. During the meeting, Xi Jinping pledged to “seriously consider a high-level dialogue with Japan.” These informal mechanisms of communication should serve as the starting point for a better conflict management approach. First, </w:t>
      </w:r>
      <w:r w:rsidRPr="001122DA">
        <w:rPr>
          <w:rStyle w:val="StyleUnderline"/>
          <w:highlight w:val="cyan"/>
        </w:rPr>
        <w:t>building trust and solidifying</w:t>
      </w:r>
      <w:r w:rsidRPr="00284C42">
        <w:rPr>
          <w:rStyle w:val="StyleUnderline"/>
        </w:rPr>
        <w:t xml:space="preserve"> channels of </w:t>
      </w:r>
      <w:r w:rsidRPr="001122DA">
        <w:rPr>
          <w:rStyle w:val="StyleUnderline"/>
          <w:highlight w:val="cyan"/>
        </w:rPr>
        <w:t>communication</w:t>
      </w:r>
      <w:r w:rsidRPr="00284C42">
        <w:rPr>
          <w:rStyle w:val="StyleUnderline"/>
        </w:rPr>
        <w:t xml:space="preserve"> among top leaders </w:t>
      </w:r>
      <w:r w:rsidRPr="001122DA">
        <w:rPr>
          <w:rStyle w:val="StyleUnderline"/>
          <w:highlight w:val="cyan"/>
        </w:rPr>
        <w:t>makes it</w:t>
      </w:r>
      <w:r w:rsidRPr="00284C42">
        <w:rPr>
          <w:rStyle w:val="StyleUnderline"/>
        </w:rPr>
        <w:t xml:space="preserve"> more l</w:t>
      </w:r>
      <w:r w:rsidRPr="001122DA">
        <w:rPr>
          <w:rStyle w:val="StyleUnderline"/>
          <w:highlight w:val="cyan"/>
        </w:rPr>
        <w:t>ikely that there will be a political resolution</w:t>
      </w:r>
      <w:r w:rsidRPr="00284C42">
        <w:rPr>
          <w:rStyle w:val="StyleUnderline"/>
        </w:rPr>
        <w:t xml:space="preserve"> of the islands dispute </w:t>
      </w:r>
      <w:r w:rsidRPr="001122DA">
        <w:rPr>
          <w:rStyle w:val="StyleUnderline"/>
          <w:highlight w:val="cyan"/>
        </w:rPr>
        <w:t>instead of a</w:t>
      </w:r>
      <w:r w:rsidRPr="00284C42">
        <w:rPr>
          <w:rStyle w:val="StyleUnderline"/>
        </w:rPr>
        <w:t xml:space="preserve"> riskier </w:t>
      </w:r>
      <w:r w:rsidRPr="001122DA">
        <w:rPr>
          <w:rStyle w:val="StyleUnderline"/>
          <w:highlight w:val="cyan"/>
        </w:rPr>
        <w:t>military resolution</w:t>
      </w:r>
      <w:r w:rsidRPr="00284C42">
        <w:rPr>
          <w:sz w:val="16"/>
        </w:rPr>
        <w:t xml:space="preserve">. Second, </w:t>
      </w:r>
      <w:r w:rsidRPr="00284C42">
        <w:rPr>
          <w:rStyle w:val="StyleUnderline"/>
        </w:rPr>
        <w:t>Japan and China must maintain the communication flow from the highest to the lowest levels of government.</w:t>
      </w:r>
      <w:r w:rsidRPr="00284C42">
        <w:rPr>
          <w:sz w:val="16"/>
        </w:rPr>
        <w:t xml:space="preserve"> While high-level communications are a strong channel for political discussion and negotiation, </w:t>
      </w:r>
      <w:r w:rsidRPr="001122DA">
        <w:rPr>
          <w:rStyle w:val="StyleUnderline"/>
          <w:highlight w:val="cyan"/>
        </w:rPr>
        <w:t>the two sides must</w:t>
      </w:r>
      <w:r w:rsidRPr="00284C42">
        <w:rPr>
          <w:rStyle w:val="StyleUnderline"/>
        </w:rPr>
        <w:t xml:space="preserve"> also </w:t>
      </w:r>
      <w:r w:rsidRPr="001122DA">
        <w:rPr>
          <w:rStyle w:val="StyleUnderline"/>
          <w:highlight w:val="cyan"/>
        </w:rPr>
        <w:t>work together to establish hotlines</w:t>
      </w:r>
      <w:r w:rsidRPr="00284C42">
        <w:rPr>
          <w:rStyle w:val="StyleUnderline"/>
        </w:rPr>
        <w:t xml:space="preserve"> at the lower levels of the military, </w:t>
      </w:r>
      <w:r w:rsidRPr="001122DA">
        <w:rPr>
          <w:rStyle w:val="StyleUnderline"/>
          <w:highlight w:val="cyan"/>
        </w:rPr>
        <w:t xml:space="preserve">to mitigate the possibility of error and </w:t>
      </w:r>
      <w:r w:rsidRPr="001122DA">
        <w:rPr>
          <w:rStyle w:val="Emphasis"/>
          <w:highlight w:val="cyan"/>
        </w:rPr>
        <w:t>miscalculation that could escalate conflict</w:t>
      </w:r>
      <w:r w:rsidRPr="00284C42">
        <w:rPr>
          <w:sz w:val="16"/>
        </w:rPr>
        <w:t xml:space="preserve">. Third, </w:t>
      </w:r>
      <w:r w:rsidRPr="00284C42">
        <w:rPr>
          <w:rStyle w:val="StyleUnderline"/>
        </w:rPr>
        <w:t xml:space="preserve">it is important to have far-sighted political leadership in both Japan and </w:t>
      </w:r>
      <w:r w:rsidRPr="00284C42">
        <w:rPr>
          <w:rStyle w:val="StyleUnderline"/>
        </w:rPr>
        <w:lastRenderedPageBreak/>
        <w:t>China. Japan and China may consider establishing a military-free zone in the disputed area to reduce the possibility of conflict.</w:t>
      </w:r>
    </w:p>
    <w:p w14:paraId="130457B5" w14:textId="77777777" w:rsidR="00F07AA6" w:rsidRDefault="00F07AA6" w:rsidP="009300BD">
      <w:pPr>
        <w:rPr>
          <w:rStyle w:val="StyleUnderline"/>
        </w:rPr>
      </w:pPr>
    </w:p>
    <w:p w14:paraId="1D19D55B" w14:textId="49B410D7" w:rsidR="001122DA" w:rsidRDefault="001122DA" w:rsidP="001122DA">
      <w:pPr>
        <w:pStyle w:val="Heading4"/>
      </w:pPr>
      <w:r>
        <w:t>Misunderstood perceptions of identity began the conflict in the Diaoyu/Senkaku dispute and it will escalate conflict too</w:t>
      </w:r>
    </w:p>
    <w:p w14:paraId="031ABA50" w14:textId="77777777" w:rsidR="001122DA" w:rsidRPr="004A64C2" w:rsidRDefault="001122DA" w:rsidP="001122DA">
      <w:pPr>
        <w:rPr>
          <w:sz w:val="16"/>
          <w:szCs w:val="16"/>
        </w:rPr>
      </w:pPr>
      <w:r>
        <w:rPr>
          <w:rStyle w:val="Style13ptBold"/>
        </w:rPr>
        <w:t xml:space="preserve">Kimijima 13 </w:t>
      </w:r>
      <w:r w:rsidRPr="004A64C2">
        <w:rPr>
          <w:sz w:val="16"/>
          <w:szCs w:val="16"/>
        </w:rPr>
        <w:t>(</w:t>
      </w:r>
      <w:r w:rsidRPr="004112C4">
        <w:rPr>
          <w:sz w:val="16"/>
          <w:szCs w:val="16"/>
        </w:rPr>
        <w:t>Akihiko Kimijima is a professor of constitutional law and</w:t>
      </w:r>
      <w:r>
        <w:rPr>
          <w:sz w:val="16"/>
          <w:szCs w:val="16"/>
        </w:rPr>
        <w:t xml:space="preserve"> </w:t>
      </w:r>
      <w:r w:rsidRPr="004112C4">
        <w:rPr>
          <w:sz w:val="16"/>
          <w:szCs w:val="16"/>
        </w:rPr>
        <w:t>peace studies at Ristumeikan University</w:t>
      </w:r>
      <w:r w:rsidRPr="00D0294D">
        <w:rPr>
          <w:sz w:val="16"/>
          <w:szCs w:val="16"/>
        </w:rPr>
        <w:t>.</w:t>
      </w:r>
      <w:r w:rsidRPr="004A64C2">
        <w:rPr>
          <w:sz w:val="16"/>
          <w:szCs w:val="16"/>
        </w:rPr>
        <w:t>, Clash of National Identities: China, Japan, and the East Chin</w:t>
      </w:r>
      <w:r>
        <w:rPr>
          <w:sz w:val="16"/>
          <w:szCs w:val="16"/>
        </w:rPr>
        <w:t>a Sea Territorial Dispute, p. 54</w:t>
      </w:r>
      <w:r w:rsidRPr="004A64C2">
        <w:rPr>
          <w:sz w:val="16"/>
          <w:szCs w:val="16"/>
        </w:rPr>
        <w:t>, https://www.wilsoncenter.org/sites/default/files/asia_china_seas_web.pdf)</w:t>
      </w:r>
    </w:p>
    <w:p w14:paraId="3DC3A17C" w14:textId="28A57726" w:rsidR="00625B00" w:rsidRDefault="001122DA" w:rsidP="009300BD">
      <w:pPr>
        <w:rPr>
          <w:rStyle w:val="StyleUnderline"/>
        </w:rPr>
      </w:pPr>
      <w:r w:rsidRPr="00367341">
        <w:rPr>
          <w:rStyle w:val="StyleUnderline"/>
          <w:highlight w:val="cyan"/>
        </w:rPr>
        <w:t>One of the reasons</w:t>
      </w:r>
      <w:r w:rsidRPr="004112C4">
        <w:rPr>
          <w:rStyle w:val="StyleUnderline"/>
        </w:rPr>
        <w:t xml:space="preserve"> why </w:t>
      </w:r>
      <w:r w:rsidRPr="00367341">
        <w:rPr>
          <w:rStyle w:val="StyleUnderline"/>
          <w:highlight w:val="cyan"/>
        </w:rPr>
        <w:t>the</w:t>
      </w:r>
      <w:r w:rsidRPr="004112C4">
        <w:rPr>
          <w:rStyle w:val="StyleUnderline"/>
        </w:rPr>
        <w:t xml:space="preserve"> Senkaku/Diaoyu </w:t>
      </w:r>
      <w:r w:rsidRPr="00367341">
        <w:rPr>
          <w:rStyle w:val="StyleUnderline"/>
          <w:highlight w:val="cyan"/>
        </w:rPr>
        <w:t>Islands dispute rapidly escalated</w:t>
      </w:r>
      <w:r w:rsidRPr="004112C4">
        <w:rPr>
          <w:rStyle w:val="StyleUnderline"/>
        </w:rPr>
        <w:t xml:space="preserve"> to a dangerous level </w:t>
      </w:r>
      <w:r w:rsidRPr="00367341">
        <w:rPr>
          <w:rStyle w:val="StyleUnderline"/>
          <w:highlight w:val="cyan"/>
        </w:rPr>
        <w:t>is the gap in perception</w:t>
      </w:r>
      <w:r w:rsidRPr="004112C4">
        <w:rPr>
          <w:rStyle w:val="StyleUnderline"/>
        </w:rPr>
        <w:t xml:space="preserve"> between the Chinese and Japanese concerning the negative legacy of the Japanese Empire.</w:t>
      </w:r>
      <w:r w:rsidRPr="004112C4">
        <w:rPr>
          <w:sz w:val="16"/>
        </w:rPr>
        <w:t xml:space="preserve"> </w:t>
      </w:r>
      <w:r w:rsidRPr="00367341">
        <w:rPr>
          <w:rStyle w:val="StyleUnderline"/>
          <w:highlight w:val="cyan"/>
        </w:rPr>
        <w:t>Chinese</w:t>
      </w:r>
      <w:r w:rsidRPr="004112C4">
        <w:rPr>
          <w:rStyle w:val="StyleUnderline"/>
        </w:rPr>
        <w:t xml:space="preserve"> </w:t>
      </w:r>
      <w:r w:rsidRPr="004112C4">
        <w:rPr>
          <w:sz w:val="16"/>
        </w:rPr>
        <w:t xml:space="preserve">people’s </w:t>
      </w:r>
      <w:r w:rsidRPr="004112C4">
        <w:rPr>
          <w:rStyle w:val="StyleUnderline"/>
        </w:rPr>
        <w:t xml:space="preserve">sense of </w:t>
      </w:r>
      <w:r w:rsidRPr="00367341">
        <w:rPr>
          <w:rStyle w:val="StyleUnderline"/>
          <w:highlight w:val="cyan"/>
        </w:rPr>
        <w:t>insecurity comes from</w:t>
      </w:r>
      <w:r w:rsidRPr="004112C4">
        <w:rPr>
          <w:rStyle w:val="StyleUnderline"/>
        </w:rPr>
        <w:t xml:space="preserve"> their experiences of national </w:t>
      </w:r>
      <w:r w:rsidRPr="00367341">
        <w:rPr>
          <w:rStyle w:val="StyleUnderline"/>
          <w:highlight w:val="cyan"/>
        </w:rPr>
        <w:t>humiliation</w:t>
      </w:r>
      <w:r w:rsidRPr="004112C4">
        <w:rPr>
          <w:rStyle w:val="StyleUnderline"/>
        </w:rPr>
        <w:t xml:space="preserve"> in the 19th and the 20th centuries</w:t>
      </w:r>
      <w:r w:rsidRPr="004112C4">
        <w:rPr>
          <w:sz w:val="16"/>
        </w:rPr>
        <w:t xml:space="preserve"> (from the Opium Wars in 1839–1860, to the Sino-Japanese Wars in 1894–1895 and 1937– 1945 and the nuclear threat by the United States in the 1950s). Partly because of the “patriotic” history education system in China, </w:t>
      </w:r>
      <w:r w:rsidRPr="004112C4">
        <w:rPr>
          <w:rStyle w:val="StyleUnderline"/>
        </w:rPr>
        <w:t>Chinese people have a sense that the Sino-Japanese War is not over despite the bilateral peace treaty of 1978 and that reconciliation with Japan has not yet been achieved</w:t>
      </w:r>
      <w:r w:rsidRPr="004112C4">
        <w:rPr>
          <w:sz w:val="16"/>
        </w:rPr>
        <w:t xml:space="preserve">. For them, </w:t>
      </w:r>
      <w:r w:rsidRPr="004112C4">
        <w:rPr>
          <w:rStyle w:val="StyleUnderline"/>
        </w:rPr>
        <w:t>Japan’s Self-Defense Force overlaps with Japan’s past militarism</w:t>
      </w:r>
      <w:r w:rsidRPr="004112C4">
        <w:rPr>
          <w:sz w:val="16"/>
        </w:rPr>
        <w:t xml:space="preserve">. </w:t>
      </w:r>
      <w:r w:rsidRPr="00367341">
        <w:rPr>
          <w:rStyle w:val="StyleUnderline"/>
          <w:highlight w:val="cyan"/>
        </w:rPr>
        <w:t>This Chinese understanding of history contributed</w:t>
      </w:r>
      <w:r w:rsidRPr="004112C4">
        <w:rPr>
          <w:rStyle w:val="StyleUnderline"/>
        </w:rPr>
        <w:t xml:space="preserve"> greatly </w:t>
      </w:r>
      <w:r w:rsidRPr="00367341">
        <w:rPr>
          <w:rStyle w:val="StyleUnderline"/>
          <w:highlight w:val="cyan"/>
        </w:rPr>
        <w:t>to</w:t>
      </w:r>
      <w:r w:rsidRPr="004112C4">
        <w:rPr>
          <w:rStyle w:val="StyleUnderline"/>
        </w:rPr>
        <w:t xml:space="preserve"> the </w:t>
      </w:r>
      <w:r w:rsidRPr="00367341">
        <w:rPr>
          <w:rStyle w:val="StyleUnderline"/>
          <w:highlight w:val="cyan"/>
        </w:rPr>
        <w:t>violent</w:t>
      </w:r>
      <w:r w:rsidRPr="004112C4">
        <w:rPr>
          <w:rStyle w:val="StyleUnderline"/>
        </w:rPr>
        <w:t xml:space="preserve"> public </w:t>
      </w:r>
      <w:r w:rsidRPr="00367341">
        <w:rPr>
          <w:rStyle w:val="StyleUnderline"/>
          <w:highlight w:val="cyan"/>
        </w:rPr>
        <w:t>protests against Japan’s “nationalization” of the</w:t>
      </w:r>
      <w:r w:rsidRPr="004112C4">
        <w:rPr>
          <w:rStyle w:val="StyleUnderline"/>
        </w:rPr>
        <w:t xml:space="preserve"> Senkaku/Diaoyu </w:t>
      </w:r>
      <w:r w:rsidRPr="00367341">
        <w:rPr>
          <w:rStyle w:val="StyleUnderline"/>
          <w:highlight w:val="cyan"/>
        </w:rPr>
        <w:t>Islands</w:t>
      </w:r>
      <w:r w:rsidRPr="004112C4">
        <w:rPr>
          <w:rStyle w:val="StyleUnderline"/>
        </w:rPr>
        <w:t xml:space="preserve"> in 2012</w:t>
      </w:r>
      <w:r w:rsidRPr="004112C4">
        <w:rPr>
          <w:sz w:val="16"/>
        </w:rPr>
        <w:t xml:space="preserve">. Unfortunately, </w:t>
      </w:r>
      <w:r w:rsidRPr="00367341">
        <w:rPr>
          <w:rStyle w:val="StyleUnderline"/>
          <w:highlight w:val="cyan"/>
        </w:rPr>
        <w:t>Japanese</w:t>
      </w:r>
      <w:r w:rsidRPr="004112C4">
        <w:rPr>
          <w:rStyle w:val="StyleUnderline"/>
        </w:rPr>
        <w:t xml:space="preserve"> people </w:t>
      </w:r>
      <w:r w:rsidRPr="00367341">
        <w:rPr>
          <w:rStyle w:val="StyleUnderline"/>
          <w:highlight w:val="cyan"/>
        </w:rPr>
        <w:t>do not understand these</w:t>
      </w:r>
      <w:r w:rsidRPr="004112C4">
        <w:rPr>
          <w:rStyle w:val="StyleUnderline"/>
        </w:rPr>
        <w:t xml:space="preserve"> Chinese </w:t>
      </w:r>
      <w:r w:rsidRPr="00367341">
        <w:rPr>
          <w:rStyle w:val="StyleUnderline"/>
          <w:highlight w:val="cyan"/>
        </w:rPr>
        <w:t>perceptions</w:t>
      </w:r>
      <w:r w:rsidRPr="004112C4">
        <w:rPr>
          <w:rStyle w:val="StyleUnderline"/>
        </w:rPr>
        <w:t xml:space="preserve"> of history</w:t>
      </w:r>
      <w:r w:rsidRPr="004112C4">
        <w:rPr>
          <w:sz w:val="16"/>
        </w:rPr>
        <w:t xml:space="preserve">. This is the reason why Japanese people felt puzzled and thought that Chinese actions were irrational. </w:t>
      </w:r>
      <w:r w:rsidRPr="004112C4">
        <w:rPr>
          <w:rStyle w:val="StyleUnderline"/>
        </w:rPr>
        <w:t xml:space="preserve">These </w:t>
      </w:r>
      <w:r w:rsidRPr="00367341">
        <w:rPr>
          <w:rStyle w:val="StyleUnderline"/>
          <w:highlight w:val="cyan"/>
        </w:rPr>
        <w:t>Japanese perceptions deepened</w:t>
      </w:r>
      <w:r w:rsidRPr="004112C4">
        <w:rPr>
          <w:rStyle w:val="StyleUnderline"/>
        </w:rPr>
        <w:t xml:space="preserve"> </w:t>
      </w:r>
      <w:r w:rsidRPr="00367341">
        <w:rPr>
          <w:rStyle w:val="StyleUnderline"/>
          <w:highlight w:val="cyan"/>
        </w:rPr>
        <w:t>their</w:t>
      </w:r>
      <w:r w:rsidRPr="004112C4">
        <w:rPr>
          <w:rStyle w:val="StyleUnderline"/>
        </w:rPr>
        <w:t xml:space="preserve"> own </w:t>
      </w:r>
      <w:r w:rsidRPr="00367341">
        <w:rPr>
          <w:rStyle w:val="StyleUnderline"/>
          <w:highlight w:val="cyan"/>
        </w:rPr>
        <w:t>sense of insecurity as they interpret the Chinese behavior as</w:t>
      </w:r>
      <w:r w:rsidRPr="004112C4">
        <w:rPr>
          <w:rStyle w:val="StyleUnderline"/>
        </w:rPr>
        <w:t xml:space="preserve"> “irrational”, “assertive”, or even “</w:t>
      </w:r>
      <w:r w:rsidRPr="00367341">
        <w:rPr>
          <w:rStyle w:val="StyleUnderline"/>
          <w:highlight w:val="cyan"/>
        </w:rPr>
        <w:t>aggressive</w:t>
      </w:r>
      <w:r w:rsidRPr="004112C4">
        <w:rPr>
          <w:sz w:val="16"/>
        </w:rPr>
        <w:t xml:space="preserve">”. In many cases, </w:t>
      </w:r>
      <w:r w:rsidRPr="004112C4">
        <w:rPr>
          <w:rStyle w:val="StyleUnderline"/>
        </w:rPr>
        <w:t>people’s sense of insecurity is more imaginary than real.</w:t>
      </w:r>
      <w:r w:rsidRPr="004112C4">
        <w:rPr>
          <w:sz w:val="16"/>
        </w:rPr>
        <w:t xml:space="preserve"> Some </w:t>
      </w:r>
      <w:r w:rsidRPr="004112C4">
        <w:rPr>
          <w:rStyle w:val="StyleUnderline"/>
        </w:rPr>
        <w:t xml:space="preserve">security </w:t>
      </w:r>
      <w:r w:rsidRPr="00367341">
        <w:rPr>
          <w:rStyle w:val="StyleUnderline"/>
          <w:highlight w:val="cyan"/>
        </w:rPr>
        <w:t>experts exploit this</w:t>
      </w:r>
      <w:r w:rsidRPr="004112C4">
        <w:rPr>
          <w:rStyle w:val="StyleUnderline"/>
        </w:rPr>
        <w:t xml:space="preserve"> public </w:t>
      </w:r>
      <w:r w:rsidRPr="00367341">
        <w:rPr>
          <w:rStyle w:val="StyleUnderline"/>
          <w:highlight w:val="cyan"/>
        </w:rPr>
        <w:t>sentiment</w:t>
      </w:r>
      <w:r w:rsidRPr="004112C4">
        <w:rPr>
          <w:rStyle w:val="StyleUnderline"/>
        </w:rPr>
        <w:t xml:space="preserve"> as an excuse </w:t>
      </w:r>
      <w:r w:rsidRPr="00367341">
        <w:rPr>
          <w:rStyle w:val="StyleUnderline"/>
          <w:highlight w:val="cyan"/>
        </w:rPr>
        <w:t>to</w:t>
      </w:r>
      <w:r w:rsidRPr="004112C4">
        <w:rPr>
          <w:rStyle w:val="StyleUnderline"/>
        </w:rPr>
        <w:t xml:space="preserve"> achieve their own interests in </w:t>
      </w:r>
      <w:r w:rsidRPr="00367341">
        <w:rPr>
          <w:rStyle w:val="StyleUnderline"/>
          <w:highlight w:val="cyan"/>
        </w:rPr>
        <w:t>promoti</w:t>
      </w:r>
      <w:r w:rsidRPr="004112C4">
        <w:rPr>
          <w:rStyle w:val="StyleUnderline"/>
        </w:rPr>
        <w:t xml:space="preserve">ng </w:t>
      </w:r>
      <w:r w:rsidRPr="00367341">
        <w:rPr>
          <w:rStyle w:val="StyleUnderline"/>
          <w:highlight w:val="cyan"/>
        </w:rPr>
        <w:t>militarization</w:t>
      </w:r>
      <w:r w:rsidRPr="004112C4">
        <w:rPr>
          <w:rStyle w:val="StyleUnderline"/>
        </w:rPr>
        <w:t xml:space="preserve">, instead of removing people’s imaginary sense of insecurity. </w:t>
      </w:r>
      <w:r w:rsidRPr="00367341">
        <w:rPr>
          <w:rStyle w:val="StyleUnderline"/>
          <w:highlight w:val="cyan"/>
        </w:rPr>
        <w:t>Narrowing the gaps in perception</w:t>
      </w:r>
      <w:r w:rsidRPr="004112C4">
        <w:rPr>
          <w:rStyle w:val="StyleUnderline"/>
        </w:rPr>
        <w:t xml:space="preserve"> between the Chinese and Japanese people </w:t>
      </w:r>
      <w:r w:rsidRPr="00367341">
        <w:rPr>
          <w:rStyle w:val="StyleUnderline"/>
          <w:highlight w:val="cyan"/>
        </w:rPr>
        <w:t>is</w:t>
      </w:r>
      <w:r w:rsidRPr="004112C4">
        <w:rPr>
          <w:rStyle w:val="StyleUnderline"/>
        </w:rPr>
        <w:t xml:space="preserve"> a </w:t>
      </w:r>
      <w:r w:rsidRPr="00367341">
        <w:rPr>
          <w:rStyle w:val="StyleUnderline"/>
          <w:highlight w:val="cyan"/>
        </w:rPr>
        <w:t>necessary</w:t>
      </w:r>
      <w:r w:rsidRPr="004112C4">
        <w:rPr>
          <w:rStyle w:val="StyleUnderline"/>
        </w:rPr>
        <w:t xml:space="preserve"> step </w:t>
      </w:r>
      <w:r w:rsidRPr="00367341">
        <w:rPr>
          <w:rStyle w:val="StyleUnderline"/>
          <w:highlight w:val="cyan"/>
        </w:rPr>
        <w:t>to</w:t>
      </w:r>
      <w:r w:rsidRPr="004112C4">
        <w:rPr>
          <w:rStyle w:val="StyleUnderline"/>
        </w:rPr>
        <w:t xml:space="preserve">wards </w:t>
      </w:r>
      <w:r w:rsidRPr="00367341">
        <w:rPr>
          <w:rStyle w:val="StyleUnderline"/>
          <w:highlight w:val="cyan"/>
        </w:rPr>
        <w:t>buildi</w:t>
      </w:r>
      <w:r w:rsidRPr="004112C4">
        <w:rPr>
          <w:rStyle w:val="StyleUnderline"/>
        </w:rPr>
        <w:t xml:space="preserve">ng </w:t>
      </w:r>
      <w:r w:rsidRPr="00367341">
        <w:rPr>
          <w:rStyle w:val="StyleUnderline"/>
          <w:highlight w:val="cyan"/>
        </w:rPr>
        <w:t>a security community</w:t>
      </w:r>
      <w:r w:rsidRPr="004112C4">
        <w:rPr>
          <w:rStyle w:val="StyleUnderline"/>
        </w:rPr>
        <w:t xml:space="preserve"> in the region</w:t>
      </w:r>
      <w:r w:rsidRPr="004112C4">
        <w:rPr>
          <w:sz w:val="16"/>
        </w:rPr>
        <w:t xml:space="preserve">. To achieve this goal, there may be many approaches. For example, holding dialogues between Chinese and Japanese students could certainly be a step in the right direction. Face-to-face discussions, an open exchange of ideas and opinions between Chinese and Japanese students help dispel many misunderstandings and uninformed perceptions of insecurity. </w:t>
      </w:r>
      <w:r w:rsidRPr="00367341">
        <w:rPr>
          <w:rStyle w:val="StyleUnderline"/>
          <w:highlight w:val="cyan"/>
        </w:rPr>
        <w:t>Dialogues should be expanded into</w:t>
      </w:r>
      <w:r w:rsidRPr="004112C4">
        <w:rPr>
          <w:rStyle w:val="StyleUnderline"/>
        </w:rPr>
        <w:t xml:space="preserve"> trilateral </w:t>
      </w:r>
      <w:r w:rsidRPr="00367341">
        <w:rPr>
          <w:rStyle w:val="StyleUnderline"/>
          <w:highlight w:val="cyan"/>
        </w:rPr>
        <w:t>discussions between Chinese, Japanese and U.S</w:t>
      </w:r>
      <w:r w:rsidRPr="004112C4">
        <w:rPr>
          <w:rStyle w:val="StyleUnderline"/>
        </w:rPr>
        <w:t>. students</w:t>
      </w:r>
      <w:r w:rsidRPr="004112C4">
        <w:rPr>
          <w:sz w:val="16"/>
        </w:rPr>
        <w:t xml:space="preserve">. As a final step, a summit meeting between Chinese and Japanese political leaders and diplomatic talks between both governments are necessary to narrow gaps in perception and build stable relations. Civil society dialogues too may play a leading role in bilateral relationship-building. Student dialogues are particularly valuable in this context for they provide educational opportunities for the future leaders of both countries. </w:t>
      </w:r>
      <w:r w:rsidRPr="004112C4">
        <w:rPr>
          <w:rStyle w:val="StyleUnderline"/>
        </w:rPr>
        <w:t>These dialogues will undoubtedly contribute to a continuing process of regional identity-building.</w:t>
      </w:r>
    </w:p>
    <w:p w14:paraId="6ED8AFB7" w14:textId="77777777" w:rsidR="00F07AA6" w:rsidRPr="00F07AA6" w:rsidRDefault="00F07AA6" w:rsidP="009300BD">
      <w:pPr>
        <w:rPr>
          <w:u w:val="single"/>
        </w:rPr>
      </w:pPr>
    </w:p>
    <w:p w14:paraId="7C48BF8C" w14:textId="67401071" w:rsidR="009300BD" w:rsidRDefault="004B4FA5" w:rsidP="009300BD">
      <w:pPr>
        <w:pStyle w:val="Heading4"/>
      </w:pPr>
      <w:r>
        <w:t>The East China Seas conflict escalates and draws in the US</w:t>
      </w:r>
    </w:p>
    <w:p w14:paraId="0DE94CAF" w14:textId="77777777" w:rsidR="009300BD" w:rsidRDefault="009300BD" w:rsidP="009300BD">
      <w:pPr>
        <w:rPr>
          <w:rStyle w:val="Style13ptBold"/>
        </w:rPr>
      </w:pPr>
      <w:r>
        <w:rPr>
          <w:rStyle w:val="Style13ptBold"/>
        </w:rPr>
        <w:t xml:space="preserve">SIPRI 15 </w:t>
      </w:r>
      <w:r w:rsidRPr="00986FB4">
        <w:rPr>
          <w:sz w:val="16"/>
          <w:szCs w:val="16"/>
        </w:rPr>
        <w:t>(Stockholm International Peace Research Institute, Confrontation and Cooperation in the East China Sea, pg. 3, February 2015, SIPRI http://books.sipri.org/files/misc/SIPRIPB1502a.pdf)</w:t>
      </w:r>
    </w:p>
    <w:p w14:paraId="25864CC3" w14:textId="09D9E131" w:rsidR="009300BD" w:rsidRDefault="009300BD" w:rsidP="009300BD">
      <w:pPr>
        <w:rPr>
          <w:sz w:val="16"/>
        </w:rPr>
      </w:pPr>
      <w:r w:rsidRPr="002253EE">
        <w:rPr>
          <w:sz w:val="16"/>
        </w:rPr>
        <w:t xml:space="preserve">Nevertheless, </w:t>
      </w:r>
      <w:r w:rsidRPr="004B4FA5">
        <w:rPr>
          <w:rStyle w:val="StyleUnderline"/>
          <w:highlight w:val="cyan"/>
        </w:rPr>
        <w:t>the risk of incident</w:t>
      </w:r>
      <w:r w:rsidRPr="002253EE">
        <w:rPr>
          <w:rStyle w:val="StyleUnderline"/>
        </w:rPr>
        <w:t xml:space="preserve"> and collision </w:t>
      </w:r>
      <w:r w:rsidRPr="004B4FA5">
        <w:rPr>
          <w:rStyle w:val="StyleUnderline"/>
          <w:highlight w:val="cyan"/>
        </w:rPr>
        <w:t>remains high. Due to the lack of</w:t>
      </w:r>
      <w:r w:rsidRPr="002253EE">
        <w:rPr>
          <w:rStyle w:val="StyleUnderline"/>
        </w:rPr>
        <w:t xml:space="preserve"> high-level political contacts and institutionalized </w:t>
      </w:r>
      <w:r w:rsidRPr="004B4FA5">
        <w:rPr>
          <w:rStyle w:val="StyleUnderline"/>
          <w:highlight w:val="cyan"/>
        </w:rPr>
        <w:t>crisis management mechanisms</w:t>
      </w:r>
      <w:r w:rsidRPr="002253EE">
        <w:rPr>
          <w:rStyle w:val="StyleUnderline"/>
        </w:rPr>
        <w:t xml:space="preserve"> between China and Japan, such </w:t>
      </w:r>
      <w:r w:rsidRPr="004B4FA5">
        <w:rPr>
          <w:rStyle w:val="StyleUnderline"/>
          <w:highlight w:val="cyan"/>
        </w:rPr>
        <w:t>incidents could easily spiral out of control</w:t>
      </w:r>
      <w:r w:rsidRPr="002253EE">
        <w:rPr>
          <w:sz w:val="16"/>
        </w:rPr>
        <w:t xml:space="preserve">. Consequently, Chinese officials and experts do not rule out the possibility of escalations in the East China Sea. In April 2014 </w:t>
      </w:r>
      <w:r w:rsidRPr="004B4FA5">
        <w:rPr>
          <w:rStyle w:val="StyleUnderline"/>
          <w:highlight w:val="cyan"/>
        </w:rPr>
        <w:t>Admiral</w:t>
      </w:r>
      <w:r w:rsidRPr="002253EE">
        <w:rPr>
          <w:rStyle w:val="StyleUnderline"/>
        </w:rPr>
        <w:t xml:space="preserve"> Wu </w:t>
      </w:r>
      <w:r w:rsidRPr="004B4FA5">
        <w:rPr>
          <w:rStyle w:val="StyleUnderline"/>
          <w:highlight w:val="cyan"/>
        </w:rPr>
        <w:t>Shengli</w:t>
      </w:r>
      <w:r w:rsidRPr="002253EE">
        <w:rPr>
          <w:sz w:val="16"/>
        </w:rPr>
        <w:t xml:space="preserve">, Commander-in-Chief of the People’s Liberation Army </w:t>
      </w:r>
      <w:r w:rsidRPr="002253EE">
        <w:rPr>
          <w:sz w:val="16"/>
        </w:rPr>
        <w:lastRenderedPageBreak/>
        <w:t>Navy (PLAN</w:t>
      </w:r>
      <w:r w:rsidRPr="002253EE">
        <w:rPr>
          <w:rStyle w:val="StyleUnderline"/>
        </w:rPr>
        <w:t xml:space="preserve">), </w:t>
      </w:r>
      <w:r w:rsidRPr="004B4FA5">
        <w:rPr>
          <w:rStyle w:val="StyleUnderline"/>
          <w:highlight w:val="cyan"/>
        </w:rPr>
        <w:t>emphasized the</w:t>
      </w:r>
      <w:r w:rsidRPr="002253EE">
        <w:rPr>
          <w:rStyle w:val="StyleUnderline"/>
        </w:rPr>
        <w:t xml:space="preserve"> </w:t>
      </w:r>
      <w:r w:rsidRPr="004B4FA5">
        <w:rPr>
          <w:rStyle w:val="StyleUnderline"/>
          <w:highlight w:val="cyan"/>
        </w:rPr>
        <w:t>grim</w:t>
      </w:r>
      <w:r w:rsidRPr="002253EE">
        <w:rPr>
          <w:rStyle w:val="StyleUnderline"/>
        </w:rPr>
        <w:t xml:space="preserve"> and uncertain </w:t>
      </w:r>
      <w:r w:rsidRPr="004B4FA5">
        <w:rPr>
          <w:rStyle w:val="StyleUnderline"/>
          <w:highlight w:val="cyan"/>
        </w:rPr>
        <w:t>nature of the East China Sea</w:t>
      </w:r>
      <w:r w:rsidRPr="002253EE">
        <w:rPr>
          <w:rStyle w:val="StyleUnderline"/>
        </w:rPr>
        <w:t xml:space="preserve"> situation and stated that there was a possibility of </w:t>
      </w:r>
      <w:r w:rsidRPr="004B4FA5">
        <w:rPr>
          <w:rStyle w:val="StyleUnderline"/>
          <w:highlight w:val="cyan"/>
        </w:rPr>
        <w:t>misfires</w:t>
      </w:r>
      <w:r w:rsidRPr="002253EE">
        <w:rPr>
          <w:rStyle w:val="StyleUnderline"/>
        </w:rPr>
        <w:t xml:space="preserve"> or other minor incidents that </w:t>
      </w:r>
      <w:r w:rsidRPr="004B4FA5">
        <w:rPr>
          <w:rStyle w:val="StyleUnderline"/>
          <w:highlight w:val="cyan"/>
        </w:rPr>
        <w:t>could lead to armed conflict</w:t>
      </w:r>
      <w:r w:rsidRPr="002253EE">
        <w:rPr>
          <w:sz w:val="16"/>
        </w:rPr>
        <w:t xml:space="preserve">. He also noted that China was studying how to defuse minor incidents and stressed the necessity of maritime mechanisms in the event of unexpected encounters between the Chinese and Japanese navies.10 </w:t>
      </w:r>
      <w:r w:rsidRPr="004B4FA5">
        <w:rPr>
          <w:rStyle w:val="StyleUnderline"/>
          <w:highlight w:val="cyan"/>
        </w:rPr>
        <w:t>One</w:t>
      </w:r>
      <w:r w:rsidRPr="002253EE">
        <w:rPr>
          <w:rStyle w:val="StyleUnderline"/>
        </w:rPr>
        <w:t xml:space="preserve"> Chinese </w:t>
      </w:r>
      <w:r w:rsidRPr="004B4FA5">
        <w:rPr>
          <w:rStyle w:val="StyleUnderline"/>
          <w:highlight w:val="cyan"/>
        </w:rPr>
        <w:t>military analyst has identified four possible types of</w:t>
      </w:r>
      <w:r w:rsidRPr="002253EE">
        <w:rPr>
          <w:rStyle w:val="StyleUnderline"/>
        </w:rPr>
        <w:t xml:space="preserve"> sea and air </w:t>
      </w:r>
      <w:r w:rsidRPr="004B4FA5">
        <w:rPr>
          <w:rStyle w:val="StyleUnderline"/>
          <w:highlight w:val="cyan"/>
        </w:rPr>
        <w:t>incident</w:t>
      </w:r>
      <w:r w:rsidRPr="002253EE">
        <w:rPr>
          <w:rStyle w:val="StyleUnderline"/>
        </w:rPr>
        <w:t xml:space="preserve"> in the East China Sea </w:t>
      </w:r>
      <w:r w:rsidRPr="004B4FA5">
        <w:rPr>
          <w:rStyle w:val="StyleUnderline"/>
          <w:highlight w:val="cyan"/>
        </w:rPr>
        <w:t>that would lead to</w:t>
      </w:r>
      <w:r w:rsidRPr="002253EE">
        <w:rPr>
          <w:rStyle w:val="StyleUnderline"/>
        </w:rPr>
        <w:t xml:space="preserve"> various levels of </w:t>
      </w:r>
      <w:r w:rsidRPr="004B4FA5">
        <w:rPr>
          <w:rStyle w:val="StyleUnderline"/>
          <w:highlight w:val="cyan"/>
        </w:rPr>
        <w:t>escalation</w:t>
      </w:r>
      <w:r w:rsidRPr="002253EE">
        <w:rPr>
          <w:sz w:val="16"/>
        </w:rPr>
        <w:t xml:space="preserve">: 1. </w:t>
      </w:r>
      <w:r w:rsidRPr="004B4FA5">
        <w:rPr>
          <w:rStyle w:val="StyleUnderline"/>
          <w:highlight w:val="cyan"/>
        </w:rPr>
        <w:t>A collision between</w:t>
      </w:r>
      <w:r w:rsidRPr="002253EE">
        <w:rPr>
          <w:rStyle w:val="StyleUnderline"/>
        </w:rPr>
        <w:t xml:space="preserve"> law enforcement </w:t>
      </w:r>
      <w:r w:rsidRPr="004B4FA5">
        <w:rPr>
          <w:rStyle w:val="StyleUnderline"/>
          <w:highlight w:val="cyan"/>
        </w:rPr>
        <w:t>ships or aircraft outside of the territorial sea</w:t>
      </w:r>
      <w:r w:rsidRPr="002253EE">
        <w:rPr>
          <w:rStyle w:val="StyleUnderline"/>
        </w:rPr>
        <w:t xml:space="preserve"> of the disputed islands. This would constitute a low degree of confrontation and leave more room for mediation. 2. </w:t>
      </w:r>
      <w:r w:rsidRPr="004B4FA5">
        <w:rPr>
          <w:rStyle w:val="StyleUnderline"/>
          <w:highlight w:val="cyan"/>
        </w:rPr>
        <w:t>An incident within the territorial waters</w:t>
      </w:r>
      <w:r w:rsidRPr="002253EE">
        <w:rPr>
          <w:rStyle w:val="StyleUnderline"/>
        </w:rPr>
        <w:t xml:space="preserve"> of the islands after ‘confrontational activities’ on both sides. These may cause military conflict because neither side will be willing to give up. 3. </w:t>
      </w:r>
      <w:r w:rsidRPr="004B4FA5">
        <w:rPr>
          <w:rStyle w:val="StyleUnderline"/>
          <w:highlight w:val="cyan"/>
        </w:rPr>
        <w:t>The landing of persons from one side on the islands</w:t>
      </w:r>
      <w:r w:rsidRPr="002253EE">
        <w:rPr>
          <w:rStyle w:val="StyleUnderline"/>
        </w:rPr>
        <w:t>. This would lead to a military confrontation and the situation would certainly escalate. 4.</w:t>
      </w:r>
      <w:r w:rsidRPr="004B4FA5">
        <w:rPr>
          <w:rStyle w:val="StyleUnderline"/>
          <w:highlight w:val="cyan"/>
        </w:rPr>
        <w:t>An incident in the air or at sea as a result of reconnaissance</w:t>
      </w:r>
      <w:r w:rsidRPr="002253EE">
        <w:rPr>
          <w:rStyle w:val="StyleUnderline"/>
        </w:rPr>
        <w:t xml:space="preserve"> or tracking activities. Such an incident</w:t>
      </w:r>
      <w:r w:rsidRPr="002253EE">
        <w:rPr>
          <w:sz w:val="16"/>
        </w:rPr>
        <w:t>, similar to the 2001 incident over the South China Sea involving a United States surveillance aircraft</w:t>
      </w:r>
      <w:r w:rsidRPr="002253EE">
        <w:rPr>
          <w:rStyle w:val="StyleUnderline"/>
        </w:rPr>
        <w:t xml:space="preserve">, would carry the risk of further escalation. The analyst acknowledged that collisions and </w:t>
      </w:r>
      <w:r w:rsidRPr="004B4FA5">
        <w:rPr>
          <w:rStyle w:val="StyleUnderline"/>
          <w:highlight w:val="cyan"/>
        </w:rPr>
        <w:t>incidents could severely damage bilateral relations</w:t>
      </w:r>
      <w:r w:rsidRPr="002253EE">
        <w:rPr>
          <w:rStyle w:val="StyleUnderline"/>
        </w:rPr>
        <w:t xml:space="preserve"> and called for greater awareness on both sides</w:t>
      </w:r>
      <w:r w:rsidRPr="002253EE">
        <w:rPr>
          <w:sz w:val="16"/>
        </w:rPr>
        <w:t>.11</w:t>
      </w:r>
    </w:p>
    <w:p w14:paraId="78C71022" w14:textId="77777777" w:rsidR="00DA7408" w:rsidRPr="00054475" w:rsidRDefault="00DA7408" w:rsidP="00DA7408">
      <w:pPr>
        <w:pStyle w:val="Heading4"/>
        <w:rPr>
          <w:sz w:val="16"/>
          <w:szCs w:val="16"/>
        </w:rPr>
      </w:pPr>
      <w:r>
        <w:t>*US-China-Japan trilateral relations crucial to peaceful resolution of debate over Senkaku/Diaoyu islands in East China Sea</w:t>
      </w:r>
    </w:p>
    <w:p w14:paraId="07C2DD48" w14:textId="77777777" w:rsidR="00DA7408" w:rsidRDefault="00DA7408" w:rsidP="00DA7408">
      <w:pPr>
        <w:rPr>
          <w:rStyle w:val="Style13ptBold"/>
        </w:rPr>
      </w:pPr>
      <w:r>
        <w:rPr>
          <w:rStyle w:val="Style13ptBold"/>
        </w:rPr>
        <w:t>Gurtov 14</w:t>
      </w:r>
      <w:r w:rsidRPr="0058756F">
        <w:rPr>
          <w:rStyle w:val="Style13ptBold"/>
        </w:rPr>
        <w:t xml:space="preserve">, </w:t>
      </w:r>
      <w:r w:rsidRPr="0058756F">
        <w:rPr>
          <w:sz w:val="16"/>
          <w:szCs w:val="16"/>
        </w:rPr>
        <w:t>(Mel Gurtov is Professor Emeritus of Political Science at Portland State University, and Editor-in-Chief of Asian Perspective, 04-24-2014, "Obama's Japan Visit and US-Japan-China Relations: A Missed Opportunity for Conflict Prevention," The Asia-Pacific Journal, http://apjjf.org/-Mel-Gurtov/4794/article.html)</w:t>
      </w:r>
    </w:p>
    <w:p w14:paraId="0CC12EB2" w14:textId="2D2F408B" w:rsidR="00DA7408" w:rsidRDefault="00DA7408" w:rsidP="00DA7408">
      <w:pPr>
        <w:rPr>
          <w:rStyle w:val="StyleUnderline"/>
        </w:rPr>
      </w:pPr>
      <w:r w:rsidRPr="0058756F">
        <w:rPr>
          <w:rStyle w:val="StyleUnderline"/>
        </w:rPr>
        <w:t>The Joint Statement published as Obama’s visit concluded only mentioned China once</w:t>
      </w:r>
      <w:r w:rsidRPr="0058756F">
        <w:rPr>
          <w:sz w:val="16"/>
        </w:rPr>
        <w:t>—a throwaway line: “</w:t>
      </w:r>
      <w:r w:rsidRPr="0058756F">
        <w:rPr>
          <w:rStyle w:val="StyleUnderline"/>
        </w:rPr>
        <w:t>The United States and Japan recognize that China can play an important role in addressing all of these challenges</w:t>
      </w:r>
      <w:r w:rsidRPr="0058756F">
        <w:rPr>
          <w:sz w:val="16"/>
        </w:rPr>
        <w:t xml:space="preserve"> [in the Middle East and Ukraine</w:t>
      </w:r>
      <w:r w:rsidRPr="0058756F">
        <w:rPr>
          <w:rStyle w:val="StyleUnderline"/>
        </w:rPr>
        <w:t>], and both countries reaffirm their interest in building a productive and constructive relationship with China</w:t>
      </w:r>
      <w:r w:rsidRPr="0058756F">
        <w:rPr>
          <w:sz w:val="16"/>
        </w:rPr>
        <w:t xml:space="preserve">” (www.whitehouse.gov/the-press-office/2014/04/25/us-japan-joint-statement-united-states-and-japan-shaping-future-asia-pac). </w:t>
      </w:r>
      <w:r w:rsidRPr="0058756F">
        <w:rPr>
          <w:rStyle w:val="StyleUnderline"/>
        </w:rPr>
        <w:t>The document</w:t>
      </w:r>
      <w:r w:rsidRPr="0058756F">
        <w:rPr>
          <w:sz w:val="16"/>
        </w:rPr>
        <w:t xml:space="preserve"> thus </w:t>
      </w:r>
      <w:r w:rsidRPr="0058756F">
        <w:rPr>
          <w:rStyle w:val="StyleUnderline"/>
        </w:rPr>
        <w:t>confirmed to one and all not only that the United States is hardly neutral on the territorial dispute, but also that a tighter US-Japan alliance is the preferred strategy for dealing with China</w:t>
      </w:r>
      <w:r w:rsidRPr="0058756F">
        <w:rPr>
          <w:sz w:val="16"/>
        </w:rPr>
        <w:t xml:space="preserve">. </w:t>
      </w:r>
      <w:r w:rsidRPr="0058756F">
        <w:rPr>
          <w:rStyle w:val="StyleUnderline"/>
        </w:rPr>
        <w:t>Serious problems lie ahead for both US-China and China-Japan relations and the peace of the Asia-Pacific region</w:t>
      </w:r>
      <w:r w:rsidRPr="0058756F">
        <w:rPr>
          <w:sz w:val="16"/>
        </w:rPr>
        <w:t xml:space="preserve">. What Obama should have done is rein in Prime Minister Abe, a nationalist leader who seems bent on making Japan into a “normal nation” – one with a stronger military less bound by constitutional restrictions. </w:t>
      </w:r>
      <w:r w:rsidRPr="0058756F">
        <w:rPr>
          <w:rStyle w:val="StyleUnderline"/>
        </w:rPr>
        <w:t>Obama should have clarified to Tokyo that the US security umbrella over Japan does not give Abe carte blanche to “defend” the Senkakus, and that the US-Japan alliance is best served by finding a diplomatic resolution of the territorial dispute</w:t>
      </w:r>
      <w:r w:rsidRPr="0058756F">
        <w:rPr>
          <w:sz w:val="16"/>
        </w:rPr>
        <w:t xml:space="preserve">. Although Abe has said more than once that he is open to talking with Chinese leaders about the islands, most of his signals have been in the other direction—insisting that Japanese sovereignty is incontrovertible, visiting Yasukuni Shrine, calling for constitutional revision to legitimize a stronger military, and increasing Japan’s defense budget. </w:t>
      </w:r>
      <w:r w:rsidRPr="0058756F">
        <w:rPr>
          <w:rStyle w:val="StyleUnderline"/>
        </w:rPr>
        <w:t>Abe has given China’s hawks a perfect excuse not just for closing the door to negotiations with Japan and declaring an air defense zone over the island area, but also for framing the issue as part of the US “pivot” to Asia and containment of China</w:t>
      </w:r>
      <w:r w:rsidRPr="0058756F">
        <w:rPr>
          <w:sz w:val="16"/>
        </w:rPr>
        <w:t xml:space="preserve">. Unless Washington can restrain Abe, Chinese and Japanese coast guard vessels and surveillance aircraft will step up their activities, raising the prospect of the United States becoming militarily involved in Japan’s defense. Even short of that, </w:t>
      </w:r>
      <w:r w:rsidRPr="0058756F">
        <w:rPr>
          <w:rStyle w:val="StyleUnderline"/>
        </w:rPr>
        <w:t>China-US relations will take a severe hit if Sino-Japanese tensions increase.</w:t>
      </w:r>
      <w:r w:rsidRPr="0058756F">
        <w:rPr>
          <w:sz w:val="16"/>
        </w:rPr>
        <w:t xml:space="preserve"> </w:t>
      </w:r>
      <w:r w:rsidRPr="0058756F">
        <w:rPr>
          <w:rStyle w:val="StyleUnderline"/>
        </w:rPr>
        <w:t>That would be most unfortunate inasmuch as Secretary of Defense Chuck Hagel’s recent visit to China seemed to expand opportunities for military-to-military relations</w:t>
      </w:r>
      <w:r w:rsidRPr="0058756F">
        <w:rPr>
          <w:sz w:val="16"/>
        </w:rPr>
        <w:t xml:space="preserve">. These circumstances underscore just how strongly Cold War alignments and strategic thinking continue to exert significant influence over international relationships in East Asia, even after four decades of close US-China economic, financial and investment ties. All parties need to take a step back and dampen the hostile rhetoric. One Japanese </w:t>
      </w:r>
      <w:r w:rsidRPr="0058756F">
        <w:rPr>
          <w:sz w:val="16"/>
        </w:rPr>
        <w:lastRenderedPageBreak/>
        <w:t xml:space="preserve">analyst, Kazuhiko Togo, a former senior foreign ministry official long involved in negotiations with the Soviet Union over the Northern Islands, has suggested (in Asian Perspective, vol. 38, No. 2 (2014), forthcoming, http://journals. rienner.com/loi/aspr) that China agree not to enter the waters around the islands, that Japan agree not to build or otherwise occupy the islands, and that the two governments work on confidence-building measures to create trust. Agreement on a code of conduct governing maritime affairs, which the April 25 Joint Statement urged, should be part of the package, since it would make the use of force much less likely than is now the case. Mark Valencia has suggested other steps in conflict prevention, including Japan’s acknowledgement that a dispute exists, separation of the sovereignty issue from the boundary issue (shelving competing sovereignty claims, as Deng Xiaoping once proposed), and a freeze on further drilling until a new joint development agreement or agreement to joint development in a specified section of waters is reached (Mark J. Valencia, “The East China Sea Disputes: History, Status, and Ways Forward,” Asian Perspective, vol. 38, No. 2 (2014), forthcoming, http://journals. rienner.com/loi/aspr). Both countries need to return to the period in 2008-2009 when talks on resource sharing in the disputed area were productive. Had US plans for “rebalancing” forces in Asia and the Chinese fishing trawler incident in September 2010 not occurred, leaders in Beijing and Tokyo might have been less constrained to carry on toward an agreement. As matters stand, we have strong-willed decisionmakers in both capitals and foreign-policy specialists who are uncompromising in their support of their government’s position on the territorial dispute. A welcome exception on the Chinese side is Shi Yinhong (“Strategic Policy Adjustments and Sino-Japanese Relations,” China-US Focus, April 1, 2014, www.chinausfocus.com/print/?id=36863). His sensible recommendations for lowering China-Japan tensions include reducing the frequency of air and sea patrols, restoring “moderately high level diplomatic contacts,” and moderating media coverage of China’s military buildup. </w:t>
      </w:r>
      <w:r w:rsidRPr="0058756F">
        <w:rPr>
          <w:rStyle w:val="StyleUnderline"/>
        </w:rPr>
        <w:t>Chinese leaders should recognize how much their country’s economic future is linked with that of Japan and the US, and Japanese leaders should remind themselves of the central importance for the region of positive China-US relations</w:t>
      </w:r>
      <w:r w:rsidRPr="0058756F">
        <w:rPr>
          <w:sz w:val="16"/>
        </w:rPr>
        <w:t xml:space="preserve">. </w:t>
      </w:r>
      <w:r w:rsidRPr="0058756F">
        <w:rPr>
          <w:rStyle w:val="StyleUnderline"/>
        </w:rPr>
        <w:t xml:space="preserve">A major part of that reevaluation for Beijing and Tokyo must include putting aside the dispute over the historical record of the islands and the unfortunate history of China-Japan relations in general. This is no time for self-righteousness or for grandstanding to satisfy nationalistic publics—the right wing in Japan and netizens in China. The United States is party to the dispute, and should not let the alliance with Japan stand in the way of China-Japan dialogue. </w:t>
      </w:r>
    </w:p>
    <w:p w14:paraId="08CBD52A" w14:textId="77777777" w:rsidR="00DA7408" w:rsidRDefault="00DA7408" w:rsidP="00DA7408">
      <w:pPr>
        <w:rPr>
          <w:rStyle w:val="StyleUnderline"/>
        </w:rPr>
      </w:pPr>
    </w:p>
    <w:p w14:paraId="6A2927E5" w14:textId="7F990A5B" w:rsidR="00DA7408" w:rsidRDefault="00DA7408" w:rsidP="00DA7408">
      <w:pPr>
        <w:pStyle w:val="Heading4"/>
      </w:pPr>
      <w:r>
        <w:t>China’s identity politics makes conflict likely, independent of miscalc</w:t>
      </w:r>
    </w:p>
    <w:p w14:paraId="47EC7619" w14:textId="77777777" w:rsidR="00DA7408" w:rsidRPr="004A64C2" w:rsidRDefault="00DA7408" w:rsidP="00DA7408">
      <w:pPr>
        <w:rPr>
          <w:sz w:val="16"/>
          <w:szCs w:val="16"/>
        </w:rPr>
      </w:pPr>
      <w:r>
        <w:rPr>
          <w:rStyle w:val="Style13ptBold"/>
        </w:rPr>
        <w:t xml:space="preserve">Wu 13 </w:t>
      </w:r>
      <w:r w:rsidRPr="004A64C2">
        <w:rPr>
          <w:sz w:val="16"/>
          <w:szCs w:val="16"/>
        </w:rPr>
        <w:t>(</w:t>
      </w:r>
      <w:r w:rsidRPr="008C3901">
        <w:rPr>
          <w:sz w:val="16"/>
          <w:szCs w:val="16"/>
        </w:rPr>
        <w:t>Junhua Wu is a senior scholar at the Woodrow Wilson</w:t>
      </w:r>
      <w:r>
        <w:rPr>
          <w:sz w:val="16"/>
          <w:szCs w:val="16"/>
        </w:rPr>
        <w:t xml:space="preserve"> </w:t>
      </w:r>
      <w:r w:rsidRPr="008C3901">
        <w:rPr>
          <w:sz w:val="16"/>
          <w:szCs w:val="16"/>
        </w:rPr>
        <w:t>International Center for Scholars and a council member and chief</w:t>
      </w:r>
      <w:r>
        <w:rPr>
          <w:sz w:val="16"/>
          <w:szCs w:val="16"/>
        </w:rPr>
        <w:t xml:space="preserve"> </w:t>
      </w:r>
      <w:r w:rsidRPr="008C3901">
        <w:rPr>
          <w:sz w:val="16"/>
          <w:szCs w:val="16"/>
        </w:rPr>
        <w:t>senior economist at the Japan Research Institute</w:t>
      </w:r>
      <w:r w:rsidRPr="004A64C2">
        <w:rPr>
          <w:sz w:val="16"/>
          <w:szCs w:val="16"/>
        </w:rPr>
        <w:t xml:space="preserve"> Clash of National Identities: China, Japan, and the East Chin</w:t>
      </w:r>
      <w:r>
        <w:rPr>
          <w:sz w:val="16"/>
          <w:szCs w:val="16"/>
        </w:rPr>
        <w:t>a Sea Territorial Dispute, p. 70-71</w:t>
      </w:r>
      <w:r w:rsidRPr="004A64C2">
        <w:rPr>
          <w:sz w:val="16"/>
          <w:szCs w:val="16"/>
        </w:rPr>
        <w:t>, https://www.wilsoncenter.org/sites/default/files/asia_china_seas_web.pdf)</w:t>
      </w:r>
    </w:p>
    <w:p w14:paraId="557B8B3A" w14:textId="77777777" w:rsidR="00DA7408" w:rsidRDefault="00DA7408" w:rsidP="00DA7408">
      <w:pPr>
        <w:rPr>
          <w:rStyle w:val="StyleUnderline"/>
        </w:rPr>
      </w:pPr>
      <w:r w:rsidRPr="008C3901">
        <w:rPr>
          <w:rStyle w:val="StyleUnderline"/>
        </w:rPr>
        <w:t>In the context of China’s identity politics, “the nation’s rejuvenation” means achieving two goals.</w:t>
      </w:r>
      <w:r w:rsidRPr="008C3901">
        <w:rPr>
          <w:sz w:val="16"/>
        </w:rPr>
        <w:t xml:space="preserve"> </w:t>
      </w:r>
      <w:r w:rsidRPr="008C3901">
        <w:rPr>
          <w:rStyle w:val="StyleUnderline"/>
        </w:rPr>
        <w:t>One is the reemergence of China as a major power in the world. The other goal is the washing away of the nation’s disgrace imposed by Japan and Western countries over the past two hundred years.</w:t>
      </w:r>
      <w:r w:rsidRPr="008C3901">
        <w:rPr>
          <w:sz w:val="16"/>
        </w:rPr>
        <w:t xml:space="preserve"> A Chinese proverb, “those who fall behind will be beaten,” illustrates what China learned from its humiliating modern history. Reaching those two goals symbolizes the restore of China’s past glory that was lost due to its weak international status. </w:t>
      </w:r>
      <w:r w:rsidRPr="008C3901">
        <w:rPr>
          <w:rStyle w:val="StyleUnderline"/>
        </w:rPr>
        <w:t>The Chinese vision of national rejuvenation is closely linked to their aspiration to surpass Japan</w:t>
      </w:r>
      <w:r w:rsidRPr="008C3901">
        <w:rPr>
          <w:sz w:val="16"/>
        </w:rPr>
        <w:t xml:space="preserve">, economically and otherwise, </w:t>
      </w:r>
      <w:r w:rsidRPr="008C3901">
        <w:rPr>
          <w:rStyle w:val="StyleUnderline"/>
        </w:rPr>
        <w:t>because Japan’s relative superiority would symbolize the historical legacy of Chinese humiliation. This Chinese perspective partly explains why Beijing places significance on the Diaoyu/Senkaku issue and distinguishes this issue from other territorial disputes,</w:t>
      </w:r>
      <w:r w:rsidRPr="008C3901">
        <w:rPr>
          <w:sz w:val="16"/>
        </w:rPr>
        <w:t xml:space="preserve"> such as the ones involving Vietnam, India, and the Philippines. To understand the special importance of the Diaoyu/Senkaku dispute, a deeper understanding of the Chinese psychology is essential. </w:t>
      </w:r>
      <w:r w:rsidRPr="008C3901">
        <w:rPr>
          <w:rStyle w:val="StyleUnderline"/>
        </w:rPr>
        <w:t>Psychologically, Chinese people generally respect Japan as the first Asian nation that succeeded in modernization. Their respect of Japan</w:t>
      </w:r>
      <w:r w:rsidRPr="008C3901">
        <w:rPr>
          <w:sz w:val="16"/>
        </w:rPr>
        <w:t>, however</w:t>
      </w:r>
      <w:r w:rsidRPr="008C3901">
        <w:rPr>
          <w:rStyle w:val="StyleUnderline"/>
        </w:rPr>
        <w:t>, is compounded by their envy and hatred of Japan. These negative Chinese feelings toward Japan are derived in part from the historical understanding that Chinese and Japanese societies share the same cultural and racial roots, and Japan inherited much of its civilization from China</w:t>
      </w:r>
      <w:r w:rsidRPr="008C3901">
        <w:rPr>
          <w:sz w:val="16"/>
        </w:rPr>
        <w:t xml:space="preserve">. The Chinese </w:t>
      </w:r>
      <w:r w:rsidRPr="008C3901">
        <w:rPr>
          <w:rStyle w:val="StyleUnderline"/>
        </w:rPr>
        <w:t>resentment against Japan deepens when they are reminded of not only Japan’s historical invasion of China, but also the Japanese reluctance to admit their past atrocities</w:t>
      </w:r>
      <w:r w:rsidRPr="008C3901">
        <w:rPr>
          <w:sz w:val="16"/>
        </w:rPr>
        <w:t xml:space="preserve">. </w:t>
      </w:r>
      <w:r w:rsidRPr="008C3901">
        <w:rPr>
          <w:rStyle w:val="StyleUnderline"/>
        </w:rPr>
        <w:t xml:space="preserve">Because of this complex feeling of love and hate, surpassing Japan has stood as an </w:t>
      </w:r>
      <w:r w:rsidRPr="008C3901">
        <w:rPr>
          <w:rStyle w:val="StyleUnderline"/>
        </w:rPr>
        <w:lastRenderedPageBreak/>
        <w:t>important landmark for many Chinese people in their quest for national rejuvenation</w:t>
      </w:r>
      <w:r w:rsidRPr="008C3901">
        <w:rPr>
          <w:sz w:val="16"/>
        </w:rPr>
        <w:t xml:space="preserve">. For these reasons, </w:t>
      </w:r>
      <w:r w:rsidRPr="008C3901">
        <w:rPr>
          <w:rStyle w:val="StyleUnderline"/>
        </w:rPr>
        <w:t>it</w:t>
      </w:r>
      <w:r w:rsidRPr="008C3901">
        <w:rPr>
          <w:sz w:val="16"/>
        </w:rPr>
        <w:t xml:space="preserve"> has been highly predictable that Sino-Japanese relations would turn sour when the power balance shifts in China’s favor and </w:t>
      </w:r>
      <w:r w:rsidRPr="008C3901">
        <w:rPr>
          <w:rStyle w:val="StyleUnderline"/>
        </w:rPr>
        <w:t>empowers China to reclaim its relative superiority to Japan.</w:t>
      </w:r>
    </w:p>
    <w:p w14:paraId="1D9503FF" w14:textId="77777777" w:rsidR="00DA7408" w:rsidRPr="00F07AA6" w:rsidRDefault="00DA7408" w:rsidP="009300BD">
      <w:pPr>
        <w:rPr>
          <w:rStyle w:val="Style13ptBold"/>
          <w:b w:val="0"/>
          <w:sz w:val="16"/>
        </w:rPr>
      </w:pPr>
    </w:p>
    <w:p w14:paraId="2C3BAC5C" w14:textId="77777777" w:rsidR="009300BD" w:rsidRDefault="009300BD" w:rsidP="009300BD">
      <w:pPr>
        <w:pStyle w:val="Heading3"/>
      </w:pPr>
      <w:r>
        <w:lastRenderedPageBreak/>
        <w:t>Impact- East Asia Heg/Assurances</w:t>
      </w:r>
    </w:p>
    <w:p w14:paraId="084FFEE5" w14:textId="501D84EE" w:rsidR="009300BD" w:rsidRDefault="009300BD" w:rsidP="009300BD">
      <w:pPr>
        <w:pStyle w:val="Heading4"/>
      </w:pPr>
      <w:r>
        <w:t>The US-Japan security alliance is necessary to maintain U.S. hegemony in East Asia</w:t>
      </w:r>
    </w:p>
    <w:p w14:paraId="7FF256E0" w14:textId="77777777" w:rsidR="009300BD" w:rsidRPr="004A64C2" w:rsidRDefault="009300BD" w:rsidP="009300BD">
      <w:pPr>
        <w:rPr>
          <w:sz w:val="16"/>
          <w:szCs w:val="16"/>
        </w:rPr>
      </w:pPr>
      <w:r>
        <w:rPr>
          <w:rStyle w:val="Style13ptBold"/>
        </w:rPr>
        <w:t xml:space="preserve">Zhao 13 </w:t>
      </w:r>
      <w:r w:rsidRPr="004A64C2">
        <w:rPr>
          <w:sz w:val="16"/>
          <w:szCs w:val="16"/>
        </w:rPr>
        <w:t>(</w:t>
      </w:r>
      <w:r>
        <w:rPr>
          <w:sz w:val="16"/>
          <w:szCs w:val="16"/>
        </w:rPr>
        <w:t xml:space="preserve">Quansheng Zhao </w:t>
      </w:r>
      <w:r w:rsidRPr="00D0294D">
        <w:rPr>
          <w:sz w:val="16"/>
          <w:szCs w:val="16"/>
        </w:rPr>
        <w:t>is a professor of international relations</w:t>
      </w:r>
      <w:r>
        <w:rPr>
          <w:sz w:val="16"/>
          <w:szCs w:val="16"/>
        </w:rPr>
        <w:t xml:space="preserve"> </w:t>
      </w:r>
      <w:r w:rsidRPr="00D0294D">
        <w:rPr>
          <w:sz w:val="16"/>
          <w:szCs w:val="16"/>
        </w:rPr>
        <w:t>and director of the Center for Asian Studies at American University</w:t>
      </w:r>
      <w:r>
        <w:rPr>
          <w:sz w:val="16"/>
          <w:szCs w:val="16"/>
        </w:rPr>
        <w:t xml:space="preserve"> </w:t>
      </w:r>
      <w:r w:rsidRPr="00D0294D">
        <w:rPr>
          <w:sz w:val="16"/>
          <w:szCs w:val="16"/>
        </w:rPr>
        <w:t>in Washington D.C.</w:t>
      </w:r>
      <w:r w:rsidRPr="004A64C2">
        <w:rPr>
          <w:sz w:val="16"/>
          <w:szCs w:val="16"/>
        </w:rPr>
        <w:t>, Clash of National Identities: China, Japan, and the East Chin</w:t>
      </w:r>
      <w:r>
        <w:rPr>
          <w:sz w:val="16"/>
          <w:szCs w:val="16"/>
        </w:rPr>
        <w:t>a Sea Territorial Dispute, p. 47-48</w:t>
      </w:r>
      <w:r w:rsidRPr="004A64C2">
        <w:rPr>
          <w:sz w:val="16"/>
          <w:szCs w:val="16"/>
        </w:rPr>
        <w:t>, https://www.wilsoncenter.org/sites/default/files/asia_china_seas_web.pdf)</w:t>
      </w:r>
    </w:p>
    <w:p w14:paraId="0EFBDEB7" w14:textId="77777777" w:rsidR="009300BD" w:rsidRDefault="009300BD" w:rsidP="009300BD">
      <w:pPr>
        <w:rPr>
          <w:sz w:val="16"/>
        </w:rPr>
      </w:pPr>
      <w:r w:rsidRPr="00D0294D">
        <w:rPr>
          <w:rStyle w:val="StyleUnderline"/>
        </w:rPr>
        <w:t>Two major strategic trends define the security situation in the Asia Pacific today</w:t>
      </w:r>
      <w:r w:rsidRPr="00D0294D">
        <w:rPr>
          <w:sz w:val="16"/>
        </w:rPr>
        <w:t xml:space="preserve">. The first is the rise of China. </w:t>
      </w:r>
      <w:r w:rsidRPr="00D0294D">
        <w:rPr>
          <w:rStyle w:val="StyleUnderline"/>
        </w:rPr>
        <w:t>As China augments its economic and military capabilities, r</w:t>
      </w:r>
      <w:r w:rsidRPr="00421864">
        <w:rPr>
          <w:rStyle w:val="StyleUnderline"/>
          <w:highlight w:val="cyan"/>
        </w:rPr>
        <w:t>elations between China and Japan can be understood from the perspective of “power transition</w:t>
      </w:r>
      <w:r w:rsidRPr="00D0294D">
        <w:rPr>
          <w:rStyle w:val="StyleUnderline"/>
        </w:rPr>
        <w:t>”: China</w:t>
      </w:r>
      <w:r w:rsidRPr="00D0294D">
        <w:rPr>
          <w:sz w:val="16"/>
        </w:rPr>
        <w:t xml:space="preserve"> is now the world’s number two economy by GDP and </w:t>
      </w:r>
      <w:r w:rsidRPr="00D0294D">
        <w:rPr>
          <w:rStyle w:val="StyleUnderline"/>
        </w:rPr>
        <w:t>continues to rise despite the global slowdown</w:t>
      </w:r>
      <w:r w:rsidRPr="00D0294D">
        <w:rPr>
          <w:sz w:val="16"/>
        </w:rPr>
        <w:t xml:space="preserve">, while Japan is now in its third decade of economic stagnation. More significantly, </w:t>
      </w:r>
      <w:r w:rsidRPr="00421864">
        <w:rPr>
          <w:rStyle w:val="StyleUnderline"/>
          <w:highlight w:val="cyan"/>
        </w:rPr>
        <w:t>China’s</w:t>
      </w:r>
      <w:r w:rsidRPr="00D0294D">
        <w:rPr>
          <w:rStyle w:val="StyleUnderline"/>
        </w:rPr>
        <w:t xml:space="preserve"> growing economic and s</w:t>
      </w:r>
      <w:r w:rsidRPr="00421864">
        <w:rPr>
          <w:rStyle w:val="StyleUnderline"/>
          <w:highlight w:val="cyan"/>
        </w:rPr>
        <w:t>ecurity interests around the world ensure that China is transitioning</w:t>
      </w:r>
      <w:r w:rsidRPr="00D0294D">
        <w:rPr>
          <w:rStyle w:val="StyleUnderline"/>
        </w:rPr>
        <w:t xml:space="preserve"> from a continental actor </w:t>
      </w:r>
      <w:r w:rsidRPr="00421864">
        <w:rPr>
          <w:rStyle w:val="StyleUnderline"/>
          <w:highlight w:val="cyan"/>
        </w:rPr>
        <w:t>to a global</w:t>
      </w:r>
      <w:r w:rsidRPr="00D0294D">
        <w:rPr>
          <w:rStyle w:val="StyleUnderline"/>
        </w:rPr>
        <w:t xml:space="preserve">, maritime </w:t>
      </w:r>
      <w:r w:rsidRPr="00421864">
        <w:rPr>
          <w:rStyle w:val="StyleUnderline"/>
          <w:highlight w:val="cyan"/>
        </w:rPr>
        <w:t>power</w:t>
      </w:r>
      <w:r w:rsidRPr="00D0294D">
        <w:rPr>
          <w:sz w:val="16"/>
        </w:rPr>
        <w:t xml:space="preserve">. China continues to define its growth as a “peaceful rise.” The second major strategic trend is the Obama administration’s pivot to Asia. </w:t>
      </w:r>
      <w:r w:rsidRPr="00421864">
        <w:rPr>
          <w:rStyle w:val="StyleUnderline"/>
          <w:highlight w:val="cyan"/>
        </w:rPr>
        <w:t>As the U</w:t>
      </w:r>
      <w:r w:rsidRPr="00D0294D">
        <w:rPr>
          <w:rStyle w:val="StyleUnderline"/>
        </w:rPr>
        <w:t xml:space="preserve">nited </w:t>
      </w:r>
      <w:r w:rsidRPr="00421864">
        <w:rPr>
          <w:rStyle w:val="StyleUnderline"/>
          <w:highlight w:val="cyan"/>
        </w:rPr>
        <w:t>S</w:t>
      </w:r>
      <w:r w:rsidRPr="00D0294D">
        <w:rPr>
          <w:rStyle w:val="StyleUnderline"/>
        </w:rPr>
        <w:t xml:space="preserve">tates </w:t>
      </w:r>
      <w:r w:rsidRPr="00421864">
        <w:rPr>
          <w:rStyle w:val="StyleUnderline"/>
          <w:highlight w:val="cyan"/>
        </w:rPr>
        <w:t>seeks to rebalance</w:t>
      </w:r>
      <w:r w:rsidRPr="00D0294D">
        <w:rPr>
          <w:rStyle w:val="StyleUnderline"/>
        </w:rPr>
        <w:t xml:space="preserve"> its capabilities</w:t>
      </w:r>
      <w:r w:rsidRPr="00D0294D">
        <w:rPr>
          <w:sz w:val="16"/>
        </w:rPr>
        <w:t xml:space="preserve"> from the Middle East </w:t>
      </w:r>
      <w:r w:rsidRPr="00D0294D">
        <w:rPr>
          <w:rStyle w:val="StyleUnderline"/>
        </w:rPr>
        <w:t xml:space="preserve">to the Asia Pacific and secure its strategic role in the region, </w:t>
      </w:r>
      <w:r w:rsidRPr="00421864">
        <w:rPr>
          <w:rStyle w:val="StyleUnderline"/>
          <w:highlight w:val="cyan"/>
        </w:rPr>
        <w:t>it is</w:t>
      </w:r>
      <w:r w:rsidRPr="00D0294D">
        <w:rPr>
          <w:rStyle w:val="StyleUnderline"/>
        </w:rPr>
        <w:t xml:space="preserve"> virtually </w:t>
      </w:r>
      <w:r w:rsidRPr="00421864">
        <w:rPr>
          <w:rStyle w:val="StyleUnderline"/>
          <w:highlight w:val="cyan"/>
        </w:rPr>
        <w:t>impossible for the U</w:t>
      </w:r>
      <w:r w:rsidRPr="00D0294D">
        <w:rPr>
          <w:rStyle w:val="StyleUnderline"/>
        </w:rPr>
        <w:t xml:space="preserve">nited </w:t>
      </w:r>
      <w:r w:rsidRPr="00421864">
        <w:rPr>
          <w:rStyle w:val="StyleUnderline"/>
          <w:highlight w:val="cyan"/>
        </w:rPr>
        <w:t>S</w:t>
      </w:r>
      <w:r w:rsidRPr="00D0294D">
        <w:rPr>
          <w:rStyle w:val="StyleUnderline"/>
        </w:rPr>
        <w:t xml:space="preserve">tates </w:t>
      </w:r>
      <w:r w:rsidRPr="00421864">
        <w:rPr>
          <w:rStyle w:val="StyleUnderline"/>
          <w:highlight w:val="cyan"/>
        </w:rPr>
        <w:t>to function militarily</w:t>
      </w:r>
      <w:r w:rsidRPr="00D0294D">
        <w:rPr>
          <w:rStyle w:val="StyleUnderline"/>
        </w:rPr>
        <w:t xml:space="preserve"> in the region </w:t>
      </w:r>
      <w:r w:rsidRPr="00421864">
        <w:rPr>
          <w:rStyle w:val="StyleUnderline"/>
          <w:highlight w:val="cyan"/>
        </w:rPr>
        <w:t>without its security alliance with Japan</w:t>
      </w:r>
      <w:r w:rsidRPr="00D0294D">
        <w:rPr>
          <w:sz w:val="16"/>
        </w:rPr>
        <w:t>. At the same time</w:t>
      </w:r>
      <w:r w:rsidRPr="00D0294D">
        <w:rPr>
          <w:rStyle w:val="StyleUnderline"/>
        </w:rPr>
        <w:t>, the United States will emphasize regional stability and search for workable relations with China.</w:t>
      </w:r>
      <w:r w:rsidRPr="00D0294D">
        <w:rPr>
          <w:sz w:val="16"/>
        </w:rPr>
        <w:t xml:space="preserve"> While China and Japan are the primary actors in the dispute, the United States and other major players have a stake in the outcome, especially since Washington used to administer the disputed islands before handing them over to Japan in 1971.</w:t>
      </w:r>
    </w:p>
    <w:p w14:paraId="61AD4ADA" w14:textId="77777777" w:rsidR="00672CF8" w:rsidRDefault="00672CF8" w:rsidP="009300BD">
      <w:pPr>
        <w:rPr>
          <w:sz w:val="16"/>
        </w:rPr>
      </w:pPr>
    </w:p>
    <w:p w14:paraId="6F9BD863" w14:textId="17818258" w:rsidR="009300BD" w:rsidRDefault="009300BD" w:rsidP="009300BD">
      <w:pPr>
        <w:pStyle w:val="Heading4"/>
      </w:pPr>
      <w:r>
        <w:t>Collapse of US-Japan security umbrella undermines US legitimacy in the region and makes conflict more likely</w:t>
      </w:r>
    </w:p>
    <w:p w14:paraId="48C939DD" w14:textId="77777777" w:rsidR="009300BD" w:rsidRDefault="009300BD" w:rsidP="009300BD">
      <w:pPr>
        <w:rPr>
          <w:rStyle w:val="Style13ptBold"/>
        </w:rPr>
      </w:pPr>
      <w:r>
        <w:rPr>
          <w:rStyle w:val="Style13ptBold"/>
        </w:rPr>
        <w:t xml:space="preserve">Funabashi 14 </w:t>
      </w:r>
      <w:r w:rsidRPr="00412682">
        <w:rPr>
          <w:sz w:val="16"/>
          <w:szCs w:val="16"/>
        </w:rPr>
        <w:t>(Yoichi Funabashi Yoichi Funabashi is chairman of the Rebuild Japan Initiative Foundation, a think tank in Tokyo, 1-27-2014, If The US And Japan Don’t Deter China, Dominos Will Fall http://www.digitalnpq.org/archive/2014_spring/04_funabashi.html)</w:t>
      </w:r>
    </w:p>
    <w:p w14:paraId="6ABD9C57" w14:textId="77777777" w:rsidR="009300BD" w:rsidRDefault="009300BD" w:rsidP="009300BD">
      <w:pPr>
        <w:rPr>
          <w:sz w:val="16"/>
        </w:rPr>
      </w:pPr>
      <w:r w:rsidRPr="001848BE">
        <w:rPr>
          <w:rStyle w:val="StyleUnderline"/>
          <w:highlight w:val="cyan"/>
        </w:rPr>
        <w:t>It is imperative for the US and Japan to strengthen deterrence against</w:t>
      </w:r>
      <w:r w:rsidRPr="00412682">
        <w:rPr>
          <w:rStyle w:val="StyleUnderline"/>
        </w:rPr>
        <w:t xml:space="preserve"> the background of </w:t>
      </w:r>
      <w:r w:rsidRPr="001848BE">
        <w:rPr>
          <w:rStyle w:val="StyleUnderline"/>
          <w:highlight w:val="cyan"/>
        </w:rPr>
        <w:t>China’s</w:t>
      </w:r>
      <w:r w:rsidRPr="00412682">
        <w:rPr>
          <w:rStyle w:val="StyleUnderline"/>
        </w:rPr>
        <w:t xml:space="preserve"> more assertive posturing, particularly</w:t>
      </w:r>
      <w:r w:rsidRPr="00412682">
        <w:rPr>
          <w:sz w:val="16"/>
        </w:rPr>
        <w:t xml:space="preserve"> with respect to their territorial claims </w:t>
      </w:r>
      <w:r w:rsidRPr="001848BE">
        <w:rPr>
          <w:rStyle w:val="StyleUnderline"/>
          <w:highlight w:val="cyan"/>
        </w:rPr>
        <w:t>over the</w:t>
      </w:r>
      <w:r w:rsidRPr="00412682">
        <w:rPr>
          <w:rStyle w:val="StyleUnderline"/>
        </w:rPr>
        <w:t xml:space="preserve"> Senkaku </w:t>
      </w:r>
      <w:r w:rsidRPr="001848BE">
        <w:rPr>
          <w:rStyle w:val="StyleUnderline"/>
          <w:highlight w:val="cyan"/>
        </w:rPr>
        <w:t>Islands</w:t>
      </w:r>
      <w:r w:rsidRPr="00412682">
        <w:rPr>
          <w:rStyle w:val="StyleUnderline"/>
        </w:rPr>
        <w:t xml:space="preserve">. </w:t>
      </w:r>
      <w:r w:rsidRPr="001848BE">
        <w:rPr>
          <w:rStyle w:val="StyleUnderline"/>
          <w:highlight w:val="cyan"/>
        </w:rPr>
        <w:t>If the US does not act robustly enough</w:t>
      </w:r>
      <w:r w:rsidRPr="00412682">
        <w:rPr>
          <w:rStyle w:val="StyleUnderline"/>
        </w:rPr>
        <w:t xml:space="preserve"> in defense of Japan, then </w:t>
      </w:r>
      <w:r w:rsidRPr="001848BE">
        <w:rPr>
          <w:rStyle w:val="StyleUnderline"/>
          <w:highlight w:val="cyan"/>
        </w:rPr>
        <w:t>its commitments</w:t>
      </w:r>
      <w:r w:rsidRPr="00412682">
        <w:rPr>
          <w:rStyle w:val="StyleUnderline"/>
        </w:rPr>
        <w:t xml:space="preserve"> anywhere </w:t>
      </w:r>
      <w:r w:rsidRPr="001848BE">
        <w:rPr>
          <w:rStyle w:val="StyleUnderline"/>
          <w:highlight w:val="cyan"/>
        </w:rPr>
        <w:t>will be called into question. Its credibility</w:t>
      </w:r>
      <w:r w:rsidRPr="00412682">
        <w:rPr>
          <w:rStyle w:val="StyleUnderline"/>
        </w:rPr>
        <w:t xml:space="preserve"> as an ally </w:t>
      </w:r>
      <w:r w:rsidRPr="001848BE">
        <w:rPr>
          <w:rStyle w:val="StyleUnderline"/>
          <w:highlight w:val="cyan"/>
        </w:rPr>
        <w:t>will be</w:t>
      </w:r>
      <w:r w:rsidRPr="00412682">
        <w:rPr>
          <w:rStyle w:val="StyleUnderline"/>
        </w:rPr>
        <w:t xml:space="preserve"> fundamentally </w:t>
      </w:r>
      <w:r w:rsidRPr="001848BE">
        <w:rPr>
          <w:rStyle w:val="StyleUnderline"/>
          <w:highlight w:val="cyan"/>
        </w:rPr>
        <w:t>undermined</w:t>
      </w:r>
      <w:r w:rsidRPr="00412682">
        <w:rPr>
          <w:rStyle w:val="StyleUnderline"/>
        </w:rPr>
        <w:t>.</w:t>
      </w:r>
      <w:r w:rsidRPr="00412682">
        <w:rPr>
          <w:sz w:val="16"/>
        </w:rPr>
        <w:t xml:space="preserve"> We will see a new “domino effect” across the Asia-Pacific. Historically, the US-Japan alliance has been structured as a kind of division of labor where the US used Okinawa and other installations as a base to project power and stabilize the region while Japan’s own territorial defense role has been blurred, Japan has supported US global strategy in Afghanistan and elsewhere, but left its own backyard to the American umbrella</w:t>
      </w:r>
      <w:r w:rsidRPr="00412682">
        <w:rPr>
          <w:rStyle w:val="StyleUnderline"/>
        </w:rPr>
        <w:t xml:space="preserve">. This is the first time ever that a conflict has arisen directly related to Japan’s territorial security. That is testing the alliance. </w:t>
      </w:r>
      <w:r w:rsidRPr="00412682">
        <w:rPr>
          <w:sz w:val="16"/>
        </w:rPr>
        <w:t xml:space="preserve">For the first time, </w:t>
      </w:r>
      <w:r w:rsidRPr="001848BE">
        <w:rPr>
          <w:rStyle w:val="StyleUnderline"/>
          <w:highlight w:val="cyan"/>
        </w:rPr>
        <w:t>Japan fears</w:t>
      </w:r>
      <w:r w:rsidRPr="00412682">
        <w:rPr>
          <w:rStyle w:val="StyleUnderline"/>
        </w:rPr>
        <w:t xml:space="preserve"> that it has a security risk where it cannot automatically rely on American protection</w:t>
      </w:r>
      <w:r w:rsidRPr="00412682">
        <w:rPr>
          <w:sz w:val="16"/>
        </w:rPr>
        <w:t xml:space="preserve">. And </w:t>
      </w:r>
      <w:r w:rsidRPr="00412682">
        <w:rPr>
          <w:rStyle w:val="StyleUnderline"/>
        </w:rPr>
        <w:t xml:space="preserve">it also fears </w:t>
      </w:r>
      <w:r w:rsidRPr="001848BE">
        <w:rPr>
          <w:rStyle w:val="StyleUnderline"/>
          <w:highlight w:val="cyan"/>
        </w:rPr>
        <w:t>that the US may be tempted to avoid “entanglement</w:t>
      </w:r>
      <w:r w:rsidRPr="00412682">
        <w:rPr>
          <w:rStyle w:val="StyleUnderline"/>
        </w:rPr>
        <w:t xml:space="preserve">” with the US-Japan alliance </w:t>
      </w:r>
      <w:r w:rsidRPr="001848BE">
        <w:rPr>
          <w:rStyle w:val="StyleUnderline"/>
          <w:highlight w:val="cyan"/>
        </w:rPr>
        <w:t>over the Sino-Japanese territorial</w:t>
      </w:r>
      <w:r w:rsidRPr="00412682">
        <w:rPr>
          <w:rStyle w:val="StyleUnderline"/>
        </w:rPr>
        <w:t>, and possibly military, conflicts. Senkaku is very different from the other disputes in the South China Sea</w:t>
      </w:r>
      <w:r w:rsidRPr="00412682">
        <w:rPr>
          <w:sz w:val="16"/>
        </w:rPr>
        <w:t xml:space="preserve">. The US controlled the region around Senkaku between 1945 and 1972 before Okinawa became part of Japan. Okinawa remains one of the largest US air and marine bases anywhere, one of the “three pillars” of its global defense posture. Also, it is very close to Senkaku, which is why these islands are a focal point for security. For all these reasons, </w:t>
      </w:r>
      <w:r w:rsidRPr="00412682">
        <w:rPr>
          <w:rStyle w:val="StyleUnderline"/>
        </w:rPr>
        <w:t xml:space="preserve">the US and Japan cannot just stand by as China becomes more aggressive. Unless China backs off, </w:t>
      </w:r>
      <w:r w:rsidRPr="001848BE">
        <w:rPr>
          <w:rStyle w:val="StyleUnderline"/>
          <w:highlight w:val="cyan"/>
        </w:rPr>
        <w:t xml:space="preserve">the US will </w:t>
      </w:r>
      <w:r w:rsidRPr="001848BE">
        <w:rPr>
          <w:rStyle w:val="StyleUnderline"/>
        </w:rPr>
        <w:t xml:space="preserve">at some point </w:t>
      </w:r>
      <w:r w:rsidRPr="001848BE">
        <w:rPr>
          <w:rStyle w:val="StyleUnderline"/>
          <w:highlight w:val="cyan"/>
        </w:rPr>
        <w:t>be obliged to intervene or force Japan to act on its own</w:t>
      </w:r>
      <w:r w:rsidRPr="001848BE">
        <w:rPr>
          <w:sz w:val="16"/>
          <w:highlight w:val="cyan"/>
        </w:rPr>
        <w:t>.</w:t>
      </w:r>
      <w:r w:rsidRPr="00412682">
        <w:rPr>
          <w:sz w:val="16"/>
        </w:rPr>
        <w:t xml:space="preserve"> But at what point, in what way? The situation is truly perilous. </w:t>
      </w:r>
      <w:r w:rsidRPr="001848BE">
        <w:rPr>
          <w:rStyle w:val="StyleUnderline"/>
          <w:highlight w:val="cyan"/>
        </w:rPr>
        <w:t>This</w:t>
      </w:r>
      <w:r w:rsidRPr="00412682">
        <w:rPr>
          <w:rStyle w:val="StyleUnderline"/>
        </w:rPr>
        <w:t xml:space="preserve"> is not just Japan and China fighting over some rocks in unknown waters; </w:t>
      </w:r>
      <w:r w:rsidRPr="00412682">
        <w:rPr>
          <w:rStyle w:val="StyleUnderline"/>
        </w:rPr>
        <w:lastRenderedPageBreak/>
        <w:t xml:space="preserve">it </w:t>
      </w:r>
      <w:r w:rsidRPr="001848BE">
        <w:rPr>
          <w:rStyle w:val="StyleUnderline"/>
          <w:highlight w:val="cyan"/>
        </w:rPr>
        <w:t>is the heart of the US military alliance system</w:t>
      </w:r>
      <w:r w:rsidRPr="00412682">
        <w:rPr>
          <w:rStyle w:val="StyleUnderline"/>
        </w:rPr>
        <w:t>. If the US does not act robustly enough in defense of Japan, then its commitments anywhere will be called into question. Its credibility as an ally will be fundamentally undermined</w:t>
      </w:r>
      <w:r w:rsidRPr="00412682">
        <w:rPr>
          <w:sz w:val="16"/>
        </w:rPr>
        <w:t xml:space="preserve">. In that event, we may see a new “domino effect” in the Asia-Pacific region as a whole. There are plenty of other maritime security threats in the East and South China Sea that have been contained by the US presence. </w:t>
      </w:r>
      <w:r w:rsidRPr="001848BE">
        <w:rPr>
          <w:rStyle w:val="StyleUnderline"/>
          <w:highlight w:val="cyan"/>
        </w:rPr>
        <w:t>If Japan questions the US commitment, so will</w:t>
      </w:r>
      <w:r w:rsidRPr="00412682">
        <w:rPr>
          <w:rStyle w:val="StyleUnderline"/>
        </w:rPr>
        <w:t xml:space="preserve"> everyone else: </w:t>
      </w:r>
      <w:r w:rsidRPr="001848BE">
        <w:rPr>
          <w:rStyle w:val="StyleUnderline"/>
          <w:highlight w:val="cyan"/>
        </w:rPr>
        <w:t>South Korea, the Philippines, Indonesia and Australia</w:t>
      </w:r>
      <w:r w:rsidRPr="00412682">
        <w:rPr>
          <w:rStyle w:val="StyleUnderline"/>
        </w:rPr>
        <w:t>. It is therefore imperative for the US and Japan to map out a new strategy.</w:t>
      </w:r>
      <w:r w:rsidRPr="00412682">
        <w:rPr>
          <w:sz w:val="16"/>
        </w:rPr>
        <w:t xml:space="preserve"> Military planners in the US are keenly aware of all this. They have sent a clear message to Japanese political leaders that Japan should refrain from nationalist agitation and provocative acts. Restraint combined with a deterrence I call “quiet deterrence.” There are four elements to this quiet deterrence strategy. </w:t>
      </w:r>
      <w:r w:rsidRPr="00412682">
        <w:rPr>
          <w:rStyle w:val="StyleUnderline"/>
        </w:rPr>
        <w:t>First, we need to make clear that the US-Japan alliance is not designed to contain and encircle China</w:t>
      </w:r>
      <w:r w:rsidRPr="00412682">
        <w:rPr>
          <w:sz w:val="16"/>
        </w:rPr>
        <w:t xml:space="preserve">, or make it an enemy. That is not doable. It is too big. It is too interdependent. And we are all too interlinked economically. Second, </w:t>
      </w:r>
      <w:r w:rsidRPr="00412682">
        <w:rPr>
          <w:rStyle w:val="StyleUnderline"/>
        </w:rPr>
        <w:t>we must make it clear to China that becoming more aggressive will be counter-productive for its own interests; that aggressive acts will dismantle the stability</w:t>
      </w:r>
      <w:r w:rsidRPr="00412682">
        <w:rPr>
          <w:sz w:val="16"/>
        </w:rPr>
        <w:t xml:space="preserve">—which has been the condition of its rapid development—that has arisen from its “peaceful rise” posture. If it continues to follow this course, China will breed hostility instead of cooperation and undermine the successful foreign policy it has pursued for the last 30 years. We must make it clear that the growing power of the military, navy and oil “mafias” in China who are pressing this new aggressive course are putting China’s development at risk. In the West, in turn, we need to be aware of this internal dynamic and not inflame the nationalist sentiments which will further empower these forces. </w:t>
      </w:r>
    </w:p>
    <w:p w14:paraId="07239345" w14:textId="0E6B6E26" w:rsidR="009300BD" w:rsidRPr="00412682" w:rsidRDefault="009300BD" w:rsidP="009300BD">
      <w:pPr>
        <w:pStyle w:val="Heading4"/>
      </w:pPr>
      <w:r>
        <w:t>*This can answer the Japan modernization turn</w:t>
      </w:r>
      <w:r w:rsidR="00421864">
        <w:t>, also look in the Wake Forest Assurances DA file if you’re looking for the rest of this scenario</w:t>
      </w:r>
    </w:p>
    <w:p w14:paraId="7AD5737D" w14:textId="77777777" w:rsidR="009300BD" w:rsidRDefault="009300BD" w:rsidP="009300BD">
      <w:pPr>
        <w:pStyle w:val="Heading3"/>
      </w:pPr>
      <w:r>
        <w:lastRenderedPageBreak/>
        <w:t>Impact- Warming</w:t>
      </w:r>
    </w:p>
    <w:p w14:paraId="69BC6FCE" w14:textId="7EE2283E" w:rsidR="009300BD" w:rsidRDefault="009300BD" w:rsidP="009300BD">
      <w:pPr>
        <w:pStyle w:val="Heading4"/>
      </w:pPr>
      <w:r>
        <w:t>US-Japan relations are key to press China on climate change, helps maintain legitimacy of Paris climate deal</w:t>
      </w:r>
    </w:p>
    <w:p w14:paraId="7D1A132A" w14:textId="77777777" w:rsidR="009300BD" w:rsidRDefault="009300BD" w:rsidP="009300BD">
      <w:pPr>
        <w:rPr>
          <w:sz w:val="16"/>
          <w:szCs w:val="16"/>
        </w:rPr>
      </w:pPr>
      <w:r>
        <w:rPr>
          <w:rStyle w:val="Style13ptBold"/>
        </w:rPr>
        <w:t xml:space="preserve">Jisi 10 </w:t>
      </w:r>
      <w:r w:rsidRPr="00B61284">
        <w:rPr>
          <w:sz w:val="16"/>
          <w:szCs w:val="16"/>
        </w:rPr>
        <w:t xml:space="preserve">(Wang Jisi is Dean of the School of International Studies at Peking University, Getting the triangle straight : managing China-Japan-US relations, </w:t>
      </w:r>
      <w:r>
        <w:rPr>
          <w:sz w:val="16"/>
          <w:szCs w:val="16"/>
        </w:rPr>
        <w:t xml:space="preserve">The China-Japan-US triangle, </w:t>
      </w:r>
      <w:r w:rsidRPr="00B61284">
        <w:rPr>
          <w:sz w:val="16"/>
          <w:szCs w:val="16"/>
        </w:rPr>
        <w:t xml:space="preserve">Japan Center for International Exchange, 2010 pg. </w:t>
      </w:r>
      <w:r>
        <w:rPr>
          <w:sz w:val="16"/>
          <w:szCs w:val="16"/>
        </w:rPr>
        <w:t>38</w:t>
      </w:r>
      <w:r w:rsidRPr="00B61284">
        <w:rPr>
          <w:sz w:val="16"/>
          <w:szCs w:val="16"/>
        </w:rPr>
        <w:t>-</w:t>
      </w:r>
      <w:r>
        <w:rPr>
          <w:sz w:val="16"/>
          <w:szCs w:val="16"/>
        </w:rPr>
        <w:t>40</w:t>
      </w:r>
      <w:r w:rsidRPr="00B61284">
        <w:rPr>
          <w:sz w:val="16"/>
          <w:szCs w:val="16"/>
        </w:rPr>
        <w:t>, DS740.5.J3 G37 2010)</w:t>
      </w:r>
    </w:p>
    <w:p w14:paraId="6C5E3096" w14:textId="523EC0F2" w:rsidR="009300BD" w:rsidRDefault="009300BD" w:rsidP="009300BD">
      <w:pPr>
        <w:rPr>
          <w:rStyle w:val="StyleUnderline"/>
        </w:rPr>
      </w:pPr>
      <w:r w:rsidRPr="003B6142">
        <w:rPr>
          <w:sz w:val="16"/>
        </w:rPr>
        <w:t xml:space="preserve">In </w:t>
      </w:r>
      <w:r w:rsidRPr="003B6142">
        <w:rPr>
          <w:rStyle w:val="StyleUnderline"/>
        </w:rPr>
        <w:t>looking ahead at the evolving power balance among China, Japan, and the United States</w:t>
      </w:r>
      <w:r w:rsidRPr="003B6142">
        <w:rPr>
          <w:sz w:val="16"/>
        </w:rPr>
        <w:t xml:space="preserve"> over the next few years, </w:t>
      </w:r>
      <w:r w:rsidRPr="003B6142">
        <w:rPr>
          <w:rStyle w:val="StyleUnderline"/>
        </w:rPr>
        <w:t>the conventional wisdom</w:t>
      </w:r>
      <w:r w:rsidRPr="003B6142">
        <w:rPr>
          <w:sz w:val="16"/>
        </w:rPr>
        <w:t xml:space="preserve"> among politicians and policy analysts </w:t>
      </w:r>
      <w:r w:rsidRPr="003B6142">
        <w:rPr>
          <w:rStyle w:val="StyleUnderline"/>
        </w:rPr>
        <w:t xml:space="preserve">in all three countries is that China’s power and international influence will continue ascending rapidly, whereas </w:t>
      </w:r>
      <w:r w:rsidRPr="00D332C1">
        <w:rPr>
          <w:rStyle w:val="StyleUnderline"/>
          <w:highlight w:val="cyan"/>
        </w:rPr>
        <w:t>the balance is likely to tilt toward</w:t>
      </w:r>
      <w:r w:rsidRPr="003B6142">
        <w:rPr>
          <w:rStyle w:val="StyleUnderline"/>
        </w:rPr>
        <w:t xml:space="preserve"> the United States in </w:t>
      </w:r>
      <w:r w:rsidRPr="00D332C1">
        <w:rPr>
          <w:rStyle w:val="StyleUnderline"/>
          <w:highlight w:val="cyan"/>
        </w:rPr>
        <w:t>the US-Japan leg of the equation</w:t>
      </w:r>
      <w:r w:rsidRPr="003B6142">
        <w:rPr>
          <w:rStyle w:val="StyleUnderline"/>
        </w:rPr>
        <w:t>.</w:t>
      </w:r>
      <w:r w:rsidRPr="003B6142">
        <w:rPr>
          <w:sz w:val="16"/>
        </w:rPr>
        <w:t xml:space="preserve"> This conventional wisdom is based largely on the traditional measurements of power, in particular economic growth and military capabilities. However, when one adjusts the prism to reflect the dimesions of sustainable development, distribution of social welfare, governance, and soft power or smart power, the picture is vastly different. For example, in the sustainable development dimension, Japan is doing better than the United States, and China is definitely the most vulnerable. If China does not change its mode of production and consumption and continues to rely heavily on its already deteriorating environment and cheap labor, its edge in economic growth will be lost. It might also be fair to point out that </w:t>
      </w:r>
      <w:r w:rsidRPr="00160690">
        <w:rPr>
          <w:rStyle w:val="StyleUnderline"/>
          <w:highlight w:val="cyan"/>
        </w:rPr>
        <w:t>the U</w:t>
      </w:r>
      <w:r w:rsidRPr="003B6142">
        <w:rPr>
          <w:rStyle w:val="StyleUnderline"/>
        </w:rPr>
        <w:t xml:space="preserve">nited </w:t>
      </w:r>
      <w:r w:rsidRPr="00160690">
        <w:rPr>
          <w:rStyle w:val="StyleUnderline"/>
          <w:highlight w:val="cyan"/>
        </w:rPr>
        <w:t>S</w:t>
      </w:r>
      <w:r w:rsidRPr="003B6142">
        <w:rPr>
          <w:rStyle w:val="StyleUnderline"/>
        </w:rPr>
        <w:t xml:space="preserve">tates currently </w:t>
      </w:r>
      <w:r w:rsidRPr="00160690">
        <w:rPr>
          <w:rStyle w:val="StyleUnderline"/>
          <w:highlight w:val="cyan"/>
        </w:rPr>
        <w:t>has the greatest soft power, followed by</w:t>
      </w:r>
      <w:r w:rsidRPr="003B6142">
        <w:rPr>
          <w:rStyle w:val="StyleUnderline"/>
        </w:rPr>
        <w:t xml:space="preserve"> that of </w:t>
      </w:r>
      <w:r w:rsidRPr="00160690">
        <w:rPr>
          <w:rStyle w:val="StyleUnderline"/>
          <w:highlight w:val="cyan"/>
        </w:rPr>
        <w:t>Japan</w:t>
      </w:r>
      <w:r w:rsidRPr="003B6142">
        <w:rPr>
          <w:sz w:val="16"/>
        </w:rPr>
        <w:t xml:space="preserve"> (in Asia at least</w:t>
      </w:r>
      <w:r>
        <w:rPr>
          <w:rStyle w:val="StyleUnderline"/>
        </w:rPr>
        <w:t>), and China l</w:t>
      </w:r>
      <w:r w:rsidRPr="003B6142">
        <w:rPr>
          <w:rStyle w:val="StyleUnderline"/>
        </w:rPr>
        <w:t>ags behind</w:t>
      </w:r>
      <w:r w:rsidRPr="003B6142">
        <w:rPr>
          <w:sz w:val="16"/>
        </w:rPr>
        <w:t xml:space="preserve">. Unlike the case with hard power measurements, it would be difficult for China to catch up with Japan and the United States in terms of soft power. On the one </w:t>
      </w:r>
      <w:r w:rsidRPr="003B6142">
        <w:rPr>
          <w:rStyle w:val="StyleUnderline"/>
        </w:rPr>
        <w:t xml:space="preserve">hand </w:t>
      </w:r>
      <w:r w:rsidRPr="00160690">
        <w:rPr>
          <w:rStyle w:val="StyleUnderline"/>
          <w:highlight w:val="cyan"/>
        </w:rPr>
        <w:t>it will serve the best interests</w:t>
      </w:r>
      <w:r w:rsidRPr="003B6142">
        <w:rPr>
          <w:rStyle w:val="StyleUnderline"/>
        </w:rPr>
        <w:t xml:space="preserve"> of the United States and Japan to embrace a stronger, more prosperous, and more stable China and t</w:t>
      </w:r>
      <w:r w:rsidRPr="00160690">
        <w:rPr>
          <w:rStyle w:val="StyleUnderline"/>
          <w:highlight w:val="cyan"/>
        </w:rPr>
        <w:t>o encourage China to move toward</w:t>
      </w:r>
      <w:r w:rsidRPr="003B6142">
        <w:rPr>
          <w:rStyle w:val="StyleUnderline"/>
        </w:rPr>
        <w:t xml:space="preserve"> a market economy, good governance, </w:t>
      </w:r>
      <w:r w:rsidRPr="00160690">
        <w:rPr>
          <w:rStyle w:val="StyleUnderline"/>
        </w:rPr>
        <w:t xml:space="preserve">and </w:t>
      </w:r>
      <w:r w:rsidRPr="00160690">
        <w:rPr>
          <w:rStyle w:val="StyleUnderline"/>
          <w:highlight w:val="cyan"/>
        </w:rPr>
        <w:t>the rule of law</w:t>
      </w:r>
      <w:r w:rsidRPr="00160690">
        <w:rPr>
          <w:sz w:val="16"/>
          <w:highlight w:val="cyan"/>
        </w:rPr>
        <w:t>.</w:t>
      </w:r>
      <w:r w:rsidRPr="003B6142">
        <w:rPr>
          <w:sz w:val="16"/>
        </w:rPr>
        <w:t xml:space="preserve"> On the other hand, overestimating Chinese power on the part of Japan and the United States runs the risk of overreaction and of being caught in a “security dilemma.” </w:t>
      </w:r>
      <w:r w:rsidRPr="003B6142">
        <w:rPr>
          <w:rStyle w:val="StyleUnderline"/>
        </w:rPr>
        <w:t>US-Japan coordination in hedging against the use of China may appear plausible and appealing to some interest groups in both countries.</w:t>
      </w:r>
      <w:r w:rsidRPr="003B6142">
        <w:rPr>
          <w:sz w:val="16"/>
        </w:rPr>
        <w:t xml:space="preserve"> To see China as the target of the US-Japan alliance, however, would backfire. Particularly for Japanese policymakers, </w:t>
      </w:r>
      <w:r w:rsidRPr="003B6142">
        <w:rPr>
          <w:rStyle w:val="StyleUnderline"/>
        </w:rPr>
        <w:t>China’s resurgence should not be seen as a zero-sum game in which Japan is on the losing side of the equation</w:t>
      </w:r>
      <w:r w:rsidRPr="003B6142">
        <w:rPr>
          <w:sz w:val="16"/>
        </w:rPr>
        <w:t xml:space="preserve">, On the part of China, the regained confidence in its power is helping the country rid itself of the “siege mentality” that characterized the Chinese mindset about the world for a long period, starting with the First Opium War of 1839-1842. Meanwhile, Chinese policymakers and analysts should also avoid overestimating the power and influence that China is obtaining. After all, </w:t>
      </w:r>
      <w:r w:rsidRPr="003B6142">
        <w:rPr>
          <w:rStyle w:val="StyleUnderline"/>
        </w:rPr>
        <w:t>China’s economic, political, and diplomatic successes will continue to depend largely on its successful management of relationships with the United States and Japan</w:t>
      </w:r>
      <w:r w:rsidRPr="003B6142">
        <w:rPr>
          <w:sz w:val="16"/>
        </w:rPr>
        <w:t xml:space="preserve">. Furthermore, overconfidence about China’s strength and growth, along with an underestimation of Japan or the United States, would do a disservice to its long-term interests. Surging Chinese power will inevitably give rise to Chinese nationalism. One real challenge for the Chinese leadership, therefore, is to encourage a healthy sense of patriotism while keeping excessive nationalism at bay. The most serious threats to China’s national security, domestic stability, and economic growth comes from within rather than without. </w:t>
      </w:r>
      <w:r w:rsidRPr="003B6142">
        <w:rPr>
          <w:rStyle w:val="StyleUnderline"/>
        </w:rPr>
        <w:t>China should regard neither the United States nor Japan as the major threat to its security if these two countries do not see China as a major threat</w:t>
      </w:r>
      <w:r w:rsidRPr="003B6142">
        <w:rPr>
          <w:sz w:val="16"/>
        </w:rPr>
        <w:t>. For historical reasons and because of concerns about a possible conflict over Taiwan</w:t>
      </w:r>
      <w:r w:rsidRPr="003B6142">
        <w:rPr>
          <w:rStyle w:val="StyleUnderline"/>
        </w:rPr>
        <w:t>, Beijing has had strong reservations about the US military presence in the Asia Pacific region and the continuation of the US-Japan alliance. However</w:t>
      </w:r>
      <w:r w:rsidRPr="003B6142">
        <w:rPr>
          <w:sz w:val="16"/>
        </w:rPr>
        <w:t xml:space="preserve">, at a time When China faces more serious challenges ranging from the global financial crisis to nuclear proliferation and nontraditional security issues, and with the remarkable improvement in cross-strait relations, </w:t>
      </w:r>
      <w:r w:rsidRPr="003B6142">
        <w:rPr>
          <w:rStyle w:val="StyleUnderline"/>
        </w:rPr>
        <w:t>the maintenance of the US presence in Asia should be accepted not only as a fait accompli, but also as a potentially advantageous point.</w:t>
      </w:r>
      <w:r w:rsidRPr="003B6142">
        <w:rPr>
          <w:sz w:val="16"/>
        </w:rPr>
        <w:t xml:space="preserve"> U.S participation in Asian affairs and strengthened China-US cooperation in the region, for example in the context of APEC, will benefit both China and Japan. By the same token, Japan’s legitimate and reasonable aspirations to become a “normal country” should be recognized as long as it maintains its status as a non-nuclear power. </w:t>
      </w:r>
      <w:r w:rsidRPr="003B6142">
        <w:rPr>
          <w:rStyle w:val="StyleUnderline"/>
        </w:rPr>
        <w:t xml:space="preserve">To the extent that the US-Japan alliance serves to reassure Japan and thus keep it away from nuclearization, China should at least acquiesce to it. </w:t>
      </w:r>
      <w:r w:rsidRPr="00160690">
        <w:rPr>
          <w:rStyle w:val="StyleUnderline"/>
          <w:highlight w:val="cyan"/>
        </w:rPr>
        <w:t xml:space="preserve">While military security and the nonproliferation of nuclear weapons </w:t>
      </w:r>
      <w:r w:rsidR="00160690" w:rsidRPr="00160690">
        <w:rPr>
          <w:rStyle w:val="StyleUnderline"/>
          <w:highlight w:val="cyan"/>
        </w:rPr>
        <w:t xml:space="preserve">are </w:t>
      </w:r>
      <w:r w:rsidRPr="00160690">
        <w:rPr>
          <w:rStyle w:val="StyleUnderline"/>
          <w:highlight w:val="cyan"/>
        </w:rPr>
        <w:t>important, the China-Japan-US re</w:t>
      </w:r>
      <w:r w:rsidR="00160690" w:rsidRPr="00160690">
        <w:rPr>
          <w:rStyle w:val="StyleUnderline"/>
          <w:highlight w:val="cyan"/>
        </w:rPr>
        <w:t>lationship needs a new focus</w:t>
      </w:r>
      <w:r w:rsidR="00160690">
        <w:rPr>
          <w:rStyle w:val="StyleUnderline"/>
        </w:rPr>
        <w:t>, it should</w:t>
      </w:r>
      <w:r w:rsidRPr="003B6142">
        <w:rPr>
          <w:rStyle w:val="StyleUnderline"/>
        </w:rPr>
        <w:t xml:space="preserve"> tak</w:t>
      </w:r>
      <w:r w:rsidR="00160690">
        <w:rPr>
          <w:rStyle w:val="StyleUnderline"/>
        </w:rPr>
        <w:t>ed</w:t>
      </w:r>
      <w:r w:rsidRPr="003B6142">
        <w:rPr>
          <w:rStyle w:val="StyleUnderline"/>
        </w:rPr>
        <w:t xml:space="preserve"> up </w:t>
      </w:r>
      <w:r w:rsidRPr="00160690">
        <w:rPr>
          <w:rStyle w:val="StyleUnderline"/>
          <w:highlight w:val="cyan"/>
        </w:rPr>
        <w:t xml:space="preserve">issues such as energy efficiency, climate </w:t>
      </w:r>
      <w:r w:rsidRPr="00160690">
        <w:rPr>
          <w:rStyle w:val="StyleUnderline"/>
          <w:highlight w:val="cyan"/>
        </w:rPr>
        <w:lastRenderedPageBreak/>
        <w:t>change, environmental protection, public health, and other nontraditional security issues</w:t>
      </w:r>
      <w:r w:rsidRPr="003B6142">
        <w:rPr>
          <w:rStyle w:val="StyleUnderline"/>
        </w:rPr>
        <w:t>.</w:t>
      </w:r>
      <w:r w:rsidRPr="003B6142">
        <w:rPr>
          <w:sz w:val="16"/>
        </w:rPr>
        <w:t xml:space="preserve"> In exploring its particular development model, China should avoid repeating the American mistakes of overspending, overconsumption of energy (driving large cars, competing to build the largest skyscrapers, etc.), and the wasteful use of land (building numerous golf courses) and other natural resources. Instead, China should look more to Japan for lessons in protecting the environment, saving water and energy, and economizing on raw materials. On the road toward a “harmonious society,” China has a lot to learn from American and Japanese experiences. </w:t>
      </w:r>
      <w:r w:rsidRPr="00160690">
        <w:rPr>
          <w:rStyle w:val="StyleUnderline"/>
          <w:highlight w:val="cyan"/>
        </w:rPr>
        <w:t>A new form of trilateral cooperation can be established by starting with</w:t>
      </w:r>
      <w:r w:rsidRPr="003B6142">
        <w:rPr>
          <w:rStyle w:val="StyleUnderline"/>
        </w:rPr>
        <w:t xml:space="preserve"> the global challenge on </w:t>
      </w:r>
      <w:r w:rsidRPr="00160690">
        <w:rPr>
          <w:rStyle w:val="StyleUnderline"/>
          <w:highlight w:val="cyan"/>
        </w:rPr>
        <w:t>climate change</w:t>
      </w:r>
      <w:r w:rsidRPr="003B6142">
        <w:rPr>
          <w:rStyle w:val="StyleUnderline"/>
        </w:rPr>
        <w:t>.</w:t>
      </w:r>
      <w:r w:rsidRPr="003B6142">
        <w:rPr>
          <w:sz w:val="16"/>
        </w:rPr>
        <w:t xml:space="preserve"> </w:t>
      </w:r>
      <w:r w:rsidRPr="00160690">
        <w:rPr>
          <w:rStyle w:val="StyleUnderline"/>
          <w:highlight w:val="cyan"/>
        </w:rPr>
        <w:t>The</w:t>
      </w:r>
      <w:r w:rsidRPr="003B6142">
        <w:rPr>
          <w:rStyle w:val="StyleUnderline"/>
        </w:rPr>
        <w:t xml:space="preserve"> three </w:t>
      </w:r>
      <w:r w:rsidRPr="00160690">
        <w:rPr>
          <w:rStyle w:val="StyleUnderline"/>
          <w:highlight w:val="cyan"/>
        </w:rPr>
        <w:t>countries should coordinate</w:t>
      </w:r>
      <w:r w:rsidRPr="003B6142">
        <w:rPr>
          <w:rStyle w:val="StyleUnderline"/>
        </w:rPr>
        <w:t xml:space="preserve"> their positions </w:t>
      </w:r>
      <w:r w:rsidRPr="00160690">
        <w:rPr>
          <w:rStyle w:val="StyleUnderline"/>
          <w:highlight w:val="cyan"/>
        </w:rPr>
        <w:t>to make</w:t>
      </w:r>
      <w:r w:rsidRPr="003B6142">
        <w:rPr>
          <w:rStyle w:val="StyleUnderline"/>
        </w:rPr>
        <w:t xml:space="preserve"> the ongoing negotiations on </w:t>
      </w:r>
      <w:r w:rsidRPr="00160690">
        <w:rPr>
          <w:rStyle w:val="StyleUnderline"/>
          <w:highlight w:val="cyan"/>
        </w:rPr>
        <w:t>a global</w:t>
      </w:r>
      <w:r w:rsidRPr="003B6142">
        <w:rPr>
          <w:rStyle w:val="StyleUnderline"/>
        </w:rPr>
        <w:t xml:space="preserve"> climate change </w:t>
      </w:r>
      <w:r w:rsidRPr="00160690">
        <w:rPr>
          <w:rStyle w:val="StyleUnderline"/>
          <w:highlight w:val="cyan"/>
        </w:rPr>
        <w:t>treaty a success and should</w:t>
      </w:r>
      <w:r w:rsidRPr="003B6142">
        <w:rPr>
          <w:rStyle w:val="StyleUnderline"/>
        </w:rPr>
        <w:t xml:space="preserve"> jointly and </w:t>
      </w:r>
      <w:r w:rsidRPr="00160690">
        <w:rPr>
          <w:rStyle w:val="StyleUnderline"/>
          <w:highlight w:val="cyan"/>
        </w:rPr>
        <w:t>faithfully carry out any subsequent</w:t>
      </w:r>
      <w:r w:rsidRPr="003B6142">
        <w:rPr>
          <w:rStyle w:val="StyleUnderline"/>
        </w:rPr>
        <w:t xml:space="preserve"> UN </w:t>
      </w:r>
      <w:r w:rsidRPr="00160690">
        <w:rPr>
          <w:rStyle w:val="StyleUnderline"/>
          <w:highlight w:val="cyan"/>
        </w:rPr>
        <w:t>resolution</w:t>
      </w:r>
      <w:r w:rsidRPr="003B6142">
        <w:rPr>
          <w:rStyle w:val="StyleUnderline"/>
        </w:rPr>
        <w:t xml:space="preserve"> on the issue. The three governments and NGOs in the three countries </w:t>
      </w:r>
      <w:r w:rsidRPr="00160690">
        <w:rPr>
          <w:rStyle w:val="StyleUnderline"/>
          <w:highlight w:val="cyan"/>
        </w:rPr>
        <w:t>should encourage</w:t>
      </w:r>
      <w:r w:rsidRPr="003B6142">
        <w:rPr>
          <w:rStyle w:val="StyleUnderline"/>
        </w:rPr>
        <w:t xml:space="preserve"> and support </w:t>
      </w:r>
      <w:r w:rsidRPr="00160690">
        <w:rPr>
          <w:rStyle w:val="StyleUnderline"/>
          <w:highlight w:val="cyan"/>
        </w:rPr>
        <w:t>efforts to initiate</w:t>
      </w:r>
      <w:r w:rsidRPr="003B6142">
        <w:rPr>
          <w:rStyle w:val="StyleUnderline"/>
        </w:rPr>
        <w:t xml:space="preserve"> trilateral and multilateral </w:t>
      </w:r>
      <w:r w:rsidRPr="00160690">
        <w:rPr>
          <w:rStyle w:val="StyleUnderline"/>
          <w:highlight w:val="cyan"/>
        </w:rPr>
        <w:t>cooperation on alternative energy sources and energy efficiency</w:t>
      </w:r>
      <w:r w:rsidRPr="003B6142">
        <w:rPr>
          <w:rStyle w:val="StyleUnderline"/>
        </w:rPr>
        <w:t xml:space="preserve">. Meanwhile, scholars and experts in the three countries can undertake joint research projects to compare their development models and find ways to work together to influence their societies to adopt healthier, more environmentally friendly lifestyles. </w:t>
      </w:r>
    </w:p>
    <w:p w14:paraId="747ACDEB" w14:textId="77777777" w:rsidR="009300BD" w:rsidRPr="003A52A2" w:rsidRDefault="009300BD" w:rsidP="009300BD"/>
    <w:p w14:paraId="263AB213" w14:textId="19A77BBD" w:rsidR="009300BD" w:rsidRDefault="00CF11D7" w:rsidP="009300BD">
      <w:pPr>
        <w:pStyle w:val="Heading3"/>
      </w:pPr>
      <w:r>
        <w:lastRenderedPageBreak/>
        <w:t>Impact- East Asia Instability</w:t>
      </w:r>
    </w:p>
    <w:p w14:paraId="34CE4690" w14:textId="77777777" w:rsidR="009300BD" w:rsidRPr="00071784" w:rsidRDefault="009300BD" w:rsidP="009300BD">
      <w:pPr>
        <w:pStyle w:val="Heading4"/>
      </w:pPr>
      <w:r>
        <w:t>China-Japan-US triangle is key to East Asian stability– collapse causes nuclear war</w:t>
      </w:r>
    </w:p>
    <w:p w14:paraId="6875DCF9" w14:textId="77777777" w:rsidR="009300BD" w:rsidRPr="00071784" w:rsidRDefault="009300BD" w:rsidP="009300BD">
      <w:pPr>
        <w:rPr>
          <w:rStyle w:val="Style13ptBold"/>
        </w:rPr>
      </w:pPr>
      <w:r w:rsidRPr="00071784">
        <w:rPr>
          <w:rStyle w:val="Style13ptBold"/>
        </w:rPr>
        <w:t xml:space="preserve">Curtis 10 </w:t>
      </w:r>
      <w:r w:rsidRPr="00071784">
        <w:rPr>
          <w:sz w:val="16"/>
          <w:szCs w:val="16"/>
        </w:rPr>
        <w:t>(Gerald Curtis is an American academic, a political scientist interested in comparative politics, Japanese politics and U.S.-Japan relations., Getting the Triangle Straight: China, Japan, and the United States in an Era of Change, p.3-4, http://www.jcie.org/researchpdfs/Triangle/1_curtis.pdf)</w:t>
      </w:r>
    </w:p>
    <w:p w14:paraId="0CAB346C" w14:textId="77777777" w:rsidR="009300BD" w:rsidRPr="00071784" w:rsidRDefault="009300BD" w:rsidP="009300BD">
      <w:pPr>
        <w:rPr>
          <w:sz w:val="16"/>
        </w:rPr>
      </w:pPr>
      <w:r w:rsidRPr="00464EFC">
        <w:rPr>
          <w:rStyle w:val="StyleUnderline"/>
          <w:highlight w:val="cyan"/>
        </w:rPr>
        <w:t>China, Japan, the U</w:t>
      </w:r>
      <w:r w:rsidRPr="00464EFC">
        <w:rPr>
          <w:rStyle w:val="StyleUnderline"/>
        </w:rPr>
        <w:t xml:space="preserve">nited </w:t>
      </w:r>
      <w:r w:rsidRPr="00464EFC">
        <w:rPr>
          <w:rStyle w:val="StyleUnderline"/>
          <w:highlight w:val="cyan"/>
        </w:rPr>
        <w:t>S</w:t>
      </w:r>
      <w:r w:rsidRPr="00464EFC">
        <w:rPr>
          <w:rStyle w:val="StyleUnderline"/>
        </w:rPr>
        <w:t>tates</w:t>
      </w:r>
      <w:r w:rsidRPr="00071784">
        <w:rPr>
          <w:sz w:val="16"/>
        </w:rPr>
        <w:t xml:space="preserve">, and other countries in East Asia </w:t>
      </w:r>
      <w:r w:rsidRPr="00464EFC">
        <w:rPr>
          <w:rStyle w:val="StyleUnderline"/>
          <w:highlight w:val="cyan"/>
        </w:rPr>
        <w:t>face the</w:t>
      </w:r>
      <w:r w:rsidRPr="00071784">
        <w:rPr>
          <w:rStyle w:val="StyleUnderline"/>
        </w:rPr>
        <w:t xml:space="preserve"> same essential strategic </w:t>
      </w:r>
      <w:r w:rsidRPr="00464EFC">
        <w:rPr>
          <w:rStyle w:val="StyleUnderline"/>
          <w:highlight w:val="cyan"/>
        </w:rPr>
        <w:t>question of how to keep the region at peace</w:t>
      </w:r>
      <w:r w:rsidRPr="00071784">
        <w:rPr>
          <w:rStyle w:val="StyleUnderline"/>
        </w:rPr>
        <w:t xml:space="preserve"> and sustain the economic vitality that</w:t>
      </w:r>
      <w:r w:rsidRPr="00071784">
        <w:rPr>
          <w:sz w:val="16"/>
        </w:rPr>
        <w:t xml:space="preserve"> not only is raising the living standards of people in East Asia but, in the globalized system in which we live</w:t>
      </w:r>
      <w:r w:rsidRPr="00071784">
        <w:rPr>
          <w:rStyle w:val="StyleUnderline"/>
        </w:rPr>
        <w:t>, is contributing to improving the lives of people around the world</w:t>
      </w:r>
      <w:r w:rsidRPr="00071784">
        <w:rPr>
          <w:sz w:val="16"/>
        </w:rPr>
        <w:t xml:space="preserve">. </w:t>
      </w:r>
      <w:r w:rsidRPr="00071784">
        <w:rPr>
          <w:rStyle w:val="StyleUnderline"/>
        </w:rPr>
        <w:t>Successfully responding to this strategic challenge is no easy task,</w:t>
      </w:r>
      <w:r w:rsidRPr="00071784">
        <w:rPr>
          <w:sz w:val="16"/>
        </w:rPr>
        <w:t xml:space="preserve"> to be sure, </w:t>
      </w:r>
      <w:r w:rsidRPr="00071784">
        <w:rPr>
          <w:rStyle w:val="StyleUnderline"/>
        </w:rPr>
        <w:t>but it is far preferable to the alternative faced in other parts of the world where there is still a need to figure out how to bring about political stability, economic growth, and the termination of war</w:t>
      </w:r>
      <w:r w:rsidRPr="00071784">
        <w:rPr>
          <w:sz w:val="16"/>
        </w:rPr>
        <w:t xml:space="preserve">. It is not surprising that the attention of policymakers and of media opinion makers should be drawn more to crisis situations than to the less headline-grabbing issues of how to manage relations among the great and the lesser powers of East Asia—not surprising, but worrisome nonetheless. </w:t>
      </w:r>
      <w:r w:rsidRPr="00464EFC">
        <w:rPr>
          <w:rStyle w:val="StyleUnderline"/>
          <w:highlight w:val="cyan"/>
        </w:rPr>
        <w:t>East Asia is too important to be treated with</w:t>
      </w:r>
      <w:r w:rsidRPr="00071784">
        <w:rPr>
          <w:rStyle w:val="StyleUnderline"/>
        </w:rPr>
        <w:t xml:space="preserve"> a kind of benign </w:t>
      </w:r>
      <w:r w:rsidRPr="00464EFC">
        <w:rPr>
          <w:rStyle w:val="StyleUnderline"/>
          <w:highlight w:val="cyan"/>
        </w:rPr>
        <w:t>neglect,</w:t>
      </w:r>
      <w:r w:rsidRPr="00071784">
        <w:rPr>
          <w:rStyle w:val="StyleUnderline"/>
        </w:rPr>
        <w:t xml:space="preserve"> approached </w:t>
      </w:r>
      <w:r w:rsidRPr="00464EFC">
        <w:rPr>
          <w:rStyle w:val="StyleUnderline"/>
          <w:highlight w:val="cyan"/>
        </w:rPr>
        <w:t>with the</w:t>
      </w:r>
      <w:r w:rsidRPr="00071784">
        <w:rPr>
          <w:rStyle w:val="StyleUnderline"/>
        </w:rPr>
        <w:t xml:space="preserve"> easy </w:t>
      </w:r>
      <w:r w:rsidRPr="00464EFC">
        <w:rPr>
          <w:rStyle w:val="StyleUnderline"/>
          <w:highlight w:val="cyan"/>
        </w:rPr>
        <w:t>assumption</w:t>
      </w:r>
      <w:r w:rsidRPr="00071784">
        <w:rPr>
          <w:rStyle w:val="StyleUnderline"/>
        </w:rPr>
        <w:t xml:space="preserve"> </w:t>
      </w:r>
      <w:r w:rsidRPr="00464EFC">
        <w:rPr>
          <w:rStyle w:val="StyleUnderline"/>
          <w:highlight w:val="cyan"/>
        </w:rPr>
        <w:t>that</w:t>
      </w:r>
      <w:r w:rsidRPr="00071784">
        <w:rPr>
          <w:rStyle w:val="StyleUnderline"/>
        </w:rPr>
        <w:t xml:space="preserve"> since the region is at peace and is economically vibrant, </w:t>
      </w:r>
      <w:r w:rsidRPr="00464EFC">
        <w:rPr>
          <w:rStyle w:val="StyleUnderline"/>
          <w:highlight w:val="cyan"/>
        </w:rPr>
        <w:t>what has worked in the past</w:t>
      </w:r>
      <w:r w:rsidRPr="00071784">
        <w:rPr>
          <w:rStyle w:val="StyleUnderline"/>
        </w:rPr>
        <w:t xml:space="preserve"> to keep it that way </w:t>
      </w:r>
      <w:r w:rsidRPr="00464EFC">
        <w:rPr>
          <w:rStyle w:val="StyleUnderline"/>
          <w:highlight w:val="cyan"/>
        </w:rPr>
        <w:t>can be relied upon to do the same</w:t>
      </w:r>
      <w:r w:rsidRPr="00071784">
        <w:rPr>
          <w:rStyle w:val="StyleUnderline"/>
        </w:rPr>
        <w:t xml:space="preserve"> well </w:t>
      </w:r>
      <w:r w:rsidRPr="00464EFC">
        <w:rPr>
          <w:rStyle w:val="StyleUnderline"/>
          <w:highlight w:val="cyan"/>
        </w:rPr>
        <w:t>into the future</w:t>
      </w:r>
      <w:r w:rsidRPr="00071784">
        <w:rPr>
          <w:rStyle w:val="StyleUnderline"/>
        </w:rPr>
        <w:t xml:space="preserve">. </w:t>
      </w:r>
      <w:r w:rsidRPr="00464EFC">
        <w:rPr>
          <w:rStyle w:val="StyleUnderline"/>
          <w:highlight w:val="cyan"/>
        </w:rPr>
        <w:t>This is</w:t>
      </w:r>
      <w:r w:rsidRPr="00071784">
        <w:rPr>
          <w:rStyle w:val="StyleUnderline"/>
        </w:rPr>
        <w:t xml:space="preserve"> </w:t>
      </w:r>
      <w:r w:rsidRPr="00464EFC">
        <w:rPr>
          <w:rStyle w:val="StyleUnderline"/>
          <w:highlight w:val="cyan"/>
        </w:rPr>
        <w:t>especially true for relations among the U</w:t>
      </w:r>
      <w:r w:rsidRPr="00071784">
        <w:rPr>
          <w:rStyle w:val="StyleUnderline"/>
        </w:rPr>
        <w:t xml:space="preserve">nited </w:t>
      </w:r>
      <w:r w:rsidRPr="00464EFC">
        <w:rPr>
          <w:rStyle w:val="StyleUnderline"/>
          <w:highlight w:val="cyan"/>
        </w:rPr>
        <w:t>S</w:t>
      </w:r>
      <w:r w:rsidRPr="00071784">
        <w:rPr>
          <w:rStyle w:val="StyleUnderline"/>
        </w:rPr>
        <w:t xml:space="preserve">tates, </w:t>
      </w:r>
      <w:r w:rsidRPr="00464EFC">
        <w:rPr>
          <w:rStyle w:val="StyleUnderline"/>
          <w:highlight w:val="cyan"/>
        </w:rPr>
        <w:t>China, and Japan</w:t>
      </w:r>
      <w:r w:rsidRPr="00071784">
        <w:rPr>
          <w:rStyle w:val="StyleUnderline"/>
        </w:rPr>
        <w:t>.</w:t>
      </w:r>
      <w:r w:rsidRPr="00071784">
        <w:rPr>
          <w:sz w:val="16"/>
        </w:rPr>
        <w:t xml:space="preserve"> The consequences for the region and for the world of China’s remarkably rapid transformation are at this point impossible to gauge. </w:t>
      </w:r>
      <w:r w:rsidRPr="00071784">
        <w:rPr>
          <w:rStyle w:val="StyleUnderline"/>
        </w:rPr>
        <w:t xml:space="preserve">China’s rise to great power status by definition upsets the status quo. That does not make conflict inevitable, but </w:t>
      </w:r>
      <w:r w:rsidRPr="00464EFC">
        <w:rPr>
          <w:rStyle w:val="StyleUnderline"/>
          <w:highlight w:val="cyan"/>
        </w:rPr>
        <w:t>whether there is conflict or cooperation will depend on how policymakers respond to</w:t>
      </w:r>
      <w:r w:rsidRPr="00071784">
        <w:rPr>
          <w:rStyle w:val="StyleUnderline"/>
        </w:rPr>
        <w:t xml:space="preserve"> the history-changing reality of </w:t>
      </w:r>
      <w:r w:rsidRPr="00464EFC">
        <w:rPr>
          <w:rStyle w:val="StyleUnderline"/>
          <w:highlight w:val="cyan"/>
        </w:rPr>
        <w:t>China’s emergence</w:t>
      </w:r>
      <w:r w:rsidRPr="00071784">
        <w:rPr>
          <w:sz w:val="16"/>
        </w:rPr>
        <w:t xml:space="preserve">, or rather </w:t>
      </w:r>
      <w:r w:rsidRPr="00071784">
        <w:rPr>
          <w:rStyle w:val="StyleUnderline"/>
        </w:rPr>
        <w:t>reemergence, as one of the world’s most powerful countries</w:t>
      </w:r>
      <w:r w:rsidRPr="00071784">
        <w:rPr>
          <w:sz w:val="16"/>
        </w:rPr>
        <w:t xml:space="preserve">. In terms of domestic politics, economics, and social structure, </w:t>
      </w:r>
      <w:r w:rsidRPr="00071784">
        <w:rPr>
          <w:rStyle w:val="StyleUnderline"/>
        </w:rPr>
        <w:t>both Japan and the United States are undergoing transformations more far-reaching than anything either of them has experienced for decades</w:t>
      </w:r>
      <w:r w:rsidRPr="00071784">
        <w:rPr>
          <w:sz w:val="16"/>
        </w:rPr>
        <w:t xml:space="preserve">. Though still the world’s singular military superpower, the United States’ unilateral moment has passed. </w:t>
      </w:r>
      <w:r w:rsidRPr="00464EFC">
        <w:rPr>
          <w:rStyle w:val="StyleUnderline"/>
          <w:highlight w:val="cyan"/>
        </w:rPr>
        <w:t>The distribution of</w:t>
      </w:r>
      <w:r w:rsidRPr="00071784">
        <w:rPr>
          <w:rStyle w:val="StyleUnderline"/>
        </w:rPr>
        <w:t xml:space="preserve"> national </w:t>
      </w:r>
      <w:r w:rsidRPr="00464EFC">
        <w:rPr>
          <w:rStyle w:val="StyleUnderline"/>
          <w:highlight w:val="cyan"/>
        </w:rPr>
        <w:t>power</w:t>
      </w:r>
      <w:r w:rsidRPr="00071784">
        <w:rPr>
          <w:rStyle w:val="StyleUnderline"/>
        </w:rPr>
        <w:t>—a combination of economic strength, military capability, political will, and diplomatic skill—</w:t>
      </w:r>
      <w:r w:rsidRPr="00464EFC">
        <w:rPr>
          <w:rStyle w:val="StyleUnderline"/>
          <w:highlight w:val="cyan"/>
        </w:rPr>
        <w:t>among the U</w:t>
      </w:r>
      <w:r w:rsidRPr="00071784">
        <w:rPr>
          <w:rStyle w:val="StyleUnderline"/>
        </w:rPr>
        <w:t xml:space="preserve">nited </w:t>
      </w:r>
      <w:r w:rsidRPr="00464EFC">
        <w:rPr>
          <w:rStyle w:val="StyleUnderline"/>
          <w:highlight w:val="cyan"/>
        </w:rPr>
        <w:t>S</w:t>
      </w:r>
      <w:r w:rsidRPr="00071784">
        <w:rPr>
          <w:rStyle w:val="StyleUnderline"/>
        </w:rPr>
        <w:t xml:space="preserve">tates, </w:t>
      </w:r>
      <w:r w:rsidRPr="00464EFC">
        <w:rPr>
          <w:rStyle w:val="StyleUnderline"/>
          <w:highlight w:val="cyan"/>
        </w:rPr>
        <w:t>China, and Japan is shifting</w:t>
      </w:r>
      <w:r w:rsidRPr="00071784">
        <w:rPr>
          <w:sz w:val="16"/>
        </w:rPr>
        <w:t xml:space="preserve">. And it is doing so in a regional and global environment that itself is changing in dramatic ways. </w:t>
      </w:r>
      <w:r w:rsidRPr="00071784">
        <w:rPr>
          <w:rStyle w:val="StyleUnderline"/>
        </w:rPr>
        <w:t xml:space="preserve">A new and complex multilateral international system is in the process of formation, but its structure is as yet inchoate; the old world order is gone and a new one has not yet been created. </w:t>
      </w:r>
      <w:r w:rsidRPr="00464EFC">
        <w:rPr>
          <w:rStyle w:val="StyleUnderline"/>
          <w:highlight w:val="cyan"/>
        </w:rPr>
        <w:t>Bilateral relationships within the China-Japan-US triangle, and the trilateral relationship itself, are free of</w:t>
      </w:r>
      <w:r w:rsidRPr="00071784">
        <w:rPr>
          <w:rStyle w:val="StyleUnderline"/>
        </w:rPr>
        <w:t xml:space="preserve"> major </w:t>
      </w:r>
      <w:r w:rsidRPr="00464EFC">
        <w:rPr>
          <w:rStyle w:val="StyleUnderline"/>
          <w:highlight w:val="cyan"/>
        </w:rPr>
        <w:t>discord at the current time, but it would be facile to assume that they necessarily will continue to be so.</w:t>
      </w:r>
      <w:r w:rsidRPr="00071784">
        <w:rPr>
          <w:rStyle w:val="StyleUnderline"/>
        </w:rPr>
        <w:t xml:space="preserve"> </w:t>
      </w:r>
      <w:r w:rsidRPr="00464EFC">
        <w:rPr>
          <w:rStyle w:val="StyleUnderline"/>
          <w:highlight w:val="cyan"/>
        </w:rPr>
        <w:t>Managing relations</w:t>
      </w:r>
      <w:r w:rsidRPr="00071784">
        <w:rPr>
          <w:rStyle w:val="StyleUnderline"/>
        </w:rPr>
        <w:t xml:space="preserve"> among the three great powers of the Asia Pacific so as </w:t>
      </w:r>
      <w:r w:rsidRPr="00464EFC">
        <w:rPr>
          <w:rStyle w:val="StyleUnderline"/>
          <w:highlight w:val="cyan"/>
        </w:rPr>
        <w:t>to</w:t>
      </w:r>
      <w:r w:rsidRPr="00071784">
        <w:rPr>
          <w:rStyle w:val="StyleUnderline"/>
        </w:rPr>
        <w:t xml:space="preserve"> deepen and expand cooperation and </w:t>
      </w:r>
      <w:r w:rsidRPr="00464EFC">
        <w:rPr>
          <w:rStyle w:val="StyleUnderline"/>
          <w:highlight w:val="cyan"/>
        </w:rPr>
        <w:t>reduce the dangers of discord will test</w:t>
      </w:r>
      <w:r w:rsidRPr="00071784">
        <w:rPr>
          <w:rStyle w:val="StyleUnderline"/>
        </w:rPr>
        <w:t xml:space="preserve"> the abilities of the </w:t>
      </w:r>
      <w:r w:rsidRPr="00464EFC">
        <w:rPr>
          <w:rStyle w:val="StyleUnderline"/>
          <w:highlight w:val="cyan"/>
        </w:rPr>
        <w:t>leaders</w:t>
      </w:r>
      <w:r w:rsidRPr="00071784">
        <w:rPr>
          <w:rStyle w:val="StyleUnderline"/>
        </w:rPr>
        <w:t xml:space="preserve"> of all these countries</w:t>
      </w:r>
      <w:r w:rsidRPr="00071784">
        <w:rPr>
          <w:sz w:val="16"/>
        </w:rPr>
        <w:t>—none more so than that of the United States.</w:t>
      </w:r>
    </w:p>
    <w:p w14:paraId="1F06BF4B" w14:textId="77777777" w:rsidR="009300BD" w:rsidRDefault="009300BD" w:rsidP="009300BD">
      <w:pPr>
        <w:pStyle w:val="Heading4"/>
        <w:rPr>
          <w:rStyle w:val="Style13ptBold"/>
        </w:rPr>
      </w:pPr>
      <w:r>
        <w:t>Collapse of trilateral relations leads to US-China war</w:t>
      </w:r>
    </w:p>
    <w:p w14:paraId="60E57297" w14:textId="77777777" w:rsidR="009300BD" w:rsidRPr="00293C3A" w:rsidRDefault="009300BD" w:rsidP="009300BD">
      <w:pPr>
        <w:rPr>
          <w:sz w:val="16"/>
          <w:szCs w:val="16"/>
        </w:rPr>
      </w:pPr>
      <w:r>
        <w:rPr>
          <w:rStyle w:val="Style13ptBold"/>
        </w:rPr>
        <w:t xml:space="preserve">Hannesson 09 </w:t>
      </w:r>
      <w:r w:rsidRPr="00A6140F">
        <w:rPr>
          <w:rStyle w:val="Style13ptBold"/>
          <w:b w:val="0"/>
          <w:sz w:val="16"/>
          <w:szCs w:val="16"/>
        </w:rPr>
        <w:t>(Kristofer Hannesson, University of Iceland, The US-Japan-China Triangle: Shifting Power Balances in</w:t>
      </w:r>
      <w:r>
        <w:rPr>
          <w:rStyle w:val="Style13ptBold"/>
          <w:b w:val="0"/>
          <w:sz w:val="16"/>
          <w:szCs w:val="16"/>
        </w:rPr>
        <w:t xml:space="preserve"> East Asia and the World, pg.99 </w:t>
      </w:r>
      <w:r w:rsidRPr="00A6140F">
        <w:rPr>
          <w:rStyle w:val="Style13ptBold"/>
          <w:b w:val="0"/>
          <w:sz w:val="16"/>
          <w:szCs w:val="16"/>
        </w:rPr>
        <w:t>http://skemman.is/stream/get/1946/3561/11018/1/Kristofer_Hannesson_Thesis_MA_fixed.pdf)</w:t>
      </w:r>
    </w:p>
    <w:p w14:paraId="5D69FC98" w14:textId="77777777" w:rsidR="009300BD" w:rsidRPr="00293C3A" w:rsidRDefault="009300BD" w:rsidP="009300BD">
      <w:pPr>
        <w:rPr>
          <w:sz w:val="16"/>
        </w:rPr>
      </w:pPr>
      <w:r w:rsidRPr="00F662E6">
        <w:rPr>
          <w:rStyle w:val="StyleUnderline"/>
          <w:highlight w:val="cyan"/>
        </w:rPr>
        <w:t>China is the driving force in upsetting the balance of power in East Asia,</w:t>
      </w:r>
      <w:r w:rsidRPr="00293C3A">
        <w:rPr>
          <w:rStyle w:val="StyleUnderline"/>
        </w:rPr>
        <w:t xml:space="preserve"> and</w:t>
      </w:r>
      <w:r w:rsidRPr="00293C3A">
        <w:rPr>
          <w:sz w:val="16"/>
        </w:rPr>
        <w:t xml:space="preserve"> during this transitional period </w:t>
      </w:r>
      <w:r w:rsidRPr="00293C3A">
        <w:rPr>
          <w:rStyle w:val="StyleUnderline"/>
        </w:rPr>
        <w:t>the US, Japan and China will all struggle to ensure their power and secure their interests in the region</w:t>
      </w:r>
      <w:r w:rsidRPr="00293C3A">
        <w:rPr>
          <w:sz w:val="16"/>
        </w:rPr>
        <w:t xml:space="preserve">. In the sphere of ‗soft‘ security, with both its local and its global implications, it is certain that </w:t>
      </w:r>
      <w:r w:rsidRPr="00F662E6">
        <w:rPr>
          <w:rStyle w:val="StyleUnderline"/>
          <w:highlight w:val="cyan"/>
        </w:rPr>
        <w:t>the possibility of mutually beneficial policies exists</w:t>
      </w:r>
      <w:r w:rsidRPr="00293C3A">
        <w:rPr>
          <w:sz w:val="16"/>
        </w:rPr>
        <w:t xml:space="preserve"> – including </w:t>
      </w:r>
      <w:r w:rsidRPr="00293C3A">
        <w:rPr>
          <w:rStyle w:val="StyleUnderline"/>
        </w:rPr>
        <w:t xml:space="preserve">in the fields of energy security, climate change, and </w:t>
      </w:r>
      <w:r w:rsidRPr="00293C3A">
        <w:rPr>
          <w:rStyle w:val="StyleUnderline"/>
        </w:rPr>
        <w:lastRenderedPageBreak/>
        <w:t>human security</w:t>
      </w:r>
      <w:r w:rsidRPr="00293C3A">
        <w:rPr>
          <w:sz w:val="16"/>
        </w:rPr>
        <w:t xml:space="preserve">. There are also some strong apparent interests shared by all powers in combating non-state challenges such as proliferation, terrorism and piracy. However, </w:t>
      </w:r>
      <w:r w:rsidRPr="00293C3A">
        <w:rPr>
          <w:rStyle w:val="StyleUnderline"/>
        </w:rPr>
        <w:t>when it comes to 'hard' security relations and military build-up, the different states are participating in a realist game of zerosum competition with unclear consequences</w:t>
      </w:r>
      <w:r w:rsidRPr="00293C3A">
        <w:rPr>
          <w:sz w:val="16"/>
        </w:rPr>
        <w:t xml:space="preserve">. In the past we have seen that </w:t>
      </w:r>
      <w:r w:rsidRPr="00293C3A">
        <w:rPr>
          <w:rStyle w:val="StyleUnderline"/>
        </w:rPr>
        <w:t>a country's emergence as great power can lead to increased influence and power being sought through militaristic expansion</w:t>
      </w:r>
      <w:r w:rsidRPr="00293C3A">
        <w:rPr>
          <w:sz w:val="16"/>
        </w:rPr>
        <w:t xml:space="preserve">. It is still premature to suggest that </w:t>
      </w:r>
      <w:r w:rsidRPr="00F662E6">
        <w:rPr>
          <w:rStyle w:val="StyleUnderline"/>
          <w:highlight w:val="cyan"/>
        </w:rPr>
        <w:t>China's ‗peaceful rise‘ to global power status will</w:t>
      </w:r>
      <w:r w:rsidRPr="00293C3A">
        <w:rPr>
          <w:rStyle w:val="StyleUnderline"/>
        </w:rPr>
        <w:t xml:space="preserve"> necessarily f</w:t>
      </w:r>
      <w:r w:rsidRPr="00F662E6">
        <w:rPr>
          <w:rStyle w:val="StyleUnderline"/>
          <w:highlight w:val="cyan"/>
        </w:rPr>
        <w:t>ollow a similar pattern, and it is in everyone‘s favour if it does not. If Japan-China relations, and in turn US-China relations</w:t>
      </w:r>
      <w:r w:rsidRPr="00293C3A">
        <w:rPr>
          <w:rStyle w:val="StyleUnderline"/>
        </w:rPr>
        <w:t xml:space="preserve"> (or vice versa), </w:t>
      </w:r>
      <w:r w:rsidRPr="00F662E6">
        <w:rPr>
          <w:rStyle w:val="StyleUnderline"/>
          <w:highlight w:val="cyan"/>
        </w:rPr>
        <w:t>were to turn hostile the consequences would be a</w:t>
      </w:r>
      <w:r w:rsidRPr="00293C3A">
        <w:rPr>
          <w:rStyle w:val="StyleUnderline"/>
        </w:rPr>
        <w:t xml:space="preserve"> political freeze in East-Asia and a </w:t>
      </w:r>
      <w:r w:rsidRPr="00F662E6">
        <w:rPr>
          <w:rStyle w:val="StyleUnderline"/>
          <w:highlight w:val="cyan"/>
        </w:rPr>
        <w:t>new Cold War with the US, Japan and their allies on one side, and China and its allies on the other</w:t>
      </w:r>
      <w:r w:rsidRPr="00293C3A">
        <w:rPr>
          <w:sz w:val="16"/>
        </w:rPr>
        <w:t>. However, given the crippling effects this would have on all respective economies, it would require something on the level of a US and Japan supported Taiwanese declaration of independence or a Chinese use of force against any of its West-aligned neighbours for such a scenario to unfold.</w:t>
      </w:r>
    </w:p>
    <w:p w14:paraId="76C0C4F2" w14:textId="77777777" w:rsidR="009300BD" w:rsidRDefault="009300BD" w:rsidP="009300BD">
      <w:pPr>
        <w:pStyle w:val="Heading3"/>
      </w:pPr>
      <w:r>
        <w:lastRenderedPageBreak/>
        <w:t>A2: China Says No</w:t>
      </w:r>
    </w:p>
    <w:p w14:paraId="5C506EE6" w14:textId="6DBBB640" w:rsidR="009300BD" w:rsidRDefault="009300BD" w:rsidP="009300BD">
      <w:pPr>
        <w:pStyle w:val="Heading4"/>
      </w:pPr>
      <w:r>
        <w:t>China Says Yes- collapse of US-Japan relations hurts China</w:t>
      </w:r>
    </w:p>
    <w:p w14:paraId="14BB587B" w14:textId="77777777" w:rsidR="009300BD" w:rsidRDefault="009300BD" w:rsidP="009300BD">
      <w:pPr>
        <w:rPr>
          <w:rStyle w:val="Style13ptBold"/>
        </w:rPr>
      </w:pPr>
      <w:r>
        <w:rPr>
          <w:rStyle w:val="Style13ptBold"/>
        </w:rPr>
        <w:t xml:space="preserve">Yongtao 10 </w:t>
      </w:r>
      <w:r w:rsidRPr="002B286C">
        <w:rPr>
          <w:sz w:val="16"/>
          <w:szCs w:val="16"/>
        </w:rPr>
        <w:t>(Gui Yongtao is associate professor in international relations at Peking University, Getting the triangle straight : managing China-Japan-US relations, Northeast Asia’s Evolving Security Architecture, Japan Center for International Exchange, 2010, DS740.5.J3 G37 2010)</w:t>
      </w:r>
    </w:p>
    <w:p w14:paraId="723E21E0" w14:textId="77777777" w:rsidR="009300BD" w:rsidRPr="002B286C" w:rsidRDefault="009300BD" w:rsidP="009300BD">
      <w:pPr>
        <w:rPr>
          <w:sz w:val="16"/>
        </w:rPr>
      </w:pPr>
      <w:r w:rsidRPr="00894A05">
        <w:rPr>
          <w:rStyle w:val="StyleUnderline"/>
          <w:highlight w:val="cyan"/>
        </w:rPr>
        <w:t>China is</w:t>
      </w:r>
      <w:r w:rsidRPr="002B286C">
        <w:rPr>
          <w:rStyle w:val="StyleUnderline"/>
        </w:rPr>
        <w:t xml:space="preserve"> always </w:t>
      </w:r>
      <w:r w:rsidRPr="00894A05">
        <w:rPr>
          <w:rStyle w:val="StyleUnderline"/>
          <w:highlight w:val="cyan"/>
        </w:rPr>
        <w:t>wary of</w:t>
      </w:r>
      <w:r w:rsidRPr="002B286C">
        <w:rPr>
          <w:rStyle w:val="StyleUnderline"/>
        </w:rPr>
        <w:t xml:space="preserve"> US hegemony and </w:t>
      </w:r>
      <w:r w:rsidRPr="00894A05">
        <w:rPr>
          <w:rStyle w:val="StyleUnderline"/>
          <w:highlight w:val="cyan"/>
        </w:rPr>
        <w:t>the US-Japan alliance</w:t>
      </w:r>
      <w:r w:rsidRPr="002B286C">
        <w:rPr>
          <w:rStyle w:val="StyleUnderline"/>
        </w:rPr>
        <w:t xml:space="preserve"> </w:t>
      </w:r>
      <w:r w:rsidRPr="002B286C">
        <w:rPr>
          <w:sz w:val="16"/>
        </w:rPr>
        <w:t xml:space="preserve">and is particularly sensitive to the deployment of the ballistic missile defense system and Japan’s expanding military role. Looking at the Chinese defense white papers published biannually between 1998 and 2006, one finds that the US-Japan alliance was continuously mentioned as a negative, destabilizing, or complicating factor from 1998 to 2006; the ballistic missile defense system was raised as a concern in 2000 and 2004; and Japan’s expanding military role was highlighted as an issue from 2000 to 2006.4 At the same time, </w:t>
      </w:r>
      <w:r w:rsidRPr="00894A05">
        <w:rPr>
          <w:rStyle w:val="StyleUnderline"/>
          <w:highlight w:val="cyan"/>
        </w:rPr>
        <w:t>there does exist</w:t>
      </w:r>
      <w:r w:rsidRPr="002B286C">
        <w:rPr>
          <w:rStyle w:val="StyleUnderline"/>
        </w:rPr>
        <w:t xml:space="preserve"> in China a degree of </w:t>
      </w:r>
      <w:r w:rsidRPr="00894A05">
        <w:rPr>
          <w:rStyle w:val="StyleUnderline"/>
          <w:highlight w:val="cyan"/>
        </w:rPr>
        <w:t>ambivalence</w:t>
      </w:r>
      <w:r w:rsidRPr="002B286C">
        <w:rPr>
          <w:rStyle w:val="StyleUnderline"/>
        </w:rPr>
        <w:t xml:space="preserve"> about the US-Japan alliance. Since the normalization of US-China relations </w:t>
      </w:r>
      <w:r w:rsidRPr="002B286C">
        <w:rPr>
          <w:sz w:val="16"/>
        </w:rPr>
        <w:t xml:space="preserve">in the early 1970s, </w:t>
      </w:r>
      <w:r w:rsidRPr="00CF368D">
        <w:rPr>
          <w:rStyle w:val="StyleUnderline"/>
          <w:highlight w:val="cyan"/>
        </w:rPr>
        <w:t>the U</w:t>
      </w:r>
      <w:r w:rsidRPr="002B286C">
        <w:rPr>
          <w:rStyle w:val="StyleUnderline"/>
        </w:rPr>
        <w:t xml:space="preserve">nited </w:t>
      </w:r>
      <w:r w:rsidRPr="00CF368D">
        <w:rPr>
          <w:rStyle w:val="StyleUnderline"/>
          <w:highlight w:val="cyan"/>
        </w:rPr>
        <w:t>S</w:t>
      </w:r>
      <w:r w:rsidRPr="002B286C">
        <w:rPr>
          <w:rStyle w:val="StyleUnderline"/>
        </w:rPr>
        <w:t xml:space="preserve">tates </w:t>
      </w:r>
      <w:r w:rsidRPr="00CF368D">
        <w:rPr>
          <w:rStyle w:val="StyleUnderline"/>
          <w:highlight w:val="cyan"/>
        </w:rPr>
        <w:t>has been trying to persuade China that the alliance acts as a “cap on the bottle” that can prevent Japan from growing</w:t>
      </w:r>
      <w:r w:rsidRPr="002B286C">
        <w:rPr>
          <w:rStyle w:val="StyleUnderline"/>
        </w:rPr>
        <w:t xml:space="preserve"> into a military power. This persuasion seems to have worked to a certain degree so far</w:t>
      </w:r>
      <w:r w:rsidRPr="002B286C">
        <w:rPr>
          <w:sz w:val="16"/>
        </w:rPr>
        <w:t xml:space="preserve">. </w:t>
      </w:r>
      <w:r w:rsidRPr="002B286C">
        <w:rPr>
          <w:rStyle w:val="StyleUnderline"/>
        </w:rPr>
        <w:t xml:space="preserve">Some </w:t>
      </w:r>
      <w:r w:rsidRPr="00CF368D">
        <w:rPr>
          <w:rStyle w:val="StyleUnderline"/>
          <w:highlight w:val="cyan"/>
        </w:rPr>
        <w:t>Chinese analysts</w:t>
      </w:r>
      <w:r w:rsidRPr="002B286C">
        <w:rPr>
          <w:sz w:val="16"/>
        </w:rPr>
        <w:t xml:space="preserve"> recognize the alliance as a constraint on Japan’s remilitarization and </w:t>
      </w:r>
      <w:r w:rsidRPr="00CF368D">
        <w:rPr>
          <w:rStyle w:val="StyleUnderline"/>
          <w:highlight w:val="cyan"/>
        </w:rPr>
        <w:t>contend that a sudden collapse of the alliance would cause</w:t>
      </w:r>
      <w:r w:rsidRPr="002B286C">
        <w:rPr>
          <w:rStyle w:val="StyleUnderline"/>
        </w:rPr>
        <w:t xml:space="preserve"> fundamental </w:t>
      </w:r>
      <w:r w:rsidRPr="00CF368D">
        <w:rPr>
          <w:rStyle w:val="StyleUnderline"/>
          <w:highlight w:val="cyan"/>
        </w:rPr>
        <w:t>changes in the</w:t>
      </w:r>
      <w:r w:rsidRPr="002B286C">
        <w:rPr>
          <w:rStyle w:val="StyleUnderline"/>
        </w:rPr>
        <w:t xml:space="preserve"> existing </w:t>
      </w:r>
      <w:r w:rsidRPr="00CF368D">
        <w:rPr>
          <w:rStyle w:val="StyleUnderline"/>
          <w:highlight w:val="cyan"/>
        </w:rPr>
        <w:t>security architecture, a situation not</w:t>
      </w:r>
      <w:r w:rsidRPr="002B286C">
        <w:rPr>
          <w:rStyle w:val="StyleUnderline"/>
        </w:rPr>
        <w:t xml:space="preserve"> necessarily </w:t>
      </w:r>
      <w:r w:rsidRPr="00CF368D">
        <w:rPr>
          <w:rStyle w:val="StyleUnderline"/>
          <w:highlight w:val="cyan"/>
        </w:rPr>
        <w:t>serving China’s interests</w:t>
      </w:r>
      <w:r w:rsidRPr="002B286C">
        <w:rPr>
          <w:rStyle w:val="StyleUnderline"/>
        </w:rPr>
        <w:t>.</w:t>
      </w:r>
      <w:r w:rsidRPr="002B286C">
        <w:rPr>
          <w:sz w:val="16"/>
        </w:rPr>
        <w:t>5</w:t>
      </w:r>
    </w:p>
    <w:p w14:paraId="16412E54" w14:textId="224997AF" w:rsidR="00DA7408" w:rsidRDefault="00DA7408" w:rsidP="009300BD">
      <w:pPr>
        <w:pStyle w:val="Heading3"/>
      </w:pPr>
      <w:r>
        <w:lastRenderedPageBreak/>
        <w:t>A2: Consultation Not Genuine</w:t>
      </w:r>
    </w:p>
    <w:p w14:paraId="376004E1" w14:textId="3AF80150" w:rsidR="00DA7408" w:rsidRDefault="00ED042B" w:rsidP="00DA7408">
      <w:pPr>
        <w:pStyle w:val="Heading4"/>
      </w:pPr>
      <w:r>
        <w:t>The alliance calls for genuine consultations between the US and Japan; this card is about the islands conflict</w:t>
      </w:r>
    </w:p>
    <w:p w14:paraId="79A80C78" w14:textId="77777777" w:rsidR="00DA7408" w:rsidRPr="00E43878" w:rsidRDefault="00DA7408" w:rsidP="00DA7408">
      <w:r>
        <w:rPr>
          <w:rStyle w:val="Style13ptBold"/>
        </w:rPr>
        <w:t xml:space="preserve">Sasakawa USA 16 </w:t>
      </w:r>
      <w:r w:rsidRPr="00E43878">
        <w:rPr>
          <w:sz w:val="16"/>
          <w:szCs w:val="16"/>
        </w:rPr>
        <w:t>(Sasakawa Peace Foundation USA is dedicated to research, analysis and better public understanding of the US-Japan relationship. 3/1/16, The U.S.-Japan Alliance to 2030 Power and Principle, http://spfusa.org/wp-content/uploads/2016/02/US-Japan-Commission-Full-Report.pdf)</w:t>
      </w:r>
    </w:p>
    <w:p w14:paraId="3EF3448A" w14:textId="77777777" w:rsidR="00DA7408" w:rsidRDefault="00DA7408" w:rsidP="00DA7408">
      <w:pPr>
        <w:rPr>
          <w:rStyle w:val="StyleUnderline"/>
        </w:rPr>
      </w:pPr>
      <w:r w:rsidRPr="00322C60">
        <w:t xml:space="preserve">• Better-integrate U.S. and Japanese policy towards China: </w:t>
      </w:r>
      <w:r w:rsidRPr="00322C60">
        <w:rPr>
          <w:rStyle w:val="StyleUnderline"/>
          <w:highlight w:val="cyan"/>
        </w:rPr>
        <w:t>The U</w:t>
      </w:r>
      <w:r w:rsidRPr="00322C60">
        <w:rPr>
          <w:rStyle w:val="StyleUnderline"/>
        </w:rPr>
        <w:t xml:space="preserve">nited </w:t>
      </w:r>
      <w:r w:rsidRPr="00322C60">
        <w:rPr>
          <w:rStyle w:val="StyleUnderline"/>
          <w:highlight w:val="cyan"/>
        </w:rPr>
        <w:t>S</w:t>
      </w:r>
      <w:r w:rsidRPr="00322C60">
        <w:rPr>
          <w:rStyle w:val="StyleUnderline"/>
        </w:rPr>
        <w:t xml:space="preserve">tates </w:t>
      </w:r>
      <w:r w:rsidRPr="00322C60">
        <w:rPr>
          <w:rStyle w:val="StyleUnderline"/>
          <w:highlight w:val="cyan"/>
        </w:rPr>
        <w:t>and Japan should develop a bilateral declaration that conveys their</w:t>
      </w:r>
      <w:r w:rsidRPr="00322C60">
        <w:rPr>
          <w:rStyle w:val="StyleUnderline"/>
        </w:rPr>
        <w:t xml:space="preserve"> values-based </w:t>
      </w:r>
      <w:r w:rsidRPr="00322C60">
        <w:rPr>
          <w:rStyle w:val="StyleUnderline"/>
          <w:highlight w:val="cyan"/>
        </w:rPr>
        <w:t>vision</w:t>
      </w:r>
      <w:r w:rsidRPr="00322C60">
        <w:rPr>
          <w:rStyle w:val="StyleUnderline"/>
        </w:rPr>
        <w:t xml:space="preserve"> for the world, as contrasted with China’s authoritarian view; continue to </w:t>
      </w:r>
      <w:r w:rsidRPr="00322C60">
        <w:rPr>
          <w:rStyle w:val="StyleUnderline"/>
          <w:highlight w:val="cyan"/>
        </w:rPr>
        <w:t>increase Japan’s</w:t>
      </w:r>
      <w:r w:rsidRPr="00322C60">
        <w:rPr>
          <w:rStyle w:val="StyleUnderline"/>
        </w:rPr>
        <w:t xml:space="preserve"> military </w:t>
      </w:r>
      <w:r w:rsidRPr="00322C60">
        <w:rPr>
          <w:rStyle w:val="StyleUnderline"/>
          <w:highlight w:val="cyan"/>
        </w:rPr>
        <w:t>role in the</w:t>
      </w:r>
      <w:r w:rsidRPr="00322C60">
        <w:rPr>
          <w:rStyle w:val="StyleUnderline"/>
        </w:rPr>
        <w:t xml:space="preserve"> Alliance that has begun with its leadership </w:t>
      </w:r>
      <w:r w:rsidRPr="00322C60">
        <w:rPr>
          <w:rStyle w:val="StyleUnderline"/>
          <w:highlight w:val="cyan"/>
        </w:rPr>
        <w:t>in Senkakus contingencies</w:t>
      </w:r>
      <w:r w:rsidRPr="00322C60">
        <w:rPr>
          <w:rStyle w:val="StyleUnderline"/>
        </w:rPr>
        <w:t xml:space="preserve">; </w:t>
      </w:r>
      <w:r w:rsidRPr="00322C60">
        <w:rPr>
          <w:rStyle w:val="Emphasis"/>
          <w:highlight w:val="cyan"/>
        </w:rPr>
        <w:t>apply the Alliance consultation, coordination, and action mechanisms</w:t>
      </w:r>
      <w:r w:rsidRPr="00322C60">
        <w:rPr>
          <w:rStyle w:val="StyleUnderline"/>
        </w:rPr>
        <w:t xml:space="preserve"> discussed below to policy and actions </w:t>
      </w:r>
      <w:r w:rsidRPr="00322C60">
        <w:rPr>
          <w:rStyle w:val="StyleUnderline"/>
          <w:highlight w:val="cyan"/>
        </w:rPr>
        <w:t>towards China</w:t>
      </w:r>
      <w:r w:rsidRPr="00322C60">
        <w:rPr>
          <w:rStyle w:val="StyleUnderline"/>
        </w:rPr>
        <w:t xml:space="preserve">; </w:t>
      </w:r>
      <w:r w:rsidRPr="00322C60">
        <w:rPr>
          <w:rStyle w:val="StyleUnderline"/>
          <w:highlight w:val="cyan"/>
        </w:rPr>
        <w:t>engage in</w:t>
      </w:r>
      <w:r w:rsidRPr="00322C60">
        <w:rPr>
          <w:rStyle w:val="StyleUnderline"/>
        </w:rPr>
        <w:t xml:space="preserve"> enhanced sharing of information, intelligence, and </w:t>
      </w:r>
      <w:r w:rsidRPr="00322C60">
        <w:rPr>
          <w:rStyle w:val="StyleUnderline"/>
          <w:highlight w:val="cyan"/>
        </w:rPr>
        <w:t>joint assessments of developments in China;</w:t>
      </w:r>
      <w:r w:rsidRPr="00322C60">
        <w:rPr>
          <w:rStyle w:val="StyleUnderline"/>
        </w:rPr>
        <w:t xml:space="preserve"> support democracy in Taiwan while encouraging the peaceful resolution of issues affecting cross-Strait ties; support multilateral institutions and forums that help to socialize China to regional norms; </w:t>
      </w:r>
      <w:r w:rsidRPr="00322C60">
        <w:rPr>
          <w:rStyle w:val="StyleUnderline"/>
          <w:highlight w:val="cyan"/>
        </w:rPr>
        <w:t>coordinate</w:t>
      </w:r>
      <w:r w:rsidRPr="00322C60">
        <w:rPr>
          <w:rStyle w:val="StyleUnderline"/>
        </w:rPr>
        <w:t xml:space="preserve"> important </w:t>
      </w:r>
      <w:r w:rsidRPr="00322C60">
        <w:rPr>
          <w:rStyle w:val="StyleUnderline"/>
          <w:highlight w:val="cyan"/>
        </w:rPr>
        <w:t>China-focused policy statements</w:t>
      </w:r>
      <w:r w:rsidRPr="00322C60">
        <w:rPr>
          <w:rStyle w:val="StyleUnderline"/>
        </w:rPr>
        <w:t xml:space="preserve"> with each other prior to publication to narrow perception gaps; </w:t>
      </w:r>
      <w:r w:rsidRPr="00322C60">
        <w:rPr>
          <w:rStyle w:val="StyleUnderline"/>
          <w:highlight w:val="cyan"/>
        </w:rPr>
        <w:t>and strengthen</w:t>
      </w:r>
      <w:r w:rsidRPr="00322C60">
        <w:rPr>
          <w:rStyle w:val="StyleUnderline"/>
        </w:rPr>
        <w:t xml:space="preserve"> mechanisms for long-term planning and </w:t>
      </w:r>
      <w:r w:rsidRPr="00322C60">
        <w:rPr>
          <w:rStyle w:val="StyleUnderline"/>
          <w:highlight w:val="cyan"/>
        </w:rPr>
        <w:t>policy coordination.</w:t>
      </w:r>
    </w:p>
    <w:p w14:paraId="1599402C" w14:textId="7A948A7A" w:rsidR="00DA7408" w:rsidRDefault="00053DBE" w:rsidP="00DA7408">
      <w:pPr>
        <w:pStyle w:val="Heading4"/>
      </w:pPr>
      <w:r>
        <w:t>The consultations will be genuine– the alliance mandates it</w:t>
      </w:r>
    </w:p>
    <w:p w14:paraId="333F89E3" w14:textId="77777777" w:rsidR="00DA7408" w:rsidRPr="00E43878" w:rsidRDefault="00DA7408" w:rsidP="00DA7408">
      <w:r>
        <w:rPr>
          <w:rStyle w:val="Style13ptBold"/>
        </w:rPr>
        <w:t xml:space="preserve">Sasakawa USA 16 </w:t>
      </w:r>
      <w:r w:rsidRPr="00E43878">
        <w:rPr>
          <w:sz w:val="16"/>
          <w:szCs w:val="16"/>
        </w:rPr>
        <w:t>(Sasakawa Peace Foundation USA is dedicated to research, analysis and better public understanding of the US-Japan relationship. 3/1/16, The U.S.-Japan Alliance to 2030 Power and Principle, http://spfusa.org/wp-content/uploads/2016/02/US-Japan-Commission-Full-Report.pdf)</w:t>
      </w:r>
    </w:p>
    <w:p w14:paraId="2799A242" w14:textId="77777777" w:rsidR="00DA7408" w:rsidRPr="00DD4E63" w:rsidRDefault="00DA7408" w:rsidP="00DA7408">
      <w:pPr>
        <w:rPr>
          <w:rStyle w:val="StyleUnderline"/>
        </w:rPr>
      </w:pPr>
      <w:r w:rsidRPr="00DD4E63">
        <w:rPr>
          <w:sz w:val="16"/>
        </w:rPr>
        <w:t xml:space="preserve">Deepening the Alliance </w:t>
      </w:r>
      <w:r w:rsidRPr="00DD4E63">
        <w:rPr>
          <w:rStyle w:val="StyleUnderline"/>
          <w:highlight w:val="cyan"/>
        </w:rPr>
        <w:t>To address</w:t>
      </w:r>
      <w:r w:rsidRPr="00DD4E63">
        <w:rPr>
          <w:rStyle w:val="StyleUnderline"/>
        </w:rPr>
        <w:t xml:space="preserve"> increasingly complex </w:t>
      </w:r>
      <w:r w:rsidRPr="00DD4E63">
        <w:rPr>
          <w:rStyle w:val="StyleUnderline"/>
          <w:highlight w:val="cyan"/>
        </w:rPr>
        <w:t>security challenges, the U</w:t>
      </w:r>
      <w:r w:rsidRPr="00DD4E63">
        <w:rPr>
          <w:rStyle w:val="StyleUnderline"/>
        </w:rPr>
        <w:t xml:space="preserve">nited </w:t>
      </w:r>
      <w:r w:rsidRPr="00DD4E63">
        <w:rPr>
          <w:rStyle w:val="StyleUnderline"/>
          <w:highlight w:val="cyan"/>
        </w:rPr>
        <w:t>States and Japan will have to develop</w:t>
      </w:r>
      <w:r w:rsidRPr="00DD4E63">
        <w:rPr>
          <w:rStyle w:val="StyleUnderline"/>
        </w:rPr>
        <w:t xml:space="preserve"> </w:t>
      </w:r>
      <w:r w:rsidRPr="00DD4E63">
        <w:rPr>
          <w:rStyle w:val="StyleUnderline"/>
          <w:highlight w:val="cyan"/>
        </w:rPr>
        <w:t>a</w:t>
      </w:r>
      <w:r w:rsidRPr="00DD4E63">
        <w:rPr>
          <w:rStyle w:val="StyleUnderline"/>
        </w:rPr>
        <w:t xml:space="preserve"> more integrated </w:t>
      </w:r>
      <w:r w:rsidRPr="00DD4E63">
        <w:rPr>
          <w:rStyle w:val="StyleUnderline"/>
          <w:highlight w:val="cyan"/>
        </w:rPr>
        <w:t>Alliance capable of</w:t>
      </w:r>
      <w:r w:rsidRPr="00DD4E63">
        <w:rPr>
          <w:rStyle w:val="StyleUnderline"/>
        </w:rPr>
        <w:t xml:space="preserve"> making </w:t>
      </w:r>
      <w:r w:rsidRPr="00DD4E63">
        <w:rPr>
          <w:rStyle w:val="StyleUnderline"/>
          <w:highlight w:val="cyan"/>
        </w:rPr>
        <w:t>rapid decisions</w:t>
      </w:r>
      <w:r w:rsidRPr="00DD4E63">
        <w:rPr>
          <w:sz w:val="16"/>
        </w:rPr>
        <w:t xml:space="preserve">. The Alliance Coordination Mechanism in the new Bilateral Defense Guidelines is an important step forward, but additional efforts will be required. </w:t>
      </w:r>
      <w:r w:rsidRPr="00DD4E63">
        <w:rPr>
          <w:rStyle w:val="StyleUnderline"/>
        </w:rPr>
        <w:t>With China’s growing “grey zone” activities</w:t>
      </w:r>
      <w:r w:rsidRPr="00DD4E63">
        <w:rPr>
          <w:sz w:val="16"/>
        </w:rPr>
        <w:t xml:space="preserve"> and North Korea’s ballistic missile and nuclear weapons development, </w:t>
      </w:r>
      <w:r w:rsidRPr="00DD4E63">
        <w:rPr>
          <w:rStyle w:val="StyleUnderline"/>
          <w:highlight w:val="cyan"/>
        </w:rPr>
        <w:t>Japan is no longer in the “rear area</w:t>
      </w:r>
      <w:r w:rsidRPr="00DD4E63">
        <w:rPr>
          <w:rStyle w:val="StyleUnderline"/>
        </w:rPr>
        <w:t xml:space="preserve">” as it was during the Cold War. </w:t>
      </w:r>
      <w:r w:rsidRPr="00DD4E63">
        <w:rPr>
          <w:rStyle w:val="StyleUnderline"/>
          <w:highlight w:val="cyan"/>
        </w:rPr>
        <w:t>Geographic and technological change</w:t>
      </w:r>
      <w:r w:rsidRPr="00DD4E63">
        <w:rPr>
          <w:rStyle w:val="StyleUnderline"/>
        </w:rPr>
        <w:t>s</w:t>
      </w:r>
      <w:r w:rsidRPr="00DD4E63">
        <w:rPr>
          <w:sz w:val="16"/>
        </w:rPr>
        <w:t xml:space="preserve"> since the Cold War </w:t>
      </w:r>
      <w:r w:rsidRPr="00DD4E63">
        <w:rPr>
          <w:rStyle w:val="StyleUnderline"/>
          <w:highlight w:val="cyan"/>
        </w:rPr>
        <w:t>put</w:t>
      </w:r>
      <w:r w:rsidRPr="00DD4E63">
        <w:rPr>
          <w:rStyle w:val="StyleUnderline"/>
        </w:rPr>
        <w:t xml:space="preserve"> a far higher </w:t>
      </w:r>
      <w:r w:rsidRPr="00DD4E63">
        <w:rPr>
          <w:rStyle w:val="StyleUnderline"/>
          <w:highlight w:val="cyan"/>
        </w:rPr>
        <w:t>priority on</w:t>
      </w:r>
      <w:r w:rsidRPr="00DD4E63">
        <w:rPr>
          <w:rStyle w:val="StyleUnderline"/>
        </w:rPr>
        <w:t xml:space="preserve"> seamless operations and </w:t>
      </w:r>
      <w:r w:rsidRPr="00DD4E63">
        <w:rPr>
          <w:rStyle w:val="StyleUnderline"/>
          <w:highlight w:val="cyan"/>
        </w:rPr>
        <w:t>agile decision-making</w:t>
      </w:r>
      <w:r w:rsidRPr="00DD4E63">
        <w:rPr>
          <w:sz w:val="16"/>
          <w:highlight w:val="cyan"/>
        </w:rPr>
        <w:t>.</w:t>
      </w:r>
      <w:r w:rsidRPr="00DD4E63">
        <w:rPr>
          <w:sz w:val="16"/>
        </w:rPr>
        <w:t xml:space="preserve"> In the Commission’s view, five steps are necessary: • Increase strategic dialogue and coordination across the two governments: </w:t>
      </w:r>
      <w:r w:rsidRPr="00DD4E63">
        <w:rPr>
          <w:rStyle w:val="StyleUnderline"/>
        </w:rPr>
        <w:t xml:space="preserve">Now that both countries have established National Security Councils, </w:t>
      </w:r>
      <w:r w:rsidRPr="00DD4E63">
        <w:rPr>
          <w:rStyle w:val="StyleUnderline"/>
          <w:highlight w:val="cyan"/>
        </w:rPr>
        <w:t>conduct</w:t>
      </w:r>
      <w:r w:rsidRPr="00DD4E63">
        <w:rPr>
          <w:rStyle w:val="StyleUnderline"/>
        </w:rPr>
        <w:t xml:space="preserve"> frequent interagency </w:t>
      </w:r>
      <w:r w:rsidRPr="00DD4E63">
        <w:rPr>
          <w:rStyle w:val="StyleUnderline"/>
          <w:highlight w:val="cyan"/>
        </w:rPr>
        <w:t>coordination meetings to ensure</w:t>
      </w:r>
      <w:r w:rsidRPr="00DD4E63">
        <w:rPr>
          <w:rStyle w:val="StyleUnderline"/>
        </w:rPr>
        <w:t xml:space="preserve"> the regular </w:t>
      </w:r>
      <w:r w:rsidRPr="00DD4E63">
        <w:rPr>
          <w:rStyle w:val="StyleUnderline"/>
          <w:highlight w:val="cyan"/>
        </w:rPr>
        <w:t>flow of information</w:t>
      </w:r>
      <w:r w:rsidRPr="00DD4E63">
        <w:rPr>
          <w:rStyle w:val="StyleUnderline"/>
        </w:rPr>
        <w:t xml:space="preserve"> among all relevant officials; </w:t>
      </w:r>
      <w:r w:rsidRPr="00DD4E63">
        <w:rPr>
          <w:rStyle w:val="StyleUnderline"/>
          <w:highlight w:val="cyan"/>
        </w:rPr>
        <w:t>conduct combined</w:t>
      </w:r>
      <w:r w:rsidRPr="00DD4E63">
        <w:rPr>
          <w:rStyle w:val="StyleUnderline"/>
        </w:rPr>
        <w:t xml:space="preserve"> interagency studies and </w:t>
      </w:r>
      <w:r w:rsidRPr="00DD4E63">
        <w:rPr>
          <w:rStyle w:val="StyleUnderline"/>
          <w:highlight w:val="cyan"/>
        </w:rPr>
        <w:t>strategic planning on issues</w:t>
      </w:r>
      <w:r w:rsidRPr="00DD4E63">
        <w:rPr>
          <w:rStyle w:val="StyleUnderline"/>
        </w:rPr>
        <w:t xml:space="preserve"> of shared interest; </w:t>
      </w:r>
      <w:r w:rsidRPr="00DD4E63">
        <w:rPr>
          <w:rStyle w:val="StyleUnderline"/>
          <w:highlight w:val="cyan"/>
        </w:rPr>
        <w:t>deepen intelligence cooperation</w:t>
      </w:r>
      <w:r w:rsidRPr="00DD4E63">
        <w:rPr>
          <w:rStyle w:val="StyleUnderline"/>
        </w:rPr>
        <w:t xml:space="preserve"> through the conduct of combined intelligence assessments; </w:t>
      </w:r>
      <w:r w:rsidRPr="00DD4E63">
        <w:rPr>
          <w:rStyle w:val="StyleUnderline"/>
          <w:highlight w:val="cyan"/>
        </w:rPr>
        <w:t>formulate important regional policies through</w:t>
      </w:r>
      <w:r w:rsidRPr="00DD4E63">
        <w:rPr>
          <w:rStyle w:val="StyleUnderline"/>
        </w:rPr>
        <w:t xml:space="preserve"> intense </w:t>
      </w:r>
      <w:r w:rsidRPr="00DD4E63">
        <w:rPr>
          <w:rStyle w:val="StyleUnderline"/>
          <w:highlight w:val="cyan"/>
        </w:rPr>
        <w:t>bilateral coordination</w:t>
      </w:r>
      <w:r w:rsidRPr="00DD4E63">
        <w:rPr>
          <w:rStyle w:val="StyleUnderline"/>
        </w:rPr>
        <w:t xml:space="preserve"> on the Middle East, Russia, and North Korea; </w:t>
      </w:r>
      <w:r w:rsidRPr="00DD4E63">
        <w:rPr>
          <w:rStyle w:val="StyleUnderline"/>
          <w:highlight w:val="cyan"/>
        </w:rPr>
        <w:t>and coordinate</w:t>
      </w:r>
      <w:r w:rsidRPr="00DD4E63">
        <w:rPr>
          <w:rStyle w:val="StyleUnderline"/>
        </w:rPr>
        <w:t xml:space="preserve"> key </w:t>
      </w:r>
      <w:r w:rsidRPr="00DD4E63">
        <w:rPr>
          <w:rStyle w:val="StyleUnderline"/>
          <w:highlight w:val="cyan"/>
        </w:rPr>
        <w:t>publications</w:t>
      </w:r>
      <w:r w:rsidRPr="00DD4E63">
        <w:rPr>
          <w:rStyle w:val="StyleUnderline"/>
        </w:rPr>
        <w:t xml:space="preserve"> </w:t>
      </w:r>
      <w:r w:rsidRPr="00DD4E63">
        <w:rPr>
          <w:rStyle w:val="StyleUnderline"/>
          <w:highlight w:val="cyan"/>
        </w:rPr>
        <w:t>such as</w:t>
      </w:r>
      <w:r w:rsidRPr="00DD4E63">
        <w:rPr>
          <w:rStyle w:val="StyleUnderline"/>
        </w:rPr>
        <w:t xml:space="preserve"> national security strategies, </w:t>
      </w:r>
      <w:r w:rsidRPr="00DD4E63">
        <w:rPr>
          <w:rStyle w:val="StyleUnderline"/>
          <w:highlight w:val="cyan"/>
        </w:rPr>
        <w:t>Asia maritime security policies</w:t>
      </w:r>
      <w:r w:rsidRPr="00DD4E63">
        <w:rPr>
          <w:rStyle w:val="StyleUnderline"/>
        </w:rPr>
        <w:t>, and major reports and white papers prior to publication.</w:t>
      </w:r>
    </w:p>
    <w:p w14:paraId="4BF27AD1" w14:textId="60CAF136" w:rsidR="00DA7408" w:rsidRDefault="00300969" w:rsidP="00DA7408">
      <w:pPr>
        <w:pStyle w:val="Heading4"/>
      </w:pPr>
      <w:r>
        <w:t>The consultations will be genuine</w:t>
      </w:r>
    </w:p>
    <w:p w14:paraId="305E90A6" w14:textId="77777777" w:rsidR="00DA7408" w:rsidRDefault="00DA7408" w:rsidP="00DA7408">
      <w:pPr>
        <w:rPr>
          <w:rStyle w:val="Style13ptBold"/>
        </w:rPr>
      </w:pPr>
      <w:r>
        <w:rPr>
          <w:rStyle w:val="Style13ptBold"/>
        </w:rPr>
        <w:t xml:space="preserve">DOD 15 </w:t>
      </w:r>
      <w:r w:rsidRPr="0057028B">
        <w:rPr>
          <w:sz w:val="16"/>
          <w:szCs w:val="16"/>
        </w:rPr>
        <w:t>(United States Department of Defense, The Guidelines for U.S.-Japan Defense Cooperation, April 27, 2015, http://archive.defense.gov/pubs/20150427_--_GUIDELINES_FOR_US-JAPAN_DEFENSE_COOPERATION.pdf)</w:t>
      </w:r>
    </w:p>
    <w:p w14:paraId="36DFF949" w14:textId="77777777" w:rsidR="00DA7408" w:rsidRPr="0057028B" w:rsidRDefault="00DA7408" w:rsidP="00DA7408">
      <w:pPr>
        <w:rPr>
          <w:rStyle w:val="StyleUnderline"/>
        </w:rPr>
      </w:pPr>
      <w:r w:rsidRPr="0057028B">
        <w:rPr>
          <w:sz w:val="16"/>
        </w:rPr>
        <w:t xml:space="preserve">III. </w:t>
      </w:r>
      <w:r w:rsidRPr="0057028B">
        <w:rPr>
          <w:rStyle w:val="StyleUnderline"/>
        </w:rPr>
        <w:t xml:space="preserve">Strengthened Alliance Coordination </w:t>
      </w:r>
      <w:r w:rsidRPr="00300969">
        <w:rPr>
          <w:rStyle w:val="StyleUnderline"/>
          <w:highlight w:val="cyan"/>
        </w:rPr>
        <w:t>Effective bilateral cooperation</w:t>
      </w:r>
      <w:r w:rsidRPr="0057028B">
        <w:rPr>
          <w:rStyle w:val="StyleUnderline"/>
        </w:rPr>
        <w:t xml:space="preserve"> under the Guidelines </w:t>
      </w:r>
      <w:r w:rsidRPr="00300969">
        <w:rPr>
          <w:rStyle w:val="StyleUnderline"/>
          <w:highlight w:val="cyan"/>
        </w:rPr>
        <w:t>will require the two governments to conduct</w:t>
      </w:r>
      <w:r w:rsidRPr="0057028B">
        <w:rPr>
          <w:rStyle w:val="StyleUnderline"/>
        </w:rPr>
        <w:t xml:space="preserve"> close, </w:t>
      </w:r>
      <w:r w:rsidRPr="00300969">
        <w:rPr>
          <w:rStyle w:val="StyleUnderline"/>
          <w:highlight w:val="cyan"/>
        </w:rPr>
        <w:t>consultative dialogue</w:t>
      </w:r>
      <w:r w:rsidRPr="0057028B">
        <w:rPr>
          <w:rStyle w:val="StyleUnderline"/>
        </w:rPr>
        <w:t xml:space="preserve"> and sound policy </w:t>
      </w:r>
      <w:r w:rsidRPr="00300969">
        <w:rPr>
          <w:rStyle w:val="StyleUnderline"/>
          <w:highlight w:val="cyan"/>
        </w:rPr>
        <w:t>and</w:t>
      </w:r>
      <w:r w:rsidRPr="0057028B">
        <w:rPr>
          <w:rStyle w:val="StyleUnderline"/>
        </w:rPr>
        <w:t xml:space="preserve"> </w:t>
      </w:r>
      <w:r w:rsidRPr="0057028B">
        <w:rPr>
          <w:rStyle w:val="StyleUnderline"/>
        </w:rPr>
        <w:lastRenderedPageBreak/>
        <w:t xml:space="preserve">operational </w:t>
      </w:r>
      <w:r w:rsidRPr="00300969">
        <w:rPr>
          <w:rStyle w:val="StyleUnderline"/>
          <w:highlight w:val="cyan"/>
        </w:rPr>
        <w:t>coordination</w:t>
      </w:r>
      <w:r w:rsidRPr="0057028B">
        <w:rPr>
          <w:rStyle w:val="StyleUnderline"/>
        </w:rPr>
        <w:t xml:space="preserve"> from peacetime to contingencies. </w:t>
      </w:r>
      <w:r w:rsidRPr="00300969">
        <w:rPr>
          <w:rStyle w:val="StyleUnderline"/>
          <w:highlight w:val="cyan"/>
        </w:rPr>
        <w:t>The two governments must</w:t>
      </w:r>
      <w:r w:rsidRPr="0057028B">
        <w:rPr>
          <w:rStyle w:val="StyleUnderline"/>
        </w:rPr>
        <w:t xml:space="preserve"> be well informed and </w:t>
      </w:r>
      <w:r w:rsidRPr="00300969">
        <w:rPr>
          <w:rStyle w:val="StyleUnderline"/>
          <w:highlight w:val="cyan"/>
        </w:rPr>
        <w:t>coordinate at multiple levels to ensure successful bilateral security</w:t>
      </w:r>
      <w:r w:rsidRPr="0057028B">
        <w:rPr>
          <w:rStyle w:val="StyleUnderline"/>
        </w:rPr>
        <w:t xml:space="preserve"> and defense </w:t>
      </w:r>
      <w:r w:rsidRPr="00300969">
        <w:rPr>
          <w:rStyle w:val="StyleUnderline"/>
          <w:highlight w:val="cyan"/>
        </w:rPr>
        <w:t>cooperation</w:t>
      </w:r>
      <w:r w:rsidRPr="0057028B">
        <w:rPr>
          <w:rStyle w:val="StyleUnderline"/>
        </w:rPr>
        <w:t xml:space="preserve">. </w:t>
      </w:r>
      <w:r w:rsidRPr="0057028B">
        <w:rPr>
          <w:sz w:val="16"/>
        </w:rPr>
        <w:t>To that end, the two governments will take advantage of all available channels to enhance information sharing and to ensure seamless and effective whole-of-government Alliance coordination that includes all relevant agencies. For this purpose</w:t>
      </w:r>
      <w:r w:rsidRPr="0057028B">
        <w:rPr>
          <w:rStyle w:val="StyleUnderline"/>
        </w:rPr>
        <w:t>, the two governments will establish a new, standing Alliance Coordination Mechanism, enhance operational coordination, and strengthen bilateral planning.</w:t>
      </w:r>
    </w:p>
    <w:p w14:paraId="496B3C36" w14:textId="77777777" w:rsidR="00DA7408" w:rsidRDefault="00DA7408" w:rsidP="00DA7408">
      <w:pPr>
        <w:pStyle w:val="Heading4"/>
      </w:pPr>
      <w:r>
        <w:t>Empirics prove consultation with Japan only creates mutually beneficial action, the US will be responsive to Japanese input</w:t>
      </w:r>
    </w:p>
    <w:p w14:paraId="31F1C387" w14:textId="77777777" w:rsidR="00DA7408" w:rsidRDefault="00DA7408" w:rsidP="00DA7408">
      <w:pPr>
        <w:rPr>
          <w:rStyle w:val="Style13ptBold"/>
        </w:rPr>
      </w:pPr>
      <w:r>
        <w:rPr>
          <w:rStyle w:val="Style13ptBold"/>
        </w:rPr>
        <w:t xml:space="preserve">Tsuruoka 16 </w:t>
      </w:r>
      <w:r w:rsidRPr="0051604C">
        <w:rPr>
          <w:sz w:val="16"/>
          <w:szCs w:val="16"/>
        </w:rPr>
        <w:t>(Michito, Senior Research Fellow National Institute for Defense Studies (NIDS), Japan, The NATO vs. East Asian Models of Extended Nuclear Deterrence? Seeking a Synergy beyond Dichotomy, 6/30/2016, http://www.theasanforum.org/the-nato-vs-east-asian-models-of-extended-nuclear-deterrence-seeking-a-synergy-beyond-dichotomy/)</w:t>
      </w:r>
    </w:p>
    <w:p w14:paraId="22E6D8B4" w14:textId="77777777" w:rsidR="00DA7408" w:rsidRPr="0051604C" w:rsidRDefault="00DA7408" w:rsidP="00DA7408">
      <w:pPr>
        <w:rPr>
          <w:rStyle w:val="StyleUnderline"/>
        </w:rPr>
      </w:pPr>
      <w:r w:rsidRPr="00053DBE">
        <w:rPr>
          <w:rStyle w:val="StyleUnderline"/>
          <w:highlight w:val="cyan"/>
        </w:rPr>
        <w:t>Japan</w:t>
      </w:r>
      <w:r w:rsidRPr="0051604C">
        <w:rPr>
          <w:rStyle w:val="StyleUnderline"/>
        </w:rPr>
        <w:t xml:space="preserve"> and South Korea </w:t>
      </w:r>
      <w:r w:rsidRPr="00053DBE">
        <w:rPr>
          <w:rStyle w:val="StyleUnderline"/>
          <w:highlight w:val="cyan"/>
        </w:rPr>
        <w:t>have been making</w:t>
      </w:r>
      <w:r w:rsidRPr="0051604C">
        <w:rPr>
          <w:rStyle w:val="StyleUnderline"/>
        </w:rPr>
        <w:t xml:space="preserve"> more efforts to maintain</w:t>
      </w:r>
      <w:r w:rsidRPr="0051604C">
        <w:rPr>
          <w:sz w:val="16"/>
        </w:rPr>
        <w:t xml:space="preserve"> and enhance </w:t>
      </w:r>
      <w:r w:rsidRPr="0051604C">
        <w:rPr>
          <w:rStyle w:val="StyleUnderline"/>
        </w:rPr>
        <w:t>the credibility of US extended deterrence</w:t>
      </w:r>
      <w:r w:rsidRPr="0051604C">
        <w:rPr>
          <w:sz w:val="16"/>
        </w:rPr>
        <w:t xml:space="preserve">, facing what they perceive as a deteriorating security environment, most notably due to China and North Korea. </w:t>
      </w:r>
      <w:r w:rsidRPr="0051604C">
        <w:rPr>
          <w:rStyle w:val="StyleUnderline"/>
        </w:rPr>
        <w:t>Common to the two allies is to</w:t>
      </w:r>
      <w:r w:rsidRPr="0051604C">
        <w:rPr>
          <w:sz w:val="16"/>
        </w:rPr>
        <w:t xml:space="preserve"> start and </w:t>
      </w:r>
      <w:r w:rsidRPr="0051604C">
        <w:rPr>
          <w:rStyle w:val="StyleUnderline"/>
        </w:rPr>
        <w:t xml:space="preserve">strengthen </w:t>
      </w:r>
      <w:r w:rsidRPr="00053DBE">
        <w:rPr>
          <w:rStyle w:val="StyleUnderline"/>
          <w:highlight w:val="cyan"/>
        </w:rPr>
        <w:t>consultations with Washington on</w:t>
      </w:r>
      <w:r w:rsidRPr="0051604C">
        <w:rPr>
          <w:rStyle w:val="StyleUnderline"/>
        </w:rPr>
        <w:t xml:space="preserve"> nuclear deterrence and extended </w:t>
      </w:r>
      <w:r w:rsidRPr="00053DBE">
        <w:rPr>
          <w:rStyle w:val="StyleUnderline"/>
          <w:highlight w:val="cyan"/>
        </w:rPr>
        <w:t>deterrence</w:t>
      </w:r>
      <w:r w:rsidRPr="0051604C">
        <w:rPr>
          <w:sz w:val="16"/>
        </w:rPr>
        <w:t>. Such consultations on nuclear issues with Japan and South Korea among other allies and partners in 2009 began in the context of a new US Nuclear Posture Review (NPR), which was released in April 2010. F</w:t>
      </w:r>
      <w:r w:rsidRPr="0051604C">
        <w:rPr>
          <w:rStyle w:val="StyleUnderline"/>
        </w:rPr>
        <w:t xml:space="preserve">ollowing the initial success of such consultations, </w:t>
      </w:r>
      <w:r w:rsidRPr="00053DBE">
        <w:rPr>
          <w:rStyle w:val="StyleUnderline"/>
          <w:highlight w:val="cyan"/>
        </w:rPr>
        <w:t>the U</w:t>
      </w:r>
      <w:r w:rsidRPr="0051604C">
        <w:rPr>
          <w:rStyle w:val="StyleUnderline"/>
        </w:rPr>
        <w:t xml:space="preserve">nited </w:t>
      </w:r>
      <w:r w:rsidRPr="00053DBE">
        <w:rPr>
          <w:rStyle w:val="StyleUnderline"/>
          <w:highlight w:val="cyan"/>
        </w:rPr>
        <w:t>S</w:t>
      </w:r>
      <w:r w:rsidRPr="0051604C">
        <w:rPr>
          <w:rStyle w:val="StyleUnderline"/>
        </w:rPr>
        <w:t xml:space="preserve">tates </w:t>
      </w:r>
      <w:r w:rsidRPr="00053DBE">
        <w:rPr>
          <w:rStyle w:val="StyleUnderline"/>
          <w:highlight w:val="cyan"/>
        </w:rPr>
        <w:t>and Japan established the</w:t>
      </w:r>
      <w:r w:rsidRPr="0051604C">
        <w:rPr>
          <w:rStyle w:val="StyleUnderline"/>
        </w:rPr>
        <w:t xml:space="preserve"> “Extended Deterrence Dialogue (</w:t>
      </w:r>
      <w:r w:rsidRPr="00053DBE">
        <w:rPr>
          <w:rStyle w:val="StyleUnderline"/>
          <w:highlight w:val="cyan"/>
        </w:rPr>
        <w:t>EDD</w:t>
      </w:r>
      <w:r w:rsidRPr="0051604C">
        <w:rPr>
          <w:rStyle w:val="StyleUnderline"/>
        </w:rPr>
        <w:t>)</w:t>
      </w:r>
      <w:r w:rsidRPr="0051604C">
        <w:rPr>
          <w:sz w:val="16"/>
        </w:rPr>
        <w:t xml:space="preserve">” and the United States and South Korea the “Extended Deterrence Policy Committee (EDPC),” both in 2010.18 The US-Korean one was renamed in 2015 the “Deterrence Strategy Committee (DSC).”19 </w:t>
      </w:r>
      <w:r w:rsidRPr="00053DBE">
        <w:rPr>
          <w:rStyle w:val="StyleUnderline"/>
          <w:highlight w:val="cyan"/>
        </w:rPr>
        <w:t>These</w:t>
      </w:r>
      <w:r w:rsidRPr="0051604C">
        <w:rPr>
          <w:rStyle w:val="StyleUnderline"/>
        </w:rPr>
        <w:t xml:space="preserve"> dialogue </w:t>
      </w:r>
      <w:r w:rsidRPr="00053DBE">
        <w:rPr>
          <w:rStyle w:val="StyleUnderline"/>
          <w:highlight w:val="cyan"/>
        </w:rPr>
        <w:t>frameworks have</w:t>
      </w:r>
      <w:r w:rsidRPr="0051604C">
        <w:rPr>
          <w:rStyle w:val="StyleUnderline"/>
        </w:rPr>
        <w:t xml:space="preserve"> quickly </w:t>
      </w:r>
      <w:r w:rsidRPr="00053DBE">
        <w:rPr>
          <w:rStyle w:val="StyleUnderline"/>
          <w:highlight w:val="cyan"/>
        </w:rPr>
        <w:t>become a</w:t>
      </w:r>
      <w:r w:rsidRPr="0051604C">
        <w:rPr>
          <w:rStyle w:val="StyleUnderline"/>
        </w:rPr>
        <w:t xml:space="preserve"> premier </w:t>
      </w:r>
      <w:r w:rsidRPr="00053DBE">
        <w:rPr>
          <w:rStyle w:val="StyleUnderline"/>
          <w:highlight w:val="cyan"/>
        </w:rPr>
        <w:t>venue to discuss</w:t>
      </w:r>
      <w:r w:rsidRPr="0051604C">
        <w:rPr>
          <w:rStyle w:val="StyleUnderline"/>
        </w:rPr>
        <w:t xml:space="preserve"> extended deterrence issues between the allies and </w:t>
      </w:r>
      <w:r w:rsidRPr="00053DBE">
        <w:rPr>
          <w:rStyle w:val="StyleUnderline"/>
          <w:highlight w:val="cyan"/>
        </w:rPr>
        <w:t>an “assurance tool” by fostering a “sense of inclusion</w:t>
      </w:r>
      <w:r w:rsidRPr="0051604C">
        <w:rPr>
          <w:rStyle w:val="StyleUnderline"/>
        </w:rPr>
        <w:t>” for Japanese</w:t>
      </w:r>
      <w:r w:rsidRPr="0051604C">
        <w:rPr>
          <w:sz w:val="16"/>
        </w:rPr>
        <w:t xml:space="preserve"> and Koreans</w:t>
      </w:r>
      <w:r w:rsidRPr="0051604C">
        <w:rPr>
          <w:rStyle w:val="StyleUnderline"/>
        </w:rPr>
        <w:t>. The dialogues now include table top exercises based on high-intensity contingencies and onsite visits to US nuclear facilities</w:t>
      </w:r>
      <w:r w:rsidRPr="0051604C">
        <w:rPr>
          <w:sz w:val="16"/>
        </w:rPr>
        <w:t xml:space="preserve">.20 </w:t>
      </w:r>
      <w:r w:rsidRPr="0051604C">
        <w:rPr>
          <w:rStyle w:val="StyleUnderline"/>
        </w:rPr>
        <w:t xml:space="preserve">The Obama administration has shown greater willingness to institutionalize and expand these dialogues, indicating that </w:t>
      </w:r>
      <w:r w:rsidRPr="00053DBE">
        <w:rPr>
          <w:rStyle w:val="StyleUnderline"/>
          <w:highlight w:val="cyan"/>
        </w:rPr>
        <w:t>the U</w:t>
      </w:r>
      <w:r w:rsidRPr="0051604C">
        <w:rPr>
          <w:rStyle w:val="StyleUnderline"/>
        </w:rPr>
        <w:t xml:space="preserve">nited </w:t>
      </w:r>
      <w:r w:rsidRPr="00053DBE">
        <w:rPr>
          <w:rStyle w:val="StyleUnderline"/>
          <w:highlight w:val="cyan"/>
        </w:rPr>
        <w:t>S</w:t>
      </w:r>
      <w:r w:rsidRPr="00053DBE">
        <w:rPr>
          <w:rStyle w:val="StyleUnderline"/>
        </w:rPr>
        <w:t>t</w:t>
      </w:r>
      <w:r w:rsidRPr="0051604C">
        <w:rPr>
          <w:rStyle w:val="StyleUnderline"/>
        </w:rPr>
        <w:t xml:space="preserve">ates </w:t>
      </w:r>
      <w:r w:rsidRPr="00053DBE">
        <w:rPr>
          <w:rStyle w:val="StyleUnderline"/>
          <w:highlight w:val="cyan"/>
        </w:rPr>
        <w:t>accepts</w:t>
      </w:r>
      <w:r w:rsidRPr="0051604C">
        <w:rPr>
          <w:rStyle w:val="StyleUnderline"/>
        </w:rPr>
        <w:t xml:space="preserve"> the fact </w:t>
      </w:r>
      <w:r w:rsidRPr="00053DBE">
        <w:rPr>
          <w:rStyle w:val="StyleUnderline"/>
          <w:highlight w:val="cyan"/>
        </w:rPr>
        <w:t>that it is not in the US interest to leave allies ill-informed about</w:t>
      </w:r>
      <w:r w:rsidRPr="0051604C">
        <w:rPr>
          <w:rStyle w:val="StyleUnderline"/>
        </w:rPr>
        <w:t xml:space="preserve"> US intentions (</w:t>
      </w:r>
      <w:r w:rsidRPr="00053DBE">
        <w:rPr>
          <w:rStyle w:val="StyleUnderline"/>
          <w:highlight w:val="cyan"/>
        </w:rPr>
        <w:t>policies)</w:t>
      </w:r>
      <w:r w:rsidRPr="0051604C">
        <w:rPr>
          <w:rStyle w:val="StyleUnderline"/>
        </w:rPr>
        <w:t xml:space="preserve"> and capabilities </w:t>
      </w:r>
      <w:r w:rsidRPr="00053DBE">
        <w:rPr>
          <w:rStyle w:val="StyleUnderline"/>
          <w:highlight w:val="cyan"/>
        </w:rPr>
        <w:t>and questioning</w:t>
      </w:r>
      <w:r w:rsidRPr="0051604C">
        <w:rPr>
          <w:rStyle w:val="StyleUnderline"/>
        </w:rPr>
        <w:t xml:space="preserve"> the </w:t>
      </w:r>
      <w:r w:rsidRPr="00053DBE">
        <w:rPr>
          <w:rStyle w:val="StyleUnderline"/>
          <w:highlight w:val="cyan"/>
        </w:rPr>
        <w:t>US commitment</w:t>
      </w:r>
      <w:r w:rsidRPr="0051604C">
        <w:rPr>
          <w:rStyle w:val="StyleUnderline"/>
        </w:rPr>
        <w:t>. Keeping the allies well informed and updated is now seen as one of the surest ways to reassure them, i.e., “educating” the allies from the US point of view.</w:t>
      </w:r>
    </w:p>
    <w:p w14:paraId="4731DBB5" w14:textId="77777777" w:rsidR="009A78AF" w:rsidRPr="008B47CA" w:rsidRDefault="009A78AF" w:rsidP="009300BD"/>
    <w:p w14:paraId="186C0D88" w14:textId="77777777" w:rsidR="009300BD" w:rsidRDefault="009300BD" w:rsidP="009300BD">
      <w:pPr>
        <w:pStyle w:val="Heading1"/>
      </w:pPr>
      <w:r>
        <w:lastRenderedPageBreak/>
        <w:t>Aff Answers</w:t>
      </w:r>
    </w:p>
    <w:p w14:paraId="044FCFC2" w14:textId="77777777" w:rsidR="009300BD" w:rsidRPr="00071784" w:rsidRDefault="009300BD" w:rsidP="009300BD">
      <w:pPr>
        <w:pStyle w:val="Heading2"/>
      </w:pPr>
      <w:r>
        <w:lastRenderedPageBreak/>
        <w:t>2AC</w:t>
      </w:r>
    </w:p>
    <w:p w14:paraId="04E2058B" w14:textId="77777777" w:rsidR="009300BD" w:rsidRDefault="009300BD" w:rsidP="009300BD">
      <w:pPr>
        <w:pStyle w:val="Heading3"/>
      </w:pPr>
      <w:r w:rsidRPr="00071784">
        <w:lastRenderedPageBreak/>
        <w:t>Japan Says No</w:t>
      </w:r>
      <w:r>
        <w:t xml:space="preserve"> - Stronger China</w:t>
      </w:r>
    </w:p>
    <w:p w14:paraId="6DFB6495" w14:textId="4A22AB47" w:rsidR="009300BD" w:rsidRDefault="009300BD" w:rsidP="009300BD">
      <w:pPr>
        <w:pStyle w:val="Heading4"/>
      </w:pPr>
      <w:r>
        <w:t>Japan says no – it fears China’s rise</w:t>
      </w:r>
    </w:p>
    <w:p w14:paraId="604EA615" w14:textId="77777777" w:rsidR="009300BD" w:rsidRPr="00CF18AB" w:rsidRDefault="009300BD" w:rsidP="009300BD">
      <w:pPr>
        <w:rPr>
          <w:rStyle w:val="Style13ptBold"/>
        </w:rPr>
      </w:pPr>
      <w:r>
        <w:rPr>
          <w:rStyle w:val="Style13ptBold"/>
        </w:rPr>
        <w:t xml:space="preserve">Yongtao 10 </w:t>
      </w:r>
      <w:r w:rsidRPr="002B286C">
        <w:rPr>
          <w:sz w:val="16"/>
          <w:szCs w:val="16"/>
        </w:rPr>
        <w:t>(Gui Yongtao is associate professor in international relations at Peking University, Getting the triangle straight : managing China-Japan-US relations, Northeast Asia’s Evolving Security Architecture, Japan Center for International Exchange, 2010, DS740.5.J3 G37 2010)</w:t>
      </w:r>
    </w:p>
    <w:p w14:paraId="53373805" w14:textId="52C86CA5" w:rsidR="009300BD" w:rsidRPr="00D7646F" w:rsidRDefault="009300BD" w:rsidP="009300BD">
      <w:pPr>
        <w:rPr>
          <w:sz w:val="16"/>
        </w:rPr>
      </w:pPr>
      <w:r w:rsidRPr="00CF18AB">
        <w:rPr>
          <w:rStyle w:val="StyleUnderline"/>
        </w:rPr>
        <w:t xml:space="preserve">It seems that </w:t>
      </w:r>
      <w:r w:rsidRPr="00ED2F1F">
        <w:rPr>
          <w:rStyle w:val="StyleUnderline"/>
          <w:highlight w:val="cyan"/>
        </w:rPr>
        <w:t>Japan holds a different view from</w:t>
      </w:r>
      <w:r w:rsidRPr="00CF18AB">
        <w:rPr>
          <w:rStyle w:val="StyleUnderline"/>
        </w:rPr>
        <w:t xml:space="preserve"> that of </w:t>
      </w:r>
      <w:r w:rsidRPr="00ED2F1F">
        <w:rPr>
          <w:rStyle w:val="StyleUnderline"/>
          <w:highlight w:val="cyan"/>
        </w:rPr>
        <w:t>the U</w:t>
      </w:r>
      <w:r w:rsidRPr="00CF18AB">
        <w:rPr>
          <w:rStyle w:val="StyleUnderline"/>
        </w:rPr>
        <w:t xml:space="preserve">nited </w:t>
      </w:r>
      <w:r w:rsidRPr="00ED2F1F">
        <w:rPr>
          <w:rStyle w:val="StyleUnderline"/>
          <w:highlight w:val="cyan"/>
        </w:rPr>
        <w:t>S</w:t>
      </w:r>
      <w:r w:rsidRPr="00CF18AB">
        <w:rPr>
          <w:rStyle w:val="StyleUnderline"/>
        </w:rPr>
        <w:t xml:space="preserve">tates </w:t>
      </w:r>
      <w:r w:rsidRPr="00ED2F1F">
        <w:rPr>
          <w:rStyle w:val="StyleUnderline"/>
          <w:highlight w:val="cyan"/>
        </w:rPr>
        <w:t>regarding Chinese</w:t>
      </w:r>
      <w:r w:rsidR="00F437E0">
        <w:rPr>
          <w:rStyle w:val="StyleUnderline"/>
          <w:highlight w:val="cyan"/>
        </w:rPr>
        <w:t xml:space="preserve"> </w:t>
      </w:r>
      <w:r w:rsidRPr="00ED2F1F">
        <w:rPr>
          <w:rStyle w:val="StyleUnderline"/>
          <w:highlight w:val="cyan"/>
        </w:rPr>
        <w:t>military modernization</w:t>
      </w:r>
      <w:r w:rsidRPr="00CF18AB">
        <w:rPr>
          <w:rStyle w:val="StyleUnderline"/>
        </w:rPr>
        <w:t xml:space="preserve"> and the effectiveness of military-to-military exchanges with China. </w:t>
      </w:r>
      <w:r w:rsidRPr="00ED2F1F">
        <w:rPr>
          <w:rStyle w:val="StyleUnderline"/>
          <w:highlight w:val="cyan"/>
        </w:rPr>
        <w:t>The</w:t>
      </w:r>
      <w:r w:rsidR="00F437E0">
        <w:rPr>
          <w:rStyle w:val="StyleUnderline"/>
          <w:highlight w:val="cyan"/>
        </w:rPr>
        <w:t xml:space="preserve"> </w:t>
      </w:r>
      <w:r w:rsidRPr="00ED2F1F">
        <w:rPr>
          <w:rStyle w:val="StyleUnderline"/>
          <w:highlight w:val="cyan"/>
        </w:rPr>
        <w:t>U</w:t>
      </w:r>
      <w:r w:rsidRPr="00CF18AB">
        <w:rPr>
          <w:rStyle w:val="StyleUnderline"/>
        </w:rPr>
        <w:t xml:space="preserve">nited </w:t>
      </w:r>
      <w:r w:rsidRPr="00ED2F1F">
        <w:rPr>
          <w:rStyle w:val="StyleUnderline"/>
          <w:highlight w:val="cyan"/>
        </w:rPr>
        <w:t>S</w:t>
      </w:r>
      <w:r w:rsidRPr="00CF18AB">
        <w:rPr>
          <w:rStyle w:val="StyleUnderline"/>
        </w:rPr>
        <w:t xml:space="preserve">tates </w:t>
      </w:r>
      <w:r w:rsidRPr="00ED2F1F">
        <w:rPr>
          <w:rStyle w:val="StyleUnderline"/>
          <w:highlight w:val="cyan"/>
        </w:rPr>
        <w:t>views China</w:t>
      </w:r>
      <w:r w:rsidRPr="00CF18AB">
        <w:rPr>
          <w:rStyle w:val="StyleUnderline"/>
        </w:rPr>
        <w:t xml:space="preserve">’s military modernization </w:t>
      </w:r>
      <w:r w:rsidRPr="00ED2F1F">
        <w:rPr>
          <w:rStyle w:val="StyleUnderline"/>
          <w:highlight w:val="cyan"/>
        </w:rPr>
        <w:t>as reasonable</w:t>
      </w:r>
      <w:r w:rsidRPr="00CF18AB">
        <w:rPr>
          <w:rStyle w:val="StyleUnderline"/>
        </w:rPr>
        <w:t xml:space="preserve"> and far from challenging US</w:t>
      </w:r>
      <w:r w:rsidR="00F437E0">
        <w:rPr>
          <w:rStyle w:val="StyleUnderline"/>
        </w:rPr>
        <w:t xml:space="preserve"> </w:t>
      </w:r>
      <w:r w:rsidRPr="00CF18AB">
        <w:rPr>
          <w:rStyle w:val="StyleUnderline"/>
        </w:rPr>
        <w:t xml:space="preserve">military dominance; </w:t>
      </w:r>
      <w:r w:rsidRPr="00ED2F1F">
        <w:rPr>
          <w:rStyle w:val="StyleUnderline"/>
          <w:highlight w:val="cyan"/>
        </w:rPr>
        <w:t>it sees</w:t>
      </w:r>
      <w:r w:rsidRPr="00CF18AB">
        <w:rPr>
          <w:rStyle w:val="StyleUnderline"/>
        </w:rPr>
        <w:t xml:space="preserve"> military-to-military </w:t>
      </w:r>
      <w:r w:rsidRPr="00ED2F1F">
        <w:rPr>
          <w:rStyle w:val="StyleUnderline"/>
          <w:highlight w:val="cyan"/>
        </w:rPr>
        <w:t>exchanges as an instrument</w:t>
      </w:r>
      <w:r w:rsidRPr="00CF18AB">
        <w:rPr>
          <w:rStyle w:val="StyleUnderline"/>
        </w:rPr>
        <w:t xml:space="preserve"> not only </w:t>
      </w:r>
      <w:r w:rsidRPr="00ED2F1F">
        <w:rPr>
          <w:rStyle w:val="StyleUnderline"/>
          <w:highlight w:val="cyan"/>
        </w:rPr>
        <w:t>of</w:t>
      </w:r>
      <w:r w:rsidR="00F437E0">
        <w:rPr>
          <w:rStyle w:val="StyleUnderline"/>
          <w:highlight w:val="cyan"/>
        </w:rPr>
        <w:t xml:space="preserve"> </w:t>
      </w:r>
      <w:r w:rsidRPr="00ED2F1F">
        <w:rPr>
          <w:rStyle w:val="StyleUnderline"/>
          <w:highlight w:val="cyan"/>
        </w:rPr>
        <w:t>engagement</w:t>
      </w:r>
      <w:r w:rsidRPr="00CF18AB">
        <w:rPr>
          <w:rStyle w:val="StyleUnderline"/>
        </w:rPr>
        <w:t xml:space="preserve"> in the responsible stakeholder framework but also of hedging in that it can </w:t>
      </w:r>
      <w:r w:rsidRPr="00ED2F1F">
        <w:rPr>
          <w:rStyle w:val="StyleUnderline"/>
          <w:highlight w:val="cyan"/>
        </w:rPr>
        <w:t>help to avoid miscalc</w:t>
      </w:r>
      <w:r w:rsidRPr="00CF18AB">
        <w:rPr>
          <w:rStyle w:val="StyleUnderline"/>
        </w:rPr>
        <w:t xml:space="preserve">ulations in a crisis situation.20 </w:t>
      </w:r>
      <w:r w:rsidRPr="00ED2F1F">
        <w:rPr>
          <w:rStyle w:val="StyleUnderline"/>
          <w:highlight w:val="cyan"/>
        </w:rPr>
        <w:t>Japan</w:t>
      </w:r>
      <w:r w:rsidRPr="00CF18AB">
        <w:rPr>
          <w:rStyle w:val="StyleUnderline"/>
        </w:rPr>
        <w:t xml:space="preserve"> is understandably </w:t>
      </w:r>
      <w:r w:rsidRPr="00ED2F1F">
        <w:rPr>
          <w:rStyle w:val="StyleUnderline"/>
          <w:highlight w:val="cyan"/>
        </w:rPr>
        <w:t>more suspicious due to China’s</w:t>
      </w:r>
      <w:r w:rsidRPr="00CF18AB">
        <w:rPr>
          <w:rStyle w:val="StyleUnderline"/>
        </w:rPr>
        <w:t xml:space="preserve"> geographic </w:t>
      </w:r>
      <w:r w:rsidRPr="00ED2F1F">
        <w:rPr>
          <w:rStyle w:val="StyleUnderline"/>
          <w:highlight w:val="cyan"/>
        </w:rPr>
        <w:t>proximity and its complex feelings about China’s rise</w:t>
      </w:r>
      <w:r w:rsidRPr="00CF18AB">
        <w:rPr>
          <w:rStyle w:val="StyleUnderline"/>
        </w:rPr>
        <w:t>. The history issue also</w:t>
      </w:r>
      <w:r>
        <w:rPr>
          <w:rStyle w:val="StyleUnderline"/>
        </w:rPr>
        <w:t xml:space="preserve"> </w:t>
      </w:r>
      <w:r w:rsidRPr="00CF18AB">
        <w:rPr>
          <w:rStyle w:val="StyleUnderline"/>
        </w:rPr>
        <w:t>exacerbates distrust between the two countries</w:t>
      </w:r>
      <w:r w:rsidRPr="00CF18AB">
        <w:rPr>
          <w:sz w:val="16"/>
        </w:rPr>
        <w:t>. Other possible causes of the relative sluggishness in Japan’s military exchanges with China include the frequent changes of defense ministers due to Japan’s domestic political turmoil and the inward-looking orientation of the Japanese defense establishment, which tends to see the exchanges merely as an administrative burden with little impact.21</w:t>
      </w:r>
    </w:p>
    <w:p w14:paraId="086D0690" w14:textId="2E830ED6" w:rsidR="009300BD" w:rsidRDefault="009300BD" w:rsidP="009300BD">
      <w:pPr>
        <w:pStyle w:val="Heading3"/>
      </w:pPr>
      <w:r>
        <w:lastRenderedPageBreak/>
        <w:t>Japan Says No</w:t>
      </w:r>
      <w:r w:rsidR="00190CD6">
        <w:t xml:space="preserve"> </w:t>
      </w:r>
      <w:r>
        <w:t>-</w:t>
      </w:r>
      <w:r w:rsidR="009B0399">
        <w:t xml:space="preserve"> </w:t>
      </w:r>
      <w:r>
        <w:t>Icebreakers</w:t>
      </w:r>
    </w:p>
    <w:p w14:paraId="59A1879F" w14:textId="2F11A207" w:rsidR="009300BD" w:rsidRDefault="009300BD" w:rsidP="009300BD">
      <w:pPr>
        <w:pStyle w:val="Heading4"/>
      </w:pPr>
      <w:r>
        <w:t>Japan Says no– granting China a seat on the Arctic Council would undermine Japan’s efforts to expand into the Arctic</w:t>
      </w:r>
    </w:p>
    <w:p w14:paraId="24DCB947" w14:textId="77777777" w:rsidR="009300BD" w:rsidRPr="006B434B" w:rsidRDefault="009300BD" w:rsidP="009300BD">
      <w:pPr>
        <w:rPr>
          <w:rStyle w:val="Style13ptBold"/>
        </w:rPr>
      </w:pPr>
      <w:r>
        <w:rPr>
          <w:rStyle w:val="Style13ptBold"/>
        </w:rPr>
        <w:t xml:space="preserve">Pulkkinen 13 </w:t>
      </w:r>
      <w:r w:rsidRPr="006B434B">
        <w:rPr>
          <w:sz w:val="16"/>
          <w:szCs w:val="16"/>
        </w:rPr>
        <w:t>(Kaisa, M.A. The Swedish Institute of International Affairs, THE ARCTIC COUNCIL AND THE NORTHEAST ASIAN OBSERVERS, UI Brief, November 2013, http://www.ui.se/eng/upl/files/98358.pdf)</w:t>
      </w:r>
    </w:p>
    <w:p w14:paraId="42BC9C74" w14:textId="77777777" w:rsidR="009300BD" w:rsidRPr="006B434B" w:rsidRDefault="009300BD" w:rsidP="009300BD">
      <w:pPr>
        <w:rPr>
          <w:sz w:val="16"/>
        </w:rPr>
      </w:pPr>
      <w:r w:rsidRPr="00AF25C6">
        <w:rPr>
          <w:rStyle w:val="StyleUnderline"/>
          <w:highlight w:val="cyan"/>
        </w:rPr>
        <w:t>Japan has been</w:t>
      </w:r>
      <w:r w:rsidRPr="006B434B">
        <w:rPr>
          <w:rStyle w:val="StyleUnderline"/>
        </w:rPr>
        <w:t xml:space="preserve"> more </w:t>
      </w:r>
      <w:r w:rsidRPr="00AF25C6">
        <w:rPr>
          <w:rStyle w:val="StyleUnderline"/>
          <w:highlight w:val="cyan"/>
        </w:rPr>
        <w:t>cautious regarding the</w:t>
      </w:r>
      <w:r w:rsidRPr="006B434B">
        <w:rPr>
          <w:rStyle w:val="StyleUnderline"/>
        </w:rPr>
        <w:t xml:space="preserve"> </w:t>
      </w:r>
      <w:r w:rsidRPr="00AF25C6">
        <w:rPr>
          <w:rStyle w:val="StyleUnderline"/>
          <w:highlight w:val="cyan"/>
        </w:rPr>
        <w:t>economic</w:t>
      </w:r>
      <w:r w:rsidRPr="006B434B">
        <w:rPr>
          <w:rStyle w:val="StyleUnderline"/>
        </w:rPr>
        <w:t xml:space="preserve"> profits </w:t>
      </w:r>
      <w:r w:rsidRPr="00AF25C6">
        <w:rPr>
          <w:rStyle w:val="StyleUnderline"/>
          <w:highlight w:val="cyan"/>
        </w:rPr>
        <w:t>of the Arctic</w:t>
      </w:r>
      <w:r w:rsidRPr="006B434B">
        <w:rPr>
          <w:rStyle w:val="StyleUnderline"/>
        </w:rPr>
        <w:t>, and has highlighted scientific and environmental aspects as its main interests in the Arctic</w:t>
      </w:r>
      <w:r w:rsidRPr="006B434B">
        <w:rPr>
          <w:sz w:val="16"/>
        </w:rPr>
        <w:t xml:space="preserve"> (Tonami and Watters 2012: p. 100). </w:t>
      </w:r>
      <w:r w:rsidRPr="006B434B">
        <w:rPr>
          <w:rStyle w:val="StyleUnderline"/>
        </w:rPr>
        <w:t>It has been active in polar research for a long time and therefore possesses both equipment and know-how on polar conditions.</w:t>
      </w:r>
      <w:r w:rsidRPr="006B434B">
        <w:rPr>
          <w:sz w:val="16"/>
        </w:rPr>
        <w:t xml:space="preserve"> These can turn into important assets as activities in the region increase</w:t>
      </w:r>
      <w:r w:rsidRPr="006B434B">
        <w:rPr>
          <w:rStyle w:val="StyleUnderline"/>
        </w:rPr>
        <w:t xml:space="preserve">. </w:t>
      </w:r>
      <w:r w:rsidRPr="00AF25C6">
        <w:rPr>
          <w:rStyle w:val="StyleUnderline"/>
          <w:highlight w:val="cyan"/>
        </w:rPr>
        <w:t>In the long-term Japan also sees economic and commercial opportunities</w:t>
      </w:r>
      <w:r w:rsidRPr="006B434B">
        <w:rPr>
          <w:rStyle w:val="StyleUnderline"/>
        </w:rPr>
        <w:t xml:space="preserve">, both in resources and shipping </w:t>
      </w:r>
      <w:r w:rsidRPr="00AF25C6">
        <w:rPr>
          <w:rStyle w:val="StyleUnderline"/>
          <w:highlight w:val="cyan"/>
        </w:rPr>
        <w:t>and hopes to become a hub port for</w:t>
      </w:r>
      <w:r w:rsidRPr="006B434B">
        <w:rPr>
          <w:rStyle w:val="StyleUnderline"/>
        </w:rPr>
        <w:t xml:space="preserve"> the potential </w:t>
      </w:r>
      <w:r w:rsidRPr="00AF25C6">
        <w:rPr>
          <w:rStyle w:val="StyleUnderline"/>
          <w:highlight w:val="cyan"/>
        </w:rPr>
        <w:t>Northern transports</w:t>
      </w:r>
      <w:r w:rsidRPr="006B434B">
        <w:rPr>
          <w:sz w:val="16"/>
        </w:rPr>
        <w:t xml:space="preserve">. </w:t>
      </w:r>
      <w:r w:rsidRPr="006B434B">
        <w:rPr>
          <w:rStyle w:val="StyleUnderline"/>
        </w:rPr>
        <w:t xml:space="preserve">However, the </w:t>
      </w:r>
      <w:r w:rsidRPr="00AF25C6">
        <w:rPr>
          <w:rStyle w:val="StyleUnderline"/>
          <w:highlight w:val="cyan"/>
        </w:rPr>
        <w:t>increasing human activities might</w:t>
      </w:r>
      <w:r w:rsidRPr="006B434B">
        <w:rPr>
          <w:rStyle w:val="StyleUnderline"/>
        </w:rPr>
        <w:t xml:space="preserve"> also </w:t>
      </w:r>
      <w:r w:rsidRPr="00AF25C6">
        <w:rPr>
          <w:rStyle w:val="StyleUnderline"/>
          <w:highlight w:val="cyan"/>
        </w:rPr>
        <w:t>entail military dimensions, which</w:t>
      </w:r>
      <w:r w:rsidRPr="006B434B">
        <w:rPr>
          <w:rStyle w:val="StyleUnderline"/>
        </w:rPr>
        <w:t xml:space="preserve"> might in the long run </w:t>
      </w:r>
      <w:r w:rsidRPr="00AF25C6">
        <w:rPr>
          <w:rStyle w:val="StyleUnderline"/>
          <w:highlight w:val="cyan"/>
        </w:rPr>
        <w:t>pose a</w:t>
      </w:r>
      <w:r w:rsidRPr="006B434B">
        <w:rPr>
          <w:rStyle w:val="StyleUnderline"/>
        </w:rPr>
        <w:t xml:space="preserve"> strategic </w:t>
      </w:r>
      <w:r w:rsidRPr="00AF25C6">
        <w:rPr>
          <w:rStyle w:val="StyleUnderline"/>
          <w:highlight w:val="cyan"/>
        </w:rPr>
        <w:t>threat to Japan</w:t>
      </w:r>
      <w:r w:rsidRPr="00AF25C6">
        <w:rPr>
          <w:sz w:val="16"/>
          <w:highlight w:val="cyan"/>
        </w:rPr>
        <w:t>.</w:t>
      </w:r>
      <w:r w:rsidRPr="006B434B">
        <w:rPr>
          <w:sz w:val="16"/>
        </w:rPr>
        <w:t xml:space="preserve"> As potential and likely users of the Arctic Ocean and its resources and due to their strategic closeness with the region, </w:t>
      </w:r>
      <w:r w:rsidRPr="006B434B">
        <w:rPr>
          <w:rStyle w:val="StyleUnderline"/>
        </w:rPr>
        <w:t>all three states have emphasised the importance of being involved in the emerging Arctic governance.</w:t>
      </w:r>
      <w:r w:rsidRPr="006B434B">
        <w:rPr>
          <w:sz w:val="16"/>
        </w:rPr>
        <w:t xml:space="preserve"> </w:t>
      </w:r>
      <w:r w:rsidRPr="006B434B">
        <w:rPr>
          <w:rStyle w:val="StyleUnderline"/>
        </w:rPr>
        <w:t>As a means of securing their long-term economic interests and future benefits in a region, which is undergoing rapid changes, their primary interests were to obtain the status of permanent observers</w:t>
      </w:r>
      <w:r w:rsidRPr="006B434B">
        <w:rPr>
          <w:sz w:val="16"/>
        </w:rPr>
        <w:t xml:space="preserve">. </w:t>
      </w:r>
      <w:r w:rsidRPr="006B434B">
        <w:rPr>
          <w:rStyle w:val="StyleUnderline"/>
        </w:rPr>
        <w:t>Although their rights in the Council will remain limited, they will gain from further exchange with Arctic actors and obtain important insights into Arctic affairs and gain some additional informal influence in Arctic developments</w:t>
      </w:r>
      <w:r w:rsidRPr="006B434B">
        <w:rPr>
          <w:sz w:val="16"/>
        </w:rPr>
        <w:t>.</w:t>
      </w:r>
    </w:p>
    <w:p w14:paraId="58CAE8CD" w14:textId="77777777" w:rsidR="009300BD" w:rsidRDefault="009300BD" w:rsidP="009300BD">
      <w:pPr>
        <w:pStyle w:val="Heading3"/>
      </w:pPr>
      <w:r>
        <w:lastRenderedPageBreak/>
        <w:t>Japan Says No- INF</w:t>
      </w:r>
    </w:p>
    <w:p w14:paraId="7B51F86E" w14:textId="77777777" w:rsidR="009300BD" w:rsidRDefault="009300BD" w:rsidP="009300BD">
      <w:pPr>
        <w:pStyle w:val="Heading4"/>
      </w:pPr>
      <w:r>
        <w:t>Japan is concerned about a diminished US nuclear umbrella, INF creates the conditions for a lonely Japan</w:t>
      </w:r>
    </w:p>
    <w:p w14:paraId="12B48CC0" w14:textId="77777777" w:rsidR="009300BD" w:rsidRDefault="009300BD" w:rsidP="009300BD">
      <w:pPr>
        <w:rPr>
          <w:rStyle w:val="Style13ptBold"/>
        </w:rPr>
      </w:pPr>
      <w:r w:rsidRPr="0027781D">
        <w:rPr>
          <w:rStyle w:val="Style13ptBold"/>
        </w:rPr>
        <w:t xml:space="preserve">Payne </w:t>
      </w:r>
      <w:r>
        <w:rPr>
          <w:rStyle w:val="Style13ptBold"/>
        </w:rPr>
        <w:t>and Schneider 14</w:t>
      </w:r>
      <w:r w:rsidRPr="0027781D">
        <w:rPr>
          <w:rStyle w:val="Style13ptBold"/>
        </w:rPr>
        <w:t xml:space="preserve"> </w:t>
      </w:r>
      <w:r w:rsidRPr="0027781D">
        <w:rPr>
          <w:sz w:val="16"/>
          <w:szCs w:val="16"/>
        </w:rPr>
        <w:t>(Keith B. Payne is Professor and Head of the Graduate Department of Defense and Strategic Studies, Missouri State University</w:t>
      </w:r>
      <w:r>
        <w:rPr>
          <w:sz w:val="16"/>
          <w:szCs w:val="16"/>
        </w:rPr>
        <w:t xml:space="preserve">. </w:t>
      </w:r>
      <w:r w:rsidRPr="005C1D4A">
        <w:rPr>
          <w:sz w:val="16"/>
          <w:szCs w:val="16"/>
        </w:rPr>
        <w:t>Dr. Payne is also President and co-founder of the National Institute for Public Policy, a nonprofit research center located in Fairfax, Virginia.</w:t>
      </w:r>
      <w:r>
        <w:rPr>
          <w:sz w:val="16"/>
          <w:szCs w:val="16"/>
        </w:rPr>
        <w:t xml:space="preserve"> </w:t>
      </w:r>
      <w:r w:rsidRPr="005C1D4A">
        <w:rPr>
          <w:sz w:val="16"/>
          <w:szCs w:val="16"/>
        </w:rPr>
        <w:t>Dr. Payne served in the Department of Defense as the Deputy Assistant Secretary of Defense for Forces Policy. He received the Distinguished Public Service Medal and the Forces Policy office Dr. Payne led received a Joint Meritorious Unit Award. In this position, Dr. Payne was the head of U.S. delegation in numerous allied consultations and in “Working Group Two” negotiations on BMD cooperation with the Russian Federation. In 2005 he was awarded the Vicennial Medal from Georgetown University for his many years on the faculty of the graduate National Security Studies Program.</w:t>
      </w:r>
      <w:r w:rsidRPr="0027781D">
        <w:rPr>
          <w:sz w:val="16"/>
          <w:szCs w:val="16"/>
        </w:rPr>
        <w:t xml:space="preserve"> and Mark B. Schneider</w:t>
      </w:r>
      <w:r w:rsidRPr="005C1D4A">
        <w:rPr>
          <w:sz w:val="16"/>
          <w:szCs w:val="16"/>
        </w:rPr>
        <w:t xml:space="preserve"> is a Senior Analyst with the National Institute for Public Policy. Before his retirement from the Department of Defense Senior Executive Service, Dr. Schneider served in a number of senior positions within the Office of Secretary of Defense for Policy including Principal Director for Forces Policy, Principal Director for Strategic Defense, Space and Verification Policy, Director for Strategic Arms Control Policy and Representative of the Secretary of Defense to the Nuclear Arms Control Implementation Commissions. He also served in the senior Foreign Service as a Member of the State Department Policy Planning Staff.</w:t>
      </w:r>
      <w:r w:rsidRPr="0027781D">
        <w:rPr>
          <w:sz w:val="16"/>
          <w:szCs w:val="16"/>
        </w:rPr>
        <w:t>, 2-11-2014, "The Nuclear Treaty Russia Won't Stop Violating," WSJ, http://www.wsj.com/articles/SB10001424052702303442704579358571590251940)</w:t>
      </w:r>
    </w:p>
    <w:p w14:paraId="33884DBC" w14:textId="77777777" w:rsidR="009300BD" w:rsidRPr="0027781D" w:rsidRDefault="009300BD" w:rsidP="009300BD">
      <w:pPr>
        <w:rPr>
          <w:sz w:val="16"/>
        </w:rPr>
      </w:pPr>
      <w:r w:rsidRPr="0027781D">
        <w:rPr>
          <w:rStyle w:val="StyleUnderline"/>
          <w:highlight w:val="cyan"/>
        </w:rPr>
        <w:t>Some allies</w:t>
      </w:r>
      <w:r w:rsidRPr="0027781D">
        <w:rPr>
          <w:rStyle w:val="StyleUnderline"/>
        </w:rPr>
        <w:t xml:space="preserve"> and friends, </w:t>
      </w:r>
      <w:r w:rsidRPr="0027781D">
        <w:rPr>
          <w:rStyle w:val="StyleUnderline"/>
          <w:highlight w:val="cyan"/>
        </w:rPr>
        <w:t>such as</w:t>
      </w:r>
      <w:r w:rsidRPr="0027781D">
        <w:rPr>
          <w:rStyle w:val="StyleUnderline"/>
        </w:rPr>
        <w:t xml:space="preserve"> South Korea and </w:t>
      </w:r>
      <w:r w:rsidRPr="0027781D">
        <w:rPr>
          <w:rStyle w:val="StyleUnderline"/>
          <w:highlight w:val="cyan"/>
        </w:rPr>
        <w:t>Japan, are</w:t>
      </w:r>
      <w:r w:rsidRPr="0027781D">
        <w:rPr>
          <w:rStyle w:val="StyleUnderline"/>
        </w:rPr>
        <w:t xml:space="preserve"> already deeply </w:t>
      </w:r>
      <w:r w:rsidRPr="0027781D">
        <w:rPr>
          <w:rStyle w:val="StyleUnderline"/>
          <w:highlight w:val="cyan"/>
        </w:rPr>
        <w:t>concerned about the credibility of the U.S. nuclear deterrent</w:t>
      </w:r>
      <w:r w:rsidRPr="0027781D">
        <w:rPr>
          <w:rStyle w:val="StyleUnderline"/>
        </w:rPr>
        <w:t xml:space="preserve"> </w:t>
      </w:r>
      <w:r w:rsidRPr="0027781D">
        <w:rPr>
          <w:rStyle w:val="StyleUnderline"/>
          <w:highlight w:val="cyan"/>
        </w:rPr>
        <w:t>in the context of these growing nuclear threats and the U.S. push for further deep reductions in its own nuclear arsenal</w:t>
      </w:r>
      <w:r w:rsidRPr="0027781D">
        <w:rPr>
          <w:sz w:val="16"/>
        </w:rPr>
        <w:t xml:space="preserve">. A recent report by </w:t>
      </w:r>
      <w:r w:rsidRPr="0027781D">
        <w:rPr>
          <w:rStyle w:val="StyleUnderline"/>
        </w:rPr>
        <w:t xml:space="preserve">the Japanese defense ministry's policy-research arm observes that </w:t>
      </w:r>
      <w:r w:rsidRPr="0027781D">
        <w:rPr>
          <w:rStyle w:val="StyleUnderline"/>
          <w:highlight w:val="cyan"/>
        </w:rPr>
        <w:t>with "further progress in nuclear disarmament by the U</w:t>
      </w:r>
      <w:r w:rsidRPr="0027781D">
        <w:rPr>
          <w:rStyle w:val="StyleUnderline"/>
        </w:rPr>
        <w:t xml:space="preserve">nited </w:t>
      </w:r>
      <w:r w:rsidRPr="0027781D">
        <w:rPr>
          <w:rStyle w:val="StyleUnderline"/>
          <w:highlight w:val="cyan"/>
        </w:rPr>
        <w:t>S</w:t>
      </w:r>
      <w:r w:rsidRPr="0027781D">
        <w:rPr>
          <w:rStyle w:val="StyleUnderline"/>
        </w:rPr>
        <w:t>tates</w:t>
      </w:r>
      <w:r w:rsidRPr="0027781D">
        <w:rPr>
          <w:sz w:val="16"/>
        </w:rPr>
        <w:t xml:space="preserve"> . . . </w:t>
      </w:r>
      <w:r w:rsidRPr="0027781D">
        <w:rPr>
          <w:rStyle w:val="StyleUnderline"/>
          <w:highlight w:val="cyan"/>
        </w:rPr>
        <w:t>U.S. allies will</w:t>
      </w:r>
      <w:r w:rsidRPr="0027781D">
        <w:rPr>
          <w:rStyle w:val="StyleUnderline"/>
        </w:rPr>
        <w:t xml:space="preserve"> inevitably </w:t>
      </w:r>
      <w:r w:rsidRPr="0027781D">
        <w:rPr>
          <w:rStyle w:val="StyleUnderline"/>
          <w:highlight w:val="cyan"/>
        </w:rPr>
        <w:t xml:space="preserve">feel less confident in the </w:t>
      </w:r>
      <w:r w:rsidRPr="0027781D">
        <w:rPr>
          <w:rStyle w:val="StyleUnderline"/>
        </w:rPr>
        <w:t xml:space="preserve">U.S. </w:t>
      </w:r>
      <w:r w:rsidRPr="0027781D">
        <w:rPr>
          <w:rStyle w:val="StyleUnderline"/>
          <w:highlight w:val="cyan"/>
        </w:rPr>
        <w:t>nuclear umbrella</w:t>
      </w:r>
      <w:r w:rsidRPr="0027781D">
        <w:rPr>
          <w:rStyle w:val="StyleUnderline"/>
        </w:rPr>
        <w:t>. Much less confident in the case of Japan."</w:t>
      </w:r>
      <w:r w:rsidRPr="0027781D">
        <w:rPr>
          <w:sz w:val="16"/>
        </w:rPr>
        <w:t xml:space="preserve"> The growth of Russian nuclear capabilities in violation of the INF Treaty will add pressure on these countries to accommodate Russia at U.S. expense or to seek alternative capabilities, including rethinking their nonnuclear status.</w:t>
      </w:r>
    </w:p>
    <w:p w14:paraId="0F1AF0AE" w14:textId="77777777" w:rsidR="009300BD" w:rsidRDefault="009300BD" w:rsidP="009300BD">
      <w:pPr>
        <w:pStyle w:val="Heading3"/>
      </w:pPr>
      <w:r>
        <w:lastRenderedPageBreak/>
        <w:t>Japan Says No- Korea</w:t>
      </w:r>
    </w:p>
    <w:p w14:paraId="178FEC59" w14:textId="548FC03E" w:rsidR="009300BD" w:rsidRDefault="009300BD" w:rsidP="009300BD">
      <w:pPr>
        <w:pStyle w:val="Heading4"/>
      </w:pPr>
      <w:r>
        <w:t>Abe hates the plan– says no</w:t>
      </w:r>
    </w:p>
    <w:p w14:paraId="076AE176" w14:textId="77777777" w:rsidR="009300BD" w:rsidRPr="006D69C1" w:rsidRDefault="009300BD" w:rsidP="009300BD">
      <w:pPr>
        <w:rPr>
          <w:rStyle w:val="Style13ptBold"/>
        </w:rPr>
      </w:pPr>
      <w:r>
        <w:rPr>
          <w:rStyle w:val="Style13ptBold"/>
        </w:rPr>
        <w:t xml:space="preserve">Slavin 16 </w:t>
      </w:r>
      <w:r w:rsidRPr="006D69C1">
        <w:rPr>
          <w:sz w:val="16"/>
          <w:szCs w:val="16"/>
        </w:rPr>
        <w:t>(Erik, Reporting on Japan, Asia-Pacific, USNavy for Stars and Stripes. Prior S.Korea, Iraq bureau, 04-07-2016, Japan PM Warns Against US Military Pullout, 'Naked Nationalism', http://www.military.com/daily-news/2016/04/07/japan-pm-warns-against-us-military-pullout-naked-nationalism.html)</w:t>
      </w:r>
    </w:p>
    <w:p w14:paraId="2A581827" w14:textId="77777777" w:rsidR="009300BD" w:rsidRPr="006D69C1" w:rsidRDefault="009300BD" w:rsidP="009300BD">
      <w:pPr>
        <w:rPr>
          <w:sz w:val="16"/>
        </w:rPr>
      </w:pPr>
      <w:r w:rsidRPr="006D69C1">
        <w:rPr>
          <w:rStyle w:val="StyleUnderline"/>
        </w:rPr>
        <w:t xml:space="preserve">The decades-long </w:t>
      </w:r>
      <w:r w:rsidRPr="00E01636">
        <w:rPr>
          <w:rStyle w:val="StyleUnderline"/>
          <w:highlight w:val="cyan"/>
        </w:rPr>
        <w:t>U.S. presence in the Asia-Pacific region is</w:t>
      </w:r>
      <w:r w:rsidRPr="006D69C1">
        <w:rPr>
          <w:rStyle w:val="StyleUnderline"/>
        </w:rPr>
        <w:t xml:space="preserve"> generally </w:t>
      </w:r>
      <w:r w:rsidRPr="00E01636">
        <w:rPr>
          <w:rStyle w:val="StyleUnderline"/>
          <w:highlight w:val="cyan"/>
        </w:rPr>
        <w:t>credited with discouraging North Korean aggression, discouraging China from invading Taiwan</w:t>
      </w:r>
      <w:r w:rsidRPr="006D69C1">
        <w:rPr>
          <w:rStyle w:val="StyleUnderline"/>
        </w:rPr>
        <w:t>, promoting democracy and advancing U.S. interests in several of the world's fastest-growing economies. Helping U.S. allies to build their own security forces must be a primary goal in the Asia-Pacific, but that is no substitute for U.S. presence,</w:t>
      </w:r>
      <w:r w:rsidRPr="006D69C1">
        <w:rPr>
          <w:sz w:val="16"/>
        </w:rPr>
        <w:t xml:space="preserve"> </w:t>
      </w:r>
      <w:r w:rsidRPr="006D69C1">
        <w:rPr>
          <w:rStyle w:val="StyleUnderline"/>
        </w:rPr>
        <w:t>the Center for Strategic and International Studies wrote</w:t>
      </w:r>
      <w:r w:rsidRPr="006D69C1">
        <w:rPr>
          <w:sz w:val="16"/>
        </w:rPr>
        <w:t xml:space="preserve"> in an independent January 2016 report commissioned by the Pentagon. "Diversification of U.S. military posture remains critical not simply for resilience against challenges in Northeast Asia, but also to contend with the growing importance of Southeast Asia and the Indian Ocean region," the report stated. "We reject the option of withdrawal from the Western Pacific because of these new challenges. </w:t>
      </w:r>
      <w:r w:rsidRPr="00E01636">
        <w:rPr>
          <w:rStyle w:val="StyleUnderline"/>
        </w:rPr>
        <w:t>Such</w:t>
      </w:r>
      <w:r w:rsidRPr="006D69C1">
        <w:rPr>
          <w:rStyle w:val="StyleUnderline"/>
        </w:rPr>
        <w:t xml:space="preserve"> </w:t>
      </w:r>
      <w:r w:rsidRPr="00E01636">
        <w:rPr>
          <w:rStyle w:val="StyleUnderline"/>
          <w:highlight w:val="cyan"/>
        </w:rPr>
        <w:t>a withdrawal would lead to</w:t>
      </w:r>
      <w:r w:rsidRPr="006D69C1">
        <w:rPr>
          <w:rStyle w:val="StyleUnderline"/>
        </w:rPr>
        <w:t xml:space="preserve"> rapid </w:t>
      </w:r>
      <w:r w:rsidRPr="00E01636">
        <w:rPr>
          <w:rStyle w:val="StyleUnderline"/>
          <w:highlight w:val="cyan"/>
        </w:rPr>
        <w:t>deterioration of the security environment</w:t>
      </w:r>
      <w:r w:rsidRPr="006D69C1">
        <w:rPr>
          <w:rStyle w:val="StyleUnderline"/>
        </w:rPr>
        <w:t xml:space="preserve"> </w:t>
      </w:r>
      <w:r w:rsidRPr="00E01636">
        <w:rPr>
          <w:rStyle w:val="StyleUnderline"/>
          <w:highlight w:val="cyan"/>
        </w:rPr>
        <w:t>and render operations more difficult rather than easier</w:t>
      </w:r>
      <w:r w:rsidRPr="006D69C1">
        <w:rPr>
          <w:sz w:val="16"/>
        </w:rPr>
        <w:t xml:space="preserve">." </w:t>
      </w:r>
      <w:r w:rsidRPr="006D69C1">
        <w:rPr>
          <w:rStyle w:val="StyleUnderline"/>
        </w:rPr>
        <w:t>Abe also promoted the May G7 economic summit in Japan</w:t>
      </w:r>
      <w:r w:rsidRPr="006D69C1">
        <w:rPr>
          <w:sz w:val="16"/>
        </w:rPr>
        <w:t xml:space="preserve"> during the Wall Street Journal interview, </w:t>
      </w:r>
      <w:r w:rsidRPr="006D69C1">
        <w:rPr>
          <w:rStyle w:val="StyleUnderline"/>
        </w:rPr>
        <w:t>which the prime minister labeled as "a forum to show leadership against actions displaying ‘naked nationalism.'</w:t>
      </w:r>
      <w:r w:rsidRPr="006D69C1">
        <w:rPr>
          <w:sz w:val="16"/>
        </w:rPr>
        <w:t>" Although Abe did not single out any one presidential candidate, Trump has repeatedly bashed U.S. policy for trade imbalances with Asian nations. Trump has also repeatedly made comments about getting jobs back from Japan, though given Japan's decades-long economic malaise and labor costs comparable to that of the U.S., any specifics remain unclear.</w:t>
      </w:r>
    </w:p>
    <w:p w14:paraId="10A3510F" w14:textId="77777777" w:rsidR="009300BD" w:rsidRDefault="009300BD" w:rsidP="009300BD">
      <w:pPr>
        <w:pStyle w:val="Heading3"/>
      </w:pPr>
      <w:r w:rsidRPr="00071784">
        <w:lastRenderedPageBreak/>
        <w:t>China Says No</w:t>
      </w:r>
      <w:r>
        <w:t xml:space="preserve"> - Generic</w:t>
      </w:r>
    </w:p>
    <w:p w14:paraId="64696B76" w14:textId="29CEFF30" w:rsidR="009300BD" w:rsidRDefault="009300BD" w:rsidP="009300BD">
      <w:pPr>
        <w:pStyle w:val="Heading4"/>
      </w:pPr>
      <w:r>
        <w:t>China Says No after the consultation- they hate hedging</w:t>
      </w:r>
    </w:p>
    <w:p w14:paraId="3B4C84DB" w14:textId="77777777" w:rsidR="009300BD" w:rsidRPr="00CF18AB" w:rsidRDefault="009300BD" w:rsidP="009300BD">
      <w:pPr>
        <w:rPr>
          <w:rStyle w:val="Style13ptBold"/>
        </w:rPr>
      </w:pPr>
      <w:r>
        <w:rPr>
          <w:rStyle w:val="Style13ptBold"/>
        </w:rPr>
        <w:t xml:space="preserve">Yongtao 10 </w:t>
      </w:r>
      <w:r w:rsidRPr="002B286C">
        <w:rPr>
          <w:sz w:val="16"/>
          <w:szCs w:val="16"/>
        </w:rPr>
        <w:t>(Gui Yongtao is associate professor in international relations at Peking University, Getting the triangle straight : managing China-Japan-US relations, Northeast Asia’s Evolving Security Architecture, Japan Center for International Exchange, 2010, DS740.5.J3 G37 2010)</w:t>
      </w:r>
    </w:p>
    <w:p w14:paraId="01918A1F" w14:textId="77777777" w:rsidR="009300BD" w:rsidRPr="00CF18AB" w:rsidRDefault="009300BD" w:rsidP="009300BD">
      <w:pPr>
        <w:rPr>
          <w:sz w:val="16"/>
        </w:rPr>
      </w:pPr>
      <w:r w:rsidRPr="00CF18AB">
        <w:rPr>
          <w:rStyle w:val="StyleUnderline"/>
        </w:rPr>
        <w:t xml:space="preserve">Some </w:t>
      </w:r>
      <w:r w:rsidRPr="00E01636">
        <w:rPr>
          <w:rStyle w:val="StyleUnderline"/>
          <w:highlight w:val="cyan"/>
        </w:rPr>
        <w:t>US analysts</w:t>
      </w:r>
      <w:r w:rsidRPr="00CF18AB">
        <w:rPr>
          <w:rStyle w:val="StyleUnderline"/>
        </w:rPr>
        <w:t xml:space="preserve"> also </w:t>
      </w:r>
      <w:r w:rsidRPr="00E01636">
        <w:rPr>
          <w:rStyle w:val="StyleUnderline"/>
          <w:highlight w:val="cyan"/>
        </w:rPr>
        <w:t>use</w:t>
      </w:r>
      <w:r w:rsidRPr="00CF18AB">
        <w:rPr>
          <w:rStyle w:val="StyleUnderline"/>
        </w:rPr>
        <w:t xml:space="preserve"> the term “</w:t>
      </w:r>
      <w:r w:rsidRPr="00E01636">
        <w:rPr>
          <w:rStyle w:val="StyleUnderline"/>
          <w:highlight w:val="cyan"/>
        </w:rPr>
        <w:t>hedging” to describe China’s security policy</w:t>
      </w:r>
      <w:r w:rsidRPr="00CF18AB">
        <w:rPr>
          <w:sz w:val="16"/>
        </w:rPr>
        <w:t xml:space="preserve">, which includes its multilateral and bilateral diplomacy in Asia, its cooperation with Russia, and its own military modernization programs. 24 But </w:t>
      </w:r>
      <w:r w:rsidRPr="00CF18AB">
        <w:rPr>
          <w:rStyle w:val="StyleUnderline"/>
        </w:rPr>
        <w:t xml:space="preserve">from the Chinese perspective, </w:t>
      </w:r>
      <w:r w:rsidRPr="00E01636">
        <w:rPr>
          <w:rStyle w:val="StyleUnderline"/>
          <w:highlight w:val="cyan"/>
        </w:rPr>
        <w:t>these policies are</w:t>
      </w:r>
      <w:r w:rsidRPr="00CF18AB">
        <w:rPr>
          <w:rStyle w:val="StyleUnderline"/>
        </w:rPr>
        <w:t xml:space="preserve"> merely </w:t>
      </w:r>
      <w:r w:rsidRPr="00E01636">
        <w:rPr>
          <w:rStyle w:val="StyleUnderline"/>
          <w:highlight w:val="cyan"/>
        </w:rPr>
        <w:t>defensive responses</w:t>
      </w:r>
      <w:r w:rsidRPr="00CF18AB">
        <w:rPr>
          <w:rStyle w:val="StyleUnderline"/>
        </w:rPr>
        <w:t xml:space="preserve"> to the potential of US containment or encirclement of China</w:t>
      </w:r>
      <w:r w:rsidRPr="00CF18AB">
        <w:rPr>
          <w:sz w:val="16"/>
        </w:rPr>
        <w:t xml:space="preserve">, as well as a continuation of China’s traditional good-neighbor diplomacy. After all, China does not seek any formal bilateral or multilateral alliances as the United States has done in the region. </w:t>
      </w:r>
      <w:r w:rsidRPr="00E01636">
        <w:rPr>
          <w:rStyle w:val="StyleUnderline"/>
          <w:highlight w:val="cyan"/>
        </w:rPr>
        <w:t>Chinese</w:t>
      </w:r>
      <w:r w:rsidRPr="00CF18AB">
        <w:rPr>
          <w:rStyle w:val="StyleUnderline"/>
        </w:rPr>
        <w:t xml:space="preserve"> </w:t>
      </w:r>
      <w:r w:rsidRPr="00E01636">
        <w:rPr>
          <w:rStyle w:val="StyleUnderline"/>
          <w:highlight w:val="cyan"/>
        </w:rPr>
        <w:t>analyses of the hedging strategy are</w:t>
      </w:r>
      <w:r w:rsidRPr="00CF18AB">
        <w:rPr>
          <w:rStyle w:val="StyleUnderline"/>
        </w:rPr>
        <w:t xml:space="preserve"> mostly </w:t>
      </w:r>
      <w:r w:rsidRPr="00E01636">
        <w:rPr>
          <w:rStyle w:val="StyleUnderline"/>
          <w:highlight w:val="cyan"/>
        </w:rPr>
        <w:t>negative</w:t>
      </w:r>
      <w:r w:rsidRPr="00CF18AB">
        <w:rPr>
          <w:rStyle w:val="StyleUnderline"/>
        </w:rPr>
        <w:t>.</w:t>
      </w:r>
      <w:r w:rsidRPr="00CF18AB">
        <w:rPr>
          <w:sz w:val="16"/>
        </w:rPr>
        <w:t xml:space="preserve"> Although the concept of hedging may seem a neutral one for the Americans, </w:t>
      </w:r>
      <w:r w:rsidRPr="00CF18AB">
        <w:rPr>
          <w:rStyle w:val="StyleUnderline"/>
        </w:rPr>
        <w:t xml:space="preserve">many Chinese </w:t>
      </w:r>
      <w:r w:rsidRPr="00E01636">
        <w:rPr>
          <w:rStyle w:val="StyleUnderline"/>
          <w:highlight w:val="cyan"/>
        </w:rPr>
        <w:t>see it as</w:t>
      </w:r>
      <w:r w:rsidRPr="00CF18AB">
        <w:rPr>
          <w:rStyle w:val="StyleUnderline"/>
        </w:rPr>
        <w:t xml:space="preserve"> merely </w:t>
      </w:r>
      <w:r w:rsidRPr="00E01636">
        <w:rPr>
          <w:rStyle w:val="StyleUnderline"/>
          <w:highlight w:val="cyan"/>
        </w:rPr>
        <w:t>a continuation of</w:t>
      </w:r>
      <w:r w:rsidRPr="00CF18AB">
        <w:rPr>
          <w:rStyle w:val="StyleUnderline"/>
        </w:rPr>
        <w:t xml:space="preserve"> the concept of </w:t>
      </w:r>
      <w:r w:rsidRPr="00E01636">
        <w:rPr>
          <w:rStyle w:val="StyleUnderline"/>
          <w:highlight w:val="cyan"/>
        </w:rPr>
        <w:t>strategic competition. When the U</w:t>
      </w:r>
      <w:r w:rsidRPr="00CF18AB">
        <w:rPr>
          <w:rStyle w:val="StyleUnderline"/>
        </w:rPr>
        <w:t xml:space="preserve">nited </w:t>
      </w:r>
      <w:r w:rsidRPr="00E01636">
        <w:rPr>
          <w:rStyle w:val="StyleUnderline"/>
          <w:highlight w:val="cyan"/>
        </w:rPr>
        <w:t>S</w:t>
      </w:r>
      <w:r w:rsidRPr="00CF18AB">
        <w:rPr>
          <w:rStyle w:val="StyleUnderline"/>
        </w:rPr>
        <w:t xml:space="preserve">tates </w:t>
      </w:r>
      <w:r w:rsidRPr="00E01636">
        <w:rPr>
          <w:rStyle w:val="StyleUnderline"/>
          <w:highlight w:val="cyan"/>
        </w:rPr>
        <w:t>strengthened</w:t>
      </w:r>
      <w:r w:rsidRPr="00CF18AB">
        <w:rPr>
          <w:rStyle w:val="StyleUnderline"/>
        </w:rPr>
        <w:t xml:space="preserve"> </w:t>
      </w:r>
      <w:r w:rsidRPr="00E01636">
        <w:rPr>
          <w:rStyle w:val="StyleUnderline"/>
          <w:highlight w:val="cyan"/>
        </w:rPr>
        <w:t>its</w:t>
      </w:r>
      <w:r w:rsidRPr="00CF18AB">
        <w:rPr>
          <w:rStyle w:val="StyleUnderline"/>
        </w:rPr>
        <w:t xml:space="preserve"> alliances and </w:t>
      </w:r>
      <w:r w:rsidRPr="00E01636">
        <w:rPr>
          <w:rStyle w:val="StyleUnderline"/>
          <w:highlight w:val="cyan"/>
        </w:rPr>
        <w:t>security partnerships with Japan</w:t>
      </w:r>
      <w:r w:rsidRPr="00CF18AB">
        <w:rPr>
          <w:sz w:val="16"/>
        </w:rPr>
        <w:t xml:space="preserve">, Australia, India, and the ASEAN countries, or promoted such notions as a “league of democracies,” and when Japan advocated building an “arc of freedom and prosperity,” </w:t>
      </w:r>
      <w:r w:rsidRPr="00E01636">
        <w:rPr>
          <w:rStyle w:val="StyleUnderline"/>
          <w:highlight w:val="cyan"/>
        </w:rPr>
        <w:t>the Chinese intuitively felt as if they were being encircled</w:t>
      </w:r>
      <w:r w:rsidRPr="00CF18AB">
        <w:rPr>
          <w:sz w:val="16"/>
        </w:rPr>
        <w:t xml:space="preserve">. Although some </w:t>
      </w:r>
      <w:r w:rsidRPr="00CF18AB">
        <w:rPr>
          <w:rStyle w:val="StyleUnderline"/>
        </w:rPr>
        <w:t>Chinese analysts</w:t>
      </w:r>
      <w:r w:rsidRPr="00CF18AB">
        <w:rPr>
          <w:sz w:val="16"/>
        </w:rPr>
        <w:t xml:space="preserve"> may recognize that the US security network in the Asia Pacific region is not solely targeted at China, they </w:t>
      </w:r>
      <w:r w:rsidRPr="00CF18AB">
        <w:rPr>
          <w:rStyle w:val="StyleUnderline"/>
        </w:rPr>
        <w:t>still argue that it at least harbors the intention of guarding against China</w:t>
      </w:r>
      <w:r w:rsidRPr="00CF18AB">
        <w:rPr>
          <w:sz w:val="16"/>
        </w:rPr>
        <w:t xml:space="preserve">.25 </w:t>
      </w:r>
      <w:r w:rsidRPr="00E01636">
        <w:rPr>
          <w:rStyle w:val="StyleUnderline"/>
          <w:highlight w:val="cyan"/>
        </w:rPr>
        <w:t>In the eyes of some Chinese analysts, the</w:t>
      </w:r>
      <w:r w:rsidRPr="00CF18AB">
        <w:rPr>
          <w:rStyle w:val="StyleUnderline"/>
        </w:rPr>
        <w:t xml:space="preserve"> hidden assumption of the </w:t>
      </w:r>
      <w:r w:rsidRPr="00E01636">
        <w:rPr>
          <w:rStyle w:val="StyleUnderline"/>
          <w:highlight w:val="cyan"/>
        </w:rPr>
        <w:t>hedging strategy</w:t>
      </w:r>
      <w:r w:rsidRPr="00CF18AB">
        <w:rPr>
          <w:rStyle w:val="StyleUnderline"/>
        </w:rPr>
        <w:t xml:space="preserve"> remains that China is a potential rival, an assumption that </w:t>
      </w:r>
      <w:r w:rsidRPr="00E01636">
        <w:rPr>
          <w:rStyle w:val="StyleUnderline"/>
          <w:highlight w:val="cyan"/>
        </w:rPr>
        <w:t>could</w:t>
      </w:r>
      <w:r w:rsidRPr="00CF18AB">
        <w:rPr>
          <w:rStyle w:val="StyleUnderline"/>
        </w:rPr>
        <w:t xml:space="preserve"> become a self-fulfilling prophecy, </w:t>
      </w:r>
      <w:r w:rsidRPr="00E01636">
        <w:rPr>
          <w:rStyle w:val="StyleUnderline"/>
          <w:highlight w:val="cyan"/>
        </w:rPr>
        <w:t>lead</w:t>
      </w:r>
      <w:r w:rsidRPr="00CF18AB">
        <w:rPr>
          <w:rStyle w:val="StyleUnderline"/>
        </w:rPr>
        <w:t xml:space="preserve">ing </w:t>
      </w:r>
      <w:r w:rsidRPr="00E01636">
        <w:rPr>
          <w:rStyle w:val="StyleUnderline"/>
          <w:highlight w:val="cyan"/>
        </w:rPr>
        <w:t>to a security dilemma and an arms race</w:t>
      </w:r>
      <w:r w:rsidRPr="00CF18AB">
        <w:rPr>
          <w:rStyle w:val="StyleUnderline"/>
        </w:rPr>
        <w:t>.</w:t>
      </w:r>
      <w:r w:rsidRPr="00CF18AB">
        <w:rPr>
          <w:sz w:val="16"/>
        </w:rPr>
        <w:t xml:space="preserve"> The factors that they believe contribute to the adoption of such a strategy include the structural tension between China as a rising power and the United States as an existing power, the different interests and positions of the two countries on the Taiwan issue, the influence of neoconservatism and offensive realism in the United States, and the demands of interest groups close to the defense industry.26 </w:t>
      </w:r>
      <w:r w:rsidRPr="00CF18AB">
        <w:rPr>
          <w:rStyle w:val="StyleUnderline"/>
        </w:rPr>
        <w:t>There is even concern in China that hedging implies a containment policy</w:t>
      </w:r>
      <w:r w:rsidRPr="00CF18AB">
        <w:rPr>
          <w:sz w:val="16"/>
        </w:rPr>
        <w:t>.27</w:t>
      </w:r>
    </w:p>
    <w:p w14:paraId="476C8274" w14:textId="77777777" w:rsidR="009300BD" w:rsidRPr="00D7646F" w:rsidRDefault="009300BD" w:rsidP="009300BD"/>
    <w:p w14:paraId="28D58904" w14:textId="77777777" w:rsidR="009300BD" w:rsidRDefault="009300BD" w:rsidP="009300BD">
      <w:pPr>
        <w:pStyle w:val="Heading3"/>
      </w:pPr>
      <w:r>
        <w:lastRenderedPageBreak/>
        <w:t>Alt Cause to Relations</w:t>
      </w:r>
    </w:p>
    <w:p w14:paraId="22F61A79" w14:textId="14D13BB0" w:rsidR="009300BD" w:rsidRDefault="00D34799" w:rsidP="009300BD">
      <w:pPr>
        <w:pStyle w:val="Heading4"/>
      </w:pPr>
      <w:r>
        <w:t>Currency intervention in Japan is an alt cause to relations</w:t>
      </w:r>
    </w:p>
    <w:p w14:paraId="56625A63" w14:textId="77777777" w:rsidR="009300BD" w:rsidRPr="002D6303" w:rsidRDefault="009300BD" w:rsidP="009300BD">
      <w:pPr>
        <w:rPr>
          <w:rStyle w:val="Style13ptBold"/>
        </w:rPr>
      </w:pPr>
      <w:r w:rsidRPr="002D6303">
        <w:rPr>
          <w:rStyle w:val="Style13ptBold"/>
        </w:rPr>
        <w:t xml:space="preserve">Takashi Nakamichi 16 </w:t>
      </w:r>
      <w:r w:rsidRPr="002D6303">
        <w:t>(Takashi Nakamichi, a senior correspondent at the joint Tokyo bureau of The Wall Street Journal"Yen Intervention Could Hit U.S.-Japan Relations, Abe Adviser Warns," 5-18-2016, WSJ, http://www.wsj.com/articles/yen-intervention-could-hit-u-s-japan-relations-abe-adviser-warns-1463540703)</w:t>
      </w:r>
    </w:p>
    <w:p w14:paraId="16327E48" w14:textId="77777777" w:rsidR="009300BD" w:rsidRPr="00E81CCF" w:rsidRDefault="009300BD" w:rsidP="009300BD">
      <w:pPr>
        <w:rPr>
          <w:rStyle w:val="StyleUnderline"/>
        </w:rPr>
      </w:pPr>
      <w:r w:rsidRPr="00E81CCF">
        <w:rPr>
          <w:sz w:val="16"/>
        </w:rPr>
        <w:t>TOKYO—</w:t>
      </w:r>
      <w:r w:rsidRPr="004666A9">
        <w:rPr>
          <w:rStyle w:val="StyleUnderline"/>
          <w:highlight w:val="cyan"/>
        </w:rPr>
        <w:t>Direct intervention by Japan to stem the yen’s rise</w:t>
      </w:r>
      <w:r w:rsidRPr="002D6303">
        <w:rPr>
          <w:rStyle w:val="StyleUnderline"/>
        </w:rPr>
        <w:t xml:space="preserve"> against the U.S. dollar </w:t>
      </w:r>
      <w:r w:rsidRPr="004666A9">
        <w:rPr>
          <w:rStyle w:val="StyleUnderline"/>
          <w:highlight w:val="cyan"/>
        </w:rPr>
        <w:t>would risk a strong backlash from the U.S.</w:t>
      </w:r>
      <w:r w:rsidRPr="002D6303">
        <w:rPr>
          <w:rStyle w:val="StyleUnderline"/>
        </w:rPr>
        <w:t>, an adviser to Prime Minister Shinzo Abe said, citing objections from U.S. central bank and White House officials</w:t>
      </w:r>
      <w:r w:rsidRPr="00E81CCF">
        <w:rPr>
          <w:sz w:val="16"/>
        </w:rPr>
        <w:t xml:space="preserve">. </w:t>
      </w:r>
      <w:r w:rsidRPr="004666A9">
        <w:rPr>
          <w:sz w:val="16"/>
          <w:highlight w:val="cyan"/>
        </w:rPr>
        <w:t>“</w:t>
      </w:r>
      <w:r w:rsidRPr="004666A9">
        <w:rPr>
          <w:rStyle w:val="StyleUnderline"/>
          <w:highlight w:val="cyan"/>
        </w:rPr>
        <w:t>To intervene without</w:t>
      </w:r>
      <w:r w:rsidRPr="002D6303">
        <w:rPr>
          <w:rStyle w:val="StyleUnderline"/>
        </w:rPr>
        <w:t xml:space="preserve"> giving </w:t>
      </w:r>
      <w:r w:rsidRPr="004666A9">
        <w:rPr>
          <w:rStyle w:val="StyleUnderline"/>
          <w:highlight w:val="cyan"/>
        </w:rPr>
        <w:t>diplomatic relations</w:t>
      </w:r>
      <w:r w:rsidRPr="002D6303">
        <w:rPr>
          <w:rStyle w:val="StyleUnderline"/>
        </w:rPr>
        <w:t xml:space="preserve"> due consideration </w:t>
      </w:r>
      <w:r w:rsidRPr="004666A9">
        <w:rPr>
          <w:rStyle w:val="StyleUnderline"/>
          <w:highlight w:val="cyan"/>
        </w:rPr>
        <w:t>would be unwise</w:t>
      </w:r>
      <w:r w:rsidRPr="00E81CCF">
        <w:rPr>
          <w:sz w:val="16"/>
        </w:rPr>
        <w:t xml:space="preserve">,” Koichi Hamada, a Yale University professor emeritus, said in a recent interview with The Wall Street Journal. Mr. Hamada is an architect of Abenomics, Mr. Abe’s growth program, and knows many U.S. officials. A weak yen has been a key element of Abenomics and the Bank of Japan’s efforts to stoke inflation and help revive the economy with extraordinary monetary easing. The currency fell sharply after the program was launched in early 2013, an indirect result of the easing, but rebounded during the first quarter of this year, hitting corporate profits and inflation expectations. </w:t>
      </w:r>
      <w:r w:rsidRPr="004666A9">
        <w:rPr>
          <w:rStyle w:val="StyleUnderline"/>
          <w:highlight w:val="cyan"/>
        </w:rPr>
        <w:t>Officials</w:t>
      </w:r>
      <w:r w:rsidRPr="002D6303">
        <w:rPr>
          <w:rStyle w:val="StyleUnderline"/>
        </w:rPr>
        <w:t xml:space="preserve"> in Tokyo </w:t>
      </w:r>
      <w:r w:rsidRPr="004666A9">
        <w:rPr>
          <w:rStyle w:val="StyleUnderline"/>
          <w:highlight w:val="cyan"/>
        </w:rPr>
        <w:t>have</w:t>
      </w:r>
      <w:r w:rsidRPr="002D6303">
        <w:rPr>
          <w:rStyle w:val="StyleUnderline"/>
        </w:rPr>
        <w:t xml:space="preserve"> repeatedly </w:t>
      </w:r>
      <w:r w:rsidRPr="004666A9">
        <w:rPr>
          <w:rStyle w:val="StyleUnderline"/>
          <w:highlight w:val="cyan"/>
        </w:rPr>
        <w:t>suggested</w:t>
      </w:r>
      <w:r w:rsidRPr="002D6303">
        <w:rPr>
          <w:rStyle w:val="StyleUnderline"/>
        </w:rPr>
        <w:t xml:space="preserve"> in recent weeks that </w:t>
      </w:r>
      <w:r w:rsidRPr="004666A9">
        <w:rPr>
          <w:rStyle w:val="StyleUnderline"/>
          <w:highlight w:val="cyan"/>
        </w:rPr>
        <w:t>Japan may intervene</w:t>
      </w:r>
      <w:r w:rsidRPr="002D6303">
        <w:rPr>
          <w:rStyle w:val="StyleUnderline"/>
        </w:rPr>
        <w:t xml:space="preserve"> to stop the yen’s rise </w:t>
      </w:r>
      <w:r w:rsidRPr="004666A9">
        <w:rPr>
          <w:rStyle w:val="StyleUnderline"/>
          <w:highlight w:val="cyan"/>
        </w:rPr>
        <w:t>if</w:t>
      </w:r>
      <w:r w:rsidRPr="002D6303">
        <w:rPr>
          <w:rStyle w:val="StyleUnderline"/>
        </w:rPr>
        <w:t xml:space="preserve"> </w:t>
      </w:r>
      <w:r w:rsidRPr="004666A9">
        <w:rPr>
          <w:rStyle w:val="StyleUnderline"/>
          <w:highlight w:val="cyan"/>
        </w:rPr>
        <w:t>it is deemed excessive</w:t>
      </w:r>
      <w:r w:rsidRPr="002D6303">
        <w:rPr>
          <w:rStyle w:val="StyleUnderline"/>
        </w:rPr>
        <w:t>, but U.S. officials have expressed strong opposition to intervention</w:t>
      </w:r>
      <w:r w:rsidRPr="00E81CCF">
        <w:rPr>
          <w:sz w:val="16"/>
        </w:rPr>
        <w:t xml:space="preserve">. Japan has stayed out of the currency markets since late 2011, when the U.S. Treasury Department issued a harsh reprimand against unilateral intervention by Tokyo. Japan’s yen-intervention policy is dictated by the finance ministry. Mr. Hamada said he senses a changing attitude in Washington toward Abenomics. </w:t>
      </w:r>
      <w:r w:rsidRPr="00E81CCF">
        <w:rPr>
          <w:rStyle w:val="StyleUnderline"/>
        </w:rPr>
        <w:t>When it was launched, U</w:t>
      </w:r>
      <w:r w:rsidRPr="004666A9">
        <w:rPr>
          <w:rStyle w:val="StyleUnderline"/>
        </w:rPr>
        <w:t>.</w:t>
      </w:r>
      <w:r w:rsidRPr="004666A9">
        <w:rPr>
          <w:rStyle w:val="StyleUnderline"/>
          <w:highlight w:val="cyan"/>
        </w:rPr>
        <w:t>S. officials tolerated the sharp decline in the yen</w:t>
      </w:r>
      <w:r w:rsidRPr="00E81CCF">
        <w:rPr>
          <w:rStyle w:val="StyleUnderline"/>
        </w:rPr>
        <w:t>, probably because they “wanted to provide help for a Japan that was trying to get back on its feet</w:t>
      </w:r>
      <w:r w:rsidRPr="00E81CCF">
        <w:rPr>
          <w:sz w:val="16"/>
        </w:rPr>
        <w:t xml:space="preserve">,” he said. “But </w:t>
      </w:r>
      <w:r w:rsidRPr="004666A9">
        <w:rPr>
          <w:rStyle w:val="StyleUnderline"/>
          <w:highlight w:val="cyan"/>
        </w:rPr>
        <w:t>they may not have that feeling anymore</w:t>
      </w:r>
      <w:r w:rsidRPr="00E81CCF">
        <w:rPr>
          <w:rStyle w:val="StyleUnderline"/>
        </w:rPr>
        <w:t>,</w:t>
      </w:r>
      <w:r w:rsidRPr="00E81CCF">
        <w:rPr>
          <w:sz w:val="16"/>
        </w:rPr>
        <w:t xml:space="preserve">” he said, </w:t>
      </w:r>
      <w:r w:rsidRPr="00E81CCF">
        <w:rPr>
          <w:rStyle w:val="StyleUnderline"/>
        </w:rPr>
        <w:t>citing “a sense of uncertainty in both the U.S. and Japan over the prospects for their economies</w:t>
      </w:r>
      <w:r w:rsidRPr="00E81CCF">
        <w:rPr>
          <w:sz w:val="16"/>
        </w:rPr>
        <w:t xml:space="preserve">.” “I recently met with a few officials from the Federal Reserve and they gave me the impression the Fed has considered the yen’s weakness…as a burden on the U.S. economy. They are opposed [direct intervention] as they want to exit” from their own loose monetary policy. In addition, officials from the Fed and the U.S. Council of Economic Advisers appear concerned that Japanese intervention would offer members of the U.S. Congress who oppose the Trans-Pacific Partnership trade deal an opportunity to shoot it down, Mr. Hamada said. “However volatile [exchange rates] may become, </w:t>
      </w:r>
      <w:r w:rsidRPr="004666A9">
        <w:rPr>
          <w:rStyle w:val="StyleUnderline"/>
          <w:highlight w:val="cyan"/>
        </w:rPr>
        <w:t>if you conduct intervention, you’ll be accused of waging a currency war,</w:t>
      </w:r>
      <w:r w:rsidRPr="00E81CCF">
        <w:rPr>
          <w:rStyle w:val="StyleUnderline"/>
        </w:rPr>
        <w:t>” strengthening opposition to the deal</w:t>
      </w:r>
      <w:r w:rsidRPr="00E81CCF">
        <w:rPr>
          <w:sz w:val="16"/>
        </w:rPr>
        <w:t xml:space="preserve">, he said. The U.S. Treasury has warned Japan not to intervene and recently put the country on a currency-policy monitoring list. Treasury Secretary Jack Lew has rejected Japan’s view that the yen’s appreciation this year has been “one-sided” and speculator-driven. Still, Mr. </w:t>
      </w:r>
      <w:r w:rsidRPr="00E81CCF">
        <w:rPr>
          <w:rStyle w:val="StyleUnderline"/>
        </w:rPr>
        <w:t>Hamada said intervention is by no means out of the question and authorities shouldn’t rule it out if “extreme” yen strength disrupts the Japanese economy and stronger monetary policy is ineffective.</w:t>
      </w:r>
    </w:p>
    <w:p w14:paraId="2A233C5E" w14:textId="77777777" w:rsidR="009300BD" w:rsidRPr="00D7646F" w:rsidRDefault="009300BD" w:rsidP="009300BD"/>
    <w:p w14:paraId="667AD7A6" w14:textId="26A6E388" w:rsidR="00FE372A" w:rsidRPr="00FE372A" w:rsidRDefault="009300BD" w:rsidP="00FE372A">
      <w:pPr>
        <w:pStyle w:val="Heading3"/>
      </w:pPr>
      <w:r w:rsidRPr="00071784">
        <w:lastRenderedPageBreak/>
        <w:t>Impact D</w:t>
      </w:r>
    </w:p>
    <w:p w14:paraId="4BA321AD" w14:textId="11AFF717" w:rsidR="009300BD" w:rsidRDefault="009300BD" w:rsidP="009300BD">
      <w:pPr>
        <w:pStyle w:val="Heading4"/>
      </w:pPr>
      <w:r>
        <w:t>No East China Sea escalation– CBMs check</w:t>
      </w:r>
    </w:p>
    <w:p w14:paraId="4C4FBA18" w14:textId="77777777" w:rsidR="009300BD" w:rsidRPr="00A46520" w:rsidRDefault="009300BD" w:rsidP="009300BD">
      <w:pPr>
        <w:rPr>
          <w:rStyle w:val="Style13ptBold"/>
          <w:sz w:val="16"/>
          <w:szCs w:val="16"/>
        </w:rPr>
      </w:pPr>
      <w:r w:rsidRPr="00A46520">
        <w:rPr>
          <w:rStyle w:val="Style13ptBold"/>
        </w:rPr>
        <w:t xml:space="preserve">Rapp-Hooper </w:t>
      </w:r>
      <w:r>
        <w:rPr>
          <w:rStyle w:val="Style13ptBold"/>
        </w:rPr>
        <w:t xml:space="preserve">and Glaser 15, 2-4-2015 </w:t>
      </w:r>
      <w:r w:rsidRPr="00A46520">
        <w:rPr>
          <w:sz w:val="16"/>
          <w:szCs w:val="16"/>
        </w:rPr>
        <w:t>(Dr. Mira Rapp-Hooper is a senior fellow in the Asia-Pacific Security Program at the Center for a New American Security. She was previously director of the Asia Maritime Transparency Initiative and a fellow in the Asia Program at CSIS. Bonnie S. Glaser is a senior adviser for Asia and the director of the China Power Project at CSIS, where she works on issues related to Chinese foreign and security policy. She is concomitantly a non-resident fellow with the Lowy Institute in Sydney, a senior associate with CSIS Pacific Forum and a consultant for the U.S. government on East Asia"In Confidence: Will We Know if US-China CBMs Are Working?," Asia Maritime Transparency Initiative, http://amti.csis.org/in-confidence-will-we-know-if-us-china-cbms-are-working/)</w:t>
      </w:r>
    </w:p>
    <w:p w14:paraId="29A3192A" w14:textId="77777777" w:rsidR="009300BD" w:rsidRDefault="009300BD" w:rsidP="009300BD">
      <w:pPr>
        <w:rPr>
          <w:rStyle w:val="StyleUnderline"/>
        </w:rPr>
      </w:pPr>
      <w:r w:rsidRPr="00A46520">
        <w:rPr>
          <w:sz w:val="16"/>
        </w:rPr>
        <w:t xml:space="preserve">Ultimately, </w:t>
      </w:r>
      <w:r w:rsidRPr="00A46520">
        <w:rPr>
          <w:rStyle w:val="StyleUnderline"/>
        </w:rPr>
        <w:t xml:space="preserve">analysts’ and experts’ ability to monitor the MOUs’ implementation is of secondary importance at best: </w:t>
      </w:r>
      <w:r w:rsidRPr="00FE372A">
        <w:rPr>
          <w:rStyle w:val="StyleUnderline"/>
          <w:highlight w:val="cyan"/>
        </w:rPr>
        <w:t>CBMs exist for</w:t>
      </w:r>
      <w:r w:rsidRPr="00A46520">
        <w:rPr>
          <w:rStyle w:val="StyleUnderline"/>
        </w:rPr>
        <w:t xml:space="preserve"> the purpose of </w:t>
      </w:r>
      <w:r w:rsidRPr="00FE372A">
        <w:rPr>
          <w:rStyle w:val="StyleUnderline"/>
          <w:highlight w:val="cyan"/>
        </w:rPr>
        <w:t>building military relationships</w:t>
      </w:r>
      <w:r w:rsidRPr="00A46520">
        <w:rPr>
          <w:rStyle w:val="StyleUnderline"/>
        </w:rPr>
        <w:t xml:space="preserve">, </w:t>
      </w:r>
      <w:r w:rsidRPr="00FE372A">
        <w:rPr>
          <w:rStyle w:val="StyleUnderline"/>
          <w:highlight w:val="cyan"/>
        </w:rPr>
        <w:t>and</w:t>
      </w:r>
      <w:r w:rsidRPr="00A46520">
        <w:rPr>
          <w:rStyle w:val="StyleUnderline"/>
        </w:rPr>
        <w:t xml:space="preserve"> if these voluntary, confidential CBMs bear fruit, then perhaps </w:t>
      </w:r>
      <w:r w:rsidRPr="00FE372A">
        <w:rPr>
          <w:rStyle w:val="StyleUnderline"/>
          <w:highlight w:val="cyan"/>
        </w:rPr>
        <w:t>they will result in more binding</w:t>
      </w:r>
      <w:r w:rsidRPr="00A46520">
        <w:rPr>
          <w:rStyle w:val="StyleUnderline"/>
        </w:rPr>
        <w:t xml:space="preserve"> and more public </w:t>
      </w:r>
      <w:r w:rsidRPr="00FE372A">
        <w:rPr>
          <w:rStyle w:val="StyleUnderline"/>
          <w:highlight w:val="cyan"/>
        </w:rPr>
        <w:t>agreements</w:t>
      </w:r>
      <w:r w:rsidRPr="00A46520">
        <w:rPr>
          <w:rStyle w:val="StyleUnderline"/>
        </w:rPr>
        <w:t xml:space="preserve"> later as the military-to-military relationship deepens</w:t>
      </w:r>
      <w:r w:rsidRPr="00A46520">
        <w:rPr>
          <w:sz w:val="16"/>
        </w:rPr>
        <w:t xml:space="preserve">. </w:t>
      </w:r>
      <w:r w:rsidRPr="00FE372A">
        <w:rPr>
          <w:rStyle w:val="StyleUnderline"/>
          <w:highlight w:val="cyan"/>
        </w:rPr>
        <w:t>The U</w:t>
      </w:r>
      <w:r w:rsidRPr="00A46520">
        <w:rPr>
          <w:rStyle w:val="StyleUnderline"/>
        </w:rPr>
        <w:t xml:space="preserve">nited </w:t>
      </w:r>
      <w:r w:rsidRPr="00FE372A">
        <w:rPr>
          <w:rStyle w:val="StyleUnderline"/>
          <w:highlight w:val="cyan"/>
        </w:rPr>
        <w:t>S</w:t>
      </w:r>
      <w:r w:rsidRPr="00A46520">
        <w:rPr>
          <w:rStyle w:val="StyleUnderline"/>
        </w:rPr>
        <w:t xml:space="preserve">tates </w:t>
      </w:r>
      <w:r w:rsidRPr="00FE372A">
        <w:rPr>
          <w:rStyle w:val="StyleUnderline"/>
          <w:highlight w:val="cyan"/>
        </w:rPr>
        <w:t>and China</w:t>
      </w:r>
      <w:r w:rsidRPr="00A46520">
        <w:rPr>
          <w:rStyle w:val="StyleUnderline"/>
        </w:rPr>
        <w:t xml:space="preserve"> both </w:t>
      </w:r>
      <w:r w:rsidRPr="00FE372A">
        <w:rPr>
          <w:rStyle w:val="StyleUnderline"/>
          <w:highlight w:val="cyan"/>
        </w:rPr>
        <w:t>want to expand the scope of the military notification</w:t>
      </w:r>
      <w:r w:rsidRPr="00A46520">
        <w:rPr>
          <w:rStyle w:val="StyleUnderline"/>
        </w:rPr>
        <w:t xml:space="preserve"> agreement</w:t>
      </w:r>
      <w:r w:rsidRPr="00A46520">
        <w:rPr>
          <w:sz w:val="16"/>
        </w:rPr>
        <w:t xml:space="preserve">. The United States has pressed to include missile launches, and some PLA officers have said privately that China wants to be notified of US arms sales to Taiwan. Neither of these proposals has been acceptable to the other side, however. Additionally, </w:t>
      </w:r>
      <w:r w:rsidRPr="00FE372A">
        <w:rPr>
          <w:rStyle w:val="StyleUnderline"/>
          <w:highlight w:val="cyan"/>
        </w:rPr>
        <w:t>the code of conduct</w:t>
      </w:r>
      <w:r w:rsidRPr="00A46520">
        <w:rPr>
          <w:rStyle w:val="StyleUnderline"/>
        </w:rPr>
        <w:t xml:space="preserve"> agreement </w:t>
      </w:r>
      <w:r w:rsidRPr="00FE372A">
        <w:rPr>
          <w:rStyle w:val="StyleUnderline"/>
          <w:highlight w:val="cyan"/>
        </w:rPr>
        <w:t>is likely to become a template for</w:t>
      </w:r>
      <w:r w:rsidRPr="00A46520">
        <w:rPr>
          <w:rStyle w:val="StyleUnderline"/>
        </w:rPr>
        <w:t xml:space="preserve"> China and Japan’s </w:t>
      </w:r>
      <w:r w:rsidRPr="00FE372A">
        <w:rPr>
          <w:rStyle w:val="StyleUnderline"/>
          <w:highlight w:val="cyan"/>
        </w:rPr>
        <w:t>East China Sea crisis mechanism</w:t>
      </w:r>
      <w:r w:rsidRPr="00A46520">
        <w:rPr>
          <w:rStyle w:val="StyleUnderline"/>
        </w:rPr>
        <w:t xml:space="preserve">, </w:t>
      </w:r>
      <w:r w:rsidRPr="00A46520">
        <w:rPr>
          <w:sz w:val="16"/>
        </w:rPr>
        <w:t xml:space="preserve">which they aim to implement by mid-2015. Whether and </w:t>
      </w:r>
      <w:r w:rsidRPr="00A46520">
        <w:rPr>
          <w:rStyle w:val="StyleUnderline"/>
        </w:rPr>
        <w:t xml:space="preserve">how these unique agreements can be expanded between the U.S. and China, and whether they will serve as a useful templates for other mil-to-mil efforts remains to be seen. Asia security watchers should remember, however, that </w:t>
      </w:r>
      <w:r w:rsidRPr="00FE372A">
        <w:rPr>
          <w:rStyle w:val="StyleUnderline"/>
          <w:highlight w:val="cyan"/>
        </w:rPr>
        <w:t>the best sign these CBMs are working may be if we don’t hear much about them at all.</w:t>
      </w:r>
    </w:p>
    <w:p w14:paraId="066186BE" w14:textId="77777777" w:rsidR="00FE372A" w:rsidRDefault="00FE372A" w:rsidP="009300BD">
      <w:pPr>
        <w:rPr>
          <w:rStyle w:val="StyleUnderline"/>
        </w:rPr>
      </w:pPr>
    </w:p>
    <w:p w14:paraId="7109300E" w14:textId="39EB7C7F" w:rsidR="009300BD" w:rsidRDefault="009300BD" w:rsidP="009300BD">
      <w:pPr>
        <w:pStyle w:val="Heading4"/>
      </w:pPr>
      <w:r>
        <w:t xml:space="preserve">Timeframe- Senkaku conflict takes 15 years to escalate </w:t>
      </w:r>
    </w:p>
    <w:p w14:paraId="08857416" w14:textId="77777777" w:rsidR="009300BD" w:rsidRDefault="009300BD" w:rsidP="009300BD">
      <w:pPr>
        <w:rPr>
          <w:rStyle w:val="Style13ptBold"/>
        </w:rPr>
      </w:pPr>
      <w:r>
        <w:rPr>
          <w:rStyle w:val="Style13ptBold"/>
        </w:rPr>
        <w:t xml:space="preserve">Viers 16 </w:t>
      </w:r>
      <w:r w:rsidRPr="004D389F">
        <w:rPr>
          <w:sz w:val="16"/>
          <w:szCs w:val="16"/>
        </w:rPr>
        <w:t>(Alexandra a current graduate student at George Washington's Elliott School of International Affairs working to earn an MA in International Studies with a regional focus on Asia., 3-2-2016, "Stability in the East China Sea," Cipher Brief, http://thecipherbrief.com/article/asia/stability-east-china-sea)</w:t>
      </w:r>
    </w:p>
    <w:p w14:paraId="02C33228" w14:textId="77777777" w:rsidR="009300BD" w:rsidRPr="004D389F" w:rsidRDefault="009300BD" w:rsidP="009300BD">
      <w:pPr>
        <w:rPr>
          <w:rStyle w:val="StyleUnderline"/>
        </w:rPr>
      </w:pPr>
      <w:r w:rsidRPr="004D389F">
        <w:rPr>
          <w:sz w:val="16"/>
        </w:rPr>
        <w:t xml:space="preserve">During a joint press conference with Japanese Prime Minister Shinzo Abe in 2014, President Barack </w:t>
      </w:r>
      <w:r w:rsidRPr="004D389F">
        <w:rPr>
          <w:rStyle w:val="StyleUnderline"/>
        </w:rPr>
        <w:t xml:space="preserve">Obama said, “Our commitment to Japan’s security is absolute and article five [of the security treaty] covers all territories under Japan’s administration, including the Senkaku islands.” </w:t>
      </w:r>
      <w:r w:rsidRPr="004D389F">
        <w:rPr>
          <w:sz w:val="16"/>
        </w:rPr>
        <w:t>This marked the first time a U.S. President explicitly stated that the Senkaku/Diaoyu islands would fall under the U.S.-Japan Security Treaty. The President continued, “</w:t>
      </w:r>
      <w:r w:rsidRPr="004D389F">
        <w:rPr>
          <w:rStyle w:val="StyleUnderline"/>
        </w:rPr>
        <w:t>We don’t take a position on this piece of land or this piece of rock, but we do take a position on the peaceful resolution of these disputes.”</w:t>
      </w:r>
      <w:r w:rsidRPr="004D389F">
        <w:rPr>
          <w:sz w:val="16"/>
        </w:rPr>
        <w:t xml:space="preserve"> With Japan’s recent military modernization, the potential for conflict is only growing. Prime Minister Abe has used substantial resources and political clout to ensure that Japan is able to defend itself if attacked, but he has also equally emphasized the importance of the United States in defending Japanese security</w:t>
      </w:r>
      <w:r w:rsidRPr="004D389F">
        <w:rPr>
          <w:rStyle w:val="StyleUnderline"/>
        </w:rPr>
        <w:t xml:space="preserve">. </w:t>
      </w:r>
      <w:r w:rsidRPr="00FE372A">
        <w:rPr>
          <w:rStyle w:val="StyleUnderline"/>
          <w:highlight w:val="cyan"/>
        </w:rPr>
        <w:t>A recent report done by</w:t>
      </w:r>
      <w:r w:rsidRPr="004D389F">
        <w:rPr>
          <w:rStyle w:val="StyleUnderline"/>
        </w:rPr>
        <w:t xml:space="preserve"> the Center for Strategic International Affairs and </w:t>
      </w:r>
      <w:r w:rsidRPr="00FE372A">
        <w:rPr>
          <w:rStyle w:val="StyleUnderline"/>
          <w:highlight w:val="cyan"/>
        </w:rPr>
        <w:t>the Sasakawa Peace foundation determined the next 15 years will be</w:t>
      </w:r>
      <w:r w:rsidRPr="004D389F">
        <w:rPr>
          <w:rStyle w:val="StyleUnderline"/>
        </w:rPr>
        <w:t xml:space="preserve"> “one of </w:t>
      </w:r>
      <w:r w:rsidRPr="00FE372A">
        <w:rPr>
          <w:rStyle w:val="StyleUnderline"/>
          <w:highlight w:val="cyan"/>
        </w:rPr>
        <w:t>the most testing times in the</w:t>
      </w:r>
      <w:r w:rsidRPr="004D389F">
        <w:rPr>
          <w:rStyle w:val="StyleUnderline"/>
        </w:rPr>
        <w:t xml:space="preserve"> entire </w:t>
      </w:r>
      <w:r w:rsidRPr="00FE372A">
        <w:rPr>
          <w:rStyle w:val="StyleUnderline"/>
          <w:highlight w:val="cyan"/>
        </w:rPr>
        <w:t>history of the [U.S.-Japan] alliance</w:t>
      </w:r>
      <w:r w:rsidRPr="004D389F">
        <w:rPr>
          <w:rStyle w:val="StyleUnderline"/>
        </w:rPr>
        <w:t>.”</w:t>
      </w:r>
    </w:p>
    <w:p w14:paraId="1567EAEC" w14:textId="77777777" w:rsidR="009300BD" w:rsidRPr="00D7646F" w:rsidRDefault="009300BD" w:rsidP="009300BD">
      <w:pPr>
        <w:rPr>
          <w:b/>
          <w:u w:val="single"/>
        </w:rPr>
      </w:pPr>
    </w:p>
    <w:p w14:paraId="4EAC10AA" w14:textId="77777777" w:rsidR="009300BD" w:rsidRDefault="009300BD" w:rsidP="009300BD">
      <w:pPr>
        <w:pStyle w:val="Heading3"/>
      </w:pPr>
      <w:r>
        <w:lastRenderedPageBreak/>
        <w:t>Turn: Japan Militarization</w:t>
      </w:r>
    </w:p>
    <w:p w14:paraId="3A082BB1" w14:textId="5EFD15F3" w:rsidR="009300BD" w:rsidRDefault="009300BD" w:rsidP="009300BD">
      <w:pPr>
        <w:pStyle w:val="Heading4"/>
      </w:pPr>
      <w:r>
        <w:t>Increasing Japan’s regional involvement emboldens militarization and confrontation in the East China Sea</w:t>
      </w:r>
    </w:p>
    <w:p w14:paraId="6680E849" w14:textId="77777777" w:rsidR="009300BD" w:rsidRDefault="009300BD" w:rsidP="009300BD">
      <w:pPr>
        <w:rPr>
          <w:rStyle w:val="Style13ptBold"/>
        </w:rPr>
      </w:pPr>
      <w:r>
        <w:rPr>
          <w:rStyle w:val="Style13ptBold"/>
        </w:rPr>
        <w:t xml:space="preserve">Carpenter 14 </w:t>
      </w:r>
      <w:r w:rsidRPr="000C4520">
        <w:rPr>
          <w:sz w:val="16"/>
          <w:szCs w:val="16"/>
        </w:rPr>
        <w:t>(Ted Galen Carpenter, Senior Fellow, Cato Institute "Is Japan Serious about a New Security Role?," 6-5-2014,  China-US Focus, http://www.chinausfocus.com/foreign-policy/is-japan-serious-about-a-new-security-role/)</w:t>
      </w:r>
    </w:p>
    <w:p w14:paraId="7A5C2131" w14:textId="77777777" w:rsidR="009300BD" w:rsidRPr="000C4520" w:rsidRDefault="009300BD" w:rsidP="009300BD">
      <w:pPr>
        <w:rPr>
          <w:sz w:val="16"/>
        </w:rPr>
      </w:pPr>
      <w:r w:rsidRPr="000C4520">
        <w:rPr>
          <w:rStyle w:val="StyleUnderline"/>
        </w:rPr>
        <w:t xml:space="preserve">Japanese Prime Minister Shinzo </w:t>
      </w:r>
      <w:r w:rsidRPr="00573535">
        <w:rPr>
          <w:rStyle w:val="StyleUnderline"/>
          <w:highlight w:val="cyan"/>
        </w:rPr>
        <w:t>Abe’s speech</w:t>
      </w:r>
      <w:r w:rsidRPr="000C4520">
        <w:rPr>
          <w:sz w:val="16"/>
        </w:rPr>
        <w:t xml:space="preserve"> to the Shangri-La Dialogue (also known as the Asian Security Summit) </w:t>
      </w:r>
      <w:r w:rsidRPr="000C4520">
        <w:rPr>
          <w:rStyle w:val="StyleUnderline"/>
        </w:rPr>
        <w:t>has attracted considerable attention in both East Asia and the United States</w:t>
      </w:r>
      <w:r w:rsidRPr="000C4520">
        <w:rPr>
          <w:sz w:val="16"/>
        </w:rPr>
        <w:t xml:space="preserve">. In that speech, </w:t>
      </w:r>
      <w:r w:rsidRPr="000C4520">
        <w:rPr>
          <w:rStyle w:val="StyleUnderline"/>
        </w:rPr>
        <w:t xml:space="preserve">Abe stated </w:t>
      </w:r>
      <w:r w:rsidRPr="00573535">
        <w:rPr>
          <w:rStyle w:val="StyleUnderline"/>
          <w:highlight w:val="cyan"/>
        </w:rPr>
        <w:t>that Japan “intends to play a</w:t>
      </w:r>
      <w:r w:rsidRPr="000C4520">
        <w:rPr>
          <w:rStyle w:val="StyleUnderline"/>
        </w:rPr>
        <w:t xml:space="preserve">n even </w:t>
      </w:r>
      <w:r w:rsidRPr="00573535">
        <w:rPr>
          <w:rStyle w:val="StyleUnderline"/>
          <w:highlight w:val="cyan"/>
        </w:rPr>
        <w:t>greater</w:t>
      </w:r>
      <w:r w:rsidRPr="000C4520">
        <w:rPr>
          <w:rStyle w:val="StyleUnderline"/>
        </w:rPr>
        <w:t xml:space="preserve"> and more proactive </w:t>
      </w:r>
      <w:r w:rsidRPr="00573535">
        <w:rPr>
          <w:rStyle w:val="StyleUnderline"/>
          <w:highlight w:val="cyan"/>
        </w:rPr>
        <w:t>role</w:t>
      </w:r>
      <w:r w:rsidRPr="000C4520">
        <w:rPr>
          <w:rStyle w:val="StyleUnderline"/>
        </w:rPr>
        <w:t>,</w:t>
      </w:r>
      <w:r w:rsidRPr="000C4520">
        <w:rPr>
          <w:sz w:val="16"/>
        </w:rPr>
        <w:t>” thereby “</w:t>
      </w:r>
      <w:r w:rsidRPr="000C4520">
        <w:rPr>
          <w:rStyle w:val="StyleUnderline"/>
        </w:rPr>
        <w:t>making peace in Asia and the world more certain.”</w:t>
      </w:r>
      <w:r w:rsidRPr="000C4520">
        <w:rPr>
          <w:sz w:val="16"/>
        </w:rPr>
        <w:t xml:space="preserve"> Under this new security strategy, </w:t>
      </w:r>
      <w:r w:rsidRPr="000C4520">
        <w:rPr>
          <w:rStyle w:val="StyleUnderline"/>
        </w:rPr>
        <w:t xml:space="preserve">he </w:t>
      </w:r>
      <w:r w:rsidRPr="00573535">
        <w:rPr>
          <w:rStyle w:val="StyleUnderline"/>
          <w:highlight w:val="cyan"/>
        </w:rPr>
        <w:t xml:space="preserve">pledged that Tokyo “is determined to spare no </w:t>
      </w:r>
      <w:r w:rsidRPr="00573535">
        <w:rPr>
          <w:rStyle w:val="StyleUnderline"/>
        </w:rPr>
        <w:t>effort</w:t>
      </w:r>
      <w:r w:rsidRPr="000C4520">
        <w:rPr>
          <w:rStyle w:val="StyleUnderline"/>
        </w:rPr>
        <w:t xml:space="preserve"> or trouble </w:t>
      </w:r>
      <w:r w:rsidRPr="00573535">
        <w:rPr>
          <w:rStyle w:val="StyleUnderline"/>
          <w:highlight w:val="cyan"/>
        </w:rPr>
        <w:t>for the sake of</w:t>
      </w:r>
      <w:r w:rsidRPr="000C4520">
        <w:rPr>
          <w:rStyle w:val="StyleUnderline"/>
        </w:rPr>
        <w:t xml:space="preserve"> the peace, </w:t>
      </w:r>
      <w:r w:rsidRPr="00573535">
        <w:rPr>
          <w:rStyle w:val="StyleUnderline"/>
          <w:highlight w:val="cyan"/>
        </w:rPr>
        <w:t>security</w:t>
      </w:r>
      <w:r w:rsidRPr="000C4520">
        <w:rPr>
          <w:rStyle w:val="StyleUnderline"/>
        </w:rPr>
        <w:t xml:space="preserve"> and prosperity </w:t>
      </w:r>
      <w:r w:rsidRPr="00573535">
        <w:rPr>
          <w:rStyle w:val="StyleUnderline"/>
          <w:highlight w:val="cyan"/>
        </w:rPr>
        <w:t>of Asia</w:t>
      </w:r>
      <w:r w:rsidRPr="000C4520">
        <w:rPr>
          <w:rStyle w:val="StyleUnderline"/>
        </w:rPr>
        <w:t xml:space="preserve"> and the Pacific.</w:t>
      </w:r>
      <w:r w:rsidRPr="000C4520">
        <w:rPr>
          <w:sz w:val="16"/>
        </w:rPr>
        <w:t xml:space="preserve">” The underlying motive for the tone of the speech was not hard to discern. Japanese leaders have become increasingly upset about China’s growing assertiveness in the region. </w:t>
      </w:r>
      <w:r w:rsidRPr="000C4520">
        <w:rPr>
          <w:rStyle w:val="StyleUnderline"/>
        </w:rPr>
        <w:t>Tokyo is most concerned about its own territorial dispute with Beijing involving the Diaoyu/Senkaku islands in the East China Sea</w:t>
      </w:r>
      <w:r w:rsidRPr="000C4520">
        <w:rPr>
          <w:sz w:val="16"/>
        </w:rPr>
        <w:t xml:space="preserve">, but the worry is broader than that. The Abe government is also alarmed by the breadth of China’s territorial claims in the South China Sea and the rise of tensions between China and several of its neighbors, most notably Vietnam and the Philippines. Indeed, Abe praised the latter two countries for their supposed willingness to resolve the disputes through dialogue. </w:t>
      </w:r>
      <w:r w:rsidRPr="000C4520">
        <w:rPr>
          <w:rStyle w:val="StyleUnderline"/>
        </w:rPr>
        <w:t>Although he did not mention China by name, Abe denounced efforts to change the status quo through “one fait accompli after another”</w:t>
      </w:r>
      <w:r w:rsidRPr="000C4520">
        <w:rPr>
          <w:sz w:val="16"/>
        </w:rPr>
        <w:t>—an unsubtle reference to Beijing’s recent actions. It was an impressive speech, but only time will tell whether Japan is willing to back-up its new security rhetoric with meaningful substantive measures. It also remains to be seen whether smaller East Asian nations are willing to move beyond their historical fears of Japanese aggression and view Japan as a useful strategic counterweight to a rising China. If it is serious about wanting to play a more extensive security role, Tokyo must take several steps to give substance to its new policy declaration. Three measures are especially important. First, Abe must succeed in his campaign to modify Article 9 of Japan’s constitution, which even given increasingly expansive interpretations over the past six-and-a-half decades, confines Tokyo to purely self-defense military measures. If Japan is to be taken seriously as a regional security player, it must have the flexibility to adopt more proactive steps and to enter into collective defense arrangements. But there is still tenacious domestic opposition to changing Article 9, and it is by no means certain that Abe will succeed. Second</w:t>
      </w:r>
      <w:r w:rsidRPr="000C4520">
        <w:rPr>
          <w:rStyle w:val="StyleUnderline"/>
        </w:rPr>
        <w:t>, even if Japan becomes able to negotiate collective defense agreements, it must overcome the suspicions and fears of potential partners.</w:t>
      </w:r>
      <w:r w:rsidRPr="000C4520">
        <w:rPr>
          <w:sz w:val="16"/>
        </w:rPr>
        <w:t xml:space="preserve"> The Abe government’s conduct on that front often has been clumsy and counterproductive. Abe and his associates need to avoid actions that needlessly alarm the East Asian neighbors that Tokyo seeks to entice as allies. Above all, that means Abe and other high-level officials must cease their visits to the Yasukuni Shrine, which honors prominent war criminals from the World War II era. Officials also need to apologize for such gaffes as the cringe-worthy excuses about the use of “comfort women” (sex slaves from Korea and other countries) during World War II. Such insensitive blunders have made South Koreans and other East Asian populations uneasy about a more assertive Japan. Finally, Tokyo must abolish the self-imposed limit of spending no more than one percent of the country’s annual gross domestic product on defense. Abe has expressed the desire to do so, but given domestic resistance it is unlikely that Japanese military spending will rise much above the one-percent level. Although Japan’s “Self Defense Forces” are technologically sophisticated, they remain modest in size. To become a serious strategic counterweight to China, military spending would need to rise to at least two percent of GDP—and do so within five years. These issues should be of more than academic interest to the United States. </w:t>
      </w:r>
      <w:r w:rsidRPr="00573535">
        <w:rPr>
          <w:rStyle w:val="StyleUnderline"/>
          <w:highlight w:val="cyan"/>
        </w:rPr>
        <w:t>The danger of Tokyo’s</w:t>
      </w:r>
      <w:r w:rsidRPr="000C4520">
        <w:rPr>
          <w:rStyle w:val="StyleUnderline"/>
        </w:rPr>
        <w:t xml:space="preserve"> current </w:t>
      </w:r>
      <w:r w:rsidRPr="00573535">
        <w:rPr>
          <w:rStyle w:val="StyleUnderline"/>
          <w:highlight w:val="cyan"/>
        </w:rPr>
        <w:t>approach is that Japan will take a</w:t>
      </w:r>
      <w:r w:rsidRPr="000C4520">
        <w:rPr>
          <w:rStyle w:val="StyleUnderline"/>
        </w:rPr>
        <w:t xml:space="preserve"> more </w:t>
      </w:r>
      <w:r w:rsidRPr="00573535">
        <w:rPr>
          <w:rStyle w:val="StyleUnderline"/>
          <w:highlight w:val="cyan"/>
        </w:rPr>
        <w:t>confrontational stance toward China</w:t>
      </w:r>
      <w:r w:rsidRPr="000C4520">
        <w:rPr>
          <w:rStyle w:val="StyleUnderline"/>
        </w:rPr>
        <w:t xml:space="preserve">, and encourage Beijing’s smaller East Asian neighbors to do so as well, </w:t>
      </w:r>
      <w:r w:rsidRPr="00573535">
        <w:rPr>
          <w:rStyle w:val="StyleUnderline"/>
          <w:highlight w:val="cyan"/>
        </w:rPr>
        <w:t>but will be unable to back-up such policies</w:t>
      </w:r>
      <w:r w:rsidRPr="000C4520">
        <w:rPr>
          <w:rStyle w:val="StyleUnderline"/>
        </w:rPr>
        <w:t xml:space="preserve"> with sufficient </w:t>
      </w:r>
      <w:r w:rsidRPr="00573535">
        <w:rPr>
          <w:rStyle w:val="StyleUnderline"/>
          <w:highlight w:val="cyan"/>
        </w:rPr>
        <w:t>military capabilities</w:t>
      </w:r>
      <w:r w:rsidRPr="000C4520">
        <w:rPr>
          <w:rStyle w:val="StyleUnderline"/>
        </w:rPr>
        <w:t xml:space="preserve"> and effective alliances</w:t>
      </w:r>
      <w:r w:rsidRPr="000C4520">
        <w:rPr>
          <w:sz w:val="16"/>
        </w:rPr>
        <w:t xml:space="preserve">. Tokyo’s decision to transfer 10 Japanese-made patrol boats to the Philippines, and the apparent intention to adopt a similar sale to Vietnam, is already significantly increasing Japan’s involvement in the South China Sea disputes—much to China’s annoyance. It is in the best interest of the United States to lower its own military profile in East Asia and see an indigenous regional balance of power emerge. That change necessitates a greater Japanese role in security affairs. </w:t>
      </w:r>
      <w:r w:rsidRPr="000C4520">
        <w:rPr>
          <w:rStyle w:val="StyleUnderline"/>
        </w:rPr>
        <w:t xml:space="preserve">But </w:t>
      </w:r>
      <w:r w:rsidRPr="00573535">
        <w:rPr>
          <w:rStyle w:val="StyleUnderline"/>
          <w:highlight w:val="cyan"/>
        </w:rPr>
        <w:t>it is not in America’s interest to see a bolder Japan create confrontations with China</w:t>
      </w:r>
      <w:r w:rsidRPr="000C4520">
        <w:rPr>
          <w:rStyle w:val="StyleUnderline"/>
        </w:rPr>
        <w:t xml:space="preserve"> based on the expectation that, if trouble arises, Washington will come to the rescue. </w:t>
      </w:r>
      <w:r w:rsidRPr="00573535">
        <w:rPr>
          <w:rStyle w:val="StyleUnderline"/>
          <w:highlight w:val="cyan"/>
        </w:rPr>
        <w:t>If Japan wants to play a</w:t>
      </w:r>
      <w:r w:rsidRPr="000C4520">
        <w:rPr>
          <w:rStyle w:val="StyleUnderline"/>
        </w:rPr>
        <w:t xml:space="preserve"> more serious, </w:t>
      </w:r>
      <w:r w:rsidRPr="00573535">
        <w:rPr>
          <w:rStyle w:val="StyleUnderline"/>
          <w:highlight w:val="cyan"/>
        </w:rPr>
        <w:t>extensive security role, it must back it up with a larger, more credible military</w:t>
      </w:r>
      <w:r w:rsidRPr="000C4520">
        <w:rPr>
          <w:rStyle w:val="StyleUnderline"/>
        </w:rPr>
        <w:t xml:space="preserve"> and overcome its own historical legacy of antagonizing </w:t>
      </w:r>
      <w:r w:rsidRPr="000C4520">
        <w:rPr>
          <w:rStyle w:val="StyleUnderline"/>
        </w:rPr>
        <w:lastRenderedPageBreak/>
        <w:t>neighbors. It is not at all clear whether the Japanese political system is capable of making the hard (and expensive) choices needed to implement such a policy change</w:t>
      </w:r>
      <w:r w:rsidRPr="000C4520">
        <w:rPr>
          <w:sz w:val="16"/>
        </w:rPr>
        <w:t>.</w:t>
      </w:r>
    </w:p>
    <w:p w14:paraId="3B724B7D" w14:textId="77777777" w:rsidR="009300BD" w:rsidRPr="00D7646F" w:rsidRDefault="009300BD" w:rsidP="009300BD"/>
    <w:p w14:paraId="2AC6C976" w14:textId="77777777" w:rsidR="009300BD" w:rsidRDefault="009300BD" w:rsidP="009300BD">
      <w:pPr>
        <w:pStyle w:val="Heading3"/>
      </w:pPr>
      <w:r>
        <w:lastRenderedPageBreak/>
        <w:t>Turn: North Korea</w:t>
      </w:r>
    </w:p>
    <w:p w14:paraId="272B7F8C" w14:textId="77FCBFDD" w:rsidR="009300BD" w:rsidRDefault="00824CFD" w:rsidP="009300BD">
      <w:pPr>
        <w:pStyle w:val="Heading4"/>
      </w:pPr>
      <w:r>
        <w:t xml:space="preserve">Improving US-Japan-China </w:t>
      </w:r>
      <w:r w:rsidR="009300BD">
        <w:t xml:space="preserve">relations </w:t>
      </w:r>
      <w:r>
        <w:t xml:space="preserve">without including Pyongyang </w:t>
      </w:r>
      <w:r w:rsidR="009300BD">
        <w:t>aband</w:t>
      </w:r>
      <w:r>
        <w:t>ons and radicalizes North Korea,</w:t>
      </w:r>
      <w:r w:rsidR="009300BD">
        <w:t xml:space="preserve"> causes war</w:t>
      </w:r>
    </w:p>
    <w:p w14:paraId="4AC8E2DE" w14:textId="77777777" w:rsidR="009300BD" w:rsidRPr="00B61284" w:rsidRDefault="009300BD" w:rsidP="009300BD">
      <w:pPr>
        <w:rPr>
          <w:sz w:val="16"/>
          <w:szCs w:val="16"/>
        </w:rPr>
      </w:pPr>
      <w:r>
        <w:rPr>
          <w:rStyle w:val="Style13ptBold"/>
        </w:rPr>
        <w:t xml:space="preserve">Yongtao 10 </w:t>
      </w:r>
      <w:r w:rsidRPr="00B61284">
        <w:rPr>
          <w:sz w:val="16"/>
          <w:szCs w:val="16"/>
        </w:rPr>
        <w:t>(</w:t>
      </w:r>
      <w:r>
        <w:rPr>
          <w:sz w:val="16"/>
          <w:szCs w:val="16"/>
        </w:rPr>
        <w:t>Gui Yongtao is associate professor in international relations at Peking University</w:t>
      </w:r>
      <w:r w:rsidRPr="00B61284">
        <w:rPr>
          <w:sz w:val="16"/>
          <w:szCs w:val="16"/>
        </w:rPr>
        <w:t xml:space="preserve">, Getting the triangle straight : managing China-Japan-US relations, </w:t>
      </w:r>
      <w:r>
        <w:rPr>
          <w:sz w:val="16"/>
          <w:szCs w:val="16"/>
        </w:rPr>
        <w:t>Northeast Asia’s Evolving Security Architecture</w:t>
      </w:r>
      <w:r w:rsidRPr="00B61284">
        <w:rPr>
          <w:sz w:val="16"/>
          <w:szCs w:val="16"/>
        </w:rPr>
        <w:t xml:space="preserve"> </w:t>
      </w:r>
      <w:r>
        <w:rPr>
          <w:sz w:val="16"/>
          <w:szCs w:val="16"/>
        </w:rPr>
        <w:t xml:space="preserve">, </w:t>
      </w:r>
      <w:r w:rsidRPr="00B61284">
        <w:rPr>
          <w:sz w:val="16"/>
          <w:szCs w:val="16"/>
        </w:rPr>
        <w:t xml:space="preserve">Japan Center for International Exchange, 2010 pg. </w:t>
      </w:r>
      <w:r>
        <w:rPr>
          <w:sz w:val="16"/>
          <w:szCs w:val="16"/>
        </w:rPr>
        <w:t>89</w:t>
      </w:r>
      <w:r w:rsidRPr="00B61284">
        <w:rPr>
          <w:sz w:val="16"/>
          <w:szCs w:val="16"/>
        </w:rPr>
        <w:t>, DS740.5.J3 G37 2010)</w:t>
      </w:r>
    </w:p>
    <w:p w14:paraId="17B443A8" w14:textId="77777777" w:rsidR="009300BD" w:rsidRPr="00B61284" w:rsidRDefault="009300BD" w:rsidP="009300BD"/>
    <w:p w14:paraId="799431CF" w14:textId="77777777" w:rsidR="009300BD" w:rsidRPr="003526E2" w:rsidRDefault="009300BD" w:rsidP="009300BD">
      <w:pPr>
        <w:rPr>
          <w:sz w:val="16"/>
        </w:rPr>
      </w:pPr>
      <w:r w:rsidRPr="002F6D0A">
        <w:rPr>
          <w:rStyle w:val="StyleUnderline"/>
        </w:rPr>
        <w:t>The scheduling and subsequent postponement of the talks point to both the imperatives and obstacles in implementing trilateralism in the region</w:t>
      </w:r>
      <w:r w:rsidRPr="003526E2">
        <w:rPr>
          <w:sz w:val="16"/>
        </w:rPr>
        <w:t xml:space="preserve">. It can be said that the easing of tension across the Taiwan Strait has partly removed one of the major obstacles toward establishing a trilateral dialogue but that </w:t>
      </w:r>
      <w:r w:rsidRPr="00C905D7">
        <w:rPr>
          <w:rStyle w:val="StyleUnderline"/>
          <w:highlight w:val="cyan"/>
        </w:rPr>
        <w:t>the escalation of the North Korea situation has forced policymakers to be cautious in launching</w:t>
      </w:r>
      <w:r w:rsidRPr="002F6D0A">
        <w:rPr>
          <w:rStyle w:val="StyleUnderline"/>
        </w:rPr>
        <w:t xml:space="preserve"> such a </w:t>
      </w:r>
      <w:r w:rsidRPr="00C905D7">
        <w:rPr>
          <w:rStyle w:val="StyleUnderline"/>
          <w:highlight w:val="cyan"/>
        </w:rPr>
        <w:t>dialogue</w:t>
      </w:r>
      <w:r w:rsidRPr="003526E2">
        <w:rPr>
          <w:sz w:val="16"/>
        </w:rPr>
        <w:t xml:space="preserve">. </w:t>
      </w:r>
      <w:r w:rsidRPr="002F6D0A">
        <w:rPr>
          <w:rStyle w:val="StyleUnderline"/>
        </w:rPr>
        <w:t xml:space="preserve">Even if the North Korea nuclear issue per se were not to be included in the planned talks, </w:t>
      </w:r>
      <w:r w:rsidRPr="00C905D7">
        <w:rPr>
          <w:rStyle w:val="StyleUnderline"/>
          <w:highlight w:val="cyan"/>
        </w:rPr>
        <w:t>the</w:t>
      </w:r>
      <w:r w:rsidRPr="002F6D0A">
        <w:rPr>
          <w:rStyle w:val="StyleUnderline"/>
        </w:rPr>
        <w:t xml:space="preserve"> very </w:t>
      </w:r>
      <w:r w:rsidRPr="00C905D7">
        <w:rPr>
          <w:rStyle w:val="StyleUnderline"/>
          <w:highlight w:val="cyan"/>
        </w:rPr>
        <w:t>emergence of</w:t>
      </w:r>
      <w:r w:rsidRPr="002F6D0A">
        <w:rPr>
          <w:rStyle w:val="StyleUnderline"/>
        </w:rPr>
        <w:t xml:space="preserve"> such </w:t>
      </w:r>
      <w:r w:rsidRPr="00C905D7">
        <w:rPr>
          <w:rStyle w:val="StyleUnderline"/>
          <w:highlight w:val="cyan"/>
        </w:rPr>
        <w:t>a trilateral meeting</w:t>
      </w:r>
      <w:r w:rsidRPr="002F6D0A">
        <w:rPr>
          <w:rStyle w:val="StyleUnderline"/>
        </w:rPr>
        <w:t xml:space="preserve"> at a delicate time </w:t>
      </w:r>
      <w:r w:rsidRPr="00C905D7">
        <w:rPr>
          <w:rStyle w:val="StyleUnderline"/>
          <w:highlight w:val="cyan"/>
        </w:rPr>
        <w:t>would be</w:t>
      </w:r>
      <w:r w:rsidRPr="002F6D0A">
        <w:rPr>
          <w:rStyle w:val="StyleUnderline"/>
        </w:rPr>
        <w:t xml:space="preserve"> widely </w:t>
      </w:r>
      <w:r w:rsidRPr="00C905D7">
        <w:rPr>
          <w:rStyle w:val="StyleUnderline"/>
          <w:highlight w:val="cyan"/>
        </w:rPr>
        <w:t>viewed as</w:t>
      </w:r>
      <w:r w:rsidRPr="002F6D0A">
        <w:rPr>
          <w:rStyle w:val="StyleUnderline"/>
        </w:rPr>
        <w:t xml:space="preserve"> further </w:t>
      </w:r>
      <w:r w:rsidRPr="00C905D7">
        <w:rPr>
          <w:rStyle w:val="StyleUnderline"/>
          <w:highlight w:val="cyan"/>
        </w:rPr>
        <w:t>isolating Pyongyang</w:t>
      </w:r>
      <w:r w:rsidRPr="002F6D0A">
        <w:rPr>
          <w:rStyle w:val="StyleUnderline"/>
        </w:rPr>
        <w:t xml:space="preserve">. </w:t>
      </w:r>
      <w:r w:rsidRPr="00C905D7">
        <w:rPr>
          <w:rStyle w:val="StyleUnderline"/>
          <w:highlight w:val="cyan"/>
        </w:rPr>
        <w:t>This could be counterproductive to</w:t>
      </w:r>
      <w:r w:rsidRPr="002F6D0A">
        <w:rPr>
          <w:rStyle w:val="StyleUnderline"/>
        </w:rPr>
        <w:t xml:space="preserve"> the goal of </w:t>
      </w:r>
      <w:r w:rsidRPr="00C905D7">
        <w:rPr>
          <w:rStyle w:val="StyleUnderline"/>
          <w:highlight w:val="cyan"/>
        </w:rPr>
        <w:t>alleviating tensions</w:t>
      </w:r>
      <w:r w:rsidRPr="002F6D0A">
        <w:rPr>
          <w:rStyle w:val="StyleUnderline"/>
        </w:rPr>
        <w:t xml:space="preserve"> with North Korea</w:t>
      </w:r>
      <w:r w:rsidRPr="003526E2">
        <w:rPr>
          <w:sz w:val="16"/>
        </w:rPr>
        <w:t xml:space="preserve">. In the meantime, </w:t>
      </w:r>
      <w:r w:rsidRPr="00C905D7">
        <w:rPr>
          <w:rStyle w:val="StyleUnderline"/>
          <w:highlight w:val="cyan"/>
        </w:rPr>
        <w:t>hardliners in US and Japanese domestic politics are gaining ground</w:t>
      </w:r>
      <w:r w:rsidRPr="002F6D0A">
        <w:rPr>
          <w:rStyle w:val="StyleUnderline"/>
        </w:rPr>
        <w:t xml:space="preserve"> due to North Korea’s recent nuclear and missile tests, </w:t>
      </w:r>
      <w:r w:rsidRPr="00C905D7">
        <w:rPr>
          <w:rStyle w:val="StyleUnderline"/>
          <w:highlight w:val="cyan"/>
        </w:rPr>
        <w:t>creating a situation that could encourage a divergence rather than a convergence of opinions</w:t>
      </w:r>
      <w:r w:rsidRPr="002F6D0A">
        <w:rPr>
          <w:rStyle w:val="StyleUnderline"/>
        </w:rPr>
        <w:t xml:space="preserve"> among China, the United States, and Japan.</w:t>
      </w:r>
      <w:r w:rsidRPr="003526E2">
        <w:rPr>
          <w:sz w:val="16"/>
        </w:rPr>
        <w:t xml:space="preserve"> Therefore</w:t>
      </w:r>
      <w:r w:rsidRPr="002F6D0A">
        <w:rPr>
          <w:rStyle w:val="StyleUnderline"/>
        </w:rPr>
        <w:t xml:space="preserve">, apart from the improvement of bilateral relations between the three countries, </w:t>
      </w:r>
      <w:r w:rsidRPr="00C905D7">
        <w:rPr>
          <w:rStyle w:val="StyleUnderline"/>
          <w:highlight w:val="cyan"/>
        </w:rPr>
        <w:t>a</w:t>
      </w:r>
      <w:r w:rsidRPr="002F6D0A">
        <w:rPr>
          <w:rStyle w:val="StyleUnderline"/>
        </w:rPr>
        <w:t xml:space="preserve">nother </w:t>
      </w:r>
      <w:r w:rsidRPr="00C905D7">
        <w:rPr>
          <w:rStyle w:val="StyleUnderline"/>
          <w:highlight w:val="cyan"/>
        </w:rPr>
        <w:t>precondition for holding trilateral talks is the de-escalation of regional tensions</w:t>
      </w:r>
      <w:r w:rsidRPr="00C905D7">
        <w:rPr>
          <w:sz w:val="16"/>
          <w:highlight w:val="cyan"/>
        </w:rPr>
        <w:t>.</w:t>
      </w:r>
      <w:r w:rsidRPr="003526E2">
        <w:rPr>
          <w:sz w:val="16"/>
        </w:rPr>
        <w:t xml:space="preserve"> </w:t>
      </w:r>
    </w:p>
    <w:p w14:paraId="4547D1BA" w14:textId="77777777" w:rsidR="009300BD" w:rsidRDefault="009300BD" w:rsidP="009300BD">
      <w:pPr>
        <w:pStyle w:val="Heading3"/>
      </w:pPr>
      <w:r>
        <w:lastRenderedPageBreak/>
        <w:t>Turn: US-Japan Relations Bad</w:t>
      </w:r>
    </w:p>
    <w:p w14:paraId="6F45AC67" w14:textId="2E3FE258" w:rsidR="009300BD" w:rsidRDefault="009300BD" w:rsidP="009300BD">
      <w:pPr>
        <w:pStyle w:val="Heading4"/>
      </w:pPr>
      <w:r>
        <w:t>China sees a growing US-Japan alliance as containment, leads to conflict</w:t>
      </w:r>
    </w:p>
    <w:p w14:paraId="5EF3D178" w14:textId="77777777" w:rsidR="009300BD" w:rsidRDefault="009300BD" w:rsidP="009300BD">
      <w:pPr>
        <w:rPr>
          <w:rStyle w:val="Style13ptBold"/>
        </w:rPr>
      </w:pPr>
      <w:r>
        <w:rPr>
          <w:rStyle w:val="Style13ptBold"/>
        </w:rPr>
        <w:t xml:space="preserve">Hannesson 09 </w:t>
      </w:r>
      <w:r w:rsidRPr="00A6140F">
        <w:rPr>
          <w:rStyle w:val="Style13ptBold"/>
          <w:b w:val="0"/>
          <w:sz w:val="16"/>
          <w:szCs w:val="16"/>
        </w:rPr>
        <w:t xml:space="preserve">(Kristofer Hannesson, University of Iceland, The US-Japan-China Triangle: Shifting Power Balances in </w:t>
      </w:r>
      <w:r>
        <w:rPr>
          <w:rStyle w:val="Style13ptBold"/>
          <w:b w:val="0"/>
          <w:sz w:val="16"/>
          <w:szCs w:val="16"/>
        </w:rPr>
        <w:t>East Asia and the World, pg. 96-97</w:t>
      </w:r>
      <w:r w:rsidRPr="00A6140F">
        <w:rPr>
          <w:rStyle w:val="Style13ptBold"/>
          <w:b w:val="0"/>
          <w:sz w:val="16"/>
          <w:szCs w:val="16"/>
        </w:rPr>
        <w:t xml:space="preserve"> http://skemman.is/stream/get/1946/3561/11018/1/Kristofer_Hannesson_Thesis_MA_fixed.pdf)</w:t>
      </w:r>
    </w:p>
    <w:p w14:paraId="4AB7D1B8" w14:textId="77777777" w:rsidR="009300BD" w:rsidRPr="00293C3A" w:rsidRDefault="009300BD" w:rsidP="009300BD">
      <w:pPr>
        <w:rPr>
          <w:rStyle w:val="StyleUnderline"/>
        </w:rPr>
      </w:pPr>
      <w:r w:rsidRPr="00841674">
        <w:rPr>
          <w:sz w:val="16"/>
        </w:rPr>
        <w:t xml:space="preserve">It can be argued that </w:t>
      </w:r>
      <w:r w:rsidRPr="00573535">
        <w:rPr>
          <w:rStyle w:val="StyleUnderline"/>
          <w:highlight w:val="cyan"/>
        </w:rPr>
        <w:t>the Japanese SDF forces</w:t>
      </w:r>
      <w:r w:rsidRPr="00573535">
        <w:rPr>
          <w:sz w:val="16"/>
          <w:highlight w:val="cyan"/>
        </w:rPr>
        <w:t>,</w:t>
      </w:r>
      <w:r w:rsidRPr="00841674">
        <w:rPr>
          <w:sz w:val="16"/>
        </w:rPr>
        <w:t xml:space="preserve"> in particular the maritime force, </w:t>
      </w:r>
      <w:r w:rsidRPr="00573535">
        <w:rPr>
          <w:rStyle w:val="StyleUnderline"/>
          <w:highlight w:val="cyan"/>
        </w:rPr>
        <w:t>position Japan as a major military power in East Asia</w:t>
      </w:r>
      <w:r w:rsidRPr="00841674">
        <w:rPr>
          <w:sz w:val="16"/>
        </w:rPr>
        <w:t xml:space="preserve">. After all it is one of the best funded and equipped militaries in the world (see Table 2 on page 30). After a meeting with US Secretary of State, Hillary Clinton, in February 2009, Ozawa Ichiro, then leader of the opposition DPJ party, said that a DPJ-led government would seek an equal partnership with the US by reducing the US military presence on the mainland and through Japan taking a ―greater responsibility for its own defences, while the US military focuses on providing stability in East Asia.‖194 With the DPJ having taken power, its new leader, Yukio Hatoyama, was quick to state that the US alliance was the ―foundation‖ of Japanese foreign policy, and that the alliance ―should be further strengthened in a constructive, future-oriented manner.‖195 While ‗future-oriented‘ is completely open for interpretation, </w:t>
      </w:r>
      <w:r w:rsidRPr="00293C3A">
        <w:rPr>
          <w:rStyle w:val="StyleUnderline"/>
        </w:rPr>
        <w:t>it looks as though a more militarily capable China will further solidify US-Japan security cooperation in the future</w:t>
      </w:r>
      <w:r w:rsidRPr="00841674">
        <w:rPr>
          <w:sz w:val="16"/>
        </w:rPr>
        <w:t xml:space="preserve">, regardless of what the DPJ said during the election campaign, and regardless of what the DPJ coalition partners demand. </w:t>
      </w:r>
      <w:r w:rsidRPr="00293C3A">
        <w:rPr>
          <w:rStyle w:val="StyleUnderline"/>
        </w:rPr>
        <w:t>The topics of greatest significance in the US-Japan alliance will be the growing Chinese military might, the Korean peninsula and Taiwan, and should China ever come to using military force against Taiwan it has to be prepared to tackle both US and Japanese forces as a result.</w:t>
      </w:r>
      <w:r w:rsidRPr="00841674">
        <w:rPr>
          <w:sz w:val="16"/>
        </w:rPr>
        <w:t xml:space="preserve">196 </w:t>
      </w:r>
      <w:r w:rsidRPr="00573535">
        <w:rPr>
          <w:rStyle w:val="StyleUnderline"/>
          <w:highlight w:val="cyan"/>
        </w:rPr>
        <w:t>Stability in East Asia may be upset as a result of a militarized Japan and a stronger US-Japan alliance</w:t>
      </w:r>
      <w:r w:rsidRPr="00573535">
        <w:rPr>
          <w:sz w:val="16"/>
          <w:highlight w:val="cyan"/>
        </w:rPr>
        <w:t>.</w:t>
      </w:r>
      <w:r w:rsidRPr="00293C3A">
        <w:rPr>
          <w:rStyle w:val="StyleUnderline"/>
        </w:rPr>
        <w:t xml:space="preserve"> If </w:t>
      </w:r>
      <w:r w:rsidRPr="00573535">
        <w:rPr>
          <w:rStyle w:val="StyleUnderline"/>
          <w:highlight w:val="cyan"/>
        </w:rPr>
        <w:t>the bilateral relationship</w:t>
      </w:r>
      <w:r w:rsidRPr="00293C3A">
        <w:rPr>
          <w:rStyle w:val="StyleUnderline"/>
        </w:rPr>
        <w:t xml:space="preserve"> is supposed to improve the US‘s regional security structure in the region, it </w:t>
      </w:r>
      <w:r w:rsidRPr="00573535">
        <w:rPr>
          <w:rStyle w:val="StyleUnderline"/>
          <w:highlight w:val="cyan"/>
        </w:rPr>
        <w:t>represents a direct threat to China‘s interests and influence and could lead to</w:t>
      </w:r>
      <w:r w:rsidRPr="00293C3A">
        <w:rPr>
          <w:rStyle w:val="StyleUnderline"/>
        </w:rPr>
        <w:t xml:space="preserve"> the entrenching of </w:t>
      </w:r>
      <w:r w:rsidRPr="00573535">
        <w:rPr>
          <w:rStyle w:val="StyleUnderline"/>
          <w:highlight w:val="cyan"/>
        </w:rPr>
        <w:t>a</w:t>
      </w:r>
      <w:r w:rsidRPr="00293C3A">
        <w:rPr>
          <w:rStyle w:val="StyleUnderline"/>
        </w:rPr>
        <w:t xml:space="preserve"> basically </w:t>
      </w:r>
      <w:r w:rsidRPr="00573535">
        <w:rPr>
          <w:rStyle w:val="StyleUnderline"/>
          <w:highlight w:val="cyan"/>
        </w:rPr>
        <w:t>bipolar balance of power</w:t>
      </w:r>
      <w:r w:rsidRPr="00293C3A">
        <w:rPr>
          <w:rStyle w:val="StyleUnderline"/>
        </w:rPr>
        <w:t xml:space="preserve"> and stiff strategic competition</w:t>
      </w:r>
      <w:r w:rsidRPr="00573535">
        <w:rPr>
          <w:rStyle w:val="StyleUnderline"/>
          <w:highlight w:val="cyan"/>
        </w:rPr>
        <w:t>, making it hard to act on</w:t>
      </w:r>
      <w:r w:rsidRPr="00293C3A">
        <w:rPr>
          <w:rStyle w:val="StyleUnderline"/>
        </w:rPr>
        <w:t xml:space="preserve"> such </w:t>
      </w:r>
      <w:r w:rsidRPr="00573535">
        <w:rPr>
          <w:rStyle w:val="StyleUnderline"/>
          <w:highlight w:val="cyan"/>
        </w:rPr>
        <w:t>common interests</w:t>
      </w:r>
      <w:r w:rsidRPr="00293C3A">
        <w:rPr>
          <w:rStyle w:val="StyleUnderline"/>
        </w:rPr>
        <w:t xml:space="preserve"> as exist for example in Korea</w:t>
      </w:r>
      <w:r w:rsidRPr="00841674">
        <w:rPr>
          <w:sz w:val="16"/>
        </w:rPr>
        <w:t xml:space="preserve">.197 </w:t>
      </w:r>
      <w:r w:rsidRPr="00293C3A">
        <w:rPr>
          <w:rStyle w:val="StyleUnderline"/>
        </w:rPr>
        <w:t xml:space="preserve">If the US-Japan alliance will be positioned to contain China </w:t>
      </w:r>
      <w:r w:rsidRPr="00573535">
        <w:rPr>
          <w:rStyle w:val="StyleUnderline"/>
          <w:highlight w:val="cyan"/>
        </w:rPr>
        <w:t>the result will be a China doing everything</w:t>
      </w:r>
      <w:r w:rsidRPr="00293C3A">
        <w:rPr>
          <w:rStyle w:val="StyleUnderline"/>
        </w:rPr>
        <w:t xml:space="preserve"> in its power </w:t>
      </w:r>
      <w:r w:rsidRPr="00573535">
        <w:rPr>
          <w:rStyle w:val="StyleUnderline"/>
          <w:highlight w:val="cyan"/>
        </w:rPr>
        <w:t>to counterbalance</w:t>
      </w:r>
      <w:r w:rsidRPr="00293C3A">
        <w:rPr>
          <w:rStyle w:val="StyleUnderline"/>
        </w:rPr>
        <w:t xml:space="preserve"> this largest threat to its security.</w:t>
      </w:r>
    </w:p>
    <w:p w14:paraId="08F5539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F8B0F94"/>
    <w:multiLevelType w:val="hybridMultilevel"/>
    <w:tmpl w:val="31FC1A72"/>
    <w:lvl w:ilvl="0" w:tplc="37D09C3C">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300BD"/>
    <w:rsid w:val="000029E3"/>
    <w:rsid w:val="000029E8"/>
    <w:rsid w:val="00004225"/>
    <w:rsid w:val="000066CA"/>
    <w:rsid w:val="00006E06"/>
    <w:rsid w:val="00007264"/>
    <w:rsid w:val="000076A9"/>
    <w:rsid w:val="00014FAD"/>
    <w:rsid w:val="00015D2A"/>
    <w:rsid w:val="0002490B"/>
    <w:rsid w:val="00026465"/>
    <w:rsid w:val="00030204"/>
    <w:rsid w:val="000312A0"/>
    <w:rsid w:val="00032B46"/>
    <w:rsid w:val="0003396C"/>
    <w:rsid w:val="00035337"/>
    <w:rsid w:val="00052FB1"/>
    <w:rsid w:val="00053DBE"/>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2D68"/>
    <w:rsid w:val="00100B28"/>
    <w:rsid w:val="001122DA"/>
    <w:rsid w:val="00117316"/>
    <w:rsid w:val="001209B4"/>
    <w:rsid w:val="001243D1"/>
    <w:rsid w:val="00160690"/>
    <w:rsid w:val="00173A68"/>
    <w:rsid w:val="001761FC"/>
    <w:rsid w:val="00182655"/>
    <w:rsid w:val="001840F2"/>
    <w:rsid w:val="001848BE"/>
    <w:rsid w:val="00185134"/>
    <w:rsid w:val="001856C6"/>
    <w:rsid w:val="00190CD6"/>
    <w:rsid w:val="00191B5F"/>
    <w:rsid w:val="00192487"/>
    <w:rsid w:val="00193416"/>
    <w:rsid w:val="00195073"/>
    <w:rsid w:val="0019668D"/>
    <w:rsid w:val="001A25FD"/>
    <w:rsid w:val="001A5371"/>
    <w:rsid w:val="001A72C7"/>
    <w:rsid w:val="001B4A74"/>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4CD2"/>
    <w:rsid w:val="002502CF"/>
    <w:rsid w:val="002514AB"/>
    <w:rsid w:val="00267EBB"/>
    <w:rsid w:val="0027023B"/>
    <w:rsid w:val="002706B3"/>
    <w:rsid w:val="00272F3F"/>
    <w:rsid w:val="00274EDB"/>
    <w:rsid w:val="0027729E"/>
    <w:rsid w:val="002843B2"/>
    <w:rsid w:val="00284ED6"/>
    <w:rsid w:val="00290C5A"/>
    <w:rsid w:val="00290C92"/>
    <w:rsid w:val="0029647A"/>
    <w:rsid w:val="00296504"/>
    <w:rsid w:val="002A3829"/>
    <w:rsid w:val="002B5511"/>
    <w:rsid w:val="002B7ACF"/>
    <w:rsid w:val="002E0643"/>
    <w:rsid w:val="002E392E"/>
    <w:rsid w:val="002E6BBC"/>
    <w:rsid w:val="002F1BA9"/>
    <w:rsid w:val="002F6E74"/>
    <w:rsid w:val="00300969"/>
    <w:rsid w:val="003106B3"/>
    <w:rsid w:val="0031385D"/>
    <w:rsid w:val="003171AB"/>
    <w:rsid w:val="003223B2"/>
    <w:rsid w:val="00322A67"/>
    <w:rsid w:val="00330E13"/>
    <w:rsid w:val="00335A23"/>
    <w:rsid w:val="00340707"/>
    <w:rsid w:val="00341C61"/>
    <w:rsid w:val="00343B0D"/>
    <w:rsid w:val="00351841"/>
    <w:rsid w:val="003624A6"/>
    <w:rsid w:val="00364ADF"/>
    <w:rsid w:val="00365C8D"/>
    <w:rsid w:val="003670D9"/>
    <w:rsid w:val="00367341"/>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1864"/>
    <w:rsid w:val="004270E3"/>
    <w:rsid w:val="004348DC"/>
    <w:rsid w:val="00434921"/>
    <w:rsid w:val="00442018"/>
    <w:rsid w:val="00446567"/>
    <w:rsid w:val="00447B10"/>
    <w:rsid w:val="00452EE4"/>
    <w:rsid w:val="00452F0B"/>
    <w:rsid w:val="004536D6"/>
    <w:rsid w:val="00457224"/>
    <w:rsid w:val="004666A9"/>
    <w:rsid w:val="0047482C"/>
    <w:rsid w:val="00475436"/>
    <w:rsid w:val="00476F75"/>
    <w:rsid w:val="0048047E"/>
    <w:rsid w:val="00482AF9"/>
    <w:rsid w:val="00496BB2"/>
    <w:rsid w:val="004A4DFB"/>
    <w:rsid w:val="004B37B4"/>
    <w:rsid w:val="004B4FA5"/>
    <w:rsid w:val="004B72B4"/>
    <w:rsid w:val="004C02C9"/>
    <w:rsid w:val="004C0314"/>
    <w:rsid w:val="004C0D3D"/>
    <w:rsid w:val="004C213E"/>
    <w:rsid w:val="004C376C"/>
    <w:rsid w:val="004C657F"/>
    <w:rsid w:val="004D17D8"/>
    <w:rsid w:val="004D52D8"/>
    <w:rsid w:val="004E355B"/>
    <w:rsid w:val="005021A6"/>
    <w:rsid w:val="005028E5"/>
    <w:rsid w:val="00503735"/>
    <w:rsid w:val="00516A88"/>
    <w:rsid w:val="00522065"/>
    <w:rsid w:val="005224F2"/>
    <w:rsid w:val="00533F1C"/>
    <w:rsid w:val="0053620F"/>
    <w:rsid w:val="00536D8B"/>
    <w:rsid w:val="005379C3"/>
    <w:rsid w:val="005519C2"/>
    <w:rsid w:val="005523E0"/>
    <w:rsid w:val="0055320F"/>
    <w:rsid w:val="0055699B"/>
    <w:rsid w:val="0056020A"/>
    <w:rsid w:val="00563D3D"/>
    <w:rsid w:val="005659AA"/>
    <w:rsid w:val="005676E8"/>
    <w:rsid w:val="00573535"/>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EC8"/>
    <w:rsid w:val="006011D1"/>
    <w:rsid w:val="00607D6C"/>
    <w:rsid w:val="0061383D"/>
    <w:rsid w:val="00614D69"/>
    <w:rsid w:val="00616C83"/>
    <w:rsid w:val="00617030"/>
    <w:rsid w:val="00621301"/>
    <w:rsid w:val="0062173F"/>
    <w:rsid w:val="006235FB"/>
    <w:rsid w:val="00625B00"/>
    <w:rsid w:val="00626A15"/>
    <w:rsid w:val="006379E9"/>
    <w:rsid w:val="006438CB"/>
    <w:rsid w:val="006529B9"/>
    <w:rsid w:val="00654695"/>
    <w:rsid w:val="0065500A"/>
    <w:rsid w:val="00655217"/>
    <w:rsid w:val="0065727C"/>
    <w:rsid w:val="006607D0"/>
    <w:rsid w:val="00672CF8"/>
    <w:rsid w:val="00674A78"/>
    <w:rsid w:val="00696A16"/>
    <w:rsid w:val="006A4840"/>
    <w:rsid w:val="006A52A0"/>
    <w:rsid w:val="006A7E1D"/>
    <w:rsid w:val="006C3A56"/>
    <w:rsid w:val="006D13F4"/>
    <w:rsid w:val="006D6A7C"/>
    <w:rsid w:val="006D6AED"/>
    <w:rsid w:val="006E6D0B"/>
    <w:rsid w:val="006F126E"/>
    <w:rsid w:val="006F32C9"/>
    <w:rsid w:val="006F3834"/>
    <w:rsid w:val="006F5693"/>
    <w:rsid w:val="006F5D4C"/>
    <w:rsid w:val="00705D1E"/>
    <w:rsid w:val="00717B01"/>
    <w:rsid w:val="007227D9"/>
    <w:rsid w:val="0072491F"/>
    <w:rsid w:val="00725598"/>
    <w:rsid w:val="007374A1"/>
    <w:rsid w:val="0074492A"/>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57B6"/>
    <w:rsid w:val="00824CFD"/>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4A05"/>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00BD"/>
    <w:rsid w:val="00931816"/>
    <w:rsid w:val="00932C71"/>
    <w:rsid w:val="00945457"/>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A78AF"/>
    <w:rsid w:val="009B0399"/>
    <w:rsid w:val="009B69F5"/>
    <w:rsid w:val="009C5FF7"/>
    <w:rsid w:val="009C6292"/>
    <w:rsid w:val="009D15DB"/>
    <w:rsid w:val="009D3133"/>
    <w:rsid w:val="009E160D"/>
    <w:rsid w:val="009F1CBB"/>
    <w:rsid w:val="009F3305"/>
    <w:rsid w:val="009F6FB2"/>
    <w:rsid w:val="00A03421"/>
    <w:rsid w:val="00A071C0"/>
    <w:rsid w:val="00A21442"/>
    <w:rsid w:val="00A22670"/>
    <w:rsid w:val="00A24B35"/>
    <w:rsid w:val="00A271BA"/>
    <w:rsid w:val="00A27F86"/>
    <w:rsid w:val="00A431C6"/>
    <w:rsid w:val="00A54315"/>
    <w:rsid w:val="00A60FBC"/>
    <w:rsid w:val="00A65C0B"/>
    <w:rsid w:val="00A71CD8"/>
    <w:rsid w:val="00A71CEB"/>
    <w:rsid w:val="00A776BA"/>
    <w:rsid w:val="00A81FD2"/>
    <w:rsid w:val="00A8441A"/>
    <w:rsid w:val="00A85DA9"/>
    <w:rsid w:val="00A8674A"/>
    <w:rsid w:val="00A96E24"/>
    <w:rsid w:val="00AA6F6E"/>
    <w:rsid w:val="00AB122B"/>
    <w:rsid w:val="00AB21B0"/>
    <w:rsid w:val="00AB48D3"/>
    <w:rsid w:val="00AD44B9"/>
    <w:rsid w:val="00AE0243"/>
    <w:rsid w:val="00AE1BAD"/>
    <w:rsid w:val="00AE2124"/>
    <w:rsid w:val="00AE24BC"/>
    <w:rsid w:val="00AE3E3F"/>
    <w:rsid w:val="00AF2516"/>
    <w:rsid w:val="00AF25C6"/>
    <w:rsid w:val="00AF4760"/>
    <w:rsid w:val="00AF55D4"/>
    <w:rsid w:val="00B0505F"/>
    <w:rsid w:val="00B05C2D"/>
    <w:rsid w:val="00B12933"/>
    <w:rsid w:val="00B12B88"/>
    <w:rsid w:val="00B137E0"/>
    <w:rsid w:val="00B13BC8"/>
    <w:rsid w:val="00B24662"/>
    <w:rsid w:val="00B3569C"/>
    <w:rsid w:val="00B43676"/>
    <w:rsid w:val="00B53711"/>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68E3"/>
    <w:rsid w:val="00BD7BBD"/>
    <w:rsid w:val="00BE6472"/>
    <w:rsid w:val="00BF29B8"/>
    <w:rsid w:val="00BF46EA"/>
    <w:rsid w:val="00C07769"/>
    <w:rsid w:val="00C07D05"/>
    <w:rsid w:val="00C10856"/>
    <w:rsid w:val="00C144CF"/>
    <w:rsid w:val="00C203FA"/>
    <w:rsid w:val="00C244F5"/>
    <w:rsid w:val="00C3164F"/>
    <w:rsid w:val="00C31B5E"/>
    <w:rsid w:val="00C331EF"/>
    <w:rsid w:val="00C34D3E"/>
    <w:rsid w:val="00C35B37"/>
    <w:rsid w:val="00C3747A"/>
    <w:rsid w:val="00C37F29"/>
    <w:rsid w:val="00C56DCC"/>
    <w:rsid w:val="00C57075"/>
    <w:rsid w:val="00C72AFE"/>
    <w:rsid w:val="00C81619"/>
    <w:rsid w:val="00CA013C"/>
    <w:rsid w:val="00CA6D6D"/>
    <w:rsid w:val="00CC7A4E"/>
    <w:rsid w:val="00CD1359"/>
    <w:rsid w:val="00CD4C83"/>
    <w:rsid w:val="00CF11D7"/>
    <w:rsid w:val="00CF368D"/>
    <w:rsid w:val="00D01EDC"/>
    <w:rsid w:val="00D078AA"/>
    <w:rsid w:val="00D0799F"/>
    <w:rsid w:val="00D10058"/>
    <w:rsid w:val="00D11978"/>
    <w:rsid w:val="00D15E30"/>
    <w:rsid w:val="00D16129"/>
    <w:rsid w:val="00D25DBD"/>
    <w:rsid w:val="00D26929"/>
    <w:rsid w:val="00D30CBD"/>
    <w:rsid w:val="00D30D9E"/>
    <w:rsid w:val="00D332C1"/>
    <w:rsid w:val="00D33908"/>
    <w:rsid w:val="00D34799"/>
    <w:rsid w:val="00D354F2"/>
    <w:rsid w:val="00D36C30"/>
    <w:rsid w:val="00D37C90"/>
    <w:rsid w:val="00D43A8C"/>
    <w:rsid w:val="00D53072"/>
    <w:rsid w:val="00D61A4E"/>
    <w:rsid w:val="00D634EA"/>
    <w:rsid w:val="00D713A1"/>
    <w:rsid w:val="00D77956"/>
    <w:rsid w:val="00D80F0C"/>
    <w:rsid w:val="00D92077"/>
    <w:rsid w:val="00D951E2"/>
    <w:rsid w:val="00D9565A"/>
    <w:rsid w:val="00DA740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636"/>
    <w:rsid w:val="00E01DAD"/>
    <w:rsid w:val="00E021DC"/>
    <w:rsid w:val="00E03F91"/>
    <w:rsid w:val="00E064EF"/>
    <w:rsid w:val="00E064F2"/>
    <w:rsid w:val="00E0717B"/>
    <w:rsid w:val="00E15598"/>
    <w:rsid w:val="00E20D65"/>
    <w:rsid w:val="00E353A2"/>
    <w:rsid w:val="00E36881"/>
    <w:rsid w:val="00E42E4C"/>
    <w:rsid w:val="00E47013"/>
    <w:rsid w:val="00E51D45"/>
    <w:rsid w:val="00E541F9"/>
    <w:rsid w:val="00E57B79"/>
    <w:rsid w:val="00E63419"/>
    <w:rsid w:val="00E64496"/>
    <w:rsid w:val="00E72115"/>
    <w:rsid w:val="00E75F0F"/>
    <w:rsid w:val="00E8322E"/>
    <w:rsid w:val="00E903E0"/>
    <w:rsid w:val="00EA1115"/>
    <w:rsid w:val="00EA39EB"/>
    <w:rsid w:val="00EA58CE"/>
    <w:rsid w:val="00EB33FF"/>
    <w:rsid w:val="00EB3D1A"/>
    <w:rsid w:val="00EC2759"/>
    <w:rsid w:val="00EC7106"/>
    <w:rsid w:val="00ED0120"/>
    <w:rsid w:val="00ED042B"/>
    <w:rsid w:val="00ED2F1F"/>
    <w:rsid w:val="00ED3BBA"/>
    <w:rsid w:val="00ED4E12"/>
    <w:rsid w:val="00EE051B"/>
    <w:rsid w:val="00EE54B4"/>
    <w:rsid w:val="00EF1AD8"/>
    <w:rsid w:val="00EF2B5C"/>
    <w:rsid w:val="00EF7794"/>
    <w:rsid w:val="00F02046"/>
    <w:rsid w:val="00F053D8"/>
    <w:rsid w:val="00F07888"/>
    <w:rsid w:val="00F07AA6"/>
    <w:rsid w:val="00F1313D"/>
    <w:rsid w:val="00F201E7"/>
    <w:rsid w:val="00F204E0"/>
    <w:rsid w:val="00F20B16"/>
    <w:rsid w:val="00F21C79"/>
    <w:rsid w:val="00F238C9"/>
    <w:rsid w:val="00F23CA5"/>
    <w:rsid w:val="00F277AA"/>
    <w:rsid w:val="00F31955"/>
    <w:rsid w:val="00F34308"/>
    <w:rsid w:val="00F34C06"/>
    <w:rsid w:val="00F36340"/>
    <w:rsid w:val="00F437E0"/>
    <w:rsid w:val="00F43EA3"/>
    <w:rsid w:val="00F50C55"/>
    <w:rsid w:val="00F57FFB"/>
    <w:rsid w:val="00F601E6"/>
    <w:rsid w:val="00F73954"/>
    <w:rsid w:val="00F94060"/>
    <w:rsid w:val="00F95FFF"/>
    <w:rsid w:val="00FA56F6"/>
    <w:rsid w:val="00FB329D"/>
    <w:rsid w:val="00FB5831"/>
    <w:rsid w:val="00FC27E3"/>
    <w:rsid w:val="00FC74C7"/>
    <w:rsid w:val="00FD451D"/>
    <w:rsid w:val="00FD5B22"/>
    <w:rsid w:val="00FE1B01"/>
    <w:rsid w:val="00FE3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C3F0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2706B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706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706B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706B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706B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706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06B3"/>
  </w:style>
  <w:style w:type="character" w:customStyle="1" w:styleId="Heading1Char">
    <w:name w:val="Heading 1 Char"/>
    <w:aliases w:val="Pocket Char"/>
    <w:basedOn w:val="DefaultParagraphFont"/>
    <w:link w:val="Heading1"/>
    <w:uiPriority w:val="9"/>
    <w:rsid w:val="002706B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706B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706B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706B3"/>
    <w:rPr>
      <w:rFonts w:ascii="Calibri" w:eastAsiaTheme="majorEastAsia" w:hAnsi="Calibri" w:cstheme="majorBidi"/>
      <w:b/>
      <w:bCs/>
      <w:sz w:val="26"/>
      <w:szCs w:val="26"/>
    </w:rPr>
  </w:style>
  <w:style w:type="character" w:customStyle="1" w:styleId="Style13ptBold">
    <w:name w:val="Style 13 pt Bold"/>
    <w:aliases w:val="Cite,Style Style Bold + 12 pt"/>
    <w:basedOn w:val="DefaultParagraphFont"/>
    <w:uiPriority w:val="1"/>
    <w:qFormat/>
    <w:rsid w:val="002706B3"/>
    <w:rPr>
      <w:b/>
      <w:sz w:val="26"/>
      <w:u w:val="none"/>
    </w:rPr>
  </w:style>
  <w:style w:type="character" w:customStyle="1" w:styleId="StyleUnderline">
    <w:name w:val="Style Underline"/>
    <w:aliases w:val="Underline,Style Bold Underline"/>
    <w:basedOn w:val="DefaultParagraphFont"/>
    <w:uiPriority w:val="1"/>
    <w:qFormat/>
    <w:rsid w:val="002706B3"/>
    <w:rPr>
      <w:b w:val="0"/>
      <w:sz w:val="22"/>
      <w:u w:val="single"/>
    </w:rPr>
  </w:style>
  <w:style w:type="character" w:styleId="Emphasis">
    <w:name w:val="Emphasis"/>
    <w:basedOn w:val="DefaultParagraphFont"/>
    <w:uiPriority w:val="7"/>
    <w:qFormat/>
    <w:rsid w:val="002706B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706B3"/>
    <w:rPr>
      <w:color w:val="auto"/>
      <w:u w:val="none"/>
    </w:rPr>
  </w:style>
  <w:style w:type="character" w:styleId="Hyperlink">
    <w:name w:val="Hyperlink"/>
    <w:basedOn w:val="DefaultParagraphFont"/>
    <w:uiPriority w:val="99"/>
    <w:unhideWhenUsed/>
    <w:rsid w:val="002706B3"/>
    <w:rPr>
      <w:color w:val="auto"/>
      <w:u w:val="none"/>
    </w:rPr>
  </w:style>
  <w:style w:type="paragraph" w:styleId="DocumentMap">
    <w:name w:val="Document Map"/>
    <w:basedOn w:val="Normal"/>
    <w:link w:val="DocumentMapChar"/>
    <w:uiPriority w:val="99"/>
    <w:semiHidden/>
    <w:unhideWhenUsed/>
    <w:rsid w:val="002706B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06B3"/>
    <w:rPr>
      <w:rFonts w:ascii="Lucida Grande" w:hAnsi="Lucida Grande" w:cs="Lucida Grande"/>
    </w:rPr>
  </w:style>
  <w:style w:type="paragraph" w:styleId="NoSpacing">
    <w:name w:val="No Spacing"/>
    <w:uiPriority w:val="1"/>
    <w:rsid w:val="009300BD"/>
  </w:style>
  <w:style w:type="paragraph" w:styleId="ListParagraph">
    <w:name w:val="List Paragraph"/>
    <w:basedOn w:val="Normal"/>
    <w:uiPriority w:val="34"/>
    <w:rsid w:val="009300BD"/>
    <w:pPr>
      <w:ind w:left="720"/>
      <w:contextualSpacing/>
    </w:pPr>
  </w:style>
  <w:style w:type="paragraph" w:styleId="Header">
    <w:name w:val="header"/>
    <w:basedOn w:val="Normal"/>
    <w:link w:val="HeaderChar"/>
    <w:uiPriority w:val="99"/>
    <w:unhideWhenUsed/>
    <w:rsid w:val="009300BD"/>
    <w:pPr>
      <w:tabs>
        <w:tab w:val="center" w:pos="4320"/>
        <w:tab w:val="right" w:pos="8640"/>
      </w:tabs>
    </w:pPr>
  </w:style>
  <w:style w:type="character" w:customStyle="1" w:styleId="HeaderChar">
    <w:name w:val="Header Char"/>
    <w:basedOn w:val="DefaultParagraphFont"/>
    <w:link w:val="Header"/>
    <w:uiPriority w:val="99"/>
    <w:rsid w:val="009300BD"/>
    <w:rPr>
      <w:rFonts w:ascii="Calibri" w:hAnsi="Calibri"/>
      <w:sz w:val="22"/>
    </w:rPr>
  </w:style>
  <w:style w:type="paragraph" w:styleId="Footer">
    <w:name w:val="footer"/>
    <w:basedOn w:val="Normal"/>
    <w:link w:val="FooterChar"/>
    <w:uiPriority w:val="99"/>
    <w:unhideWhenUsed/>
    <w:rsid w:val="009300BD"/>
    <w:pPr>
      <w:tabs>
        <w:tab w:val="center" w:pos="4320"/>
        <w:tab w:val="right" w:pos="8640"/>
      </w:tabs>
    </w:pPr>
  </w:style>
  <w:style w:type="character" w:customStyle="1" w:styleId="FooterChar">
    <w:name w:val="Footer Char"/>
    <w:basedOn w:val="DefaultParagraphFont"/>
    <w:link w:val="Footer"/>
    <w:uiPriority w:val="99"/>
    <w:rsid w:val="009300BD"/>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rianbose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C1D5C44-B755-974C-952C-497AFFC0D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159</TotalTime>
  <Pages>60</Pages>
  <Words>24748</Words>
  <Characters>141066</Characters>
  <Application>Microsoft Macintosh Word</Application>
  <DocSecurity>0</DocSecurity>
  <Lines>1175</Lines>
  <Paragraphs>330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165484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Brian Bosem</dc:creator>
  <cp:keywords>5.2</cp:keywords>
  <dc:description/>
  <cp:lastModifiedBy>Brian Bosem</cp:lastModifiedBy>
  <cp:revision>58</cp:revision>
  <dcterms:created xsi:type="dcterms:W3CDTF">2016-07-13T18:07:00Z</dcterms:created>
  <dcterms:modified xsi:type="dcterms:W3CDTF">2016-07-17T18:50:00Z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