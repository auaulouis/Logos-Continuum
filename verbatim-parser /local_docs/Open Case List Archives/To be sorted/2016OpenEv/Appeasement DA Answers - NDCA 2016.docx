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E9006D" w:rsidP="00E9006D">
      <w:pPr>
        <w:pStyle w:val="Heading1"/>
      </w:pPr>
      <w:r>
        <w:t xml:space="preserve">Appeasement </w:t>
      </w:r>
      <w:proofErr w:type="spellStart"/>
      <w:r>
        <w:t>Disad</w:t>
      </w:r>
      <w:proofErr w:type="spellEnd"/>
      <w:r>
        <w:t xml:space="preserve"> Answers – NDCA</w:t>
      </w:r>
    </w:p>
    <w:p w:rsidR="00AB37BB" w:rsidRDefault="00AB37BB" w:rsidP="00E9006D">
      <w:pPr>
        <w:pStyle w:val="Heading1"/>
      </w:pPr>
      <w:r>
        <w:lastRenderedPageBreak/>
        <w:t>2AC Appeasement</w:t>
      </w:r>
    </w:p>
    <w:p w:rsidR="00AB37BB" w:rsidRPr="00AB37BB" w:rsidRDefault="00AB37BB" w:rsidP="00AB37BB">
      <w:pPr>
        <w:pStyle w:val="ListParagraph"/>
      </w:pPr>
    </w:p>
    <w:p w:rsidR="00AB37BB" w:rsidRDefault="00AB37BB" w:rsidP="00AB37BB">
      <w:pPr>
        <w:pStyle w:val="Heading4"/>
        <w:numPr>
          <w:ilvl w:val="0"/>
          <w:numId w:val="12"/>
        </w:numPr>
      </w:pPr>
      <w:r>
        <w:t>US is appeasing China now</w:t>
      </w:r>
    </w:p>
    <w:p w:rsidR="00AB37BB" w:rsidRPr="002B5248" w:rsidRDefault="00AB37BB" w:rsidP="00AB37BB">
      <w:proofErr w:type="spellStart"/>
      <w:r w:rsidRPr="00AF6BA5">
        <w:rPr>
          <w:rStyle w:val="Style13ptBold"/>
        </w:rPr>
        <w:t>Ilman</w:t>
      </w:r>
      <w:proofErr w:type="spellEnd"/>
      <w:r>
        <w:rPr>
          <w:rStyle w:val="Style13ptBold"/>
        </w:rPr>
        <w:t xml:space="preserve"> 16 </w:t>
      </w:r>
      <w:r w:rsidRPr="00F90643">
        <w:rPr>
          <w:rStyle w:val="Style13ptBold"/>
          <w:b w:val="0"/>
          <w:sz w:val="18"/>
        </w:rPr>
        <w:t>(</w:t>
      </w:r>
      <w:proofErr w:type="spellStart"/>
      <w:r w:rsidRPr="00F90643">
        <w:rPr>
          <w:sz w:val="14"/>
        </w:rPr>
        <w:t>Zidny</w:t>
      </w:r>
      <w:proofErr w:type="spellEnd"/>
      <w:r w:rsidRPr="00F90643">
        <w:rPr>
          <w:sz w:val="14"/>
        </w:rPr>
        <w:t xml:space="preserve">, University of Indonesia Global Civil Society Research Center, July 3, The National Interest, “Is the South China Sea the Stage for the Next World War?” </w:t>
      </w:r>
      <w:hyperlink r:id="rId7" w:history="1">
        <w:r w:rsidRPr="00F90643">
          <w:rPr>
            <w:sz w:val="14"/>
          </w:rPr>
          <w:t>http://nationalinterest.org/feature/the-south-china-sea-the-stage-the-next-world-war-16833?page=2</w:t>
        </w:r>
      </w:hyperlink>
      <w:r w:rsidRPr="00F90643">
        <w:rPr>
          <w:sz w:val="14"/>
        </w:rPr>
        <w:t>)</w:t>
      </w:r>
    </w:p>
    <w:p w:rsidR="00AB37BB" w:rsidRPr="00AB37BB" w:rsidRDefault="00AB37BB" w:rsidP="00AB37BB">
      <w:pPr>
        <w:rPr>
          <w:u w:val="single"/>
        </w:rPr>
      </w:pPr>
      <w:r w:rsidRPr="00AB37BB">
        <w:rPr>
          <w:highlight w:val="yellow"/>
          <w:u w:val="single"/>
        </w:rPr>
        <w:t>China seems to believe that the U.S.-led regional order is based on</w:t>
      </w:r>
      <w:r w:rsidRPr="00AB37BB">
        <w:rPr>
          <w:u w:val="single"/>
        </w:rPr>
        <w:t xml:space="preserve"> the U.S.-led </w:t>
      </w:r>
      <w:r w:rsidRPr="00AB37BB">
        <w:rPr>
          <w:highlight w:val="yellow"/>
          <w:u w:val="single"/>
        </w:rPr>
        <w:t>political security</w:t>
      </w:r>
      <w:r w:rsidRPr="00AB37BB">
        <w:rPr>
          <w:u w:val="single"/>
        </w:rPr>
        <w:t xml:space="preserve"> regional order.</w:t>
      </w:r>
      <w:r w:rsidRPr="00AB37BB">
        <w:rPr>
          <w:sz w:val="14"/>
        </w:rPr>
        <w:t xml:space="preserve"> This political security order in turn is </w:t>
      </w:r>
      <w:r w:rsidRPr="00AB37BB">
        <w:rPr>
          <w:u w:val="single"/>
        </w:rPr>
        <w:t>based on the U.S. regional alliance system</w:t>
      </w:r>
      <w:r w:rsidRPr="00AB37BB">
        <w:rPr>
          <w:sz w:val="14"/>
        </w:rPr>
        <w:t>, which is known as hub-and-spoke system, encompassing Japan, South Korea, Australia, the Philippines and Thailand</w:t>
      </w:r>
      <w:r w:rsidRPr="00AB37BB">
        <w:rPr>
          <w:u w:val="single"/>
        </w:rPr>
        <w:t>. This alliance system grants the United States access to forward bases that ensures</w:t>
      </w:r>
      <w:r w:rsidRPr="00AB37BB">
        <w:rPr>
          <w:sz w:val="14"/>
        </w:rPr>
        <w:t xml:space="preserve"> her </w:t>
      </w:r>
      <w:r w:rsidRPr="00AB37BB">
        <w:rPr>
          <w:u w:val="single"/>
        </w:rPr>
        <w:t>ability to rapidly project</w:t>
      </w:r>
      <w:r w:rsidRPr="00AB37BB">
        <w:rPr>
          <w:sz w:val="14"/>
        </w:rPr>
        <w:t xml:space="preserve"> her </w:t>
      </w:r>
      <w:r w:rsidRPr="00AB37BB">
        <w:rPr>
          <w:u w:val="single"/>
        </w:rPr>
        <w:t xml:space="preserve">power throughout the region whenever crisis erupts. Without such bases, the United States won’t be able to effectively project forces and, therefore, will have only marginal influence in a crisis. Thus, </w:t>
      </w:r>
      <w:r w:rsidRPr="00AB37BB">
        <w:rPr>
          <w:highlight w:val="yellow"/>
          <w:u w:val="single"/>
        </w:rPr>
        <w:t>curtailing the United States’ capability to respond to a regional crisis means much less U.S. influence</w:t>
      </w:r>
      <w:r w:rsidRPr="00AB37BB">
        <w:rPr>
          <w:u w:val="single"/>
        </w:rPr>
        <w:t xml:space="preserve"> upon regional order. So, as the logic goes, </w:t>
      </w:r>
      <w:r w:rsidRPr="00AB37BB">
        <w:rPr>
          <w:highlight w:val="yellow"/>
          <w:u w:val="single"/>
        </w:rPr>
        <w:t>breaking this alliance system will lead to a breakup of the U.S.-led regional order.</w:t>
      </w:r>
      <w:r w:rsidRPr="00AB37BB">
        <w:rPr>
          <w:u w:val="single"/>
        </w:rPr>
        <w:t xml:space="preserve"> Thus, the question now becomes: how can China break up the U.S. alliance system? Alliance, by its nature, means an insurant. By inking an alliance, </w:t>
      </w:r>
      <w:r w:rsidRPr="00AB37BB">
        <w:rPr>
          <w:highlight w:val="yellow"/>
          <w:u w:val="single"/>
        </w:rPr>
        <w:t>the U</w:t>
      </w:r>
      <w:r w:rsidRPr="00AB37BB">
        <w:rPr>
          <w:u w:val="single"/>
        </w:rPr>
        <w:t xml:space="preserve">nited </w:t>
      </w:r>
      <w:r w:rsidRPr="00AB37BB">
        <w:rPr>
          <w:highlight w:val="yellow"/>
          <w:u w:val="single"/>
        </w:rPr>
        <w:t>S</w:t>
      </w:r>
      <w:r w:rsidRPr="00AB37BB">
        <w:rPr>
          <w:u w:val="single"/>
        </w:rPr>
        <w:t xml:space="preserve">tates </w:t>
      </w:r>
      <w:r w:rsidRPr="00AB37BB">
        <w:rPr>
          <w:highlight w:val="yellow"/>
          <w:u w:val="single"/>
        </w:rPr>
        <w:t>has assured her allies that she will help defend them</w:t>
      </w:r>
      <w:r w:rsidRPr="00AB37BB">
        <w:rPr>
          <w:u w:val="single"/>
        </w:rPr>
        <w:t xml:space="preserve"> in times of crisis.</w:t>
      </w:r>
      <w:r w:rsidRPr="00AB37BB">
        <w:rPr>
          <w:sz w:val="14"/>
        </w:rPr>
        <w:t xml:space="preserve"> Just like a commercial insurance company, the success of the business rests on the insurer’s credibility. </w:t>
      </w:r>
      <w:r w:rsidRPr="00AB37BB">
        <w:rPr>
          <w:u w:val="single"/>
        </w:rPr>
        <w:t>As long as U.S. allies believe that Washington will fulfill her words, the alliance system will hold up. However, if U.S. allies do not believe her words—thereby doubting the credibility of her words—the alliance system will unravel.</w:t>
      </w:r>
      <w:r w:rsidRPr="00AB37BB">
        <w:rPr>
          <w:sz w:val="14"/>
        </w:rPr>
        <w:t xml:space="preserve"> A new question emerges as a consequence: </w:t>
      </w:r>
      <w:r w:rsidRPr="00AB37BB">
        <w:rPr>
          <w:u w:val="single"/>
        </w:rPr>
        <w:t>how can China damage U.S. credibility so much that it will lead to the unraveling of its regional alliance system?</w:t>
      </w:r>
      <w:r w:rsidRPr="00AB37BB">
        <w:rPr>
          <w:sz w:val="14"/>
        </w:rPr>
        <w:t xml:space="preserve"> For sure,</w:t>
      </w:r>
      <w:r w:rsidRPr="00AB37BB">
        <w:rPr>
          <w:u w:val="single"/>
        </w:rPr>
        <w:t xml:space="preserve"> there is no better way to damage one’s credibility than proving that one is unable to fulfill one’s words. Put it another way, </w:t>
      </w:r>
      <w:r w:rsidRPr="00AB37BB">
        <w:rPr>
          <w:highlight w:val="yellow"/>
          <w:u w:val="single"/>
        </w:rPr>
        <w:t>China must show U.S. allies that the U</w:t>
      </w:r>
      <w:r w:rsidRPr="00AB37BB">
        <w:rPr>
          <w:u w:val="single"/>
        </w:rPr>
        <w:t xml:space="preserve">nited </w:t>
      </w:r>
      <w:r w:rsidRPr="00AB37BB">
        <w:rPr>
          <w:highlight w:val="yellow"/>
          <w:u w:val="single"/>
        </w:rPr>
        <w:t>S</w:t>
      </w:r>
      <w:r w:rsidRPr="00AB37BB">
        <w:rPr>
          <w:u w:val="single"/>
        </w:rPr>
        <w:t xml:space="preserve">tates </w:t>
      </w:r>
      <w:r w:rsidRPr="00AB37BB">
        <w:rPr>
          <w:highlight w:val="yellow"/>
          <w:u w:val="single"/>
        </w:rPr>
        <w:t>will not come by their side</w:t>
      </w:r>
      <w:r w:rsidRPr="00AB37BB">
        <w:rPr>
          <w:u w:val="single"/>
        </w:rPr>
        <w:t xml:space="preserve"> when they need her. </w:t>
      </w:r>
      <w:r w:rsidRPr="00AB37BB">
        <w:rPr>
          <w:highlight w:val="yellow"/>
          <w:u w:val="single"/>
        </w:rPr>
        <w:t>That means instigating a conflict with U.S. allies</w:t>
      </w:r>
      <w:r w:rsidRPr="00AB37BB">
        <w:rPr>
          <w:u w:val="single"/>
        </w:rPr>
        <w:t>, making sure they will call for U.S. assistance and, at the same time, making sure that the United States will not fulfill her insurance policy. It is a dangerous game to play for sure. Beijing must do its best to make sure the United States will not come by her allies’ side or else it will face a war with the United States—a grim possibility given both sides’ possession of nuclear weapons.</w:t>
      </w:r>
    </w:p>
    <w:p w:rsidR="00AB37BB" w:rsidRPr="00630189" w:rsidRDefault="00AB37BB" w:rsidP="00AB37BB">
      <w:pPr>
        <w:pStyle w:val="Heading4"/>
        <w:numPr>
          <w:ilvl w:val="0"/>
          <w:numId w:val="12"/>
        </w:numPr>
      </w:pPr>
      <w:r>
        <w:t>Cooperation is not appeasement</w:t>
      </w:r>
    </w:p>
    <w:p w:rsidR="00AB37BB" w:rsidRPr="00630189" w:rsidRDefault="00AB37BB" w:rsidP="00AB37BB">
      <w:proofErr w:type="spellStart"/>
      <w:r>
        <w:rPr>
          <w:rStyle w:val="Style13ptBold"/>
        </w:rPr>
        <w:t>Chivvis</w:t>
      </w:r>
      <w:proofErr w:type="spellEnd"/>
      <w:r>
        <w:rPr>
          <w:rStyle w:val="Style13ptBold"/>
        </w:rPr>
        <w:t xml:space="preserve"> </w:t>
      </w:r>
      <w:r w:rsidRPr="00630189">
        <w:rPr>
          <w:rStyle w:val="Style13ptBold"/>
        </w:rPr>
        <w:t>15</w:t>
      </w:r>
      <w:r>
        <w:rPr>
          <w:rStyle w:val="Style13ptBold"/>
        </w:rPr>
        <w:t xml:space="preserve"> </w:t>
      </w:r>
      <w:r w:rsidRPr="000E010A">
        <w:rPr>
          <w:rStyle w:val="Style13ptBold"/>
          <w:b w:val="0"/>
          <w:sz w:val="20"/>
        </w:rPr>
        <w:t>(</w:t>
      </w:r>
      <w:r w:rsidRPr="000E010A">
        <w:rPr>
          <w:sz w:val="16"/>
        </w:rPr>
        <w:t xml:space="preserve">Christopher S., RAND Corporation Senior Political Scientist, 01-22, RAND Corporation, "The Difference </w:t>
      </w:r>
      <w:proofErr w:type="gramStart"/>
      <w:r w:rsidRPr="000E010A">
        <w:rPr>
          <w:sz w:val="16"/>
        </w:rPr>
        <w:t>Between</w:t>
      </w:r>
      <w:proofErr w:type="gramEnd"/>
      <w:r w:rsidRPr="000E010A">
        <w:rPr>
          <w:sz w:val="16"/>
        </w:rPr>
        <w:t xml:space="preserve"> Negotiation and Appeasement,"http://www.rand.org/blog/2015/01/the-difference-between-negotiation-and-appeasement.html)</w:t>
      </w:r>
    </w:p>
    <w:p w:rsidR="00AB37BB" w:rsidRPr="004B0832" w:rsidRDefault="00AB37BB" w:rsidP="00AB37BB">
      <w:pPr>
        <w:rPr>
          <w:sz w:val="16"/>
        </w:rPr>
      </w:pPr>
      <w:r w:rsidRPr="004B0832">
        <w:rPr>
          <w:rStyle w:val="Emphasis"/>
          <w:highlight w:val="yellow"/>
        </w:rPr>
        <w:t>One</w:t>
      </w:r>
      <w:r w:rsidRPr="004B0832">
        <w:rPr>
          <w:rStyle w:val="Emphasis"/>
        </w:rPr>
        <w:t xml:space="preserve"> of the </w:t>
      </w:r>
      <w:r w:rsidRPr="004B0832">
        <w:rPr>
          <w:rStyle w:val="Emphasis"/>
          <w:highlight w:val="yellow"/>
        </w:rPr>
        <w:t>leitmotif</w:t>
      </w:r>
      <w:r w:rsidRPr="004B0832">
        <w:rPr>
          <w:rStyle w:val="Emphasis"/>
        </w:rPr>
        <w:t xml:space="preserve">s </w:t>
      </w:r>
      <w:r w:rsidRPr="004B0832">
        <w:rPr>
          <w:rStyle w:val="Emphasis"/>
          <w:highlight w:val="yellow"/>
        </w:rPr>
        <w:t>of</w:t>
      </w:r>
      <w:r w:rsidRPr="004B0832">
        <w:rPr>
          <w:rStyle w:val="Emphasis"/>
        </w:rPr>
        <w:t xml:space="preserve"> post-World War II </w:t>
      </w:r>
      <w:r w:rsidRPr="004B0832">
        <w:rPr>
          <w:rStyle w:val="Emphasis"/>
          <w:highlight w:val="yellow"/>
        </w:rPr>
        <w:t>foreign policy debate</w:t>
      </w:r>
      <w:r w:rsidRPr="004B0832">
        <w:rPr>
          <w:rStyle w:val="Emphasis"/>
        </w:rPr>
        <w:t xml:space="preserve"> in America </w:t>
      </w:r>
      <w:r w:rsidRPr="004B0832">
        <w:rPr>
          <w:rStyle w:val="Emphasis"/>
          <w:highlight w:val="yellow"/>
        </w:rPr>
        <w:t>is the</w:t>
      </w:r>
      <w:r w:rsidRPr="004B0832">
        <w:rPr>
          <w:rStyle w:val="Emphasis"/>
        </w:rPr>
        <w:t xml:space="preserve"> dangerous </w:t>
      </w:r>
      <w:r w:rsidRPr="004B0832">
        <w:rPr>
          <w:rStyle w:val="Emphasis"/>
          <w:highlight w:val="yellow"/>
        </w:rPr>
        <w:t>conflation of diplomacy and appeasement</w:t>
      </w:r>
      <w:r w:rsidRPr="004B0832">
        <w:t>. R</w:t>
      </w:r>
      <w:r w:rsidRPr="004B0832">
        <w:rPr>
          <w:rStyle w:val="Emphasis"/>
        </w:rPr>
        <w:t xml:space="preserve">eal </w:t>
      </w:r>
      <w:r w:rsidRPr="004B0832">
        <w:rPr>
          <w:rStyle w:val="Emphasis"/>
          <w:highlight w:val="yellow"/>
        </w:rPr>
        <w:t>appeasement is treacherous</w:t>
      </w:r>
      <w:r w:rsidRPr="004B0832">
        <w:rPr>
          <w:sz w:val="16"/>
        </w:rPr>
        <w:t>, but accusations of appeasement are also costly when they are hurled against any effort to negotiate with adversaries whatsoever, no matter how sensible and potentially beneficial the outcome. In 2015 the United States faces complex and dangerous foreign and security policy challenges in at least three critical regions — Europe, the Middle East, and Asia. Opportunities to address these challenges through negotiation with unsavory and even heinous adversaries are apt to arise. A central challenge will be to engage these adversaries without appeasing them.</w:t>
      </w:r>
      <w:r w:rsidRPr="004B0832">
        <w:t xml:space="preserve"> </w:t>
      </w:r>
      <w:r w:rsidRPr="004B0832">
        <w:rPr>
          <w:rStyle w:val="Emphasis"/>
          <w:highlight w:val="yellow"/>
        </w:rPr>
        <w:t>Appeasement involves one-sided concessions</w:t>
      </w:r>
      <w:r w:rsidRPr="004B0832">
        <w:rPr>
          <w:rStyle w:val="Emphasis"/>
        </w:rPr>
        <w:t xml:space="preserve"> to adversaries </w:t>
      </w:r>
      <w:r w:rsidRPr="004B0832">
        <w:rPr>
          <w:rStyle w:val="Emphasis"/>
          <w:highlight w:val="yellow"/>
        </w:rPr>
        <w:t>in hope that</w:t>
      </w:r>
      <w:r w:rsidRPr="004B0832">
        <w:rPr>
          <w:rStyle w:val="Emphasis"/>
        </w:rPr>
        <w:t xml:space="preserve"> simple </w:t>
      </w:r>
      <w:r w:rsidRPr="004B0832">
        <w:rPr>
          <w:rStyle w:val="Emphasis"/>
          <w:highlight w:val="yellow"/>
        </w:rPr>
        <w:t>gestures of goodwill</w:t>
      </w:r>
      <w:r w:rsidRPr="004B0832">
        <w:rPr>
          <w:rStyle w:val="Emphasis"/>
        </w:rPr>
        <w:t xml:space="preserve"> themselves </w:t>
      </w:r>
      <w:r w:rsidRPr="004B0832">
        <w:rPr>
          <w:rStyle w:val="Emphasis"/>
          <w:highlight w:val="yellow"/>
        </w:rPr>
        <w:t>will bring peace</w:t>
      </w:r>
      <w:r w:rsidRPr="004B0832">
        <w:t xml:space="preserve">. </w:t>
      </w:r>
      <w:r w:rsidRPr="004B0832">
        <w:rPr>
          <w:sz w:val="16"/>
        </w:rPr>
        <w:t xml:space="preserve">It is born of fear, helplessness, or a superficial desire for a deal at any cost. In contrast, sound </w:t>
      </w:r>
      <w:r w:rsidRPr="004B0832">
        <w:rPr>
          <w:rStyle w:val="Emphasis"/>
          <w:highlight w:val="yellow"/>
        </w:rPr>
        <w:t>diplomacy weighs costs and benefits</w:t>
      </w:r>
      <w:r w:rsidRPr="004B0832">
        <w:rPr>
          <w:rStyle w:val="Emphasis"/>
        </w:rPr>
        <w:t xml:space="preserve">, </w:t>
      </w:r>
      <w:r w:rsidRPr="004B0832">
        <w:rPr>
          <w:rStyle w:val="Emphasis"/>
          <w:highlight w:val="yellow"/>
        </w:rPr>
        <w:t>based on</w:t>
      </w:r>
      <w:r w:rsidRPr="004B0832">
        <w:rPr>
          <w:rStyle w:val="Emphasis"/>
        </w:rPr>
        <w:t xml:space="preserve"> a hard-nosed </w:t>
      </w:r>
      <w:r w:rsidRPr="004B0832">
        <w:rPr>
          <w:rStyle w:val="Emphasis"/>
          <w:highlight w:val="yellow"/>
        </w:rPr>
        <w:t>evaluation of American interests and values. It makes concessions</w:t>
      </w:r>
      <w:r w:rsidRPr="004B0832">
        <w:rPr>
          <w:rStyle w:val="Emphasis"/>
        </w:rPr>
        <w:t xml:space="preserve"> only in exchange </w:t>
      </w:r>
      <w:r w:rsidRPr="004B0832">
        <w:rPr>
          <w:rStyle w:val="Emphasis"/>
          <w:highlight w:val="yellow"/>
        </w:rPr>
        <w:t>for concrete gains</w:t>
      </w:r>
      <w:r w:rsidRPr="004B0832">
        <w:rPr>
          <w:rStyle w:val="Emphasis"/>
        </w:rPr>
        <w:t xml:space="preserve">. </w:t>
      </w:r>
      <w:r w:rsidRPr="004B0832">
        <w:rPr>
          <w:sz w:val="16"/>
        </w:rPr>
        <w:t>But sound diplomacy still requires flexibility and willingness to trade, bargain, and make deals, including with adversaries.</w:t>
      </w:r>
      <w:r w:rsidRPr="004B0832">
        <w:rPr>
          <w:rStyle w:val="Emphasis"/>
          <w:sz w:val="16"/>
        </w:rPr>
        <w:t xml:space="preserve"> </w:t>
      </w:r>
      <w:r w:rsidRPr="004B0832">
        <w:rPr>
          <w:rStyle w:val="Emphasis"/>
          <w:highlight w:val="yellow"/>
        </w:rPr>
        <w:t>This is not the same thing as appeasement</w:t>
      </w:r>
      <w:r w:rsidRPr="004B0832">
        <w:rPr>
          <w:rStyle w:val="Emphasis"/>
        </w:rPr>
        <w:t xml:space="preserve">. </w:t>
      </w:r>
      <w:r w:rsidRPr="004B0832">
        <w:rPr>
          <w:sz w:val="16"/>
        </w:rPr>
        <w:t xml:space="preserve">The 1938 Munich Conference at which French </w:t>
      </w:r>
      <w:r w:rsidRPr="004B0832">
        <w:rPr>
          <w:sz w:val="16"/>
        </w:rPr>
        <w:lastRenderedPageBreak/>
        <w:t xml:space="preserve">Prime Minister Edouard Daladier and his British counterpart Neville Chamberlin agreed to accept Hitler's annexation of Czechoslovakia's Sudetenland defined “appeasement” for generations to come. Chamberlin and Daladier hoped that giving Hitler the Sudetenland might sate his aggressive, expansionist desires, and prevent a second world war. But Hitler was maniacal and innately insatiable, so France and Britain got nothing from their concessions and World War II happened anyway. But the historical lesson of the Munich Conference isn't that any show of flexibility, concessions or negotiations, including with dictatorships, is doomed to failure. The fact that Hitler was power mad does not mean that all dictators are, much less that all America's adversaries are today. </w:t>
      </w:r>
      <w:r w:rsidRPr="004B0832">
        <w:rPr>
          <w:rStyle w:val="Emphasis"/>
          <w:highlight w:val="yellow"/>
        </w:rPr>
        <w:t>A willingness to negotiate</w:t>
      </w:r>
      <w:r w:rsidRPr="004B0832">
        <w:rPr>
          <w:rStyle w:val="Emphasis"/>
        </w:rPr>
        <w:t xml:space="preserve"> </w:t>
      </w:r>
      <w:r w:rsidRPr="004B0832">
        <w:rPr>
          <w:sz w:val="16"/>
        </w:rPr>
        <w:t>with adversaries, even heinous ones</w:t>
      </w:r>
      <w:r w:rsidRPr="004B0832">
        <w:rPr>
          <w:rStyle w:val="Emphasis"/>
        </w:rPr>
        <w:t xml:space="preserve">, </w:t>
      </w:r>
      <w:r w:rsidRPr="004B0832">
        <w:rPr>
          <w:rStyle w:val="StyleUnderline"/>
          <w:highlight w:val="yellow"/>
        </w:rPr>
        <w:t>is not itself appeasement</w:t>
      </w:r>
      <w:r w:rsidRPr="004B0832">
        <w:rPr>
          <w:rStyle w:val="Emphasis"/>
        </w:rPr>
        <w:t xml:space="preserve">. </w:t>
      </w:r>
      <w:r w:rsidRPr="004B0832">
        <w:rPr>
          <w:rStyle w:val="StyleUnderline"/>
        </w:rPr>
        <w:t xml:space="preserve">Such </w:t>
      </w:r>
      <w:r w:rsidRPr="004B0832">
        <w:rPr>
          <w:rStyle w:val="StyleUnderline"/>
          <w:highlight w:val="yellow"/>
        </w:rPr>
        <w:t>negotiations are</w:t>
      </w:r>
      <w:r w:rsidRPr="004B0832">
        <w:rPr>
          <w:rStyle w:val="StyleUnderline"/>
        </w:rPr>
        <w:t xml:space="preserve"> </w:t>
      </w:r>
      <w:r w:rsidRPr="004B0832">
        <w:rPr>
          <w:rStyle w:val="StyleUnderline"/>
          <w:highlight w:val="yellow"/>
        </w:rPr>
        <w:t>critical</w:t>
      </w:r>
      <w:r w:rsidRPr="004B0832">
        <w:rPr>
          <w:rStyle w:val="StyleUnderline"/>
        </w:rPr>
        <w:t xml:space="preserve"> </w:t>
      </w:r>
      <w:r w:rsidRPr="004B0832">
        <w:rPr>
          <w:sz w:val="16"/>
        </w:rPr>
        <w:t xml:space="preserve">to an effective foreign policy. History is full of diplomatic breakthroughs that were once dogged by charges of appeasement. Recent major examples include President Reagan's negotiations with the Soviets to remove intermediate range nuclear missiles from Europe and Richard Holbrooke's negotiations with Slobodan Milosevic, which ended Bosnia's bloody civil war in 1995. In both these cases, diplomacy ultimately achieved national objectives and avoided war. </w:t>
      </w:r>
      <w:r w:rsidRPr="004B0832">
        <w:rPr>
          <w:rStyle w:val="Emphasis"/>
          <w:highlight w:val="yellow"/>
        </w:rPr>
        <w:t>When openness to negotiating</w:t>
      </w:r>
      <w:r w:rsidRPr="004B0832">
        <w:rPr>
          <w:rStyle w:val="Emphasis"/>
        </w:rPr>
        <w:t xml:space="preserve"> with adversaries </w:t>
      </w:r>
      <w:r w:rsidRPr="004B0832">
        <w:rPr>
          <w:rStyle w:val="Emphasis"/>
          <w:highlight w:val="yellow"/>
        </w:rPr>
        <w:t>is equated with appeasement</w:t>
      </w:r>
      <w:r w:rsidRPr="004B0832">
        <w:rPr>
          <w:rStyle w:val="Emphasis"/>
        </w:rPr>
        <w:t xml:space="preserve">, </w:t>
      </w:r>
      <w:r w:rsidRPr="004B0832">
        <w:rPr>
          <w:rStyle w:val="Emphasis"/>
          <w:highlight w:val="yellow"/>
        </w:rPr>
        <w:t>it</w:t>
      </w:r>
      <w:r w:rsidRPr="004B0832">
        <w:rPr>
          <w:rStyle w:val="Emphasis"/>
        </w:rPr>
        <w:t xml:space="preserve"> works against the national interest </w:t>
      </w:r>
      <w:r w:rsidRPr="004B0832">
        <w:rPr>
          <w:rStyle w:val="Emphasis"/>
          <w:highlight w:val="yellow"/>
        </w:rPr>
        <w:t>and can contribute to</w:t>
      </w:r>
      <w:r w:rsidRPr="004B0832">
        <w:rPr>
          <w:rStyle w:val="Emphasis"/>
        </w:rPr>
        <w:t xml:space="preserve"> the kind of purely </w:t>
      </w:r>
      <w:r w:rsidRPr="004B0832">
        <w:rPr>
          <w:rStyle w:val="Emphasis"/>
          <w:highlight w:val="yellow"/>
        </w:rPr>
        <w:t>military logic that led the</w:t>
      </w:r>
      <w:r w:rsidRPr="004B0832">
        <w:rPr>
          <w:rStyle w:val="Emphasis"/>
        </w:rPr>
        <w:t xml:space="preserve"> great </w:t>
      </w:r>
      <w:r w:rsidRPr="004B0832">
        <w:rPr>
          <w:rStyle w:val="Emphasis"/>
          <w:highlight w:val="yellow"/>
        </w:rPr>
        <w:t>powers to “sleepwalk” into W</w:t>
      </w:r>
      <w:r w:rsidRPr="004B0832">
        <w:rPr>
          <w:rStyle w:val="Emphasis"/>
        </w:rPr>
        <w:t xml:space="preserve">orld </w:t>
      </w:r>
      <w:r w:rsidRPr="004B0832">
        <w:rPr>
          <w:rStyle w:val="Emphasis"/>
          <w:highlight w:val="yellow"/>
        </w:rPr>
        <w:t>W</w:t>
      </w:r>
      <w:r w:rsidRPr="004B0832">
        <w:rPr>
          <w:rStyle w:val="Emphasis"/>
        </w:rPr>
        <w:t xml:space="preserve">ar </w:t>
      </w:r>
      <w:r w:rsidRPr="004B0832">
        <w:rPr>
          <w:rStyle w:val="Emphasis"/>
          <w:highlight w:val="yellow"/>
        </w:rPr>
        <w:t>I</w:t>
      </w:r>
      <w:r w:rsidRPr="004B0832">
        <w:rPr>
          <w:rStyle w:val="Emphasis"/>
        </w:rPr>
        <w:t xml:space="preserve"> </w:t>
      </w:r>
      <w:r w:rsidRPr="004B0832">
        <w:rPr>
          <w:sz w:val="16"/>
        </w:rPr>
        <w:t xml:space="preserve">a century ago. Obviously, not all negotiating positions are sensible, and concessions to adversaries aimed at preserving peace and prosperity without regard for values, interests or political principles are self-defeating. Sometimes the terms of an achievable agreement may be unacceptable even when weighed against the costs of conflict. Sometimes the adversary may be unwilling to negotiate in good faith because it believes it has more to gain from the status-quo, or thinks the favorable trends will allow it to meet its objectives without negotiation. In such cases, sound diplomacy becomes impossible. Moreover, civilized democracies can sometimes (though not always) be squeamish about the use of force and this can make them predisposed toward appeasement. Excessive idealism, undue confidence that others share democratic </w:t>
      </w:r>
      <w:proofErr w:type="gramStart"/>
      <w:r w:rsidRPr="004B0832">
        <w:rPr>
          <w:sz w:val="16"/>
        </w:rPr>
        <w:t>goodwill,</w:t>
      </w:r>
      <w:proofErr w:type="gramEnd"/>
      <w:r w:rsidRPr="004B0832">
        <w:rPr>
          <w:sz w:val="16"/>
        </w:rPr>
        <w:t xml:space="preserve"> and a failure to appreciate soberly the role force and the threat of violence play in sustaining international security and stability can all increase that risk. But strong American leadership means not being afraid of false charges of appeasement, even when those charges may be coming from members of Congress. The foreign policy challenges the United States faces in 2015 are daunting. Making lasting</w:t>
      </w:r>
      <w:r w:rsidRPr="004B0832">
        <w:rPr>
          <w:rStyle w:val="StyleUnderline"/>
        </w:rPr>
        <w:t xml:space="preserve"> </w:t>
      </w:r>
      <w:r w:rsidRPr="004B0832">
        <w:rPr>
          <w:rStyle w:val="StyleUnderline"/>
          <w:highlight w:val="yellow"/>
        </w:rPr>
        <w:t>progress</w:t>
      </w:r>
      <w:r w:rsidRPr="004B0832">
        <w:rPr>
          <w:rStyle w:val="StyleUnderline"/>
        </w:rPr>
        <w:t xml:space="preserve"> on any of them</w:t>
      </w:r>
      <w:r w:rsidRPr="004B0832">
        <w:t xml:space="preserve"> — let alone all of them at once — </w:t>
      </w:r>
      <w:r w:rsidRPr="004B0832">
        <w:rPr>
          <w:rStyle w:val="StyleUnderline"/>
          <w:highlight w:val="yellow"/>
        </w:rPr>
        <w:t>will</w:t>
      </w:r>
      <w:r w:rsidRPr="004B0832">
        <w:rPr>
          <w:rStyle w:val="StyleUnderline"/>
        </w:rPr>
        <w:t xml:space="preserve"> surely </w:t>
      </w:r>
      <w:r w:rsidRPr="004B0832">
        <w:rPr>
          <w:rStyle w:val="StyleUnderline"/>
          <w:highlight w:val="yellow"/>
        </w:rPr>
        <w:t>require strong diplomacy and</w:t>
      </w:r>
      <w:r w:rsidRPr="004B0832">
        <w:rPr>
          <w:rStyle w:val="StyleUnderline"/>
        </w:rPr>
        <w:t xml:space="preserve"> this will mean being open to some </w:t>
      </w:r>
      <w:r w:rsidRPr="004B0832">
        <w:rPr>
          <w:rStyle w:val="StyleUnderline"/>
          <w:highlight w:val="yellow"/>
        </w:rPr>
        <w:t>concessions, even to our adversaries</w:t>
      </w:r>
      <w:r w:rsidRPr="004B0832">
        <w:rPr>
          <w:rStyle w:val="StyleUnderline"/>
        </w:rPr>
        <w:t xml:space="preserve">, </w:t>
      </w:r>
      <w:r w:rsidRPr="004B0832">
        <w:rPr>
          <w:sz w:val="16"/>
        </w:rPr>
        <w:t>when these concessions bring greater benefits to the nation.</w:t>
      </w:r>
    </w:p>
    <w:p w:rsidR="00AB37BB" w:rsidRDefault="00AB37BB" w:rsidP="00AB37BB">
      <w:pPr>
        <w:pStyle w:val="Heading4"/>
        <w:numPr>
          <w:ilvl w:val="0"/>
          <w:numId w:val="12"/>
        </w:numPr>
      </w:pPr>
      <w:r>
        <w:t>Their credibility argument is bunk</w:t>
      </w:r>
    </w:p>
    <w:p w:rsidR="00AB37BB" w:rsidRPr="002007E9" w:rsidRDefault="00AB37BB" w:rsidP="00AB37BB">
      <w:pPr>
        <w:rPr>
          <w:rStyle w:val="Style13ptBold"/>
          <w:b w:val="0"/>
        </w:rPr>
      </w:pPr>
      <w:r>
        <w:rPr>
          <w:rStyle w:val="Style13ptBold"/>
        </w:rPr>
        <w:t>Fisher 16</w:t>
      </w:r>
      <w:r>
        <w:rPr>
          <w:rStyle w:val="Style13ptBold"/>
          <w:b w:val="0"/>
        </w:rPr>
        <w:t xml:space="preserve"> </w:t>
      </w:r>
      <w:r w:rsidRPr="002007E9">
        <w:rPr>
          <w:rStyle w:val="Style13ptBold"/>
          <w:b w:val="0"/>
          <w:sz w:val="18"/>
        </w:rPr>
        <w:t xml:space="preserve">(Max, 4/29, staff writer @ </w:t>
      </w:r>
      <w:proofErr w:type="spellStart"/>
      <w:r w:rsidRPr="002007E9">
        <w:rPr>
          <w:rStyle w:val="Style13ptBold"/>
          <w:b w:val="0"/>
          <w:sz w:val="18"/>
        </w:rPr>
        <w:t>Vox</w:t>
      </w:r>
      <w:proofErr w:type="spellEnd"/>
      <w:r w:rsidRPr="002007E9">
        <w:rPr>
          <w:rStyle w:val="Style13ptBold"/>
          <w:b w:val="0"/>
          <w:sz w:val="18"/>
        </w:rPr>
        <w:t>, “The Credibility Trap”, http://www.vox.com/2016/4/29/11431808/credibility-foreign-policy-war)</w:t>
      </w:r>
    </w:p>
    <w:p w:rsidR="00AB37BB" w:rsidRPr="00A77DB3" w:rsidRDefault="00AB37BB" w:rsidP="00AB37BB">
      <w:pPr>
        <w:rPr>
          <w:rStyle w:val="StyleUnderline"/>
        </w:rPr>
      </w:pPr>
      <w:r w:rsidRPr="00FD36FF">
        <w:rPr>
          <w:rStyle w:val="StyleUnderline"/>
          <w:highlight w:val="yellow"/>
        </w:rPr>
        <w:t>When Americans talk about "credibility</w:t>
      </w:r>
      <w:r w:rsidRPr="00A77DB3">
        <w:rPr>
          <w:rStyle w:val="StyleUnderline"/>
        </w:rPr>
        <w:t>"</w:t>
      </w:r>
      <w:r w:rsidRPr="00A77DB3">
        <w:rPr>
          <w:sz w:val="14"/>
        </w:rPr>
        <w:t xml:space="preserve"> in foreign policy, what </w:t>
      </w:r>
      <w:r w:rsidRPr="00FD36FF">
        <w:rPr>
          <w:rStyle w:val="StyleUnderline"/>
          <w:highlight w:val="yellow"/>
        </w:rPr>
        <w:t>they are</w:t>
      </w:r>
      <w:r w:rsidRPr="00A77DB3">
        <w:rPr>
          <w:rStyle w:val="StyleUnderline"/>
        </w:rPr>
        <w:t xml:space="preserve"> usually </w:t>
      </w:r>
      <w:r w:rsidRPr="00FD36FF">
        <w:rPr>
          <w:rStyle w:val="StyleUnderline"/>
          <w:highlight w:val="yellow"/>
        </w:rPr>
        <w:t>describing</w:t>
      </w:r>
      <w:r w:rsidRPr="00A77DB3">
        <w:rPr>
          <w:rStyle w:val="StyleUnderline"/>
        </w:rPr>
        <w:t xml:space="preserve"> is something that political scientists</w:t>
      </w:r>
      <w:r w:rsidRPr="00A77DB3">
        <w:rPr>
          <w:sz w:val="14"/>
        </w:rPr>
        <w:t xml:space="preserve"> instead </w:t>
      </w:r>
      <w:r w:rsidRPr="00A77DB3">
        <w:rPr>
          <w:rStyle w:val="StyleUnderline"/>
        </w:rPr>
        <w:t xml:space="preserve">call reputational or </w:t>
      </w:r>
      <w:r w:rsidRPr="00FD36FF">
        <w:rPr>
          <w:rStyle w:val="StyleUnderline"/>
          <w:highlight w:val="yellow"/>
        </w:rPr>
        <w:t>reputation-based credibility</w:t>
      </w:r>
      <w:r w:rsidRPr="00A77DB3">
        <w:rPr>
          <w:sz w:val="14"/>
        </w:rPr>
        <w:t>. In political science, "</w:t>
      </w:r>
      <w:r w:rsidRPr="00FD36FF">
        <w:rPr>
          <w:rStyle w:val="StyleUnderline"/>
          <w:highlight w:val="yellow"/>
        </w:rPr>
        <w:t>credibility" usually refers to specific promises or threats</w:t>
      </w:r>
      <w:r w:rsidRPr="00A77DB3">
        <w:rPr>
          <w:sz w:val="14"/>
        </w:rPr>
        <w:t xml:space="preserve">, and in this case the research does say that credibility is real. For example, if </w:t>
      </w:r>
      <w:r w:rsidRPr="00A77DB3">
        <w:rPr>
          <w:rStyle w:val="StyleUnderline"/>
        </w:rPr>
        <w:t>the US pledges to defend South Korea from a North Korean invasion, then it matters that the US convince both Koreas that this pledge is credible, for</w:t>
      </w:r>
      <w:r w:rsidRPr="00A77DB3">
        <w:rPr>
          <w:sz w:val="14"/>
        </w:rPr>
        <w:t xml:space="preserve"> </w:t>
      </w:r>
      <w:r w:rsidRPr="00A77DB3">
        <w:rPr>
          <w:rStyle w:val="StyleUnderline"/>
        </w:rPr>
        <w:t>example by stationing US troops in South Korea.</w:t>
      </w:r>
      <w:r w:rsidRPr="00A77DB3">
        <w:rPr>
          <w:sz w:val="14"/>
        </w:rPr>
        <w:t xml:space="preserve"> That is the formal definition of credibility in foreign policy, it's real, and it matters. But </w:t>
      </w:r>
      <w:r w:rsidRPr="00FD36FF">
        <w:rPr>
          <w:rStyle w:val="StyleUnderline"/>
          <w:highlight w:val="yellow"/>
        </w:rPr>
        <w:t>when "credibility" is used colloquially, it typically refers to</w:t>
      </w:r>
      <w:r w:rsidRPr="00A77DB3">
        <w:rPr>
          <w:rStyle w:val="StyleUnderline"/>
        </w:rPr>
        <w:t xml:space="preserve"> a very different kind of credibility, </w:t>
      </w:r>
      <w:r w:rsidRPr="00FD36FF">
        <w:rPr>
          <w:rStyle w:val="StyleUnderline"/>
          <w:highlight w:val="yellow"/>
        </w:rPr>
        <w:t>one based entirely in a country's or leader's reputation from its actions in other disputes</w:t>
      </w:r>
      <w:r w:rsidRPr="00A77DB3">
        <w:rPr>
          <w:rStyle w:val="StyleUnderline"/>
        </w:rPr>
        <w:t xml:space="preserve"> or conflicts.</w:t>
      </w:r>
      <w:r w:rsidRPr="00A77DB3">
        <w:rPr>
          <w:sz w:val="14"/>
        </w:rPr>
        <w:t xml:space="preserve"> (This article uses the colloquial definition of credibility, except where noted otherwise.) Under this line of thinking, </w:t>
      </w:r>
      <w:r w:rsidRPr="00A77DB3">
        <w:rPr>
          <w:rStyle w:val="StyleUnderline"/>
        </w:rPr>
        <w:t xml:space="preserve">if the US fails to follow through on a threat or stand up to a challenger in one part of the world, then its allies and enemies globally will be more likely to conclude that all American threats are empty, and that America can be pushed around. </w:t>
      </w:r>
      <w:r w:rsidRPr="00FD36FF">
        <w:rPr>
          <w:rStyle w:val="StyleUnderline"/>
          <w:highlight w:val="yellow"/>
        </w:rPr>
        <w:t>If the US backed down once, it will back down again. It's easy to see how people could be attracted to this idea</w:t>
      </w:r>
      <w:r w:rsidRPr="00A77DB3">
        <w:rPr>
          <w:rStyle w:val="StyleUnderline"/>
        </w:rPr>
        <w:t>, which puts complicated geo-politics in simple and familiar human term</w:t>
      </w:r>
      <w:r w:rsidRPr="00A77DB3">
        <w:rPr>
          <w:sz w:val="14"/>
        </w:rPr>
        <w:t xml:space="preserve">s. It encourages us to think of states as just like people. But states are not people, and this theory, for all its appealing simplicity, is not correct. </w:t>
      </w:r>
      <w:r w:rsidRPr="00FD36FF">
        <w:rPr>
          <w:rStyle w:val="StyleUnderline"/>
          <w:highlight w:val="yellow"/>
        </w:rPr>
        <w:t>There is no evidence that America's allies or enemies change their behavior based on conclusions about America's reputation</w:t>
      </w:r>
      <w:r w:rsidRPr="00A77DB3">
        <w:rPr>
          <w:rStyle w:val="StyleUnderline"/>
        </w:rPr>
        <w:t xml:space="preserve"> for credibility, </w:t>
      </w:r>
      <w:r w:rsidRPr="00FD36FF">
        <w:rPr>
          <w:rStyle w:val="StyleUnderline"/>
          <w:highlight w:val="yellow"/>
        </w:rPr>
        <w:t>or that such a form of reputation even exists in foreign policy</w:t>
      </w:r>
      <w:r w:rsidRPr="00A77DB3">
        <w:rPr>
          <w:rStyle w:val="StyleUnderline"/>
        </w:rPr>
        <w:t>. "</w:t>
      </w:r>
      <w:r w:rsidRPr="00A77DB3">
        <w:rPr>
          <w:sz w:val="14"/>
        </w:rPr>
        <w:t>Do leaders assume that other leaders who have been irresolute in the past will be irresolute in the future and that, therefore, their threats are not credible?" the University of Washington's Jonathan Mercer wrote, in introducing his research on this question. "No; broad and deep evidence dispels that notion," Mercer concluded. "As the record shows, reputations do not matter." A 1984 Yale University study, for example, examined dozens of cases from 1900 to 1980 to look for signs that, if a country stood down in one confrontation, it would face more challengers elsewhere. The answer was no: "</w:t>
      </w:r>
      <w:r w:rsidRPr="00FD36FF">
        <w:rPr>
          <w:rStyle w:val="StyleUnderline"/>
          <w:highlight w:val="yellow"/>
        </w:rPr>
        <w:t>deterrence success is not</w:t>
      </w:r>
      <w:r w:rsidRPr="00A77DB3">
        <w:rPr>
          <w:rStyle w:val="StyleUnderline"/>
        </w:rPr>
        <w:t xml:space="preserve"> systematically </w:t>
      </w:r>
      <w:r w:rsidRPr="00FD36FF">
        <w:rPr>
          <w:rStyle w:val="StyleUnderline"/>
          <w:highlight w:val="yellow"/>
        </w:rPr>
        <w:t>associated</w:t>
      </w:r>
      <w:r w:rsidRPr="00A77DB3">
        <w:rPr>
          <w:rStyle w:val="StyleUnderline"/>
        </w:rPr>
        <w:t xml:space="preserve"> … </w:t>
      </w:r>
      <w:r w:rsidRPr="00FD36FF">
        <w:rPr>
          <w:rStyle w:val="StyleUnderline"/>
          <w:highlight w:val="yellow"/>
        </w:rPr>
        <w:t>with the defender's firmness</w:t>
      </w:r>
      <w:r w:rsidRPr="00A77DB3">
        <w:rPr>
          <w:rStyle w:val="StyleUnderline"/>
        </w:rPr>
        <w:t xml:space="preserve"> or lack of it </w:t>
      </w:r>
      <w:r w:rsidRPr="00FD36FF">
        <w:rPr>
          <w:rStyle w:val="StyleUnderline"/>
          <w:highlight w:val="yellow"/>
        </w:rPr>
        <w:t>in previous crises</w:t>
      </w:r>
      <w:r w:rsidRPr="00A77DB3">
        <w:rPr>
          <w:rStyle w:val="StyleUnderline"/>
        </w:rPr>
        <w:t>."</w:t>
      </w:r>
      <w:r w:rsidRPr="00A77DB3">
        <w:rPr>
          <w:sz w:val="14"/>
        </w:rPr>
        <w:t xml:space="preserve"> </w:t>
      </w:r>
      <w:r w:rsidRPr="00A77DB3">
        <w:rPr>
          <w:rStyle w:val="StyleUnderline"/>
        </w:rPr>
        <w:t xml:space="preserve">Historians have also looked at specific incidents where the US thought its credibility was on the line and determined that we were </w:t>
      </w:r>
      <w:r w:rsidRPr="00A77DB3">
        <w:rPr>
          <w:rStyle w:val="StyleUnderline"/>
        </w:rPr>
        <w:lastRenderedPageBreak/>
        <w:t>simply mistaken.</w:t>
      </w:r>
      <w:r w:rsidRPr="00A77DB3">
        <w:rPr>
          <w:sz w:val="14"/>
        </w:rPr>
        <w:t xml:space="preserve"> Acheson's </w:t>
      </w:r>
      <w:r w:rsidRPr="00A77DB3">
        <w:rPr>
          <w:rStyle w:val="StyleUnderline"/>
        </w:rPr>
        <w:t>warning that the US had to invade Korea to reassure its European allies, for example, turned out to be wrong: British and French officials in fact worried the Americans were going to pull them into a far-away war.</w:t>
      </w:r>
      <w:r w:rsidRPr="00A77DB3">
        <w:rPr>
          <w:sz w:val="14"/>
        </w:rPr>
        <w:t xml:space="preserve"> During the Vietnam War, American officials could see that they were losing, but for years worried that withdrawing would communicate weakness to the Soviet Union, emboldening Moscow to test American commitments elsewhere. Even if Vietnam was lost, American credibility had to be defended. As historian Ted </w:t>
      </w:r>
      <w:proofErr w:type="spellStart"/>
      <w:r w:rsidRPr="00A77DB3">
        <w:rPr>
          <w:sz w:val="14"/>
        </w:rPr>
        <w:t>Hopf</w:t>
      </w:r>
      <w:proofErr w:type="spellEnd"/>
      <w:r w:rsidRPr="00A77DB3">
        <w:rPr>
          <w:sz w:val="14"/>
        </w:rPr>
        <w:t xml:space="preserve"> has shown, </w:t>
      </w:r>
      <w:r w:rsidRPr="00A77DB3">
        <w:rPr>
          <w:rStyle w:val="StyleUnderline"/>
        </w:rPr>
        <w:t xml:space="preserve">the Americans could not have had it more wrong: Soviet leaders never reached any such conclusion, and in fact were puzzled as to why the US sacrificed so many lives for a war that was clearly lost. </w:t>
      </w:r>
      <w:r w:rsidRPr="00A77DB3">
        <w:rPr>
          <w:sz w:val="14"/>
        </w:rPr>
        <w:t xml:space="preserve">If that's not enough evidence for you, try considering reputational credibility from the opposite point of view, and it starts to look more obviously ridiculous. Dartmouth's Daryl Press once pointed out to my colleague Dylan Matthews that Soviet premier Nikita Khrushchev repeatedly threatened to eject the American-led forces occupying West Berlin, but he backed down. </w:t>
      </w:r>
      <w:r w:rsidRPr="00A77DB3">
        <w:rPr>
          <w:rStyle w:val="StyleUnderline"/>
        </w:rPr>
        <w:t>The US didn't consider him one iota less "credible" for this, and during the following year's Cuban Missile Crisis took his threats very seriously.</w:t>
      </w:r>
    </w:p>
    <w:p w:rsidR="00AB37BB" w:rsidRPr="00AB37BB" w:rsidRDefault="00AB37BB" w:rsidP="00AB37BB">
      <w:pPr>
        <w:pStyle w:val="ListParagraph"/>
        <w:keepNext/>
        <w:keepLines/>
        <w:numPr>
          <w:ilvl w:val="0"/>
          <w:numId w:val="12"/>
        </w:numPr>
        <w:spacing w:before="40" w:after="0"/>
        <w:outlineLvl w:val="3"/>
        <w:rPr>
          <w:rFonts w:asciiTheme="minorHAnsi" w:eastAsiaTheme="majorEastAsia" w:hAnsiTheme="minorHAnsi" w:cs="Times New Roman"/>
          <w:b/>
          <w:bCs/>
          <w:iCs/>
          <w:sz w:val="26"/>
        </w:rPr>
      </w:pPr>
      <w:r w:rsidRPr="00AB37BB">
        <w:rPr>
          <w:rFonts w:asciiTheme="minorHAnsi" w:eastAsiaTheme="majorEastAsia" w:hAnsiTheme="minorHAnsi" w:cs="Times New Roman"/>
          <w:b/>
          <w:bCs/>
          <w:iCs/>
          <w:sz w:val="26"/>
        </w:rPr>
        <w:t>Containment causes a war with China</w:t>
      </w:r>
    </w:p>
    <w:p w:rsidR="00AB37BB" w:rsidRPr="0021729B" w:rsidRDefault="00AB37BB" w:rsidP="00AB37BB">
      <w:pPr>
        <w:rPr>
          <w:rStyle w:val="Style13ptBold"/>
          <w:b w:val="0"/>
        </w:rPr>
      </w:pPr>
      <w:r>
        <w:rPr>
          <w:rStyle w:val="Style13ptBold"/>
        </w:rPr>
        <w:t>Kissinger 12</w:t>
      </w:r>
      <w:r>
        <w:rPr>
          <w:rStyle w:val="Style13ptBold"/>
          <w:b w:val="0"/>
        </w:rPr>
        <w:t xml:space="preserve"> </w:t>
      </w:r>
      <w:r w:rsidRPr="0021729B">
        <w:rPr>
          <w:rStyle w:val="Style13ptBold"/>
          <w:b w:val="0"/>
          <w:sz w:val="18"/>
        </w:rPr>
        <w:t>(Henry, Chair of Kissinger Associates and a former U.S. Secretary of State and National Security Adviser, Mar/Apr, “The Future of U.S. - Chinese Relations: Conflict Is a Choice, Not a Necessity”, http://www.henryakissinger.com/articles/fa0412.html)</w:t>
      </w:r>
    </w:p>
    <w:p w:rsidR="00AB37BB" w:rsidRPr="00A77DB3" w:rsidRDefault="00AB37BB" w:rsidP="00AB37BB">
      <w:pPr>
        <w:rPr>
          <w:rStyle w:val="StyleUnderline"/>
        </w:rPr>
      </w:pPr>
      <w:r w:rsidRPr="00FD36FF">
        <w:rPr>
          <w:rStyle w:val="StyleUnderline"/>
          <w:highlight w:val="yellow"/>
        </w:rPr>
        <w:t>China's</w:t>
      </w:r>
      <w:r w:rsidRPr="004D58A8">
        <w:rPr>
          <w:sz w:val="14"/>
        </w:rPr>
        <w:t xml:space="preserve"> </w:t>
      </w:r>
      <w:r w:rsidRPr="00FD36FF">
        <w:rPr>
          <w:rStyle w:val="StyleUnderline"/>
          <w:highlight w:val="yellow"/>
        </w:rPr>
        <w:t>greatest</w:t>
      </w:r>
      <w:r w:rsidRPr="00A77DB3">
        <w:rPr>
          <w:rStyle w:val="StyleUnderline"/>
        </w:rPr>
        <w:t xml:space="preserve"> strategic </w:t>
      </w:r>
      <w:r w:rsidRPr="00FD36FF">
        <w:rPr>
          <w:rStyle w:val="StyleUnderline"/>
          <w:highlight w:val="yellow"/>
        </w:rPr>
        <w:t>fear is that an outside power</w:t>
      </w:r>
      <w:r w:rsidRPr="00A77DB3">
        <w:rPr>
          <w:rStyle w:val="StyleUnderline"/>
        </w:rPr>
        <w:t xml:space="preserve"> or powers will </w:t>
      </w:r>
      <w:r w:rsidRPr="00FD36FF">
        <w:rPr>
          <w:rStyle w:val="StyleUnderline"/>
          <w:highlight w:val="yellow"/>
        </w:rPr>
        <w:t>establish military deployments</w:t>
      </w:r>
      <w:r w:rsidRPr="00FD36FF">
        <w:rPr>
          <w:sz w:val="14"/>
          <w:highlight w:val="yellow"/>
        </w:rPr>
        <w:t xml:space="preserve"> </w:t>
      </w:r>
      <w:r w:rsidRPr="00FD36FF">
        <w:rPr>
          <w:rStyle w:val="StyleUnderline"/>
          <w:highlight w:val="yellow"/>
        </w:rPr>
        <w:t>around China's periphery</w:t>
      </w:r>
      <w:r w:rsidRPr="00A77DB3">
        <w:rPr>
          <w:rStyle w:val="StyleUnderline"/>
        </w:rPr>
        <w:t xml:space="preserve"> capable</w:t>
      </w:r>
      <w:r w:rsidRPr="004D58A8">
        <w:rPr>
          <w:sz w:val="14"/>
        </w:rPr>
        <w:t xml:space="preserve"> of encroaching on China's territory or meddling in its domestic institutions. </w:t>
      </w:r>
      <w:r w:rsidRPr="00A77DB3">
        <w:rPr>
          <w:rStyle w:val="StyleUnderline"/>
        </w:rPr>
        <w:t>When China deemed that it faced such a threat in the past, it went to war rather than risk the outcome of what it saw as gathering trends</w:t>
      </w:r>
      <w:r w:rsidRPr="004D58A8">
        <w:rPr>
          <w:sz w:val="14"/>
        </w:rPr>
        <w:t xml:space="preserve"> -- in Korea in 1950, against India in 1962, along the northern border with the Soviet Union in 1969, and against Vietnam in 1979. </w:t>
      </w:r>
      <w:r w:rsidRPr="00A77DB3">
        <w:rPr>
          <w:rStyle w:val="StyleUnderline"/>
        </w:rPr>
        <w:t>The United States' fear, sometimes only indirectly expressed, is of being pushed out of Asia by an exclusionary bloc</w:t>
      </w:r>
      <w:r w:rsidRPr="004D58A8">
        <w:rPr>
          <w:sz w:val="14"/>
        </w:rPr>
        <w:t xml:space="preserve">. The United States fought a world war against Germany and Japan to prevent such an outcome and exercised some of its most forceful Cold War diplomacy under administrations of both political parties to this end against the Soviet Union. In both enterprises, it is worth noting, substantial joint U.S.-Chinese efforts were directed against the perceived threat of hegemony. </w:t>
      </w:r>
      <w:r w:rsidRPr="00A77DB3">
        <w:rPr>
          <w:rStyle w:val="StyleUnderline"/>
        </w:rPr>
        <w:t xml:space="preserve">Other </w:t>
      </w:r>
      <w:r w:rsidRPr="00FD36FF">
        <w:rPr>
          <w:rStyle w:val="StyleUnderline"/>
          <w:highlight w:val="yellow"/>
        </w:rPr>
        <w:t>Asian countries will insist on their prerogatives to develop their capacities for their own national reasons</w:t>
      </w:r>
      <w:r w:rsidRPr="00A77DB3">
        <w:rPr>
          <w:rStyle w:val="StyleUnderline"/>
        </w:rPr>
        <w:t>, not as part of a contest between outside powers</w:t>
      </w:r>
      <w:r w:rsidRPr="004D58A8">
        <w:rPr>
          <w:sz w:val="14"/>
        </w:rPr>
        <w:t xml:space="preserve">. </w:t>
      </w:r>
      <w:r w:rsidRPr="00FD36FF">
        <w:rPr>
          <w:rStyle w:val="StyleUnderline"/>
          <w:highlight w:val="yellow"/>
        </w:rPr>
        <w:t>They will not willingly consign themselves to a revived tributary order</w:t>
      </w:r>
      <w:r w:rsidRPr="00A77DB3">
        <w:rPr>
          <w:rStyle w:val="StyleUnderline"/>
        </w:rPr>
        <w:t xml:space="preserve">. Nor do they regard themselves as elements in an American containment policy or an American project to alter China's domestic institutions. </w:t>
      </w:r>
      <w:r w:rsidRPr="00FD36FF">
        <w:rPr>
          <w:rStyle w:val="StyleUnderline"/>
          <w:highlight w:val="yellow"/>
        </w:rPr>
        <w:t>They aspire to good relations with both China and the U</w:t>
      </w:r>
      <w:r w:rsidRPr="00A77DB3">
        <w:rPr>
          <w:rStyle w:val="StyleUnderline"/>
        </w:rPr>
        <w:t xml:space="preserve">nited </w:t>
      </w:r>
      <w:r w:rsidRPr="00FD36FF">
        <w:rPr>
          <w:rStyle w:val="StyleUnderline"/>
          <w:highlight w:val="yellow"/>
        </w:rPr>
        <w:t>S</w:t>
      </w:r>
      <w:r w:rsidRPr="00A77DB3">
        <w:rPr>
          <w:rStyle w:val="StyleUnderline"/>
        </w:rPr>
        <w:t xml:space="preserve">tates </w:t>
      </w:r>
      <w:r w:rsidRPr="00FD36FF">
        <w:rPr>
          <w:rStyle w:val="StyleUnderline"/>
          <w:highlight w:val="yellow"/>
        </w:rPr>
        <w:t>and will resist any pressure to choose between the two.</w:t>
      </w:r>
      <w:r w:rsidRPr="00A77DB3">
        <w:rPr>
          <w:rStyle w:val="StyleUnderline"/>
        </w:rPr>
        <w:t xml:space="preserve"> Can the fear of hegemony and the nightmare of military encirclement be reconciled? Is it possible to find a space in which both sides can achieve their ultimate objectives without militarizing their strategies?</w:t>
      </w:r>
      <w:r w:rsidRPr="004D58A8">
        <w:rPr>
          <w:sz w:val="14"/>
        </w:rPr>
        <w:t xml:space="preserve"> For great nations with global capabilities and divergent, even partly conflicting aspirations, what is the margin between conflict and abdication? That China will have a major influence in the regions surrounding it is inherent in its geography, values, and history</w:t>
      </w:r>
      <w:r w:rsidRPr="00A77DB3">
        <w:rPr>
          <w:rStyle w:val="StyleUnderline"/>
        </w:rPr>
        <w:t xml:space="preserve">. </w:t>
      </w:r>
      <w:r w:rsidRPr="00FD36FF">
        <w:rPr>
          <w:rStyle w:val="StyleUnderline"/>
          <w:highlight w:val="yellow"/>
        </w:rPr>
        <w:t>The limits of</w:t>
      </w:r>
      <w:r w:rsidRPr="00A77DB3">
        <w:rPr>
          <w:rStyle w:val="StyleUnderline"/>
        </w:rPr>
        <w:t xml:space="preserve"> that </w:t>
      </w:r>
      <w:r w:rsidRPr="00FD36FF">
        <w:rPr>
          <w:rStyle w:val="StyleUnderline"/>
          <w:highlight w:val="yellow"/>
        </w:rPr>
        <w:t>influence</w:t>
      </w:r>
      <w:r w:rsidRPr="004D58A8">
        <w:rPr>
          <w:sz w:val="14"/>
        </w:rPr>
        <w:t xml:space="preserve">, however, </w:t>
      </w:r>
      <w:r w:rsidRPr="00FD36FF">
        <w:rPr>
          <w:rStyle w:val="StyleUnderline"/>
          <w:highlight w:val="yellow"/>
        </w:rPr>
        <w:t>will be shaped by circumstance and policy decisions</w:t>
      </w:r>
      <w:r w:rsidRPr="004D58A8">
        <w:rPr>
          <w:sz w:val="14"/>
        </w:rPr>
        <w:t xml:space="preserve">. These will determine whether an inevitable quest for influence turns into a drive to negate or exclude other independent sources of power. For nearly two generations, </w:t>
      </w:r>
      <w:r w:rsidRPr="00A77DB3">
        <w:rPr>
          <w:rStyle w:val="StyleUnderline"/>
        </w:rPr>
        <w:t>American strategy relied on local regional defense by American ground forces</w:t>
      </w:r>
      <w:r w:rsidRPr="004D58A8">
        <w:rPr>
          <w:sz w:val="14"/>
        </w:rPr>
        <w:t xml:space="preserve"> -- largely to avoid the catastrophic consequences of a general nuclear war. In recent decades, congressional and public opinion have impelled an end to such commitments in Vietnam, Iraq, and Afghanistan Now, fiscal considerations further limit the range of such an approach. </w:t>
      </w:r>
      <w:r w:rsidRPr="00FD36FF">
        <w:rPr>
          <w:rStyle w:val="StyleUnderline"/>
          <w:highlight w:val="yellow"/>
        </w:rPr>
        <w:t>American strategy has been redirected from defending territory to threatening unacceptable punishment against potential aggressors</w:t>
      </w:r>
      <w:r w:rsidRPr="00A77DB3">
        <w:rPr>
          <w:rStyle w:val="StyleUnderline"/>
        </w:rPr>
        <w:t xml:space="preserve">. </w:t>
      </w:r>
      <w:r w:rsidRPr="00FD36FF">
        <w:rPr>
          <w:rStyle w:val="StyleUnderline"/>
          <w:highlight w:val="yellow"/>
        </w:rPr>
        <w:t>This</w:t>
      </w:r>
      <w:r w:rsidRPr="00FD36FF">
        <w:rPr>
          <w:sz w:val="14"/>
          <w:highlight w:val="yellow"/>
        </w:rPr>
        <w:t xml:space="preserve"> </w:t>
      </w:r>
      <w:r w:rsidRPr="00FD36FF">
        <w:rPr>
          <w:rStyle w:val="StyleUnderline"/>
          <w:highlight w:val="yellow"/>
        </w:rPr>
        <w:t>requires</w:t>
      </w:r>
      <w:r w:rsidRPr="00FD36FF">
        <w:rPr>
          <w:sz w:val="14"/>
          <w:highlight w:val="yellow"/>
        </w:rPr>
        <w:t xml:space="preserve"> </w:t>
      </w:r>
      <w:r w:rsidRPr="00FD36FF">
        <w:rPr>
          <w:rStyle w:val="StyleUnderline"/>
          <w:highlight w:val="yellow"/>
        </w:rPr>
        <w:t>forces capable of rapid intervention a</w:t>
      </w:r>
      <w:r w:rsidRPr="00A77DB3">
        <w:rPr>
          <w:rStyle w:val="StyleUnderline"/>
        </w:rPr>
        <w:t xml:space="preserve">nd global reach, but not bases ringing China's frontiers. </w:t>
      </w:r>
      <w:r w:rsidRPr="004D58A8">
        <w:rPr>
          <w:sz w:val="14"/>
        </w:rPr>
        <w:t xml:space="preserve">What Washington must not do is combine a defense policy based on budgetary restraints with a diplomacy based on unlimited ideological aims. </w:t>
      </w:r>
      <w:r w:rsidRPr="00FD36FF">
        <w:rPr>
          <w:rStyle w:val="StyleUnderline"/>
          <w:highlight w:val="yellow"/>
        </w:rPr>
        <w:t>Just as Chinese influence in surrounding countries may spur fears of dominance, so efforts to pursue traditional American national interests can be perceived as</w:t>
      </w:r>
      <w:r w:rsidRPr="00A77DB3">
        <w:rPr>
          <w:rStyle w:val="StyleUnderline"/>
        </w:rPr>
        <w:t xml:space="preserve"> a form of military </w:t>
      </w:r>
      <w:r w:rsidRPr="00FD36FF">
        <w:rPr>
          <w:rStyle w:val="StyleUnderline"/>
          <w:highlight w:val="yellow"/>
        </w:rPr>
        <w:t>encirclement</w:t>
      </w:r>
      <w:r w:rsidRPr="00A77DB3">
        <w:rPr>
          <w:rStyle w:val="StyleUnderline"/>
        </w:rPr>
        <w:t>.</w:t>
      </w:r>
      <w:r w:rsidRPr="004D58A8">
        <w:rPr>
          <w:sz w:val="14"/>
        </w:rPr>
        <w:t xml:space="preserve"> Both sides must understand the nuances by which apparently traditional and apparently reasonable courses can evoke the deepest worries of the other. They </w:t>
      </w:r>
      <w:r w:rsidRPr="00A77DB3">
        <w:rPr>
          <w:rStyle w:val="StyleUnderline"/>
        </w:rPr>
        <w:t>should seek together to define the sphere in which their peaceful competition is circumscribed. If that is managed wisely, both military confrontation and domination can be avoided; if not, escalating tension is inevitable. It</w:t>
      </w:r>
      <w:r w:rsidRPr="004D58A8">
        <w:rPr>
          <w:sz w:val="14"/>
        </w:rPr>
        <w:t xml:space="preserve"> </w:t>
      </w:r>
      <w:r w:rsidRPr="00A77DB3">
        <w:rPr>
          <w:rStyle w:val="StyleUnderline"/>
        </w:rPr>
        <w:t xml:space="preserve">is the </w:t>
      </w:r>
      <w:r w:rsidRPr="00A77DB3">
        <w:rPr>
          <w:rStyle w:val="StyleUnderline"/>
        </w:rPr>
        <w:lastRenderedPageBreak/>
        <w:t>task of diplomacy to discover this space, to expand it if possible, and to prevent the relationship from being overwhelmed by tactical and domestic imperatives.</w:t>
      </w:r>
    </w:p>
    <w:p w:rsidR="00AB37BB" w:rsidRPr="00C50696" w:rsidRDefault="00AB37BB" w:rsidP="00AB37BB">
      <w:pPr>
        <w:pStyle w:val="Heading4"/>
        <w:numPr>
          <w:ilvl w:val="0"/>
          <w:numId w:val="12"/>
        </w:numPr>
      </w:pPr>
      <w:r>
        <w:t>Engagement</w:t>
      </w:r>
      <w:r w:rsidRPr="00C50696">
        <w:t xml:space="preserve"> bolsters Chinese moderates</w:t>
      </w:r>
    </w:p>
    <w:p w:rsidR="00AB37BB" w:rsidRPr="00420ADA" w:rsidRDefault="00AB37BB" w:rsidP="00AB37BB">
      <w:r>
        <w:rPr>
          <w:rStyle w:val="Style13ptBold"/>
        </w:rPr>
        <w:t xml:space="preserve">Li </w:t>
      </w:r>
      <w:r w:rsidRPr="00C50696">
        <w:rPr>
          <w:rStyle w:val="Style13ptBold"/>
        </w:rPr>
        <w:t>15</w:t>
      </w:r>
      <w:r>
        <w:rPr>
          <w:rStyle w:val="Style13ptBold"/>
        </w:rPr>
        <w:t xml:space="preserve"> </w:t>
      </w:r>
      <w:r w:rsidRPr="00C50696">
        <w:rPr>
          <w:sz w:val="20"/>
        </w:rPr>
        <w:t>(</w:t>
      </w:r>
      <w:proofErr w:type="spellStart"/>
      <w:r w:rsidRPr="00C50696">
        <w:rPr>
          <w:sz w:val="20"/>
        </w:rPr>
        <w:t>Xiaoting</w:t>
      </w:r>
      <w:proofErr w:type="spellEnd"/>
      <w:r w:rsidRPr="00C50696">
        <w:rPr>
          <w:sz w:val="20"/>
        </w:rPr>
        <w:t>, East China Normal University IR professor, “Dealing with the Ambivalent Dragon: Can Engagement Moderate China’s Strategic Competition with America?</w:t>
      </w:r>
      <w:proofErr w:type="gramStart"/>
      <w:r w:rsidRPr="00C50696">
        <w:rPr>
          <w:sz w:val="20"/>
        </w:rPr>
        <w:t>”,</w:t>
      </w:r>
      <w:proofErr w:type="gramEnd"/>
      <w:r w:rsidRPr="00C50696">
        <w:rPr>
          <w:sz w:val="20"/>
        </w:rPr>
        <w:t xml:space="preserve"> International Interactions, 41.3, Wiley)</w:t>
      </w:r>
    </w:p>
    <w:p w:rsidR="00AB37BB" w:rsidRPr="00420ADA" w:rsidRDefault="00AB37BB" w:rsidP="00AB37BB">
      <w:pPr>
        <w:rPr>
          <w:sz w:val="14"/>
        </w:rPr>
      </w:pPr>
      <w:r w:rsidRPr="00B026D4">
        <w:rPr>
          <w:rStyle w:val="StyleUnderline"/>
        </w:rPr>
        <w:t>Can US engagement moderate China’s strategic competition with America? This study indicates the answer is</w:t>
      </w:r>
      <w:r w:rsidRPr="00420ADA">
        <w:rPr>
          <w:sz w:val="14"/>
        </w:rPr>
        <w:t xml:space="preserve"> a qualified </w:t>
      </w:r>
      <w:r w:rsidRPr="00B026D4">
        <w:rPr>
          <w:rStyle w:val="StyleUnderline"/>
        </w:rPr>
        <w:t>yes</w:t>
      </w:r>
      <w:r w:rsidRPr="00420ADA">
        <w:rPr>
          <w:sz w:val="14"/>
        </w:rPr>
        <w:t xml:space="preserve">. Under </w:t>
      </w:r>
      <w:proofErr w:type="spellStart"/>
      <w:r w:rsidRPr="00420ADA">
        <w:rPr>
          <w:sz w:val="14"/>
        </w:rPr>
        <w:t>unipolarity</w:t>
      </w:r>
      <w:proofErr w:type="spellEnd"/>
      <w:r w:rsidRPr="00420ADA">
        <w:rPr>
          <w:sz w:val="14"/>
        </w:rPr>
        <w:t xml:space="preserve">, a rising state may face both incentives to accommodate the hegemonic dominance and to expand its own strategic leeway against the latter. Consequently, engagement may help the hegemon to promote cooperation over competition in dealing with an ascending power, but it does not necessarily overwhelm the structural incentives for the competition. Against this theoretical backdrop, this study utilizes both qualitative and quantitative research to demonstrate that China’s reaction to American primacy has long been marked by a profound ambivalence. Specifically, </w:t>
      </w:r>
      <w:r w:rsidRPr="00B026D4">
        <w:rPr>
          <w:rStyle w:val="StyleUnderline"/>
        </w:rPr>
        <w:t xml:space="preserve">the findings suggest that </w:t>
      </w:r>
      <w:r w:rsidRPr="00FD36FF">
        <w:rPr>
          <w:rStyle w:val="StyleUnderline"/>
          <w:highlight w:val="yellow"/>
        </w:rPr>
        <w:t>while US engagement has some restraining impact on China’s competitive propensity, Beijing will continue to hedge against American heg</w:t>
      </w:r>
      <w:r w:rsidRPr="00B026D4">
        <w:rPr>
          <w:rStyle w:val="StyleUnderline"/>
        </w:rPr>
        <w:t>emony</w:t>
      </w:r>
      <w:r w:rsidRPr="00420ADA">
        <w:rPr>
          <w:sz w:val="14"/>
        </w:rPr>
        <w:t xml:space="preserve">, as its capabilities grow, by solidifying its diplomatic and strategic association with the developing world. </w:t>
      </w:r>
      <w:r w:rsidRPr="00B026D4">
        <w:rPr>
          <w:rStyle w:val="StyleUnderline"/>
        </w:rPr>
        <w:t xml:space="preserve">The </w:t>
      </w:r>
      <w:r w:rsidRPr="00FD36FF">
        <w:rPr>
          <w:rStyle w:val="StyleUnderline"/>
          <w:highlight w:val="yellow"/>
        </w:rPr>
        <w:t>endurance of competition</w:t>
      </w:r>
      <w:r w:rsidRPr="00420ADA">
        <w:rPr>
          <w:sz w:val="14"/>
        </w:rPr>
        <w:t xml:space="preserve">, however, </w:t>
      </w:r>
      <w:r w:rsidRPr="00B026D4">
        <w:rPr>
          <w:rStyle w:val="StyleUnderline"/>
        </w:rPr>
        <w:t xml:space="preserve">does </w:t>
      </w:r>
      <w:r w:rsidRPr="00FD36FF">
        <w:rPr>
          <w:rStyle w:val="StyleUnderline"/>
          <w:highlight w:val="yellow"/>
        </w:rPr>
        <w:t>not imply that conflict is inevitable</w:t>
      </w:r>
      <w:r w:rsidRPr="00420ADA">
        <w:rPr>
          <w:sz w:val="14"/>
        </w:rPr>
        <w:t xml:space="preserve">. In fact, facing the reality of rising power, realist theory does not uniformly predict catastrophe or recommend containment: To classical realists, the future is always unwritten, and so </w:t>
      </w:r>
      <w:r w:rsidRPr="00FD36FF">
        <w:rPr>
          <w:rStyle w:val="Emphasis"/>
          <w:highlight w:val="yellow"/>
        </w:rPr>
        <w:t>wise diplomacy matters</w:t>
      </w:r>
      <w:r w:rsidRPr="00420ADA">
        <w:rPr>
          <w:sz w:val="14"/>
        </w:rPr>
        <w:t xml:space="preserve"> (</w:t>
      </w:r>
      <w:proofErr w:type="spellStart"/>
      <w:r w:rsidRPr="00420ADA">
        <w:rPr>
          <w:sz w:val="14"/>
        </w:rPr>
        <w:t>Kirshner</w:t>
      </w:r>
      <w:proofErr w:type="spellEnd"/>
      <w:r w:rsidRPr="00420ADA">
        <w:rPr>
          <w:sz w:val="14"/>
        </w:rPr>
        <w:t xml:space="preserve"> 2012:65–66).13 Despite China’s impressive development to date, for example, it is far from certain that the PRC will achieve parity with the United States in economic, military, and technological strength for the foreseeable future (Beckley 2011). </w:t>
      </w:r>
      <w:r w:rsidRPr="00B026D4">
        <w:rPr>
          <w:rStyle w:val="StyleUnderline"/>
        </w:rPr>
        <w:t>Many PRC elites seem to realize this too and hence prefer to keep China committed to peaceful development</w:t>
      </w:r>
      <w:r w:rsidRPr="00420ADA">
        <w:rPr>
          <w:sz w:val="14"/>
        </w:rPr>
        <w:t>, by working with rather than against America (Bader 2012:122–123; Sutter 2012:149–150). As noted recently by a renowned Singaporean expert, those “doves” still hold considerable sway in opposition to an aggressive, nationalist approach in Chinese foreign policy (</w:t>
      </w:r>
      <w:proofErr w:type="spellStart"/>
      <w:r w:rsidRPr="00420ADA">
        <w:rPr>
          <w:sz w:val="14"/>
        </w:rPr>
        <w:t>Mahbubani</w:t>
      </w:r>
      <w:proofErr w:type="spellEnd"/>
      <w:r w:rsidRPr="00420ADA">
        <w:rPr>
          <w:sz w:val="14"/>
        </w:rPr>
        <w:t xml:space="preserve"> 2014). Under the circumstances, </w:t>
      </w:r>
      <w:r w:rsidRPr="00FD36FF">
        <w:rPr>
          <w:rStyle w:val="StyleUnderline"/>
          <w:highlight w:val="yellow"/>
        </w:rPr>
        <w:t xml:space="preserve">sustained US engagement helps to </w:t>
      </w:r>
      <w:r w:rsidRPr="00FD36FF">
        <w:rPr>
          <w:rStyle w:val="Emphasis"/>
          <w:highlight w:val="yellow"/>
        </w:rPr>
        <w:t>strengthen</w:t>
      </w:r>
      <w:r w:rsidRPr="00B026D4">
        <w:rPr>
          <w:rStyle w:val="Emphasis"/>
        </w:rPr>
        <w:t xml:space="preserve"> the </w:t>
      </w:r>
      <w:r w:rsidRPr="00FD36FF">
        <w:rPr>
          <w:rStyle w:val="Emphasis"/>
          <w:highlight w:val="yellow"/>
        </w:rPr>
        <w:t>moderate Chinese groups</w:t>
      </w:r>
      <w:r w:rsidRPr="00420ADA">
        <w:rPr>
          <w:sz w:val="14"/>
        </w:rPr>
        <w:t xml:space="preserve"> and individuals </w:t>
      </w:r>
      <w:r w:rsidRPr="00B026D4">
        <w:rPr>
          <w:rStyle w:val="StyleUnderline"/>
        </w:rPr>
        <w:t xml:space="preserve">by </w:t>
      </w:r>
      <w:r w:rsidRPr="00FD36FF">
        <w:rPr>
          <w:rStyle w:val="StyleUnderline"/>
          <w:highlight w:val="yellow"/>
        </w:rPr>
        <w:t>signaling that American intentions toward China are not inimical and that there is much room for promoting mutual understanding</w:t>
      </w:r>
      <w:r w:rsidRPr="00B026D4">
        <w:rPr>
          <w:rStyle w:val="StyleUnderline"/>
        </w:rPr>
        <w:t xml:space="preserve"> </w:t>
      </w:r>
      <w:r w:rsidRPr="00420ADA">
        <w:rPr>
          <w:sz w:val="14"/>
        </w:rPr>
        <w:t>and benefit. Within this context</w:t>
      </w:r>
      <w:r w:rsidRPr="00B026D4">
        <w:rPr>
          <w:rStyle w:val="StyleUnderline"/>
        </w:rPr>
        <w:t xml:space="preserve">, </w:t>
      </w:r>
      <w:r w:rsidRPr="00FD36FF">
        <w:rPr>
          <w:rStyle w:val="StyleUnderline"/>
          <w:highlight w:val="yellow"/>
        </w:rPr>
        <w:t xml:space="preserve">a belligerent Chinese posture toward America will appear </w:t>
      </w:r>
      <w:r w:rsidRPr="00FD36FF">
        <w:rPr>
          <w:rStyle w:val="Emphasis"/>
          <w:highlight w:val="yellow"/>
        </w:rPr>
        <w:t>less</w:t>
      </w:r>
      <w:r w:rsidRPr="00420ADA">
        <w:rPr>
          <w:sz w:val="14"/>
        </w:rPr>
        <w:t xml:space="preserve"> appealing or </w:t>
      </w:r>
      <w:r w:rsidRPr="00FD36FF">
        <w:rPr>
          <w:rStyle w:val="Emphasis"/>
          <w:highlight w:val="yellow"/>
        </w:rPr>
        <w:t>defensible in domestic debates</w:t>
      </w:r>
      <w:r w:rsidRPr="00FD36FF">
        <w:rPr>
          <w:sz w:val="14"/>
          <w:highlight w:val="yellow"/>
        </w:rPr>
        <w:t xml:space="preserve">. </w:t>
      </w:r>
      <w:r w:rsidRPr="00FD36FF">
        <w:rPr>
          <w:rStyle w:val="StyleUnderline"/>
          <w:highlight w:val="yellow"/>
        </w:rPr>
        <w:t>Engagement</w:t>
      </w:r>
      <w:r w:rsidRPr="00420ADA">
        <w:rPr>
          <w:sz w:val="14"/>
        </w:rPr>
        <w:t xml:space="preserve">, in other words, </w:t>
      </w:r>
      <w:r w:rsidRPr="00B026D4">
        <w:rPr>
          <w:rStyle w:val="StyleUnderline"/>
        </w:rPr>
        <w:t>reduc</w:t>
      </w:r>
      <w:r w:rsidRPr="00FD36FF">
        <w:rPr>
          <w:rStyle w:val="StyleUnderline"/>
          <w:highlight w:val="yellow"/>
        </w:rPr>
        <w:t xml:space="preserve">es the likelihood of conflict by </w:t>
      </w:r>
      <w:r w:rsidRPr="00FD36FF">
        <w:rPr>
          <w:rStyle w:val="Emphasis"/>
          <w:highlight w:val="yellow"/>
        </w:rPr>
        <w:t>preventing the formation of a strong consensus among the ruling elites</w:t>
      </w:r>
      <w:r w:rsidRPr="00FD36FF">
        <w:rPr>
          <w:rStyle w:val="StyleUnderline"/>
          <w:highlight w:val="yellow"/>
        </w:rPr>
        <w:t xml:space="preserve"> o</w:t>
      </w:r>
      <w:r w:rsidRPr="00B026D4">
        <w:rPr>
          <w:rStyle w:val="StyleUnderline"/>
        </w:rPr>
        <w:t>f an emerging power that the hegemon constitutes an unappeasable threat</w:t>
      </w:r>
      <w:r w:rsidRPr="00420ADA">
        <w:rPr>
          <w:sz w:val="14"/>
        </w:rPr>
        <w:t>, a consensus that is a foremost necessary condition for balancing or confrontational behavior (</w:t>
      </w:r>
      <w:proofErr w:type="spellStart"/>
      <w:r w:rsidRPr="00420ADA">
        <w:rPr>
          <w:sz w:val="14"/>
        </w:rPr>
        <w:t>Schweller</w:t>
      </w:r>
      <w:proofErr w:type="spellEnd"/>
      <w:r w:rsidRPr="00420ADA">
        <w:rPr>
          <w:sz w:val="14"/>
        </w:rPr>
        <w:t xml:space="preserve"> 2004).</w:t>
      </w:r>
    </w:p>
    <w:p w:rsidR="00AB37BB" w:rsidRDefault="00AB37BB" w:rsidP="00AB37BB">
      <w:pPr>
        <w:pStyle w:val="Heading4"/>
        <w:numPr>
          <w:ilvl w:val="0"/>
          <w:numId w:val="12"/>
        </w:numPr>
      </w:pPr>
      <w:r>
        <w:t>Only accommodation can prevent US/China conflict</w:t>
      </w:r>
    </w:p>
    <w:p w:rsidR="00AB37BB" w:rsidRPr="004B0832" w:rsidRDefault="00AB37BB" w:rsidP="00AB37BB">
      <w:pPr>
        <w:rPr>
          <w:sz w:val="14"/>
        </w:rPr>
      </w:pPr>
      <w:proofErr w:type="gramStart"/>
      <w:r w:rsidRPr="00C94B2C">
        <w:rPr>
          <w:rStyle w:val="Style13ptBold"/>
        </w:rPr>
        <w:t>Glaser 15</w:t>
      </w:r>
      <w:r>
        <w:t xml:space="preserve"> </w:t>
      </w:r>
      <w:r w:rsidRPr="004B0832">
        <w:rPr>
          <w:sz w:val="14"/>
        </w:rPr>
        <w:t xml:space="preserve">(Charles L., Prof. at Elliott School of International Affairs and the Department of </w:t>
      </w:r>
      <w:proofErr w:type="spellStart"/>
      <w:r w:rsidRPr="004B0832">
        <w:rPr>
          <w:sz w:val="14"/>
        </w:rPr>
        <w:t>PoliSci</w:t>
      </w:r>
      <w:proofErr w:type="spellEnd"/>
      <w:r w:rsidRPr="004B0832">
        <w:rPr>
          <w:sz w:val="14"/>
        </w:rPr>
        <w:t xml:space="preserve"> at George Washington University, “A U.S.-China Grand Bargain?</w:t>
      </w:r>
      <w:proofErr w:type="gramEnd"/>
      <w:r w:rsidRPr="004B0832">
        <w:rPr>
          <w:sz w:val="14"/>
        </w:rPr>
        <w:t xml:space="preserve"> The Hard Choice between Military Competition and Accommodation,” </w:t>
      </w:r>
      <w:r w:rsidRPr="004B0832">
        <w:rPr>
          <w:i/>
          <w:sz w:val="14"/>
        </w:rPr>
        <w:t xml:space="preserve">International Security, </w:t>
      </w:r>
      <w:r w:rsidRPr="004B0832">
        <w:rPr>
          <w:sz w:val="14"/>
        </w:rPr>
        <w:t>39(4), p.74)</w:t>
      </w:r>
    </w:p>
    <w:p w:rsidR="00AB37BB" w:rsidRPr="006F6FCA" w:rsidRDefault="00AB37BB" w:rsidP="00AB37BB">
      <w:pPr>
        <w:rPr>
          <w:b/>
          <w:iCs/>
          <w:u w:val="single"/>
          <w:bdr w:val="single" w:sz="8" w:space="0" w:color="auto"/>
        </w:rPr>
      </w:pPr>
      <w:r w:rsidRPr="00FD36FF">
        <w:rPr>
          <w:rStyle w:val="StyleUnderline"/>
          <w:highlight w:val="yellow"/>
        </w:rPr>
        <w:t>U.S. accommodation of China deserves</w:t>
      </w:r>
      <w:r w:rsidRPr="00B74884">
        <w:rPr>
          <w:rStyle w:val="StyleUnderline"/>
        </w:rPr>
        <w:t xml:space="preserve"> </w:t>
      </w:r>
      <w:r w:rsidRPr="00FD36FF">
        <w:rPr>
          <w:rStyle w:val="StyleUnderline"/>
          <w:highlight w:val="yellow"/>
        </w:rPr>
        <w:t>serious analysis</w:t>
      </w:r>
      <w:r w:rsidRPr="00B74884">
        <w:rPr>
          <w:rStyle w:val="StyleUnderline"/>
        </w:rPr>
        <w:t xml:space="preserve"> </w:t>
      </w:r>
      <w:r w:rsidRPr="00AB37BB">
        <w:rPr>
          <w:sz w:val="16"/>
        </w:rPr>
        <w:t>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Bargaining theories maintain that the probability of war is greater when there is a larger disparity between the distribution of benefits in the existing territorial status quo and the balance of power</w:t>
      </w:r>
      <w:r w:rsidRPr="00B74884">
        <w:rPr>
          <w:rStyle w:val="StyleUnderline"/>
        </w:rPr>
        <w:t xml:space="preserve">.  </w:t>
      </w:r>
      <w:r w:rsidRPr="00FD36FF">
        <w:rPr>
          <w:rStyle w:val="StyleUnderline"/>
          <w:highlight w:val="yellow"/>
        </w:rPr>
        <w:t>Accommodation</w:t>
      </w:r>
      <w:r w:rsidRPr="00B74884">
        <w:rPr>
          <w:rStyle w:val="StyleUnderline"/>
        </w:rPr>
        <w:t xml:space="preserve"> that reduces this disparity </w:t>
      </w:r>
      <w:r w:rsidRPr="00FD36FF">
        <w:rPr>
          <w:rStyle w:val="StyleUnderline"/>
          <w:highlight w:val="yellow"/>
        </w:rPr>
        <w:t>can</w:t>
      </w:r>
      <w:r w:rsidRPr="00FD36FF">
        <w:rPr>
          <w:highlight w:val="yellow"/>
        </w:rPr>
        <w:t>,</w:t>
      </w:r>
      <w:r w:rsidRPr="00B74884">
        <w:t xml:space="preserve"> under</w:t>
      </w:r>
      <w:r>
        <w:t xml:space="preserve"> </w:t>
      </w:r>
      <w:r w:rsidRPr="00B74884">
        <w:t xml:space="preserve">some conditions, </w:t>
      </w:r>
      <w:r w:rsidRPr="00FD36FF">
        <w:rPr>
          <w:rStyle w:val="Emphasis"/>
          <w:highlight w:val="yellow"/>
        </w:rPr>
        <w:t>reduce the probability of war and increase the declining state’s security</w:t>
      </w:r>
      <w:r w:rsidRPr="00FD36FF">
        <w:rPr>
          <w:highlight w:val="yellow"/>
        </w:rPr>
        <w:t xml:space="preserve">. </w:t>
      </w:r>
      <w:r w:rsidRPr="002B53A2">
        <w:rPr>
          <w:rStyle w:val="StyleUnderline"/>
        </w:rPr>
        <w:t>Second</w:t>
      </w:r>
      <w:r w:rsidRPr="00B74884">
        <w:rPr>
          <w:rStyle w:val="StyleUnderline"/>
        </w:rPr>
        <w:t xml:space="preserve">, the </w:t>
      </w:r>
      <w:r w:rsidRPr="00FD36FF">
        <w:rPr>
          <w:rStyle w:val="StyleUnderline"/>
          <w:highlight w:val="yellow"/>
        </w:rPr>
        <w:t>pressures created by the international structure</w:t>
      </w:r>
      <w:r w:rsidRPr="00AB37BB">
        <w:rPr>
          <w:sz w:val="16"/>
        </w:rPr>
        <w:t>—the combination of material and information conditions that constrain states’ international options—</w:t>
      </w:r>
      <w:r w:rsidRPr="00FD36FF">
        <w:rPr>
          <w:rStyle w:val="StyleUnderline"/>
          <w:highlight w:val="yellow"/>
        </w:rPr>
        <w:t xml:space="preserve">should allow China to </w:t>
      </w:r>
      <w:r w:rsidRPr="00FD36FF">
        <w:rPr>
          <w:rStyle w:val="Emphasis"/>
          <w:highlight w:val="yellow"/>
        </w:rPr>
        <w:t>rise peacefully</w:t>
      </w:r>
      <w:r w:rsidRPr="00B74884">
        <w:rPr>
          <w:rStyle w:val="StyleUnderline"/>
        </w:rPr>
        <w:t xml:space="preserve">, </w:t>
      </w:r>
      <w:r w:rsidRPr="00AB37BB">
        <w:rPr>
          <w:sz w:val="16"/>
        </w:rPr>
        <w:t>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w:t>
      </w:r>
      <w:r w:rsidRPr="00AB37BB">
        <w:rPr>
          <w:rStyle w:val="StyleUnderline"/>
          <w:sz w:val="16"/>
        </w:rPr>
        <w:t xml:space="preserve"> </w:t>
      </w:r>
      <w:r w:rsidRPr="00FD36FF">
        <w:rPr>
          <w:rStyle w:val="StyleUnderline"/>
          <w:highlight w:val="yellow"/>
        </w:rPr>
        <w:t>because the international structure is not creating such intense pressures, concessions</w:t>
      </w:r>
      <w:r w:rsidRPr="00B74884">
        <w:t xml:space="preserve"> that do not compromise vital U.S. interests may</w:t>
      </w:r>
      <w:r>
        <w:t xml:space="preserve"> </w:t>
      </w:r>
      <w:r w:rsidRPr="00AB37BB">
        <w:rPr>
          <w:sz w:val="16"/>
        </w:rPr>
        <w:t>have the potential to</w:t>
      </w:r>
      <w:r w:rsidRPr="00AB37BB">
        <w:rPr>
          <w:rStyle w:val="StyleUnderline"/>
          <w:sz w:val="16"/>
          <w:highlight w:val="yellow"/>
        </w:rPr>
        <w:t xml:space="preserve"> </w:t>
      </w:r>
      <w:r w:rsidRPr="00FD36FF">
        <w:rPr>
          <w:rStyle w:val="Emphasis"/>
          <w:highlight w:val="yellow"/>
        </w:rPr>
        <w:t xml:space="preserve">greatly diminish </w:t>
      </w:r>
      <w:r w:rsidRPr="00AB37BB">
        <w:rPr>
          <w:sz w:val="16"/>
        </w:rPr>
        <w:t xml:space="preserve">growing </w:t>
      </w:r>
      <w:r w:rsidRPr="00FD36FF">
        <w:rPr>
          <w:rStyle w:val="Emphasis"/>
          <w:highlight w:val="yellow"/>
        </w:rPr>
        <w:t xml:space="preserve">strains in U.S.-China relations, </w:t>
      </w:r>
      <w:r w:rsidRPr="00AB37BB">
        <w:rPr>
          <w:sz w:val="16"/>
        </w:rPr>
        <w:t xml:space="preserve">thereby </w:t>
      </w:r>
      <w:r w:rsidRPr="00FD36FF">
        <w:rPr>
          <w:rStyle w:val="Emphasis"/>
          <w:highlight w:val="yellow"/>
        </w:rPr>
        <w:t xml:space="preserve">moderating future military </w:t>
      </w:r>
      <w:r w:rsidRPr="00AB37BB">
        <w:rPr>
          <w:sz w:val="16"/>
        </w:rPr>
        <w:t>and foreign policy</w:t>
      </w:r>
      <w:r w:rsidRPr="00AB37BB">
        <w:rPr>
          <w:rStyle w:val="Emphasis"/>
          <w:sz w:val="16"/>
          <w:highlight w:val="yellow"/>
        </w:rPr>
        <w:t xml:space="preserve"> </w:t>
      </w:r>
      <w:r w:rsidRPr="00FD36FF">
        <w:rPr>
          <w:rStyle w:val="Emphasis"/>
          <w:highlight w:val="yellow"/>
        </w:rPr>
        <w:t>competition between the two powers.</w:t>
      </w:r>
    </w:p>
    <w:p w:rsidR="00E9006D" w:rsidRDefault="00E9006D" w:rsidP="00E9006D">
      <w:pPr>
        <w:pStyle w:val="Heading1"/>
      </w:pPr>
      <w:r>
        <w:lastRenderedPageBreak/>
        <w:t>Non-Unique</w:t>
      </w:r>
    </w:p>
    <w:p w:rsidR="00657D36" w:rsidRDefault="00657D36" w:rsidP="00657D36">
      <w:pPr>
        <w:pStyle w:val="Heading3"/>
      </w:pPr>
      <w:r>
        <w:lastRenderedPageBreak/>
        <w:t>Appeasement Up</w:t>
      </w:r>
    </w:p>
    <w:p w:rsidR="00657D36" w:rsidRDefault="00657D36" w:rsidP="00657D36">
      <w:pPr>
        <w:pStyle w:val="Heading4"/>
      </w:pPr>
      <w:r>
        <w:t xml:space="preserve">China perceives </w:t>
      </w:r>
      <w:r w:rsidR="00F90643">
        <w:t xml:space="preserve">the </w:t>
      </w:r>
      <w:r>
        <w:t xml:space="preserve">US as weak </w:t>
      </w:r>
    </w:p>
    <w:p w:rsidR="00657D36" w:rsidRPr="00B772BF" w:rsidRDefault="00657D36" w:rsidP="00657D36">
      <w:r w:rsidRPr="005F329C">
        <w:rPr>
          <w:rStyle w:val="Style13ptBold"/>
        </w:rPr>
        <w:t>Archibald</w:t>
      </w:r>
      <w:r w:rsidR="00F90643">
        <w:rPr>
          <w:rStyle w:val="Style13ptBold"/>
        </w:rPr>
        <w:t xml:space="preserve"> 16</w:t>
      </w:r>
      <w:r w:rsidR="00F90643">
        <w:t xml:space="preserve"> (</w:t>
      </w:r>
      <w:r>
        <w:t xml:space="preserve">David, </w:t>
      </w:r>
      <w:r w:rsidR="00F767BC">
        <w:t>Institute of World Politics</w:t>
      </w:r>
      <w:r w:rsidR="00F90643">
        <w:t>, 01/28</w:t>
      </w:r>
      <w:r>
        <w:t>, The Daily Caller, “</w:t>
      </w:r>
      <w:r w:rsidRPr="005F329C">
        <w:t xml:space="preserve">What War </w:t>
      </w:r>
      <w:proofErr w:type="gramStart"/>
      <w:r w:rsidRPr="005F329C">
        <w:t>With</w:t>
      </w:r>
      <w:proofErr w:type="gramEnd"/>
      <w:r w:rsidRPr="005F329C">
        <w:t xml:space="preserve"> China Would Look Like</w:t>
      </w:r>
      <w:r>
        <w:t xml:space="preserve">,” </w:t>
      </w:r>
      <w:hyperlink r:id="rId8" w:history="1">
        <w:r w:rsidRPr="00BB5595">
          <w:rPr>
            <w:rStyle w:val="Hyperlink"/>
          </w:rPr>
          <w:t>http://dailycaller.com/2016/01/28/what-war-with-china-would-look-like/</w:t>
        </w:r>
      </w:hyperlink>
      <w:r w:rsidR="00F90643">
        <w:rPr>
          <w:rStyle w:val="Hyperlink"/>
        </w:rPr>
        <w:t>)</w:t>
      </w:r>
    </w:p>
    <w:p w:rsidR="00657D36" w:rsidRPr="00B772BF" w:rsidRDefault="00657D36" w:rsidP="00657D36">
      <w:pPr>
        <w:rPr>
          <w:b/>
          <w:u w:val="single"/>
        </w:rPr>
      </w:pPr>
      <w:r w:rsidRPr="00B772BF">
        <w:rPr>
          <w:b/>
          <w:u w:val="single"/>
        </w:rPr>
        <w:t xml:space="preserve">Some </w:t>
      </w:r>
      <w:r w:rsidRPr="00FD36FF">
        <w:rPr>
          <w:b/>
          <w:highlight w:val="yellow"/>
          <w:u w:val="single"/>
        </w:rPr>
        <w:t>Chinese academics have crowed that China has already won</w:t>
      </w:r>
      <w:r w:rsidRPr="00B772BF">
        <w:rPr>
          <w:b/>
          <w:u w:val="single"/>
        </w:rPr>
        <w:t xml:space="preserve"> the coming war </w:t>
      </w:r>
      <w:r w:rsidRPr="00FD36FF">
        <w:rPr>
          <w:b/>
          <w:highlight w:val="yellow"/>
          <w:u w:val="single"/>
        </w:rPr>
        <w:t>because</w:t>
      </w:r>
      <w:r w:rsidRPr="00B772BF">
        <w:rPr>
          <w:b/>
          <w:u w:val="single"/>
        </w:rPr>
        <w:t xml:space="preserve"> President </w:t>
      </w:r>
      <w:r w:rsidRPr="00FD36FF">
        <w:rPr>
          <w:b/>
          <w:highlight w:val="yellow"/>
          <w:u w:val="single"/>
        </w:rPr>
        <w:t>Obama doesn’t have the stomach for</w:t>
      </w:r>
      <w:r w:rsidRPr="00B772BF">
        <w:rPr>
          <w:b/>
          <w:u w:val="single"/>
        </w:rPr>
        <w:t xml:space="preserve"> a major </w:t>
      </w:r>
      <w:r w:rsidRPr="00FD36FF">
        <w:rPr>
          <w:b/>
          <w:highlight w:val="yellow"/>
          <w:u w:val="single"/>
        </w:rPr>
        <w:t>war, as demonstrated by</w:t>
      </w:r>
      <w:r w:rsidRPr="00B772BF">
        <w:rPr>
          <w:b/>
          <w:u w:val="single"/>
        </w:rPr>
        <w:t xml:space="preserve"> his </w:t>
      </w:r>
      <w:r w:rsidRPr="00FD36FF">
        <w:rPr>
          <w:b/>
          <w:highlight w:val="yellow"/>
          <w:u w:val="single"/>
        </w:rPr>
        <w:t>announcing red lines and</w:t>
      </w:r>
      <w:r w:rsidRPr="00B772BF">
        <w:rPr>
          <w:b/>
          <w:u w:val="single"/>
        </w:rPr>
        <w:t xml:space="preserve"> then </w:t>
      </w:r>
      <w:r w:rsidRPr="00FD36FF">
        <w:rPr>
          <w:b/>
          <w:highlight w:val="yellow"/>
          <w:u w:val="single"/>
        </w:rPr>
        <w:t>not enforcing them</w:t>
      </w:r>
      <w:r w:rsidRPr="00B772BF">
        <w:rPr>
          <w:b/>
          <w:u w:val="single"/>
        </w:rPr>
        <w:t>.</w:t>
      </w:r>
      <w:r w:rsidRPr="00B772BF">
        <w:rPr>
          <w:sz w:val="14"/>
        </w:rPr>
        <w:t xml:space="preserve"> But just as his penchant for drone attacks on jihadists is a surprising character quirk in an otherwise avowed dove, he did spend some formative years in Indonesia where anti-Chinese sentiment is strong. </w:t>
      </w:r>
      <w:r w:rsidRPr="00B772BF">
        <w:rPr>
          <w:b/>
          <w:u w:val="single"/>
        </w:rPr>
        <w:t>As to why we have to fight China, good advice comes from people who have been fighting the Chinese for over one thousand years</w:t>
      </w:r>
      <w:r w:rsidRPr="00B772BF">
        <w:rPr>
          <w:sz w:val="14"/>
        </w:rPr>
        <w:t xml:space="preserve">. As quoted in the Pentagon Papers, Ho Chi Minh </w:t>
      </w:r>
      <w:proofErr w:type="spellStart"/>
      <w:r w:rsidRPr="00B772BF">
        <w:rPr>
          <w:sz w:val="14"/>
        </w:rPr>
        <w:t>said</w:t>
      </w:r>
      <w:proofErr w:type="gramStart"/>
      <w:r w:rsidRPr="00B772BF">
        <w:rPr>
          <w:sz w:val="14"/>
        </w:rPr>
        <w:t>,“</w:t>
      </w:r>
      <w:proofErr w:type="gramEnd"/>
      <w:r w:rsidRPr="00B772BF">
        <w:rPr>
          <w:sz w:val="14"/>
        </w:rPr>
        <w:t>the</w:t>
      </w:r>
      <w:proofErr w:type="spellEnd"/>
      <w:r w:rsidRPr="00B772BF">
        <w:rPr>
          <w:sz w:val="14"/>
        </w:rPr>
        <w:t xml:space="preserve"> white man is finished in Asia. But </w:t>
      </w:r>
      <w:r w:rsidRPr="00B772BF">
        <w:rPr>
          <w:b/>
          <w:u w:val="single"/>
        </w:rPr>
        <w:t>if the Chinese stay now, they will never leave</w:t>
      </w:r>
      <w:r w:rsidRPr="00B772BF">
        <w:rPr>
          <w:sz w:val="14"/>
        </w:rPr>
        <w:t xml:space="preserve">. As for me, I prefer to smell French shit for five years, rather than Chinese shit for the rest of my life.” Take that advice to heart – </w:t>
      </w:r>
      <w:r w:rsidRPr="00B772BF">
        <w:rPr>
          <w:b/>
          <w:u w:val="single"/>
        </w:rPr>
        <w:t>a smaller war now is better than a bigger one later.</w:t>
      </w:r>
    </w:p>
    <w:p w:rsidR="00657D36" w:rsidRDefault="00CA3D05" w:rsidP="00657D36">
      <w:pPr>
        <w:pStyle w:val="Heading4"/>
      </w:pPr>
      <w:r>
        <w:t>Allied assurance down; Chinese aggression up</w:t>
      </w:r>
    </w:p>
    <w:p w:rsidR="00657D36" w:rsidRPr="00B44393" w:rsidRDefault="00F767BC" w:rsidP="00657D36">
      <w:proofErr w:type="spellStart"/>
      <w:r>
        <w:rPr>
          <w:rStyle w:val="Style13ptBold"/>
        </w:rPr>
        <w:t>Klingner</w:t>
      </w:r>
      <w:proofErr w:type="spellEnd"/>
      <w:r>
        <w:rPr>
          <w:rStyle w:val="Style13ptBold"/>
        </w:rPr>
        <w:t xml:space="preserve"> </w:t>
      </w:r>
      <w:r w:rsidR="00657D36" w:rsidRPr="00B44393">
        <w:rPr>
          <w:rStyle w:val="Style13ptBold"/>
        </w:rPr>
        <w:t>14</w:t>
      </w:r>
      <w:r>
        <w:rPr>
          <w:rStyle w:val="Style13ptBold"/>
        </w:rPr>
        <w:t xml:space="preserve"> </w:t>
      </w:r>
      <w:r w:rsidRPr="00CA3D05">
        <w:rPr>
          <w:rStyle w:val="Style13ptBold"/>
          <w:b w:val="0"/>
          <w:sz w:val="20"/>
        </w:rPr>
        <w:t>(</w:t>
      </w:r>
      <w:r w:rsidR="00657D36" w:rsidRPr="00CA3D05">
        <w:rPr>
          <w:sz w:val="16"/>
        </w:rPr>
        <w:t xml:space="preserve">Bruce, </w:t>
      </w:r>
      <w:r w:rsidRPr="00CA3D05">
        <w:rPr>
          <w:sz w:val="16"/>
        </w:rPr>
        <w:t>Northeast Asia Asian Studies Center Senior Research Fellow, July 17</w:t>
      </w:r>
      <w:r w:rsidR="00657D36" w:rsidRPr="00CA3D05">
        <w:rPr>
          <w:sz w:val="16"/>
        </w:rPr>
        <w:t>, The Heritage Foundation, “Asia's Big Fear: Is America Emboldening China and North Korea</w:t>
      </w:r>
      <w:proofErr w:type="gramStart"/>
      <w:r w:rsidR="00657D36" w:rsidRPr="00CA3D05">
        <w:rPr>
          <w:sz w:val="16"/>
        </w:rPr>
        <w:t>?,</w:t>
      </w:r>
      <w:proofErr w:type="gramEnd"/>
      <w:r w:rsidR="00657D36" w:rsidRPr="00CA3D05">
        <w:rPr>
          <w:sz w:val="16"/>
        </w:rPr>
        <w:t xml:space="preserve">” </w:t>
      </w:r>
      <w:hyperlink r:id="rId9" w:history="1">
        <w:r w:rsidR="00657D36" w:rsidRPr="00CA3D05">
          <w:rPr>
            <w:rStyle w:val="Hyperlink"/>
            <w:sz w:val="16"/>
          </w:rPr>
          <w:t>http://www.heritage.org/research/commentary/2014/7/asias-big-fear-is-america-emboldening-china-and-north-korea</w:t>
        </w:r>
      </w:hyperlink>
      <w:r w:rsidRPr="00CA3D05">
        <w:rPr>
          <w:sz w:val="16"/>
        </w:rPr>
        <w:t>)</w:t>
      </w:r>
    </w:p>
    <w:p w:rsidR="00657D36" w:rsidRDefault="00657D36" w:rsidP="00657D36">
      <w:pPr>
        <w:rPr>
          <w:b/>
          <w:u w:val="single"/>
        </w:rPr>
      </w:pPr>
      <w:r w:rsidRPr="00B44393">
        <w:rPr>
          <w:sz w:val="14"/>
        </w:rPr>
        <w:t xml:space="preserve">Yet, the Obama Administration continues to resist imposing the same level of targeted financial measures against North Korean violations and provocations as Washington has already levied on Iran, Syria, and Burma. </w:t>
      </w:r>
      <w:r w:rsidRPr="00845BA2">
        <w:rPr>
          <w:b/>
          <w:u w:val="single"/>
        </w:rPr>
        <w:t>Obama’s “strategic patience” policy</w:t>
      </w:r>
      <w:r w:rsidRPr="00B44393">
        <w:rPr>
          <w:b/>
          <w:u w:val="single"/>
        </w:rPr>
        <w:t xml:space="preserve"> does indeed require patience, since there is no strategy</w:t>
      </w:r>
      <w:r w:rsidRPr="00B44393">
        <w:rPr>
          <w:sz w:val="14"/>
        </w:rPr>
        <w:t xml:space="preserve">. In response to Pyongyang’s two deadly attacks in 2010, the U.S. and South Korea have improved their joint deterrent and defense capabilities. But while the two militaries are formidable and well-integrated, Seoul’s political leaders are distracted by unresolved historic tensions with Japan which prevent the trilateral military cooperation critical to defending the Korean Peninsula. The Abe administration’s inept handling of controversial historic issues and unwillingness to condemn politicians who utter offensive revisionist statements have needlessly exacerbated bilateral tensions with South Korea. Tokyo and Seoul must begin an overdue reconciliation process. Japan needs to go beyond its minimalist, legalistic approach and instead embrace bolder measures to atone for its past actions and offer compensation to surviving victims. For its part, South Korea has to offer Japan assurance that it will publicly accept such steps—recognizing that mutually agreed solutions may not be perfect. Reconciliation will allow Japan and Korea to prioritize the real threats of today rather than fictional resurrections of threats long past. History is important, but it must not hold the present and future hostage. While North Korea is the wolf closest to the sled, </w:t>
      </w:r>
      <w:r w:rsidRPr="00B44393">
        <w:rPr>
          <w:b/>
          <w:u w:val="single"/>
        </w:rPr>
        <w:t xml:space="preserve">it is </w:t>
      </w:r>
      <w:r w:rsidRPr="00FD36FF">
        <w:rPr>
          <w:b/>
          <w:highlight w:val="yellow"/>
          <w:u w:val="single"/>
        </w:rPr>
        <w:t>China</w:t>
      </w:r>
      <w:r w:rsidRPr="00B44393">
        <w:rPr>
          <w:b/>
          <w:u w:val="single"/>
        </w:rPr>
        <w:t xml:space="preserve"> that </w:t>
      </w:r>
      <w:r w:rsidRPr="00FD36FF">
        <w:rPr>
          <w:b/>
          <w:highlight w:val="yellow"/>
          <w:u w:val="single"/>
        </w:rPr>
        <w:t>is challenging national interests throughout Asia and testing U.S. resolve</w:t>
      </w:r>
      <w:r w:rsidRPr="00B44393">
        <w:rPr>
          <w:b/>
          <w:u w:val="single"/>
        </w:rPr>
        <w:t xml:space="preserve"> to defend its allies and friends. </w:t>
      </w:r>
      <w:r w:rsidRPr="00FD36FF">
        <w:rPr>
          <w:b/>
          <w:highlight w:val="yellow"/>
          <w:u w:val="single"/>
        </w:rPr>
        <w:t>Beijing is</w:t>
      </w:r>
      <w:r w:rsidRPr="00B44393">
        <w:rPr>
          <w:b/>
          <w:u w:val="single"/>
        </w:rPr>
        <w:t xml:space="preserve"> apparently </w:t>
      </w:r>
      <w:r w:rsidRPr="00FD36FF">
        <w:rPr>
          <w:b/>
          <w:highlight w:val="yellow"/>
          <w:u w:val="single"/>
        </w:rPr>
        <w:t>emboldened by its increasing military prowess</w:t>
      </w:r>
      <w:r w:rsidRPr="00B44393">
        <w:rPr>
          <w:b/>
          <w:u w:val="single"/>
        </w:rPr>
        <w:t xml:space="preserve"> and economic influence as well as timid U.S. responses to its assertive and belligerent behavior. </w:t>
      </w:r>
      <w:r w:rsidRPr="00FD36FF">
        <w:rPr>
          <w:b/>
          <w:highlight w:val="yellow"/>
          <w:u w:val="single"/>
        </w:rPr>
        <w:t>Washington’s weak response to Chinese bullying forced the Philippines</w:t>
      </w:r>
      <w:r w:rsidRPr="00B44393">
        <w:rPr>
          <w:b/>
          <w:u w:val="single"/>
        </w:rPr>
        <w:t xml:space="preserve">, a U.S. ally, </w:t>
      </w:r>
      <w:r w:rsidRPr="00FD36FF">
        <w:rPr>
          <w:b/>
          <w:highlight w:val="yellow"/>
          <w:u w:val="single"/>
        </w:rPr>
        <w:t>to</w:t>
      </w:r>
      <w:r w:rsidRPr="00B44393">
        <w:rPr>
          <w:b/>
          <w:u w:val="single"/>
        </w:rPr>
        <w:t xml:space="preserve"> effectively </w:t>
      </w:r>
      <w:r w:rsidRPr="00FD36FF">
        <w:rPr>
          <w:b/>
          <w:highlight w:val="yellow"/>
          <w:u w:val="single"/>
        </w:rPr>
        <w:t>cede</w:t>
      </w:r>
      <w:r w:rsidRPr="00B44393">
        <w:rPr>
          <w:b/>
          <w:u w:val="single"/>
        </w:rPr>
        <w:t xml:space="preserve"> </w:t>
      </w:r>
      <w:r w:rsidRPr="00B44393">
        <w:rPr>
          <w:sz w:val="14"/>
        </w:rPr>
        <w:t xml:space="preserve">its </w:t>
      </w:r>
      <w:r w:rsidRPr="00FD36FF">
        <w:rPr>
          <w:b/>
          <w:highlight w:val="yellow"/>
          <w:u w:val="single"/>
        </w:rPr>
        <w:t>claims</w:t>
      </w:r>
      <w:r w:rsidRPr="00B44393">
        <w:rPr>
          <w:sz w:val="14"/>
        </w:rPr>
        <w:t xml:space="preserve"> to the Scarborough Shoal. Since then, </w:t>
      </w:r>
      <w:r w:rsidRPr="00B44393">
        <w:rPr>
          <w:b/>
          <w:u w:val="single"/>
        </w:rPr>
        <w:t>Beijing has continued to press extra-legal claims to nearby seas through physical intimidation, economic threats, and coercive diplomacy.</w:t>
      </w:r>
      <w:r w:rsidRPr="00B44393">
        <w:rPr>
          <w:sz w:val="14"/>
        </w:rPr>
        <w:t xml:space="preserve"> China established an air defense identification zone over other countries’ territory, deployed its civilian law enforcement ships (and more obliquely, its navy) to support its claims, sent a $1 billion oil rig into Vietnamese waters, and conveyed additional legal authorities onto itself</w:t>
      </w:r>
      <w:r w:rsidRPr="00B44393">
        <w:rPr>
          <w:b/>
          <w:u w:val="single"/>
        </w:rPr>
        <w:t xml:space="preserve">. To further expand its territorial claims, </w:t>
      </w:r>
      <w:r w:rsidRPr="00FD36FF">
        <w:rPr>
          <w:b/>
          <w:highlight w:val="yellow"/>
          <w:u w:val="single"/>
        </w:rPr>
        <w:t>Beijing has</w:t>
      </w:r>
      <w:r w:rsidRPr="00B44393">
        <w:rPr>
          <w:b/>
          <w:u w:val="single"/>
        </w:rPr>
        <w:t xml:space="preserve"> even </w:t>
      </w:r>
      <w:r w:rsidRPr="00FD36FF">
        <w:rPr>
          <w:b/>
          <w:highlight w:val="yellow"/>
          <w:u w:val="single"/>
        </w:rPr>
        <w:t>undertaken land reclamation efforts</w:t>
      </w:r>
      <w:r w:rsidRPr="00B44393">
        <w:rPr>
          <w:b/>
          <w:u w:val="single"/>
        </w:rPr>
        <w:t xml:space="preserve"> to expand or create islands</w:t>
      </w:r>
      <w:r w:rsidRPr="00B44393">
        <w:rPr>
          <w:sz w:val="14"/>
        </w:rPr>
        <w:t>.</w:t>
      </w:r>
      <w:r w:rsidRPr="00B44393">
        <w:rPr>
          <w:b/>
          <w:u w:val="single"/>
        </w:rPr>
        <w:t xml:space="preserve"> The site most likely to spark a military clash in Asia is the </w:t>
      </w:r>
      <w:proofErr w:type="spellStart"/>
      <w:r w:rsidRPr="00B44393">
        <w:rPr>
          <w:b/>
          <w:u w:val="single"/>
        </w:rPr>
        <w:t>Senkaku</w:t>
      </w:r>
      <w:proofErr w:type="spellEnd"/>
      <w:r w:rsidRPr="00B44393">
        <w:rPr>
          <w:b/>
          <w:u w:val="single"/>
        </w:rPr>
        <w:t xml:space="preserve"> Islands – administratively controlled by Japan but claimed by China. </w:t>
      </w:r>
      <w:r w:rsidRPr="00FD36FF">
        <w:rPr>
          <w:b/>
          <w:highlight w:val="yellow"/>
          <w:u w:val="single"/>
        </w:rPr>
        <w:t>Since 2010, tensions have risen due to Chinese air and naval incursions</w:t>
      </w:r>
      <w:r w:rsidRPr="00B44393">
        <w:rPr>
          <w:b/>
          <w:u w:val="single"/>
        </w:rPr>
        <w:t xml:space="preserve"> and a greater Japanese willingness to stand up to Beijing. Rising Chinese nationalism, Beijing’s hyping of historic tensions with Japan, and the close proximity of two large militaries means that even a minor confrontation could escalate to a major conflagration.</w:t>
      </w:r>
      <w:r w:rsidRPr="00B44393">
        <w:rPr>
          <w:sz w:val="14"/>
        </w:rPr>
        <w:t xml:space="preserve"> Growing Japanese nervousness over Chinese actions led Washington to declare—quite clearly and at the highest levels—that the U.S.-Japanese mutual security treaty does apply to the </w:t>
      </w:r>
      <w:proofErr w:type="spellStart"/>
      <w:r w:rsidRPr="00B44393">
        <w:rPr>
          <w:sz w:val="14"/>
        </w:rPr>
        <w:t>Senkaku</w:t>
      </w:r>
      <w:proofErr w:type="spellEnd"/>
      <w:r w:rsidRPr="00B44393">
        <w:rPr>
          <w:sz w:val="14"/>
        </w:rPr>
        <w:t xml:space="preserve"> Islands. Although that had been long-standing U.S. policy, Washington responded having the secretaries of state and defense, as well as the Chairman of the Joint Chiefs of </w:t>
      </w:r>
      <w:proofErr w:type="gramStart"/>
      <w:r w:rsidRPr="00B44393">
        <w:rPr>
          <w:sz w:val="14"/>
        </w:rPr>
        <w:t>staff</w:t>
      </w:r>
      <w:proofErr w:type="gramEnd"/>
      <w:r w:rsidRPr="00B44393">
        <w:rPr>
          <w:sz w:val="14"/>
        </w:rPr>
        <w:t xml:space="preserve">, all declare the U.S. would help Japan defend the </w:t>
      </w:r>
      <w:proofErr w:type="spellStart"/>
      <w:r w:rsidRPr="00B44393">
        <w:rPr>
          <w:sz w:val="14"/>
        </w:rPr>
        <w:t>Senkakus</w:t>
      </w:r>
      <w:proofErr w:type="spellEnd"/>
      <w:r w:rsidRPr="00B44393">
        <w:rPr>
          <w:sz w:val="14"/>
        </w:rPr>
        <w:t xml:space="preserve">. President Obama affirmed the statement during his 2014 trip to Asia. </w:t>
      </w:r>
      <w:r w:rsidRPr="00FD36FF">
        <w:rPr>
          <w:b/>
          <w:highlight w:val="yellow"/>
          <w:u w:val="single"/>
        </w:rPr>
        <w:t>Despite</w:t>
      </w:r>
      <w:r w:rsidRPr="00B44393">
        <w:rPr>
          <w:b/>
          <w:u w:val="single"/>
        </w:rPr>
        <w:t xml:space="preserve"> these </w:t>
      </w:r>
      <w:r w:rsidRPr="00FD36FF">
        <w:rPr>
          <w:b/>
          <w:highlight w:val="yellow"/>
          <w:u w:val="single"/>
        </w:rPr>
        <w:t>reassurances and the</w:t>
      </w:r>
      <w:r w:rsidRPr="00B44393">
        <w:rPr>
          <w:b/>
          <w:u w:val="single"/>
        </w:rPr>
        <w:t xml:space="preserve"> Obama administration’s loudly proclaimed “</w:t>
      </w:r>
      <w:r w:rsidRPr="00FD36FF">
        <w:rPr>
          <w:b/>
          <w:highlight w:val="yellow"/>
          <w:u w:val="single"/>
        </w:rPr>
        <w:t>Asia Pivot</w:t>
      </w:r>
      <w:r w:rsidRPr="00B44393">
        <w:rPr>
          <w:b/>
          <w:u w:val="single"/>
        </w:rPr>
        <w:t xml:space="preserve">,” </w:t>
      </w:r>
      <w:r w:rsidRPr="00FD36FF">
        <w:rPr>
          <w:b/>
          <w:highlight w:val="yellow"/>
          <w:u w:val="single"/>
        </w:rPr>
        <w:t>Asian nations</w:t>
      </w:r>
      <w:r w:rsidRPr="00B44393">
        <w:rPr>
          <w:b/>
          <w:u w:val="single"/>
        </w:rPr>
        <w:t xml:space="preserve"> increasingly </w:t>
      </w:r>
      <w:r w:rsidRPr="00FD36FF">
        <w:rPr>
          <w:b/>
          <w:highlight w:val="yellow"/>
          <w:u w:val="single"/>
        </w:rPr>
        <w:t>question U.S. military capabilities and resolve</w:t>
      </w:r>
      <w:r w:rsidRPr="00B44393">
        <w:rPr>
          <w:b/>
          <w:u w:val="single"/>
        </w:rPr>
        <w:t xml:space="preserve">. The pivot strategy is sound only if Washington devotes sufficient resources to deploy the requisite military </w:t>
      </w:r>
      <w:r w:rsidRPr="00B44393">
        <w:rPr>
          <w:b/>
          <w:u w:val="single"/>
        </w:rPr>
        <w:lastRenderedPageBreak/>
        <w:t>forces in the Pacific. Without this, it fails to reassure allies or deter potential opponents</w:t>
      </w:r>
      <w:r w:rsidRPr="00B44393">
        <w:rPr>
          <w:sz w:val="14"/>
        </w:rPr>
        <w:t xml:space="preserve">. But even well before sequestration, it was obvious that the Obama administration was underfunding U.S. defense requirements. Secretary of Defense Hagel commented in February 2014 that, due to sequestration, the military readiness and modernization budget would be cut, leading to “a hollow force . . . that is not ready, that is not capable of fulfilling assigned missions. In the longer term . . . the resulting force would be . . . too small to fully execute the President's defense strategy.” The Asia Pivot—which never provided for new permanent deployments of additional military forces to the Pacific—has been derailed by defense budget cuts. Beyond that, </w:t>
      </w:r>
      <w:r w:rsidRPr="00B44393">
        <w:rPr>
          <w:b/>
          <w:u w:val="single"/>
        </w:rPr>
        <w:t>Seoul and Tokyo were flummoxed by Obama’s refusal to live up to the pledged military respons</w:t>
      </w:r>
      <w:r w:rsidRPr="00B44393">
        <w:rPr>
          <w:sz w:val="14"/>
        </w:rPr>
        <w:t xml:space="preserve">e when Syrian President Assad crossed the U.S. redline against using chemical weapons against civilians. The </w:t>
      </w:r>
      <w:r w:rsidRPr="00B44393">
        <w:rPr>
          <w:b/>
          <w:u w:val="single"/>
        </w:rPr>
        <w:t>allies have privately expressed fears that Obama might similarly abandon U.S. defense commitments if North Korea or China attacked them.</w:t>
      </w:r>
      <w:r w:rsidRPr="00B44393">
        <w:rPr>
          <w:sz w:val="14"/>
        </w:rPr>
        <w:t xml:space="preserve"> Similarly, U.S. inability or unwillingness to prevent Vladimir Putin’s actions in Crimea generated concerns that </w:t>
      </w:r>
      <w:r w:rsidRPr="00FD36FF">
        <w:rPr>
          <w:b/>
          <w:highlight w:val="yellow"/>
          <w:u w:val="single"/>
        </w:rPr>
        <w:t>China would be encouraged take similar action against areas Beijing claims as its own.</w:t>
      </w:r>
      <w:r w:rsidRPr="00B44393">
        <w:rPr>
          <w:b/>
          <w:u w:val="single"/>
        </w:rPr>
        <w:t xml:space="preserve"> Despite strong U.S. rhetoric, America’s opponents haven’t moderated their behavior. </w:t>
      </w:r>
      <w:r w:rsidRPr="00FD36FF">
        <w:rPr>
          <w:b/>
          <w:highlight w:val="yellow"/>
          <w:u w:val="single"/>
        </w:rPr>
        <w:t>Our Asian allies now fear</w:t>
      </w:r>
      <w:r w:rsidRPr="00B44393">
        <w:rPr>
          <w:b/>
          <w:u w:val="single"/>
        </w:rPr>
        <w:t xml:space="preserve"> </w:t>
      </w:r>
      <w:r w:rsidRPr="00B44393">
        <w:rPr>
          <w:sz w:val="14"/>
        </w:rPr>
        <w:t xml:space="preserve">that the administration’s slashed defense budgets and unfilled ‘red lines’ will embolden </w:t>
      </w:r>
      <w:r w:rsidRPr="00B44393">
        <w:rPr>
          <w:b/>
          <w:u w:val="single"/>
        </w:rPr>
        <w:t>Beijing</w:t>
      </w:r>
      <w:r w:rsidRPr="00B44393">
        <w:rPr>
          <w:sz w:val="14"/>
        </w:rPr>
        <w:t xml:space="preserve"> and Pyongyang </w:t>
      </w:r>
      <w:r w:rsidRPr="00B44393">
        <w:rPr>
          <w:b/>
          <w:u w:val="single"/>
        </w:rPr>
        <w:t>to employ more coercive diplomacy—or worse.</w:t>
      </w:r>
    </w:p>
    <w:p w:rsidR="00E9006D" w:rsidRDefault="00E9006D" w:rsidP="00E9006D">
      <w:pPr>
        <w:pStyle w:val="Heading1"/>
      </w:pPr>
      <w:r>
        <w:lastRenderedPageBreak/>
        <w:t>No Link</w:t>
      </w:r>
    </w:p>
    <w:p w:rsidR="00657D36" w:rsidRPr="00630189" w:rsidRDefault="00657D36" w:rsidP="00657D36">
      <w:pPr>
        <w:pStyle w:val="Heading3"/>
      </w:pPr>
      <w:r w:rsidRPr="00630189">
        <w:lastRenderedPageBreak/>
        <w:t>No Link – Engagement Isn’t Appeasement</w:t>
      </w:r>
    </w:p>
    <w:p w:rsidR="00271EFF" w:rsidRDefault="00271EFF" w:rsidP="00271EFF">
      <w:pPr>
        <w:pStyle w:val="Heading4"/>
        <w:rPr>
          <w:rFonts w:eastAsia="Times New Roman"/>
        </w:rPr>
      </w:pPr>
      <w:r>
        <w:rPr>
          <w:rFonts w:eastAsia="Times New Roman"/>
        </w:rPr>
        <w:t>Engagement does not cause appeasement – Retains constraints</w:t>
      </w:r>
    </w:p>
    <w:p w:rsidR="00271EFF" w:rsidRPr="00271EFF" w:rsidRDefault="00271EFF" w:rsidP="00271EFF">
      <w:pPr>
        <w:rPr>
          <w:rStyle w:val="Style13ptBold"/>
          <w:b w:val="0"/>
          <w:sz w:val="18"/>
        </w:rPr>
      </w:pPr>
      <w:r>
        <w:rPr>
          <w:rStyle w:val="Style13ptBold"/>
        </w:rPr>
        <w:t xml:space="preserve">Deng 2k </w:t>
      </w:r>
      <w:r w:rsidRPr="00271EFF">
        <w:rPr>
          <w:rStyle w:val="Style13ptBold"/>
          <w:b w:val="0"/>
          <w:sz w:val="18"/>
        </w:rPr>
        <w:t xml:space="preserve">(Yong, professor in the Department of Political Science at the United States Naval Academy, </w:t>
      </w:r>
      <w:r w:rsidRPr="00271EFF">
        <w:rPr>
          <w:rStyle w:val="Style13ptBold"/>
          <w:b w:val="0"/>
          <w:i/>
          <w:sz w:val="18"/>
        </w:rPr>
        <w:t>In the Eyes of the Dragon: China Views the World</w:t>
      </w:r>
      <w:r w:rsidRPr="00271EFF">
        <w:rPr>
          <w:rStyle w:val="Style13ptBold"/>
          <w:b w:val="0"/>
          <w:sz w:val="18"/>
        </w:rPr>
        <w:t>, p. 10-11)</w:t>
      </w:r>
    </w:p>
    <w:p w:rsidR="00271EFF" w:rsidRDefault="00271EFF" w:rsidP="00271EFF">
      <w:r w:rsidRPr="00271EFF">
        <w:rPr>
          <w:rStyle w:val="StyleUnderline"/>
          <w:highlight w:val="yellow"/>
        </w:rPr>
        <w:t>Engagement is not appeasement</w:t>
      </w:r>
      <w:r>
        <w:t xml:space="preserve"> or antithetical to disagreements. Indeed, </w:t>
      </w:r>
      <w:r w:rsidRPr="00271EFF">
        <w:rPr>
          <w:rStyle w:val="StyleUnderline"/>
          <w:highlight w:val="yellow"/>
        </w:rPr>
        <w:t>some of the</w:t>
      </w:r>
      <w:r>
        <w:t xml:space="preserve"> bilateral </w:t>
      </w:r>
      <w:r w:rsidRPr="00271EFF">
        <w:rPr>
          <w:rStyle w:val="StyleUnderline"/>
          <w:highlight w:val="yellow"/>
        </w:rPr>
        <w:t>issues between China and the U</w:t>
      </w:r>
      <w:r>
        <w:t xml:space="preserve">nited </w:t>
      </w:r>
      <w:r w:rsidRPr="00271EFF">
        <w:rPr>
          <w:rStyle w:val="StyleUnderline"/>
          <w:highlight w:val="yellow"/>
        </w:rPr>
        <w:t>S</w:t>
      </w:r>
      <w:r>
        <w:t xml:space="preserve">tates </w:t>
      </w:r>
      <w:r w:rsidRPr="00271EFF">
        <w:rPr>
          <w:rStyle w:val="StyleUnderline"/>
          <w:highlight w:val="yellow"/>
        </w:rPr>
        <w:t>are rooted in</w:t>
      </w:r>
      <w:r>
        <w:t xml:space="preserve"> the </w:t>
      </w:r>
      <w:r w:rsidRPr="00271EFF">
        <w:rPr>
          <w:rStyle w:val="StyleUnderline"/>
          <w:highlight w:val="yellow"/>
        </w:rPr>
        <w:t>inherent tension</w:t>
      </w:r>
      <w:r>
        <w:t xml:space="preserve"> between a rising power trying to find its rightful place and an established hegemon seeking to defend and define the rules of the game in the international system. </w:t>
      </w:r>
      <w:r w:rsidRPr="00271EFF">
        <w:rPr>
          <w:rStyle w:val="StyleUnderline"/>
          <w:highlight w:val="yellow"/>
        </w:rPr>
        <w:t>Although engagement presupposes a critical attitude</w:t>
      </w:r>
      <w:r>
        <w:t xml:space="preserve"> against many of the present Chinese views and behaviors,"2 </w:t>
      </w:r>
      <w:r w:rsidRPr="00271EFF">
        <w:rPr>
          <w:rStyle w:val="StyleUnderline"/>
          <w:highlight w:val="yellow"/>
        </w:rPr>
        <w:t>it</w:t>
      </w:r>
      <w:r w:rsidRPr="00271EFF">
        <w:rPr>
          <w:rStyle w:val="StyleUnderline"/>
        </w:rPr>
        <w:t xml:space="preserve"> </w:t>
      </w:r>
      <w:r>
        <w:t xml:space="preserve">nonetheless </w:t>
      </w:r>
      <w:r w:rsidRPr="00271EFF">
        <w:rPr>
          <w:rStyle w:val="StyleUnderline"/>
          <w:highlight w:val="yellow"/>
        </w:rPr>
        <w:t>signifies a positive attitude that "the U.S. has rejected the argument that conflict with China is inevitable</w:t>
      </w:r>
      <w:r>
        <w:t xml:space="preserve">.""3 Insofar as the goal of engagement is to ensure that China becomes a responsible and conformist power, </w:t>
      </w:r>
      <w:r w:rsidRPr="00271EFF">
        <w:rPr>
          <w:rStyle w:val="StyleUnderline"/>
          <w:highlight w:val="yellow"/>
        </w:rPr>
        <w:t>engagement "contains elements of constraints</w:t>
      </w:r>
      <w:r>
        <w:t xml:space="preserve">.” Differences, disagreements, and even conflicts on many issues will persist in Sino-American relations. But the overall relationship should not be held hostage to one single issue, be it human rights or trade; instead, particular policy </w:t>
      </w:r>
      <w:r w:rsidRPr="00271EFF">
        <w:rPr>
          <w:rStyle w:val="StyleUnderline"/>
          <w:highlight w:val="yellow"/>
        </w:rPr>
        <w:t>issues should be subordinated to the larger engagement strategy rather than the other way around</w:t>
      </w:r>
      <w:r>
        <w:t xml:space="preserve">."'5 </w:t>
      </w:r>
      <w:r w:rsidRPr="00271EFF">
        <w:rPr>
          <w:rStyle w:val="StyleUnderline"/>
          <w:highlight w:val="yellow"/>
        </w:rPr>
        <w:t>The mood of the relationship tends to be</w:t>
      </w:r>
      <w:r>
        <w:t xml:space="preserve"> easily </w:t>
      </w:r>
      <w:r w:rsidRPr="00271EFF">
        <w:rPr>
          <w:rStyle w:val="StyleUnderline"/>
          <w:highlight w:val="yellow"/>
        </w:rPr>
        <w:t>poisoned when the overall relationship is dictated by one issue</w:t>
      </w:r>
      <w:r>
        <w:t>.</w:t>
      </w:r>
    </w:p>
    <w:p w:rsidR="00271EFF" w:rsidRDefault="00271EFF" w:rsidP="00271EFF">
      <w:pPr>
        <w:pStyle w:val="Heading4"/>
      </w:pPr>
      <w:r>
        <w:t>Engagement doesn’t cause appeasement – The U.S. can isolate issues and retain deterrence capacity</w:t>
      </w:r>
    </w:p>
    <w:p w:rsidR="00271EFF" w:rsidRPr="00271EFF" w:rsidRDefault="00271EFF" w:rsidP="00271EFF">
      <w:pPr>
        <w:rPr>
          <w:rStyle w:val="Style13ptBold"/>
          <w:b w:val="0"/>
        </w:rPr>
      </w:pPr>
      <w:r>
        <w:rPr>
          <w:rStyle w:val="Style13ptBold"/>
        </w:rPr>
        <w:t>Perry 95</w:t>
      </w:r>
      <w:r>
        <w:rPr>
          <w:rStyle w:val="Style13ptBold"/>
          <w:b w:val="0"/>
        </w:rPr>
        <w:t xml:space="preserve"> </w:t>
      </w:r>
      <w:r w:rsidRPr="00271EFF">
        <w:rPr>
          <w:rStyle w:val="Style13ptBold"/>
          <w:b w:val="0"/>
          <w:sz w:val="18"/>
        </w:rPr>
        <w:t>(William, Sec of Defense at the time, 10/30, “U.S. Strategy: Engage China, Not Contain It”, http://fas.org/news/china/1995/di10109.htm)</w:t>
      </w:r>
    </w:p>
    <w:p w:rsidR="00271EFF" w:rsidRPr="00271EFF" w:rsidRDefault="00271EFF" w:rsidP="00271EFF">
      <w:r>
        <w:t xml:space="preserve">Which brings me to their other fallacy, that engagement equals appeasement. That idea is dead wrong. </w:t>
      </w:r>
      <w:r w:rsidRPr="00271EFF">
        <w:rPr>
          <w:rStyle w:val="StyleUnderline"/>
          <w:highlight w:val="yellow"/>
        </w:rPr>
        <w:t>Engagement is not appeasement. It does not mean that the U</w:t>
      </w:r>
      <w:r>
        <w:t xml:space="preserve">nited </w:t>
      </w:r>
      <w:r w:rsidRPr="00271EFF">
        <w:rPr>
          <w:rStyle w:val="StyleUnderline"/>
          <w:highlight w:val="yellow"/>
        </w:rPr>
        <w:t>S</w:t>
      </w:r>
      <w:r>
        <w:t xml:space="preserve">tates blithely </w:t>
      </w:r>
      <w:r w:rsidRPr="00271EFF">
        <w:rPr>
          <w:rStyle w:val="StyleUnderline"/>
          <w:highlight w:val="yellow"/>
        </w:rPr>
        <w:t>acquiesces</w:t>
      </w:r>
      <w:r w:rsidRPr="00271EFF">
        <w:rPr>
          <w:rStyle w:val="StyleUnderline"/>
        </w:rPr>
        <w:t xml:space="preserve"> </w:t>
      </w:r>
      <w:r>
        <w:t xml:space="preserve">to policies with which we disagree. </w:t>
      </w:r>
      <w:r w:rsidRPr="00271EFF">
        <w:rPr>
          <w:rStyle w:val="StyleUnderline"/>
          <w:highlight w:val="yellow"/>
        </w:rPr>
        <w:t>It does not mean that we ignore China's</w:t>
      </w:r>
      <w:r>
        <w:t xml:space="preserve"> serious and ongoing </w:t>
      </w:r>
      <w:r w:rsidRPr="00271EFF">
        <w:rPr>
          <w:rStyle w:val="StyleUnderline"/>
          <w:highlight w:val="yellow"/>
        </w:rPr>
        <w:t>human rights violations</w:t>
      </w:r>
      <w:r>
        <w:t xml:space="preserve">, </w:t>
      </w:r>
      <w:r w:rsidRPr="00271EFF">
        <w:rPr>
          <w:rStyle w:val="StyleUnderline"/>
          <w:highlight w:val="yellow"/>
        </w:rPr>
        <w:t>and it does not mean that we</w:t>
      </w:r>
      <w:r>
        <w:t xml:space="preserve"> </w:t>
      </w:r>
      <w:r w:rsidRPr="00271EFF">
        <w:rPr>
          <w:rStyle w:val="StyleUnderline"/>
          <w:highlight w:val="yellow"/>
        </w:rPr>
        <w:t>turn our head when China exports</w:t>
      </w:r>
      <w:r>
        <w:t xml:space="preserve"> dangerous </w:t>
      </w:r>
      <w:r w:rsidRPr="00271EFF">
        <w:rPr>
          <w:rStyle w:val="StyleUnderline"/>
          <w:highlight w:val="yellow"/>
        </w:rPr>
        <w:t>weapons</w:t>
      </w:r>
      <w:r w:rsidRPr="00271EFF">
        <w:rPr>
          <w:rStyle w:val="StyleUnderline"/>
        </w:rPr>
        <w:t xml:space="preserve"> </w:t>
      </w:r>
      <w:r>
        <w:t xml:space="preserve">technology to dangerous regimes. Engagement does not mean that we will ignore those issues, but </w:t>
      </w:r>
      <w:r w:rsidRPr="00271EFF">
        <w:rPr>
          <w:rStyle w:val="StyleUnderline"/>
          <w:highlight w:val="yellow"/>
        </w:rPr>
        <w:t>it does mean that we will not try to isolate China because of them</w:t>
      </w:r>
      <w:r>
        <w:t xml:space="preserve">. Instead, </w:t>
      </w:r>
      <w:r w:rsidRPr="00271EFF">
        <w:rPr>
          <w:rStyle w:val="StyleUnderline"/>
          <w:highlight w:val="yellow"/>
        </w:rPr>
        <w:t>engagement recognizes that the best way for changing China's policies that we don't like is to firm diplomacy and dialogue</w:t>
      </w:r>
      <w:r>
        <w:t xml:space="preserve">. It recognizes that </w:t>
      </w:r>
      <w:r w:rsidRPr="00AB22D0">
        <w:rPr>
          <w:rStyle w:val="StyleUnderline"/>
          <w:highlight w:val="yellow"/>
        </w:rPr>
        <w:t>Chinese policies are unlikely to be changed by hostility</w:t>
      </w:r>
      <w:r>
        <w:t xml:space="preserve">, rhetoric and confrontation, and it recognizes that </w:t>
      </w:r>
      <w:r w:rsidRPr="00AB22D0">
        <w:rPr>
          <w:rStyle w:val="StyleUnderline"/>
          <w:highlight w:val="yellow"/>
        </w:rPr>
        <w:t>even when we strongly disagree with China, we cannot make our entire relationship hostage to a single issue</w:t>
      </w:r>
      <w:r>
        <w:t xml:space="preserve"> -- that </w:t>
      </w:r>
      <w:r w:rsidRPr="00AB22D0">
        <w:rPr>
          <w:rStyle w:val="StyleUnderline"/>
          <w:highlight w:val="yellow"/>
        </w:rPr>
        <w:t>we still have security reasons for maintaining lines of communication</w:t>
      </w:r>
      <w:r>
        <w:t xml:space="preserve">. Engagement also does not preclude us from pursuing our interests with all appropriate instruments of national power. An </w:t>
      </w:r>
      <w:r w:rsidRPr="00AB22D0">
        <w:rPr>
          <w:rStyle w:val="StyleUnderline"/>
          <w:highlight w:val="yellow"/>
        </w:rPr>
        <w:t>engagement is entirely consistent with the U.S. taking steps to prevent and deter threats to America's allies</w:t>
      </w:r>
      <w:r>
        <w:t xml:space="preserve"> and our interests. That is why </w:t>
      </w:r>
      <w:r w:rsidRPr="00AB22D0">
        <w:rPr>
          <w:rStyle w:val="StyleUnderline"/>
          <w:highlight w:val="yellow"/>
        </w:rPr>
        <w:t>we will continue to maintain strong, ready military forces</w:t>
      </w:r>
      <w:r>
        <w:t xml:space="preserve"> with approximately 100,000 forward-deployed in the Pacific theater. In short, </w:t>
      </w:r>
      <w:r w:rsidRPr="00AB22D0">
        <w:rPr>
          <w:rStyle w:val="StyleUnderline"/>
          <w:highlight w:val="yellow"/>
        </w:rPr>
        <w:t>the policy of engagement is</w:t>
      </w:r>
      <w:r>
        <w:t xml:space="preserve"> founded on neither faith nor idealism. It is instead </w:t>
      </w:r>
      <w:r w:rsidRPr="00AB22D0">
        <w:rPr>
          <w:rStyle w:val="StyleUnderline"/>
          <w:highlight w:val="yellow"/>
        </w:rPr>
        <w:t>rooted firmly in reality and in self-interest</w:t>
      </w:r>
      <w:r>
        <w:t>.</w:t>
      </w:r>
    </w:p>
    <w:p w:rsidR="00657D36" w:rsidRPr="006F6FCA" w:rsidRDefault="00657D36" w:rsidP="00657D36">
      <w:pPr>
        <w:pStyle w:val="Heading3"/>
        <w:rPr>
          <w:rFonts w:eastAsia="Times New Roman"/>
        </w:rPr>
      </w:pPr>
      <w:r>
        <w:rPr>
          <w:rFonts w:eastAsia="Times New Roman"/>
        </w:rPr>
        <w:lastRenderedPageBreak/>
        <w:t>Appeasement Doesn’t Spillover</w:t>
      </w:r>
    </w:p>
    <w:p w:rsidR="00657D36" w:rsidRPr="00D970C1" w:rsidRDefault="00657D36" w:rsidP="00657D3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Appeasement doesn’t </w:t>
      </w:r>
      <w:r w:rsidR="000E010A">
        <w:rPr>
          <w:rFonts w:asciiTheme="minorHAnsi" w:eastAsiaTheme="majorEastAsia" w:hAnsiTheme="minorHAnsi" w:cs="Times New Roman"/>
          <w:b/>
          <w:iCs/>
          <w:sz w:val="26"/>
        </w:rPr>
        <w:t>harm overall credibility</w:t>
      </w:r>
      <w:r w:rsidRPr="00D970C1">
        <w:rPr>
          <w:rFonts w:asciiTheme="minorHAnsi" w:eastAsiaTheme="majorEastAsia" w:hAnsiTheme="minorHAnsi" w:cs="Times New Roman"/>
          <w:b/>
          <w:iCs/>
          <w:sz w:val="26"/>
        </w:rPr>
        <w:t xml:space="preserve"> </w:t>
      </w:r>
    </w:p>
    <w:p w:rsidR="00657D36" w:rsidRPr="00D970C1" w:rsidRDefault="00657D36" w:rsidP="00657D36">
      <w:pPr>
        <w:rPr>
          <w:rFonts w:asciiTheme="minorHAnsi" w:eastAsia="Times New Roman" w:hAnsiTheme="minorHAnsi" w:cs="Times New Roman"/>
          <w:bCs/>
          <w:sz w:val="20"/>
          <w:szCs w:val="20"/>
        </w:rPr>
      </w:pPr>
      <w:proofErr w:type="spellStart"/>
      <w:r w:rsidRPr="00D970C1">
        <w:rPr>
          <w:rFonts w:asciiTheme="minorHAnsi" w:eastAsia="Times New Roman" w:hAnsiTheme="minorHAnsi" w:cs="Times New Roman"/>
          <w:b/>
          <w:bCs/>
          <w:sz w:val="26"/>
        </w:rPr>
        <w:t>Kurth</w:t>
      </w:r>
      <w:proofErr w:type="spellEnd"/>
      <w:r w:rsidRPr="00D970C1">
        <w:rPr>
          <w:rFonts w:asciiTheme="minorHAnsi" w:eastAsia="Times New Roman" w:hAnsiTheme="minorHAnsi" w:cs="Times New Roman"/>
          <w:b/>
          <w:bCs/>
          <w:sz w:val="26"/>
        </w:rPr>
        <w:t xml:space="preserve"> 12 </w:t>
      </w:r>
      <w:r w:rsidRPr="00C50696">
        <w:rPr>
          <w:rFonts w:asciiTheme="minorHAnsi" w:eastAsia="Times New Roman" w:hAnsiTheme="minorHAnsi" w:cs="Times New Roman"/>
          <w:bCs/>
          <w:sz w:val="18"/>
        </w:rPr>
        <w:t xml:space="preserve">(James, Senior Fellow at Center for the Study of America and the West, “Confronting a Powerful China with Western Characteristics”, </w:t>
      </w:r>
      <w:hyperlink r:id="rId10" w:history="1">
        <w:r w:rsidRPr="00C50696">
          <w:rPr>
            <w:rFonts w:asciiTheme="minorHAnsi" w:eastAsia="Times New Roman" w:hAnsiTheme="minorHAnsi" w:cs="Times New Roman"/>
            <w:sz w:val="18"/>
          </w:rPr>
          <w:t>http://www.fpri.org/article/2012/01/confronting-a-powerful-china-with-western-characteristics/</w:t>
        </w:r>
      </w:hyperlink>
      <w:r w:rsidR="00C50696" w:rsidRPr="00C50696">
        <w:rPr>
          <w:rFonts w:asciiTheme="minorHAnsi" w:eastAsia="Times New Roman" w:hAnsiTheme="minorHAnsi" w:cs="Times New Roman"/>
          <w:bCs/>
          <w:sz w:val="18"/>
        </w:rPr>
        <w:t>)</w:t>
      </w:r>
    </w:p>
    <w:p w:rsidR="00657D36" w:rsidRPr="006F6FCA" w:rsidRDefault="00657D36" w:rsidP="00657D36">
      <w:pPr>
        <w:rPr>
          <w:rFonts w:asciiTheme="minorHAnsi" w:eastAsia="Times New Roman" w:hAnsiTheme="minorHAnsi" w:cs="Times New Roman"/>
          <w:u w:val="single"/>
        </w:rPr>
      </w:pPr>
      <w:r w:rsidRPr="00D970C1">
        <w:rPr>
          <w:rFonts w:asciiTheme="minorHAnsi" w:eastAsia="Times New Roman" w:hAnsiTheme="minorHAnsi" w:cs="Times New Roman"/>
          <w:sz w:val="12"/>
        </w:rPr>
        <w:t xml:space="preserve">However, </w:t>
      </w:r>
      <w:r w:rsidRPr="00FD36FF">
        <w:rPr>
          <w:rFonts w:asciiTheme="minorHAnsi" w:eastAsia="Times New Roman" w:hAnsiTheme="minorHAnsi" w:cs="Times New Roman"/>
          <w:highlight w:val="yellow"/>
          <w:u w:val="single"/>
        </w:rPr>
        <w:t xml:space="preserve">regional appeasement does not </w:t>
      </w:r>
      <w:r w:rsidRPr="00B82F3D">
        <w:rPr>
          <w:rFonts w:asciiTheme="minorHAnsi" w:eastAsia="Times New Roman" w:hAnsiTheme="minorHAnsi" w:cs="Times New Roman"/>
          <w:u w:val="single"/>
        </w:rPr>
        <w:t xml:space="preserve">inevitably </w:t>
      </w:r>
      <w:r w:rsidRPr="00FD36FF">
        <w:rPr>
          <w:rFonts w:asciiTheme="minorHAnsi" w:eastAsia="Times New Roman" w:hAnsiTheme="minorHAnsi" w:cs="Times New Roman"/>
          <w:highlight w:val="yellow"/>
          <w:u w:val="single"/>
        </w:rPr>
        <w:t>entail global appeasement</w:t>
      </w:r>
      <w:r w:rsidRPr="00B82F3D">
        <w:rPr>
          <w:rFonts w:asciiTheme="minorHAnsi" w:eastAsia="Times New Roman" w:hAnsiTheme="minorHAnsi" w:cs="Times New Roman"/>
          <w:u w:val="single"/>
        </w:rPr>
        <w:t>, i.e. appeasement in other arenas. When Britain gave up its strategic position in the Western Hemisphere to the U</w:t>
      </w:r>
      <w:r w:rsidRPr="00B82F3D">
        <w:rPr>
          <w:rFonts w:asciiTheme="minorHAnsi" w:eastAsia="Times New Roman" w:hAnsiTheme="minorHAnsi" w:cs="Times New Roman"/>
          <w:sz w:val="12"/>
        </w:rPr>
        <w:t>nited</w:t>
      </w:r>
      <w:r w:rsidRPr="00B82F3D">
        <w:rPr>
          <w:rFonts w:asciiTheme="minorHAnsi" w:eastAsia="Times New Roman" w:hAnsiTheme="minorHAnsi" w:cs="Times New Roman"/>
          <w:u w:val="single"/>
        </w:rPr>
        <w:t xml:space="preserve"> S</w:t>
      </w:r>
      <w:r w:rsidRPr="00B82F3D">
        <w:rPr>
          <w:rFonts w:asciiTheme="minorHAnsi" w:eastAsia="Times New Roman" w:hAnsiTheme="minorHAnsi" w:cs="Times New Roman"/>
          <w:sz w:val="12"/>
        </w:rPr>
        <w:t xml:space="preserve">tates, </w:t>
      </w:r>
      <w:r w:rsidRPr="00B82F3D">
        <w:rPr>
          <w:rFonts w:asciiTheme="minorHAnsi" w:eastAsia="Times New Roman" w:hAnsiTheme="minorHAnsi" w:cs="Times New Roman"/>
          <w:u w:val="single"/>
        </w:rPr>
        <w:t>it did not then give up its strategic position in the rest of the world</w:t>
      </w:r>
      <w:r w:rsidRPr="00B82F3D">
        <w:rPr>
          <w:rFonts w:asciiTheme="minorHAnsi" w:eastAsia="Times New Roman" w:hAnsiTheme="minorHAnsi" w:cs="Times New Roman"/>
          <w:sz w:val="12"/>
        </w:rPr>
        <w:t>. It continued</w:t>
      </w:r>
      <w:r w:rsidRPr="00D970C1">
        <w:rPr>
          <w:rFonts w:asciiTheme="minorHAnsi" w:eastAsia="Times New Roman" w:hAnsiTheme="minorHAnsi" w:cs="Times New Roman"/>
          <w:sz w:val="12"/>
        </w:rPr>
        <w:t xml:space="preserve"> to remain the leading maritime power in all of the oceans and seas of the Eastern Hemisphere for the next thirty years. </w:t>
      </w:r>
      <w:r w:rsidRPr="00B82F3D">
        <w:rPr>
          <w:rFonts w:asciiTheme="minorHAnsi" w:eastAsia="Times New Roman" w:hAnsiTheme="minorHAnsi" w:cs="Times New Roman"/>
          <w:u w:val="single"/>
        </w:rPr>
        <w:t xml:space="preserve">This suggests that </w:t>
      </w:r>
      <w:r w:rsidRPr="00FD36FF">
        <w:rPr>
          <w:rFonts w:asciiTheme="minorHAnsi" w:eastAsia="Times New Roman" w:hAnsiTheme="minorHAnsi" w:cs="Times New Roman"/>
          <w:highlight w:val="yellow"/>
          <w:u w:val="single"/>
        </w:rPr>
        <w:t>were the U</w:t>
      </w:r>
      <w:r w:rsidRPr="00D970C1">
        <w:rPr>
          <w:rFonts w:asciiTheme="minorHAnsi" w:eastAsia="Times New Roman" w:hAnsiTheme="minorHAnsi" w:cs="Times New Roman"/>
          <w:sz w:val="12"/>
        </w:rPr>
        <w:t>nited</w:t>
      </w:r>
      <w:r w:rsidRPr="00FD36FF">
        <w:rPr>
          <w:rFonts w:asciiTheme="minorHAnsi" w:eastAsia="Times New Roman" w:hAnsiTheme="minorHAnsi" w:cs="Times New Roman"/>
          <w:highlight w:val="yellow"/>
          <w:u w:val="single"/>
        </w:rPr>
        <w:t xml:space="preserve"> S</w:t>
      </w:r>
      <w:r w:rsidRPr="00D970C1">
        <w:rPr>
          <w:rFonts w:asciiTheme="minorHAnsi" w:eastAsia="Times New Roman" w:hAnsiTheme="minorHAnsi" w:cs="Times New Roman"/>
          <w:sz w:val="12"/>
        </w:rPr>
        <w:t xml:space="preserve">tates </w:t>
      </w:r>
      <w:r w:rsidRPr="00FD36FF">
        <w:rPr>
          <w:rFonts w:asciiTheme="minorHAnsi" w:eastAsia="Times New Roman" w:hAnsiTheme="minorHAnsi" w:cs="Times New Roman"/>
          <w:highlight w:val="yellow"/>
          <w:u w:val="single"/>
        </w:rPr>
        <w:t xml:space="preserve">to relinquish its dominant position in the three littoral seas </w:t>
      </w:r>
      <w:r w:rsidRPr="00B82F3D">
        <w:rPr>
          <w:rFonts w:asciiTheme="minorHAnsi" w:eastAsia="Times New Roman" w:hAnsiTheme="minorHAnsi" w:cs="Times New Roman"/>
          <w:u w:val="single"/>
        </w:rPr>
        <w:t>or even in the Western Pacific</w:t>
      </w:r>
      <w:r w:rsidRPr="00FD36FF">
        <w:rPr>
          <w:rFonts w:asciiTheme="minorHAnsi" w:eastAsia="Times New Roman" w:hAnsiTheme="minorHAnsi" w:cs="Times New Roman"/>
          <w:highlight w:val="yellow"/>
          <w:u w:val="single"/>
        </w:rPr>
        <w:t xml:space="preserve">, it still could retain its dominant position elsewhere. </w:t>
      </w:r>
      <w:r w:rsidRPr="00B82F3D">
        <w:rPr>
          <w:rFonts w:asciiTheme="minorHAnsi" w:eastAsia="Times New Roman" w:hAnsiTheme="minorHAnsi" w:cs="Times New Roman"/>
          <w:u w:val="single"/>
        </w:rPr>
        <w:t>This could be true not only in the obvious case of the Eastern Pacific (where the United States would have strategic advantages comparable to those that China has in the Western Pacific), but in other oceans and seas around the world</w:t>
      </w:r>
      <w:r w:rsidRPr="00B82F3D">
        <w:rPr>
          <w:rFonts w:asciiTheme="minorHAnsi" w:eastAsia="Times New Roman" w:hAnsiTheme="minorHAnsi" w:cs="Times New Roman"/>
          <w:sz w:val="12"/>
        </w:rPr>
        <w:t>. The most important of these—and a strategic counterpoint to the three littoral seas—is the Indian Ocea</w:t>
      </w:r>
      <w:r w:rsidRPr="00D970C1">
        <w:rPr>
          <w:rFonts w:asciiTheme="minorHAnsi" w:eastAsia="Times New Roman" w:hAnsiTheme="minorHAnsi" w:cs="Times New Roman"/>
          <w:sz w:val="12"/>
        </w:rPr>
        <w:t>n.</w:t>
      </w:r>
      <w:r w:rsidRPr="00FD36FF">
        <w:rPr>
          <w:rFonts w:asciiTheme="minorHAnsi" w:eastAsia="Times New Roman" w:hAnsiTheme="minorHAnsi" w:cs="Times New Roman"/>
          <w:sz w:val="12"/>
          <w:highlight w:val="yellow"/>
        </w:rPr>
        <w:t xml:space="preserve">13 </w:t>
      </w:r>
      <w:r w:rsidRPr="00FD36FF">
        <w:rPr>
          <w:rFonts w:asciiTheme="minorHAnsi" w:eastAsia="Times New Roman" w:hAnsiTheme="minorHAnsi" w:cs="Times New Roman"/>
          <w:highlight w:val="yellow"/>
          <w:u w:val="single"/>
        </w:rPr>
        <w:t xml:space="preserve">In this regard, the traditional </w:t>
      </w:r>
      <w:r w:rsidRPr="00B82F3D">
        <w:rPr>
          <w:rFonts w:asciiTheme="minorHAnsi" w:eastAsia="Times New Roman" w:hAnsiTheme="minorHAnsi" w:cs="Times New Roman"/>
          <w:u w:val="single"/>
        </w:rPr>
        <w:t xml:space="preserve">naval </w:t>
      </w:r>
      <w:r w:rsidRPr="00FD36FF">
        <w:rPr>
          <w:rFonts w:asciiTheme="minorHAnsi" w:eastAsia="Times New Roman" w:hAnsiTheme="minorHAnsi" w:cs="Times New Roman"/>
          <w:highlight w:val="yellow"/>
          <w:u w:val="single"/>
        </w:rPr>
        <w:t>concept of a “distant blockade” might become useful. A “near blockade” seeks to prevent an adversary from using his littoral waters for his naval and commercial purposes</w:t>
      </w:r>
      <w:r w:rsidRPr="00D970C1">
        <w:rPr>
          <w:rFonts w:asciiTheme="minorHAnsi" w:eastAsia="Times New Roman" w:hAnsiTheme="minorHAnsi" w:cs="Times New Roman"/>
          <w:sz w:val="12"/>
        </w:rPr>
        <w:t xml:space="preserve">. This requires that the blockading power have a great naval superiority over the adversary. In contrast, a distant blockade allows the adversary the use of his littoral waters, but denies him the use of the waters beyond. If the adversary is largely self-sufficient (as was the Soviet Union and its alliance system in many respects) a capability to impose a distant blockade upon him will not be a major factor in his strategic calculations. However, if the adversary relies a great deal upon seaborne commerce, its SLOCs (sea lanes of commerce or, in the conventional notation, sea lines of communication) will be a major </w:t>
      </w:r>
      <w:r w:rsidRPr="00B82F3D">
        <w:rPr>
          <w:rFonts w:asciiTheme="minorHAnsi" w:eastAsia="Times New Roman" w:hAnsiTheme="minorHAnsi" w:cs="Times New Roman"/>
          <w:sz w:val="12"/>
        </w:rPr>
        <w:t xml:space="preserve">strategic factor. Traditional, imperial China was supremely self-sufficient. In this respect, it was thoroughly Chinese. However, contemporary China is very dependent upon seaborne commerce, upon both its enormous exports of industrial products and its enormous imports of the raw materials that are necessary for the continuing functioning of its economy (and the continuing stability of its social system). </w:t>
      </w:r>
      <w:r w:rsidRPr="00B82F3D">
        <w:rPr>
          <w:rFonts w:asciiTheme="minorHAnsi" w:eastAsia="Times New Roman" w:hAnsiTheme="minorHAnsi" w:cs="Times New Roman"/>
          <w:u w:val="single"/>
        </w:rPr>
        <w:t>In this sense, contemporary China certainly has Western characteristics.</w:t>
      </w:r>
      <w:r w:rsidRPr="00B82F3D">
        <w:rPr>
          <w:rFonts w:asciiTheme="minorHAnsi" w:eastAsia="Times New Roman" w:hAnsiTheme="minorHAnsi" w:cs="Times New Roman"/>
          <w:sz w:val="12"/>
        </w:rPr>
        <w:t xml:space="preserve"> This vital seaborne commerce passes, of course, through the three littoral seas. But much of it, including the necessary raw materials and especially the necessary oil, also passes through the Indian Ocean. If China acquires a dominant position—and denial capability—in the three littoral seas or even in the Western Pacific, the United States can retain a dominant position—and denial capability—in the Indian Ocean and in other seas beyond, through which passes China's vital exports and imports. In short, </w:t>
      </w:r>
      <w:r w:rsidRPr="00B82F3D">
        <w:rPr>
          <w:rFonts w:asciiTheme="minorHAnsi" w:eastAsia="Times New Roman" w:hAnsiTheme="minorHAnsi" w:cs="Times New Roman"/>
          <w:u w:val="single"/>
        </w:rPr>
        <w:t>if China acquires a dominant position in the Western Pacific, it will only be the beginning of a grand and protracted bargaining process, engaging both China and the U</w:t>
      </w:r>
      <w:r w:rsidRPr="00B82F3D">
        <w:rPr>
          <w:rFonts w:asciiTheme="minorHAnsi" w:eastAsia="Times New Roman" w:hAnsiTheme="minorHAnsi" w:cs="Times New Roman"/>
          <w:sz w:val="12"/>
        </w:rPr>
        <w:t>nited</w:t>
      </w:r>
      <w:r w:rsidRPr="00B82F3D">
        <w:rPr>
          <w:rFonts w:asciiTheme="minorHAnsi" w:eastAsia="Times New Roman" w:hAnsiTheme="minorHAnsi" w:cs="Times New Roman"/>
          <w:u w:val="single"/>
        </w:rPr>
        <w:t xml:space="preserve"> S</w:t>
      </w:r>
      <w:r w:rsidRPr="00B82F3D">
        <w:rPr>
          <w:rFonts w:asciiTheme="minorHAnsi" w:eastAsia="Times New Roman" w:hAnsiTheme="minorHAnsi" w:cs="Times New Roman"/>
          <w:sz w:val="12"/>
        </w:rPr>
        <w:t>tates</w:t>
      </w:r>
      <w:r w:rsidRPr="00B82F3D">
        <w:rPr>
          <w:rFonts w:asciiTheme="minorHAnsi" w:eastAsia="Times New Roman" w:hAnsiTheme="minorHAnsi" w:cs="Times New Roman"/>
          <w:u w:val="single"/>
        </w:rPr>
        <w:t xml:space="preserve"> and involving both the Western Pacific and the Indian Ocean and both the regional and the global arenas. In the end, </w:t>
      </w:r>
      <w:r w:rsidRPr="00FD36FF">
        <w:rPr>
          <w:rFonts w:asciiTheme="minorHAnsi" w:eastAsia="Times New Roman" w:hAnsiTheme="minorHAnsi" w:cs="Times New Roman"/>
          <w:highlight w:val="yellow"/>
          <w:u w:val="single"/>
        </w:rPr>
        <w:t>there might be constructed an explicit and effective system of mutual deterrence, based upon such concepts as red-lines, salient thresholds, and tit-for-tat actions and reactions.</w:t>
      </w:r>
    </w:p>
    <w:p w:rsidR="00E9006D" w:rsidRDefault="00E9006D" w:rsidP="00E9006D">
      <w:pPr>
        <w:pStyle w:val="Heading1"/>
      </w:pPr>
      <w:r>
        <w:lastRenderedPageBreak/>
        <w:t>No Impact</w:t>
      </w:r>
    </w:p>
    <w:p w:rsidR="00657D36" w:rsidRPr="006F6FCA" w:rsidRDefault="00657D36" w:rsidP="00657D36">
      <w:pPr>
        <w:pStyle w:val="Heading3"/>
        <w:rPr>
          <w:rFonts w:eastAsia="Times New Roman"/>
        </w:rPr>
      </w:pPr>
      <w:r>
        <w:rPr>
          <w:rFonts w:eastAsia="Times New Roman"/>
        </w:rPr>
        <w:lastRenderedPageBreak/>
        <w:t>No Impact – Military Force Deters Expansionism</w:t>
      </w:r>
    </w:p>
    <w:p w:rsidR="00657D36" w:rsidRPr="00D970C1" w:rsidRDefault="00657D36" w:rsidP="00657D36">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C</w:t>
      </w:r>
      <w:r w:rsidRPr="00D970C1">
        <w:rPr>
          <w:rFonts w:asciiTheme="minorHAnsi" w:eastAsiaTheme="majorEastAsia" w:hAnsiTheme="minorHAnsi" w:cs="Times New Roman"/>
          <w:b/>
          <w:bCs/>
          <w:iCs/>
          <w:sz w:val="26"/>
        </w:rPr>
        <w:t xml:space="preserve">onventional forces, nukes, and allies still deter Chinese aggression </w:t>
      </w:r>
    </w:p>
    <w:p w:rsidR="00657D36" w:rsidRPr="00D970C1" w:rsidRDefault="00657D36" w:rsidP="00657D36">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00C50696">
        <w:rPr>
          <w:rFonts w:asciiTheme="minorHAnsi" w:eastAsia="Times New Roman" w:hAnsiTheme="minorHAnsi" w:cs="Times New Roman"/>
        </w:rPr>
        <w:t>, 90(2), p84-85)</w:t>
      </w:r>
    </w:p>
    <w:p w:rsidR="00657D36" w:rsidRDefault="00657D36" w:rsidP="00657D36">
      <w:pPr>
        <w:rPr>
          <w:rFonts w:asciiTheme="minorHAnsi" w:eastAsia="Times New Roman" w:hAnsiTheme="minorHAnsi" w:cs="Times New Roman"/>
          <w:sz w:val="24"/>
          <w:u w:val="single"/>
        </w:rPr>
      </w:pPr>
      <w:r w:rsidRPr="00FD36FF">
        <w:rPr>
          <w:rFonts w:asciiTheme="minorHAnsi" w:eastAsia="Times New Roman" w:hAnsiTheme="minorHAnsi" w:cs="Times New Roman"/>
          <w:sz w:val="24"/>
          <w:highlight w:val="yellow"/>
          <w:u w:val="single"/>
        </w:rPr>
        <w:t>Advocates of selective engagement</w:t>
      </w:r>
      <w:r w:rsidRPr="00D970C1">
        <w:rPr>
          <w:rFonts w:asciiTheme="minorHAnsi" w:eastAsia="Times New Roman" w:hAnsiTheme="minorHAnsi" w:cs="Times New Roman"/>
          <w:sz w:val="16"/>
        </w:rPr>
        <w:t xml:space="preserve">, in contrast--an approach similar to existing U.S. policy--claim that their chosen strategy is also consistent with the broad outlines of structural realism. Whereas neo-isolationists want the United States to withdraw from forward positions in order to avoid being sucked into a regional conflict, those favoring selective engagement </w:t>
      </w:r>
      <w:r w:rsidRPr="00FD36FF">
        <w:rPr>
          <w:rFonts w:asciiTheme="minorHAnsi" w:eastAsia="Times New Roman" w:hAnsiTheme="minorHAnsi" w:cs="Times New Roman"/>
          <w:sz w:val="24"/>
          <w:highlight w:val="yellow"/>
          <w:u w:val="single"/>
        </w:rPr>
        <w:t xml:space="preserve">argue that preserving U.S. alliance commitments </w:t>
      </w:r>
      <w:r w:rsidRPr="00B82F3D">
        <w:rPr>
          <w:rFonts w:asciiTheme="minorHAnsi" w:eastAsia="Times New Roman" w:hAnsiTheme="minorHAnsi" w:cs="Times New Roman"/>
          <w:sz w:val="24"/>
          <w:u w:val="single"/>
        </w:rPr>
        <w:t xml:space="preserve">in Europe and Asia </w:t>
      </w:r>
      <w:r w:rsidRPr="00FD36FF">
        <w:rPr>
          <w:rFonts w:asciiTheme="minorHAnsi" w:eastAsia="Times New Roman" w:hAnsiTheme="minorHAnsi" w:cs="Times New Roman"/>
          <w:sz w:val="24"/>
          <w:highlight w:val="yellow"/>
          <w:u w:val="single"/>
        </w:rPr>
        <w:t xml:space="preserve">is the best way to prevent the eruption of a conflict </w:t>
      </w:r>
      <w:r w:rsidRPr="00B82F3D">
        <w:rPr>
          <w:rFonts w:asciiTheme="minorHAnsi" w:eastAsia="Times New Roman" w:hAnsiTheme="minorHAnsi" w:cs="Times New Roman"/>
          <w:sz w:val="24"/>
          <w:u w:val="single"/>
        </w:rPr>
        <w:t>in the first place</w:t>
      </w:r>
      <w:r w:rsidRPr="00B82F3D">
        <w:rPr>
          <w:rFonts w:asciiTheme="minorHAnsi" w:eastAsia="Times New Roman" w:hAnsiTheme="minorHAnsi" w:cs="Times New Roman"/>
          <w:sz w:val="16"/>
        </w:rPr>
        <w:t xml:space="preserve">. </w:t>
      </w:r>
      <w:r w:rsidRPr="00B82F3D">
        <w:rPr>
          <w:rFonts w:asciiTheme="minorHAnsi" w:eastAsia="Times New Roman" w:hAnsiTheme="minorHAnsi" w:cs="Times New Roman"/>
          <w:sz w:val="24"/>
          <w:u w:val="single"/>
        </w:rPr>
        <w:t>Examining how existing U.S. alliance commitments are likely to interact with China's rise is thus a crucial issue, with implications for both regional policy and U.S. grand strategy more generally</w:t>
      </w:r>
      <w:r w:rsidRPr="00B82F3D">
        <w:rPr>
          <w:rFonts w:asciiTheme="minorHAnsi" w:eastAsia="Times New Roman" w:hAnsiTheme="minorHAnsi" w:cs="Times New Roman"/>
          <w:sz w:val="16"/>
        </w:rPr>
        <w:t>. If the United States maintains its key alliance commitments, as is likely, it will need to extend its deterrent to Japan and South Korea</w:t>
      </w:r>
      <w:r w:rsidRPr="00D970C1">
        <w:rPr>
          <w:rFonts w:asciiTheme="minorHAnsi" w:eastAsia="Times New Roman" w:hAnsiTheme="minorHAnsi" w:cs="Times New Roman"/>
          <w:sz w:val="16"/>
        </w:rPr>
        <w:t xml:space="preserve"> while facing significantly larger and more capable Chinese conventional military </w:t>
      </w:r>
      <w:r w:rsidRPr="00B82F3D">
        <w:rPr>
          <w:rFonts w:asciiTheme="minorHAnsi" w:eastAsia="Times New Roman" w:hAnsiTheme="minorHAnsi" w:cs="Times New Roman"/>
          <w:sz w:val="16"/>
        </w:rPr>
        <w:t xml:space="preserve">forces. </w:t>
      </w:r>
      <w:r w:rsidRPr="00B82F3D">
        <w:rPr>
          <w:rFonts w:asciiTheme="minorHAnsi" w:eastAsia="Times New Roman" w:hAnsiTheme="minorHAnsi" w:cs="Times New Roman"/>
          <w:sz w:val="24"/>
          <w:u w:val="single"/>
        </w:rPr>
        <w:t xml:space="preserve">In many ways, </w:t>
      </w:r>
      <w:r w:rsidRPr="00FD36FF">
        <w:rPr>
          <w:rFonts w:asciiTheme="minorHAnsi" w:eastAsia="Times New Roman" w:hAnsiTheme="minorHAnsi" w:cs="Times New Roman"/>
          <w:sz w:val="24"/>
          <w:highlight w:val="yellow"/>
          <w:u w:val="single"/>
        </w:rPr>
        <w:t>this challenge will be analogous to the one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sz w:val="16"/>
        </w:rPr>
        <w:t>tates</w:t>
      </w:r>
      <w:r w:rsidRPr="00FD36FF">
        <w:rPr>
          <w:rFonts w:asciiTheme="minorHAnsi" w:eastAsia="Times New Roman" w:hAnsiTheme="minorHAnsi" w:cs="Times New Roman"/>
          <w:sz w:val="24"/>
          <w:highlight w:val="yellow"/>
          <w:u w:val="single"/>
        </w:rPr>
        <w:t xml:space="preserve"> faced in extending its deterrent </w:t>
      </w:r>
      <w:r w:rsidRPr="00B82F3D">
        <w:rPr>
          <w:rFonts w:asciiTheme="minorHAnsi" w:eastAsia="Times New Roman" w:hAnsiTheme="minorHAnsi" w:cs="Times New Roman"/>
          <w:sz w:val="24"/>
          <w:u w:val="single"/>
        </w:rPr>
        <w:t xml:space="preserve">to Western Europe </w:t>
      </w:r>
      <w:r w:rsidRPr="00FD36FF">
        <w:rPr>
          <w:rFonts w:asciiTheme="minorHAnsi" w:eastAsia="Times New Roman" w:hAnsiTheme="minorHAnsi" w:cs="Times New Roman"/>
          <w:sz w:val="24"/>
          <w:highlight w:val="yellow"/>
          <w:u w:val="single"/>
        </w:rPr>
        <w:t>during the Cold War. Both superpowers had robust nuclear retaliatory capabilities, and the Soviet Union was widely believed to have superior conventional forces that were capable of invading Europe.</w:t>
      </w:r>
      <w:r w:rsidRPr="00D970C1">
        <w:rPr>
          <w:rFonts w:asciiTheme="minorHAnsi" w:eastAsia="Times New Roman" w:hAnsiTheme="minorHAnsi" w:cs="Times New Roman"/>
          <w:sz w:val="16"/>
        </w:rPr>
        <w:t xml:space="preserve"> Back then, experts debated whether U.S. capabilities were sufficient to deter a massive Soviet conventional attack against Europe. They disagreed over whether NATO'S doctrine of flexible response--which combined large conventional forces with an array of nuclear forces-- enabled the United States to make nuclear threats credible enough to deter a Soviet conventional attack. Doubts about U.S. willingness to escalate reflected the clear danger that U.S. escalation would be met by Soviet nuclear retaliation. Nevertheless, the stronger argument in this debate held that </w:t>
      </w:r>
      <w:r w:rsidRPr="00FD36FF">
        <w:rPr>
          <w:rFonts w:asciiTheme="minorHAnsi" w:eastAsia="Times New Roman" w:hAnsiTheme="minorHAnsi" w:cs="Times New Roman"/>
          <w:sz w:val="24"/>
          <w:highlight w:val="yellow"/>
          <w:u w:val="single"/>
        </w:rPr>
        <w:t>U.S. strategy did provide a</w:t>
      </w:r>
      <w:r w:rsidRPr="00B82F3D">
        <w:rPr>
          <w:rFonts w:asciiTheme="minorHAnsi" w:eastAsia="Times New Roman" w:hAnsiTheme="minorHAnsi" w:cs="Times New Roman"/>
          <w:sz w:val="24"/>
          <w:u w:val="single"/>
        </w:rPr>
        <w:t xml:space="preserve">n adequate </w:t>
      </w:r>
      <w:r w:rsidRPr="00FD36FF">
        <w:rPr>
          <w:rFonts w:asciiTheme="minorHAnsi" w:eastAsia="Times New Roman" w:hAnsiTheme="minorHAnsi" w:cs="Times New Roman"/>
          <w:sz w:val="24"/>
          <w:highlight w:val="yellow"/>
          <w:u w:val="single"/>
        </w:rPr>
        <w:t xml:space="preserve">deterrent </w:t>
      </w:r>
      <w:r w:rsidRPr="00B82F3D">
        <w:rPr>
          <w:rFonts w:asciiTheme="minorHAnsi" w:eastAsia="Times New Roman" w:hAnsiTheme="minorHAnsi" w:cs="Times New Roman"/>
          <w:sz w:val="24"/>
          <w:u w:val="single"/>
        </w:rPr>
        <w:t>to a Soviet conventional attack</w:t>
      </w:r>
      <w:r w:rsidRPr="00FD36FF">
        <w:rPr>
          <w:rFonts w:asciiTheme="minorHAnsi" w:eastAsia="Times New Roman" w:hAnsiTheme="minorHAnsi" w:cs="Times New Roman"/>
          <w:sz w:val="24"/>
          <w:highlight w:val="yellow"/>
          <w:u w:val="single"/>
        </w:rPr>
        <w:t xml:space="preserve">, because even a small probability of </w:t>
      </w:r>
      <w:r w:rsidRPr="00B82F3D">
        <w:rPr>
          <w:rFonts w:asciiTheme="minorHAnsi" w:eastAsia="Times New Roman" w:hAnsiTheme="minorHAnsi" w:cs="Times New Roman"/>
          <w:sz w:val="24"/>
          <w:u w:val="single"/>
        </w:rPr>
        <w:t xml:space="preserve">U.S. </w:t>
      </w:r>
      <w:r w:rsidRPr="00FD36FF">
        <w:rPr>
          <w:rFonts w:asciiTheme="minorHAnsi" w:eastAsia="Times New Roman" w:hAnsiTheme="minorHAnsi" w:cs="Times New Roman"/>
          <w:sz w:val="24"/>
          <w:highlight w:val="yellow"/>
          <w:u w:val="single"/>
        </w:rPr>
        <w:t xml:space="preserve">nuclear escalation presented the Soviets with overwhelming risks. </w:t>
      </w:r>
      <w:r w:rsidRPr="00B82F3D">
        <w:rPr>
          <w:rFonts w:asciiTheme="minorHAnsi" w:eastAsia="Times New Roman" w:hAnsiTheme="minorHAnsi" w:cs="Times New Roman"/>
          <w:sz w:val="24"/>
          <w:u w:val="single"/>
        </w:rPr>
        <w:t>The same logic should apply to a future Chinese superpower. T</w:t>
      </w:r>
      <w:r w:rsidRPr="00FD36FF">
        <w:rPr>
          <w:rFonts w:asciiTheme="minorHAnsi" w:eastAsia="Times New Roman" w:hAnsiTheme="minorHAnsi" w:cs="Times New Roman"/>
          <w:sz w:val="24"/>
          <w:highlight w:val="yellow"/>
          <w:u w:val="single"/>
        </w:rPr>
        <w:t>he combination of clear alliance commitments, forward deployed conventional forces, and large survivable nuclear forces should enable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sz w:val="24"/>
          <w:highlight w:val="yellow"/>
          <w:u w:val="single"/>
        </w:rPr>
        <w:t xml:space="preserve"> S</w:t>
      </w:r>
      <w:r w:rsidRPr="00D970C1">
        <w:rPr>
          <w:rFonts w:asciiTheme="minorHAnsi" w:eastAsia="Times New Roman" w:hAnsiTheme="minorHAnsi" w:cs="Times New Roman"/>
          <w:sz w:val="16"/>
        </w:rPr>
        <w:t>tates</w:t>
      </w:r>
      <w:r w:rsidRPr="00FD36FF">
        <w:rPr>
          <w:rFonts w:asciiTheme="minorHAnsi" w:eastAsia="Times New Roman" w:hAnsiTheme="minorHAnsi" w:cs="Times New Roman"/>
          <w:sz w:val="24"/>
          <w:highlight w:val="yellow"/>
          <w:u w:val="single"/>
        </w:rPr>
        <w:t xml:space="preserve"> to deter a Chinese attack on either Japan or South Korea.</w:t>
      </w:r>
    </w:p>
    <w:p w:rsidR="00657D36" w:rsidRDefault="00657D36" w:rsidP="00657D36">
      <w:pPr>
        <w:pStyle w:val="Heading4"/>
      </w:pPr>
      <w:r>
        <w:t>Nukes deter China—</w:t>
      </w:r>
      <w:r w:rsidR="00130FFD">
        <w:t>D</w:t>
      </w:r>
      <w:r>
        <w:t>oesn’t m</w:t>
      </w:r>
      <w:bookmarkStart w:id="0" w:name="_GoBack"/>
      <w:bookmarkEnd w:id="0"/>
      <w:r>
        <w:t>atter if appeasement fails</w:t>
      </w:r>
    </w:p>
    <w:p w:rsidR="00657D36" w:rsidRDefault="00657D36" w:rsidP="00657D36">
      <w:r w:rsidRPr="00360FE5">
        <w:rPr>
          <w:rStyle w:val="Style13ptBold"/>
        </w:rPr>
        <w:t>Friedman 14</w:t>
      </w:r>
      <w:r>
        <w:t xml:space="preserve"> (Benjamin H., </w:t>
      </w:r>
      <w:r w:rsidRPr="00360FE5">
        <w:t>research fellow in Defense and Homeland Security Studies</w:t>
      </w:r>
      <w:r>
        <w:t xml:space="preserve"> at the Cato Institute, 6/4</w:t>
      </w:r>
      <w:r w:rsidRPr="00360FE5">
        <w:t xml:space="preserve">, "Cut Away: The U.S. Military Still Deters China," </w:t>
      </w:r>
      <w:hyperlink r:id="rId11" w:history="1">
        <w:r w:rsidRPr="001E44FF">
          <w:rPr>
            <w:rStyle w:val="Hyperlink"/>
          </w:rPr>
          <w:t>http://www.cato.org/publications/commentary/cut-away-us-military-still-deters-china</w:t>
        </w:r>
      </w:hyperlink>
      <w:r w:rsidR="00C50696">
        <w:t>)</w:t>
      </w:r>
    </w:p>
    <w:p w:rsidR="00657D36" w:rsidRPr="00D669B8" w:rsidRDefault="00657D36" w:rsidP="00657D36">
      <w:pPr>
        <w:rPr>
          <w:sz w:val="12"/>
        </w:rPr>
      </w:pPr>
      <w:r w:rsidRPr="00360FE5">
        <w:rPr>
          <w:sz w:val="16"/>
        </w:rPr>
        <w:t xml:space="preserve">Fourth, </w:t>
      </w:r>
      <w:r w:rsidRPr="00FD36FF">
        <w:rPr>
          <w:rStyle w:val="StyleUnderline"/>
          <w:highlight w:val="yellow"/>
        </w:rPr>
        <w:t>U.S. nuclear weapons go far to deter China. Even if Chinese leaders doubt that the U</w:t>
      </w:r>
      <w:r w:rsidRPr="00360FE5">
        <w:rPr>
          <w:sz w:val="16"/>
        </w:rPr>
        <w:t>nited</w:t>
      </w:r>
      <w:r w:rsidRPr="00FD36FF">
        <w:rPr>
          <w:rStyle w:val="StyleUnderline"/>
          <w:highlight w:val="yellow"/>
        </w:rPr>
        <w:t xml:space="preserve"> S</w:t>
      </w:r>
      <w:r w:rsidRPr="00360FE5">
        <w:rPr>
          <w:sz w:val="16"/>
        </w:rPr>
        <w:t>tates</w:t>
      </w:r>
      <w:r w:rsidRPr="00FD36FF">
        <w:rPr>
          <w:rStyle w:val="StyleUnderline"/>
          <w:highlight w:val="yellow"/>
        </w:rPr>
        <w:t xml:space="preserve"> would risk nuclear war for an ally, the consequences of being wrong about that quell aggression. And Chinese leaders still cannot be </w:t>
      </w:r>
      <w:hyperlink r:id="rId12" w:tgtFrame="_blank" w:history="1">
        <w:r w:rsidRPr="00FD36FF">
          <w:rPr>
            <w:rStyle w:val="StyleUnderline"/>
            <w:highlight w:val="yellow"/>
          </w:rPr>
          <w:t>sure</w:t>
        </w:r>
      </w:hyperlink>
      <w:r w:rsidRPr="00FD36FF">
        <w:rPr>
          <w:rStyle w:val="StyleUnderline"/>
          <w:highlight w:val="yellow"/>
        </w:rPr>
        <w:t> that their nuclear arsenal can survive a U.S. first strike</w:t>
      </w:r>
      <w:r w:rsidRPr="00360FE5">
        <w:rPr>
          <w:sz w:val="12"/>
        </w:rPr>
        <w:t xml:space="preserve">. </w:t>
      </w:r>
      <w:r w:rsidRPr="00360FE5">
        <w:rPr>
          <w:sz w:val="16"/>
        </w:rPr>
        <w:t xml:space="preserve">Finally, </w:t>
      </w:r>
      <w:r w:rsidRPr="00FD36FF">
        <w:rPr>
          <w:rStyle w:val="StyleUnderline"/>
          <w:highlight w:val="yellow"/>
        </w:rPr>
        <w:t>there is little reason to assume China will become more aggressive. Economic and demographic </w:t>
      </w:r>
      <w:hyperlink r:id="rId13" w:tgtFrame="_blank" w:history="1">
        <w:r w:rsidRPr="00FD36FF">
          <w:rPr>
            <w:rStyle w:val="StyleUnderline"/>
            <w:highlight w:val="yellow"/>
          </w:rPr>
          <w:t>trends</w:t>
        </w:r>
      </w:hyperlink>
      <w:r w:rsidRPr="00FD36FF">
        <w:rPr>
          <w:rStyle w:val="StyleUnderline"/>
          <w:highlight w:val="yellow"/>
        </w:rPr>
        <w:t> militate against China sustaining its rate of military spending. And fear of major war</w:t>
      </w:r>
      <w:r w:rsidRPr="00360FE5">
        <w:rPr>
          <w:sz w:val="16"/>
        </w:rPr>
        <w:t>, even a conventional one with a state like Japan</w:t>
      </w:r>
      <w:r w:rsidRPr="00360FE5">
        <w:rPr>
          <w:sz w:val="12"/>
        </w:rPr>
        <w:t xml:space="preserve">, </w:t>
      </w:r>
      <w:r w:rsidRPr="00FD36FF">
        <w:rPr>
          <w:rStyle w:val="StyleUnderline"/>
          <w:highlight w:val="yellow"/>
        </w:rPr>
        <w:t>tempers China’s </w:t>
      </w:r>
      <w:hyperlink r:id="rId14" w:anchor=".U3-GT_ldXkE" w:tgtFrame="_blank" w:history="1">
        <w:r w:rsidRPr="00FD36FF">
          <w:rPr>
            <w:rStyle w:val="StyleUnderline"/>
            <w:highlight w:val="yellow"/>
          </w:rPr>
          <w:t>territorial</w:t>
        </w:r>
      </w:hyperlink>
      <w:r w:rsidRPr="00FD36FF">
        <w:rPr>
          <w:rStyle w:val="StyleUnderline"/>
          <w:highlight w:val="yellow"/>
        </w:rPr>
        <w:t> </w:t>
      </w:r>
      <w:hyperlink r:id="rId15" w:tgtFrame="_new" w:history="1">
        <w:r w:rsidRPr="00FD36FF">
          <w:rPr>
            <w:rStyle w:val="StyleUnderline"/>
            <w:highlight w:val="yellow"/>
          </w:rPr>
          <w:t>ambitions</w:t>
        </w:r>
      </w:hyperlink>
      <w:r w:rsidRPr="00360FE5">
        <w:rPr>
          <w:sz w:val="16"/>
        </w:rPr>
        <w:t>. In that, China follows other historically big powers, </w:t>
      </w:r>
      <w:hyperlink r:id="rId16" w:history="1">
        <w:r w:rsidRPr="00360FE5">
          <w:rPr>
            <w:rStyle w:val="Hyperlink"/>
            <w:sz w:val="16"/>
          </w:rPr>
          <w:t>including</w:t>
        </w:r>
      </w:hyperlink>
      <w:r w:rsidRPr="00360FE5">
        <w:rPr>
          <w:sz w:val="16"/>
        </w:rPr>
        <w:t xml:space="preserve"> the Soviet Union. Washington’s foreign policy elites have narcissistic take on deterrence; they see it teetering with every foreign policy decision that troubles them.  But </w:t>
      </w:r>
      <w:r w:rsidRPr="00FD36FF">
        <w:rPr>
          <w:rStyle w:val="StyleUnderline"/>
          <w:highlight w:val="yellow"/>
        </w:rPr>
        <w:t>East Asia’s stability remains robust</w:t>
      </w:r>
      <w:r w:rsidRPr="00360FE5">
        <w:rPr>
          <w:sz w:val="16"/>
        </w:rPr>
        <w:t>—insensitive to the annual fights in Congress</w:t>
      </w:r>
      <w:r w:rsidRPr="00360FE5">
        <w:rPr>
          <w:sz w:val="12"/>
        </w:rPr>
        <w:t>—</w:t>
      </w:r>
      <w:r w:rsidRPr="00FD36FF">
        <w:rPr>
          <w:rStyle w:val="StyleUnderline"/>
          <w:highlight w:val="yellow"/>
        </w:rPr>
        <w:t>because war remains a losing prospect for all major powers</w:t>
      </w:r>
      <w:r w:rsidRPr="00360FE5">
        <w:rPr>
          <w:sz w:val="12"/>
        </w:rPr>
        <w:t>.</w:t>
      </w:r>
    </w:p>
    <w:p w:rsidR="00657D36" w:rsidRDefault="00657D36" w:rsidP="00657D36">
      <w:pPr>
        <w:pStyle w:val="Heading3"/>
        <w:rPr>
          <w:rFonts w:asciiTheme="minorHAnsi" w:eastAsia="Times New Roman" w:hAnsiTheme="minorHAnsi" w:cs="Times New Roman"/>
          <w:sz w:val="24"/>
        </w:rPr>
      </w:pPr>
      <w:r>
        <w:rPr>
          <w:rFonts w:eastAsia="Times New Roman"/>
        </w:rPr>
        <w:lastRenderedPageBreak/>
        <w:t>No Impact – China Isn’t a Threat</w:t>
      </w:r>
    </w:p>
    <w:p w:rsidR="00657D36" w:rsidRPr="00D970C1" w:rsidRDefault="00DF0489" w:rsidP="00657D36">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Chinese internal issues prevent aggression</w:t>
      </w:r>
    </w:p>
    <w:p w:rsidR="00657D36" w:rsidRPr="00D970C1" w:rsidRDefault="00657D36" w:rsidP="00657D36">
      <w:pPr>
        <w:rPr>
          <w:rFonts w:asciiTheme="minorHAnsi" w:eastAsia="Times New Roman" w:hAnsiTheme="minorHAnsi" w:cs="Times New Roman"/>
        </w:rPr>
      </w:pPr>
      <w:r w:rsidRPr="00D970C1">
        <w:rPr>
          <w:rFonts w:asciiTheme="minorHAnsi" w:eastAsiaTheme="majorEastAsia" w:hAnsiTheme="minorHAnsi" w:cs="Times New Roman"/>
          <w:b/>
          <w:iCs/>
          <w:sz w:val="26"/>
        </w:rPr>
        <w:t>Roy 13</w:t>
      </w:r>
      <w:r w:rsidR="000E010A">
        <w:rPr>
          <w:rFonts w:asciiTheme="minorHAnsi" w:eastAsia="Times New Roman" w:hAnsiTheme="minorHAnsi" w:cs="Times New Roman"/>
          <w:sz w:val="18"/>
          <w:szCs w:val="18"/>
        </w:rPr>
        <w:t xml:space="preserve"> (Denny</w:t>
      </w:r>
      <w:r w:rsidRPr="00D970C1">
        <w:rPr>
          <w:rFonts w:asciiTheme="minorHAnsi" w:eastAsia="Times New Roman" w:hAnsiTheme="minorHAnsi" w:cs="Times New Roman"/>
          <w:sz w:val="18"/>
          <w:szCs w:val="18"/>
        </w:rPr>
        <w:t>,</w:t>
      </w:r>
      <w:r w:rsidR="000E010A">
        <w:rPr>
          <w:rFonts w:asciiTheme="minorHAnsi" w:eastAsia="Times New Roman" w:hAnsiTheme="minorHAnsi" w:cs="Times New Roman"/>
          <w:sz w:val="18"/>
          <w:szCs w:val="18"/>
        </w:rPr>
        <w:t xml:space="preserve"> </w:t>
      </w:r>
      <w:proofErr w:type="spellStart"/>
      <w:r w:rsidR="000E010A">
        <w:rPr>
          <w:rFonts w:asciiTheme="minorHAnsi" w:eastAsia="Times New Roman" w:hAnsiTheme="minorHAnsi" w:cs="Times New Roman"/>
          <w:sz w:val="18"/>
          <w:szCs w:val="18"/>
        </w:rPr>
        <w:t>Sr</w:t>
      </w:r>
      <w:proofErr w:type="spellEnd"/>
      <w:r w:rsidR="000E010A">
        <w:rPr>
          <w:rFonts w:asciiTheme="minorHAnsi" w:eastAsia="Times New Roman" w:hAnsiTheme="minorHAnsi" w:cs="Times New Roman"/>
          <w:sz w:val="18"/>
          <w:szCs w:val="18"/>
        </w:rPr>
        <w:t xml:space="preserve"> Fellow East-West Center,</w:t>
      </w:r>
      <w:r w:rsidRPr="00D970C1">
        <w:rPr>
          <w:rFonts w:asciiTheme="minorHAnsi" w:eastAsia="Times New Roman" w:hAnsiTheme="minorHAnsi" w:cs="Times New Roman"/>
          <w:sz w:val="18"/>
          <w:szCs w:val="18"/>
        </w:rPr>
        <w:t xml:space="preserve"> “The Problem with Premature Appeasement”, Survival, 55:3, 183-202, </w:t>
      </w:r>
      <w:hyperlink r:id="rId17" w:history="1">
        <w:r w:rsidRPr="00D970C1">
          <w:rPr>
            <w:rFonts w:asciiTheme="minorHAnsi" w:eastAsia="Times New Roman" w:hAnsiTheme="minorHAnsi" w:cs="Times New Roman"/>
            <w:sz w:val="18"/>
            <w:szCs w:val="18"/>
          </w:rPr>
          <w:t>http://www.tandfonline.com/doi/abs/10.1080/00396338.2013.802861</w:t>
        </w:r>
      </w:hyperlink>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 xml:space="preserve"> </w:t>
      </w:r>
    </w:p>
    <w:p w:rsidR="00657D36" w:rsidRDefault="00657D36" w:rsidP="00657D36">
      <w:pPr>
        <w:spacing w:line="240" w:lineRule="auto"/>
        <w:rPr>
          <w:rFonts w:asciiTheme="minorHAnsi" w:eastAsia="Times New Roman" w:hAnsiTheme="minorHAnsi" w:cs="Times New Roman"/>
          <w:sz w:val="16"/>
          <w:szCs w:val="16"/>
        </w:rPr>
      </w:pPr>
      <w:r w:rsidRPr="00D970C1">
        <w:rPr>
          <w:rFonts w:asciiTheme="minorHAnsi" w:eastAsia="Times New Roman" w:hAnsiTheme="minorHAnsi" w:cs="Times New Roman"/>
          <w:sz w:val="16"/>
          <w:szCs w:val="16"/>
        </w:rPr>
        <w:t xml:space="preserve">White’s policy recommendation asks Washington to accept defeat prematurely. </w:t>
      </w:r>
      <w:r w:rsidRPr="00FD36FF">
        <w:rPr>
          <w:rFonts w:asciiTheme="minorHAnsi" w:eastAsia="Times New Roman" w:hAnsiTheme="minorHAnsi" w:cs="Times New Roman"/>
          <w:highlight w:val="yellow"/>
          <w:u w:val="single"/>
        </w:rPr>
        <w:t>China has not yet caught up economically</w:t>
      </w:r>
      <w:r w:rsidRPr="00D970C1">
        <w:rPr>
          <w:rFonts w:asciiTheme="minorHAnsi" w:eastAsia="Times New Roman" w:hAnsiTheme="minorHAnsi" w:cs="Times New Roman"/>
          <w:sz w:val="16"/>
          <w:szCs w:val="16"/>
        </w:rPr>
        <w:t xml:space="preserve">. </w:t>
      </w:r>
      <w:r w:rsidRPr="00FD36FF">
        <w:rPr>
          <w:rFonts w:asciiTheme="minorHAnsi" w:eastAsia="Times New Roman" w:hAnsiTheme="minorHAnsi" w:cs="Times New Roman"/>
          <w:highlight w:val="yellow"/>
          <w:u w:val="single"/>
        </w:rPr>
        <w:t>Its gross domestic product is about half that of the U</w:t>
      </w:r>
      <w:r w:rsidRPr="00D970C1">
        <w:rPr>
          <w:rFonts w:asciiTheme="minorHAnsi" w:eastAsia="Times New Roman" w:hAnsiTheme="minorHAnsi" w:cs="Times New Roman"/>
          <w:sz w:val="16"/>
          <w:szCs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szCs w:val="16"/>
        </w:rPr>
        <w:t xml:space="preserve">tates. </w:t>
      </w:r>
      <w:r w:rsidRPr="00FD36FF">
        <w:rPr>
          <w:rFonts w:asciiTheme="minorHAnsi" w:eastAsia="Times New Roman" w:hAnsiTheme="minorHAnsi" w:cs="Times New Roman"/>
          <w:highlight w:val="yellow"/>
          <w:u w:val="single"/>
        </w:rPr>
        <w:t>No serious military analyst suggests the PLA is a match for US military forces in the Pacific</w:t>
      </w:r>
      <w:r w:rsidRPr="00D970C1">
        <w:rPr>
          <w:rFonts w:asciiTheme="minorHAnsi" w:eastAsia="Times New Roman" w:hAnsiTheme="minorHAnsi" w:cs="Times New Roman"/>
          <w:sz w:val="16"/>
          <w:szCs w:val="16"/>
        </w:rPr>
        <w:t xml:space="preserve">. If war broke out today, the most </w:t>
      </w:r>
      <w:r w:rsidRPr="00FD36FF">
        <w:rPr>
          <w:rFonts w:asciiTheme="minorHAnsi" w:eastAsia="Times New Roman" w:hAnsiTheme="minorHAnsi" w:cs="Times New Roman"/>
          <w:highlight w:val="yellow"/>
          <w:u w:val="single"/>
        </w:rPr>
        <w:t>the Chinese could realistically aspire to would be to destroy a major US warship, while it would not be an unrealistic goal of US forces to sink the entire PLA Navy</w:t>
      </w:r>
      <w:r w:rsidRPr="00D970C1">
        <w:rPr>
          <w:rFonts w:asciiTheme="minorHAnsi" w:eastAsia="Times New Roman" w:hAnsiTheme="minorHAnsi" w:cs="Times New Roman"/>
          <w:sz w:val="16"/>
          <w:szCs w:val="16"/>
        </w:rPr>
        <w:t xml:space="preserve">. Beijing’s increasing confidence in challenging the US role in the Asia Pacific region is largely based on the expectation, which White shares, that present trends will continue and China’s strength, relative to that of the United States, will increase. This expectation is certainly defensible, as China’s faster rate of economic growth suggests it will overtake the United States in economic output in approximately a decade.21 With the world’s largest economy, </w:t>
      </w:r>
      <w:r w:rsidRPr="00FD36FF">
        <w:rPr>
          <w:rFonts w:asciiTheme="minorHAnsi" w:eastAsia="Times New Roman" w:hAnsiTheme="minorHAnsi" w:cs="Times New Roman"/>
          <w:highlight w:val="yellow"/>
          <w:u w:val="single"/>
        </w:rPr>
        <w:t>China would have the wherewithal to build strong military forces and wield unparalleled influence with its many trading partners, laying the foundation for its challenge to US supremacy in the Asia-Pacific</w:t>
      </w:r>
      <w:r w:rsidRPr="00D970C1">
        <w:rPr>
          <w:rFonts w:asciiTheme="minorHAnsi" w:eastAsia="Times New Roman" w:hAnsiTheme="minorHAnsi" w:cs="Times New Roman"/>
          <w:sz w:val="16"/>
          <w:szCs w:val="16"/>
        </w:rPr>
        <w:t xml:space="preserve">. But this premise is highly controversial, and the obstacles that could prevent China from achieving such regional dominance are significant. Former US ambassador J. Stapleton Roy, one of the United States’ foremost China experts, is among those who conclude that it is ‘foolish to postulate that the twenty-first century will belong to China’.22 Over the next decade, </w:t>
      </w:r>
      <w:r w:rsidRPr="00FD36FF">
        <w:rPr>
          <w:rFonts w:asciiTheme="minorHAnsi" w:eastAsia="Times New Roman" w:hAnsiTheme="minorHAnsi" w:cs="Times New Roman"/>
          <w:highlight w:val="yellow"/>
          <w:u w:val="single"/>
        </w:rPr>
        <w:t>China will face many internal obstacles to its rapid economic growth</w:t>
      </w:r>
      <w:r w:rsidRPr="00D970C1">
        <w:rPr>
          <w:rFonts w:asciiTheme="minorHAnsi" w:eastAsia="Times New Roman" w:hAnsiTheme="minorHAnsi" w:cs="Times New Roman"/>
          <w:sz w:val="16"/>
          <w:szCs w:val="16"/>
        </w:rPr>
        <w:t xml:space="preserve">. The factors that have driven its expansion in the post Mao era – chiefly an abundant supply of cheap </w:t>
      </w:r>
      <w:proofErr w:type="spellStart"/>
      <w:r w:rsidRPr="00D970C1">
        <w:rPr>
          <w:rFonts w:asciiTheme="minorHAnsi" w:eastAsia="Times New Roman" w:hAnsiTheme="minorHAnsi" w:cs="Times New Roman"/>
          <w:sz w:val="16"/>
          <w:szCs w:val="16"/>
        </w:rPr>
        <w:t>labour</w:t>
      </w:r>
      <w:proofErr w:type="spellEnd"/>
      <w:r w:rsidRPr="00D970C1">
        <w:rPr>
          <w:rFonts w:asciiTheme="minorHAnsi" w:eastAsia="Times New Roman" w:hAnsiTheme="minorHAnsi" w:cs="Times New Roman"/>
          <w:sz w:val="16"/>
          <w:szCs w:val="16"/>
        </w:rPr>
        <w:t xml:space="preserve"> and capital, alongside worldwide demand for Chinese exports – are diminishing</w:t>
      </w:r>
      <w:r w:rsidRPr="00FD36FF">
        <w:rPr>
          <w:rFonts w:asciiTheme="minorHAnsi" w:eastAsia="Times New Roman" w:hAnsiTheme="minorHAnsi" w:cs="Times New Roman"/>
          <w:highlight w:val="yellow"/>
          <w:u w:val="single"/>
        </w:rPr>
        <w:t>. Many economists believe that Chinese economic growth will decrease to a rate closer to those of today’s developed economies within a decade or two</w:t>
      </w:r>
      <w:r w:rsidRPr="00D970C1">
        <w:rPr>
          <w:rFonts w:asciiTheme="minorHAnsi" w:eastAsia="Times New Roman" w:hAnsiTheme="minorHAnsi" w:cs="Times New Roman"/>
          <w:sz w:val="16"/>
          <w:szCs w:val="16"/>
        </w:rPr>
        <w:t xml:space="preserve">.23 </w:t>
      </w:r>
      <w:proofErr w:type="gramStart"/>
      <w:r w:rsidRPr="00D970C1">
        <w:rPr>
          <w:rFonts w:asciiTheme="minorHAnsi" w:eastAsia="Times New Roman" w:hAnsiTheme="minorHAnsi" w:cs="Times New Roman"/>
          <w:sz w:val="16"/>
          <w:szCs w:val="16"/>
        </w:rPr>
        <w:t>The</w:t>
      </w:r>
      <w:proofErr w:type="gramEnd"/>
      <w:r w:rsidRPr="00D970C1">
        <w:rPr>
          <w:rFonts w:asciiTheme="minorHAnsi" w:eastAsia="Times New Roman" w:hAnsiTheme="minorHAnsi" w:cs="Times New Roman"/>
          <w:sz w:val="16"/>
          <w:szCs w:val="16"/>
        </w:rPr>
        <w:t xml:space="preserve"> effect of Beijing’s one-child policy will begin to impair the country’s productive capacity. China’s fertility rate has dropped to 1.4 births per woman: below the developed country rate of 1.7 and far below the population replacement level of 2.1. The majority of Chinese factory workers are between the ages of 20 and 24, and the number of people in this age bracket will decrease by 42% in 2010–30. This reduction in factory workforce will be compounded by an increasing number of young adults pursuing university studies. It is estimated that the number of people in this age bracket available for factory work will therefore soon shrink by around 50%. Additionally, national savings will decline as the population ages, and the number of Chinese over the age of 60 will double in 2010–30. During this period, the number of workers supporting each retiree will drop from five to two.24 </w:t>
      </w:r>
      <w:proofErr w:type="gramStart"/>
      <w:r w:rsidRPr="00FD36FF">
        <w:rPr>
          <w:rFonts w:asciiTheme="minorHAnsi" w:eastAsia="Times New Roman" w:hAnsiTheme="minorHAnsi" w:cs="Times New Roman"/>
          <w:highlight w:val="yellow"/>
          <w:u w:val="single"/>
        </w:rPr>
        <w:t>To</w:t>
      </w:r>
      <w:proofErr w:type="gramEnd"/>
      <w:r w:rsidRPr="00FD36FF">
        <w:rPr>
          <w:rFonts w:asciiTheme="minorHAnsi" w:eastAsia="Times New Roman" w:hAnsiTheme="minorHAnsi" w:cs="Times New Roman"/>
          <w:highlight w:val="yellow"/>
          <w:u w:val="single"/>
        </w:rPr>
        <w:t xml:space="preserve"> maintain the economy’s growth, Chinese leaders must rebalance and restructure it to rely on innovation and domestic consumption rather than infrastructure investment and exports.</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szCs w:val="16"/>
        </w:rPr>
        <w:t xml:space="preserve">Beijing is aware of the need for changes. Outgoing Chinese Premier Wen </w:t>
      </w:r>
      <w:proofErr w:type="spellStart"/>
      <w:r w:rsidRPr="00D970C1">
        <w:rPr>
          <w:rFonts w:asciiTheme="minorHAnsi" w:eastAsia="Times New Roman" w:hAnsiTheme="minorHAnsi" w:cs="Times New Roman"/>
          <w:sz w:val="16"/>
          <w:szCs w:val="16"/>
        </w:rPr>
        <w:t>Jiabao</w:t>
      </w:r>
      <w:proofErr w:type="spellEnd"/>
      <w:r w:rsidRPr="00D970C1">
        <w:rPr>
          <w:rFonts w:asciiTheme="minorHAnsi" w:eastAsia="Times New Roman" w:hAnsiTheme="minorHAnsi" w:cs="Times New Roman"/>
          <w:sz w:val="16"/>
          <w:szCs w:val="16"/>
        </w:rPr>
        <w:t xml:space="preserve"> famously said China’s growth is ‘unbalanced, unsustainable and uncoordinated’.25 The Chinese Communist Party, however, is conservative and wary of social turmoil. The required changes would be opposed by powerful special interest groups and would roil much of Chinese society. </w:t>
      </w:r>
      <w:r w:rsidRPr="00FD36FF">
        <w:rPr>
          <w:rFonts w:asciiTheme="minorHAnsi" w:eastAsia="Times New Roman" w:hAnsiTheme="minorHAnsi" w:cs="Times New Roman"/>
          <w:highlight w:val="yellow"/>
          <w:u w:val="single"/>
        </w:rPr>
        <w:t>The greater transparency and rule of law needed to boost entrepreneurship and innovation are implicit political challenges to Beijing’s leadership</w:t>
      </w:r>
      <w:r w:rsidRPr="00D970C1">
        <w:rPr>
          <w:rFonts w:asciiTheme="minorHAnsi" w:eastAsia="Times New Roman" w:hAnsiTheme="minorHAnsi" w:cs="Times New Roman"/>
          <w:sz w:val="16"/>
          <w:szCs w:val="16"/>
        </w:rPr>
        <w:t xml:space="preserve">. It is unclear whether China’s rulers will be bold enough to fully implement the necessary reforms. </w:t>
      </w:r>
      <w:r w:rsidRPr="00FD36FF">
        <w:rPr>
          <w:rFonts w:asciiTheme="minorHAnsi" w:eastAsia="Times New Roman" w:hAnsiTheme="minorHAnsi" w:cs="Times New Roman"/>
          <w:highlight w:val="yellow"/>
          <w:u w:val="single"/>
        </w:rPr>
        <w:t>China is</w:t>
      </w:r>
      <w:r w:rsidRPr="00D970C1">
        <w:rPr>
          <w:rFonts w:asciiTheme="minorHAnsi" w:eastAsia="Times New Roman" w:hAnsiTheme="minorHAnsi" w:cs="Times New Roman"/>
          <w:sz w:val="16"/>
          <w:szCs w:val="16"/>
        </w:rPr>
        <w:t xml:space="preserve"> a major economic and military power. It is </w:t>
      </w:r>
      <w:r w:rsidRPr="00FD36FF">
        <w:rPr>
          <w:rFonts w:asciiTheme="minorHAnsi" w:eastAsia="Times New Roman" w:hAnsiTheme="minorHAnsi" w:cs="Times New Roman"/>
          <w:highlight w:val="yellow"/>
          <w:u w:val="single"/>
        </w:rPr>
        <w:t>not</w:t>
      </w:r>
      <w:r w:rsidRPr="00D970C1">
        <w:rPr>
          <w:rFonts w:asciiTheme="minorHAnsi" w:eastAsia="Times New Roman" w:hAnsiTheme="minorHAnsi" w:cs="Times New Roman"/>
          <w:sz w:val="16"/>
          <w:szCs w:val="16"/>
        </w:rPr>
        <w:t xml:space="preserve">, however, </w:t>
      </w:r>
      <w:r w:rsidRPr="00FD36FF">
        <w:rPr>
          <w:rFonts w:asciiTheme="minorHAnsi" w:eastAsia="Times New Roman" w:hAnsiTheme="minorHAnsi" w:cs="Times New Roman"/>
          <w:highlight w:val="yellow"/>
          <w:u w:val="single"/>
        </w:rPr>
        <w:t>strong enough to dominate the region. War with the U</w:t>
      </w:r>
      <w:r w:rsidRPr="00D970C1">
        <w:rPr>
          <w:rFonts w:asciiTheme="minorHAnsi" w:eastAsia="Times New Roman" w:hAnsiTheme="minorHAnsi" w:cs="Times New Roman"/>
          <w:sz w:val="16"/>
          <w:szCs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szCs w:val="16"/>
        </w:rPr>
        <w:t xml:space="preserve">tates </w:t>
      </w:r>
      <w:r w:rsidRPr="00FD36FF">
        <w:rPr>
          <w:rFonts w:asciiTheme="minorHAnsi" w:eastAsia="Times New Roman" w:hAnsiTheme="minorHAnsi" w:cs="Times New Roman"/>
          <w:highlight w:val="yellow"/>
          <w:u w:val="single"/>
        </w:rPr>
        <w:t>would be so devastating that the Chinese leadership could not contemplate it unless a vital Chinese interest was under attack</w:t>
      </w:r>
      <w:r w:rsidRPr="00D970C1">
        <w:rPr>
          <w:rFonts w:asciiTheme="minorHAnsi" w:eastAsia="Times New Roman" w:hAnsiTheme="minorHAnsi" w:cs="Times New Roman"/>
          <w:sz w:val="16"/>
          <w:szCs w:val="16"/>
        </w:rPr>
        <w:t xml:space="preserve">. China’s continued ascension to a position of strength from which it could expect to prevail at acceptable cost in a regional conflict against US forces or against two or more of its </w:t>
      </w:r>
      <w:proofErr w:type="spellStart"/>
      <w:r w:rsidRPr="00D970C1">
        <w:rPr>
          <w:rFonts w:asciiTheme="minorHAnsi" w:eastAsia="Times New Roman" w:hAnsiTheme="minorHAnsi" w:cs="Times New Roman"/>
          <w:sz w:val="16"/>
          <w:szCs w:val="16"/>
        </w:rPr>
        <w:t>neighbours</w:t>
      </w:r>
      <w:proofErr w:type="spellEnd"/>
      <w:r w:rsidRPr="00D970C1">
        <w:rPr>
          <w:rFonts w:asciiTheme="minorHAnsi" w:eastAsia="Times New Roman" w:hAnsiTheme="minorHAnsi" w:cs="Times New Roman"/>
          <w:sz w:val="16"/>
          <w:szCs w:val="16"/>
        </w:rPr>
        <w:t xml:space="preserve"> is uncertain. It would be unwise for the United States to make large concessions to China to prevent a scenario that may not occur.</w:t>
      </w:r>
    </w:p>
    <w:p w:rsidR="00657D36" w:rsidRPr="00D970C1" w:rsidRDefault="00DF0489" w:rsidP="00657D36">
      <w:pPr>
        <w:keepNext/>
        <w:keepLines/>
        <w:spacing w:before="40" w:after="0"/>
        <w:outlineLvl w:val="3"/>
        <w:rPr>
          <w:rFonts w:asciiTheme="minorHAnsi" w:eastAsiaTheme="majorEastAsia" w:hAnsiTheme="minorHAnsi" w:cs="Times New Roman"/>
          <w:b/>
          <w:iCs/>
          <w:sz w:val="26"/>
          <w:szCs w:val="26"/>
        </w:rPr>
      </w:pPr>
      <w:r>
        <w:rPr>
          <w:rFonts w:asciiTheme="minorHAnsi" w:eastAsiaTheme="majorEastAsia" w:hAnsiTheme="minorHAnsi" w:cs="Times New Roman"/>
          <w:b/>
          <w:iCs/>
          <w:sz w:val="26"/>
          <w:szCs w:val="26"/>
        </w:rPr>
        <w:t>No harm to moderate Chinese expansionism</w:t>
      </w:r>
    </w:p>
    <w:p w:rsidR="00657D36" w:rsidRPr="00D970C1" w:rsidRDefault="00657D36" w:rsidP="00657D36">
      <w:pPr>
        <w:rPr>
          <w:rFonts w:asciiTheme="minorHAnsi" w:eastAsia="Times New Roman" w:hAnsiTheme="minorHAnsi" w:cs="Times New Roman"/>
          <w:sz w:val="24"/>
          <w:u w:val="single"/>
        </w:rPr>
      </w:pPr>
      <w:proofErr w:type="spellStart"/>
      <w:r w:rsidRPr="00D970C1">
        <w:rPr>
          <w:rFonts w:asciiTheme="minorHAnsi" w:eastAsia="Times New Roman" w:hAnsiTheme="minorHAnsi" w:cs="Times New Roman"/>
          <w:b/>
          <w:bCs/>
          <w:sz w:val="26"/>
        </w:rPr>
        <w:t>Etzioni</w:t>
      </w:r>
      <w:proofErr w:type="spellEnd"/>
      <w:r w:rsidRPr="00D970C1">
        <w:rPr>
          <w:rFonts w:asciiTheme="minorHAnsi" w:eastAsia="Times New Roman" w:hAnsiTheme="minorHAnsi" w:cs="Times New Roman"/>
          <w:b/>
          <w:bCs/>
          <w:sz w:val="26"/>
        </w:rPr>
        <w:t xml:space="preserve"> 13</w:t>
      </w:r>
      <w:r w:rsidRPr="00D970C1">
        <w:rPr>
          <w:rFonts w:asciiTheme="minorHAnsi" w:eastAsia="Times New Roman" w:hAnsiTheme="minorHAnsi" w:cs="Times New Roman"/>
        </w:rPr>
        <w:t xml:space="preserve"> (</w:t>
      </w:r>
      <w:proofErr w:type="spellStart"/>
      <w:r w:rsidRPr="00D970C1">
        <w:rPr>
          <w:rFonts w:asciiTheme="minorHAnsi" w:eastAsia="Times New Roman" w:hAnsiTheme="minorHAnsi" w:cs="Times New Roman"/>
        </w:rPr>
        <w:t>Amitai</w:t>
      </w:r>
      <w:proofErr w:type="spellEnd"/>
      <w:r w:rsidRPr="00D970C1">
        <w:rPr>
          <w:rFonts w:asciiTheme="minorHAnsi" w:eastAsia="Times New Roman" w:hAnsiTheme="minorHAnsi" w:cs="Times New Roman"/>
        </w:rPr>
        <w:t xml:space="preserve">, professor of international affairs at George Washington University, “Accommodating China, Survival: Global Politics and Strategy,” </w:t>
      </w:r>
      <w:r w:rsidRPr="00D970C1">
        <w:rPr>
          <w:rFonts w:asciiTheme="minorHAnsi" w:eastAsia="Times New Roman" w:hAnsiTheme="minorHAnsi" w:cs="Times New Roman"/>
          <w:i/>
        </w:rPr>
        <w:t>Survival,</w:t>
      </w:r>
      <w:r w:rsidRPr="00D970C1">
        <w:rPr>
          <w:rFonts w:asciiTheme="minorHAnsi" w:eastAsia="Times New Roman" w:hAnsiTheme="minorHAnsi" w:cs="Times New Roman"/>
        </w:rPr>
        <w:t xml:space="preserve"> 55(2), p. 47)</w:t>
      </w:r>
    </w:p>
    <w:p w:rsidR="00657D36" w:rsidRDefault="00657D36" w:rsidP="00657D36">
      <w:pPr>
        <w:rPr>
          <w:rFonts w:asciiTheme="minorHAnsi" w:eastAsia="Times New Roman" w:hAnsiTheme="minorHAnsi" w:cs="Times New Roman"/>
          <w:sz w:val="24"/>
          <w:u w:val="single"/>
        </w:rPr>
      </w:pPr>
      <w:r w:rsidRPr="00FD36FF">
        <w:rPr>
          <w:rFonts w:asciiTheme="minorHAnsi" w:eastAsia="Times New Roman" w:hAnsiTheme="minorHAnsi" w:cs="Times New Roman"/>
          <w:sz w:val="24"/>
          <w:highlight w:val="yellow"/>
          <w:u w:val="single"/>
        </w:rPr>
        <w:t>The U</w:t>
      </w:r>
      <w:r w:rsidRPr="00D970C1">
        <w:rPr>
          <w:rFonts w:asciiTheme="minorHAnsi" w:eastAsia="Times New Roman" w:hAnsiTheme="minorHAnsi" w:cs="Times New Roman"/>
          <w:sz w:val="14"/>
        </w:rPr>
        <w:t>nited</w:t>
      </w:r>
      <w:r w:rsidRPr="00FD36FF">
        <w:rPr>
          <w:rFonts w:asciiTheme="minorHAnsi" w:eastAsia="Times New Roman" w:hAnsiTheme="minorHAnsi" w:cs="Times New Roman"/>
          <w:sz w:val="24"/>
          <w:highlight w:val="yellow"/>
          <w:u w:val="single"/>
        </w:rPr>
        <w:t xml:space="preserve"> S</w:t>
      </w:r>
      <w:r w:rsidRPr="00D970C1">
        <w:rPr>
          <w:rFonts w:asciiTheme="minorHAnsi" w:eastAsia="Times New Roman" w:hAnsiTheme="minorHAnsi" w:cs="Times New Roman"/>
          <w:sz w:val="14"/>
        </w:rPr>
        <w:t>tates</w:t>
      </w:r>
      <w:r w:rsidRPr="00FD36FF">
        <w:rPr>
          <w:rFonts w:asciiTheme="minorHAnsi" w:eastAsia="Times New Roman" w:hAnsiTheme="minorHAnsi" w:cs="Times New Roman"/>
          <w:sz w:val="24"/>
          <w:highlight w:val="yellow"/>
          <w:u w:val="single"/>
        </w:rPr>
        <w:t xml:space="preserve"> and its allies therefore have little reason to replay the Cold War by seeking to contain China. Instead, the West could readily tolerate some expansion of China’s regional influence</w:t>
      </w:r>
      <w:r w:rsidRPr="00D970C1">
        <w:rPr>
          <w:rFonts w:asciiTheme="minorHAnsi" w:eastAsia="Times New Roman" w:hAnsiTheme="minorHAnsi" w:cs="Times New Roman"/>
          <w:sz w:val="14"/>
        </w:rPr>
        <w:t xml:space="preserve"> by allowing it to secure access to vital resources as long as it abides by international law.3 </w:t>
      </w:r>
      <w:r w:rsidRPr="00FD36FF">
        <w:rPr>
          <w:rFonts w:asciiTheme="minorHAnsi" w:eastAsia="Times New Roman" w:hAnsiTheme="minorHAnsi" w:cs="Times New Roman"/>
          <w:sz w:val="24"/>
          <w:highlight w:val="yellow"/>
          <w:u w:val="single"/>
        </w:rPr>
        <w:t xml:space="preserve">Accommodating such expansion is more likely to lead to a peaceful, limited rebalancing of power than seeking to block China on all fronts by establishing counter-alliances. </w:t>
      </w:r>
      <w:r w:rsidRPr="00D970C1">
        <w:rPr>
          <w:rFonts w:asciiTheme="minorHAnsi" w:eastAsia="Times New Roman" w:hAnsiTheme="minorHAnsi" w:cs="Times New Roman"/>
          <w:sz w:val="14"/>
        </w:rPr>
        <w:t>Crucially,</w:t>
      </w:r>
      <w:r w:rsidRPr="00FD36FF">
        <w:rPr>
          <w:rFonts w:asciiTheme="minorHAnsi" w:eastAsia="Times New Roman" w:hAnsiTheme="minorHAnsi" w:cs="Times New Roman"/>
          <w:sz w:val="24"/>
          <w:highlight w:val="yellow"/>
          <w:u w:val="single"/>
        </w:rPr>
        <w:t xml:space="preserve"> China does not pose an immediate threat to US interests</w:t>
      </w:r>
      <w:r w:rsidRPr="00D970C1">
        <w:rPr>
          <w:rFonts w:asciiTheme="minorHAnsi" w:eastAsia="Times New Roman" w:hAnsiTheme="minorHAnsi" w:cs="Times New Roman"/>
          <w:sz w:val="14"/>
        </w:rPr>
        <w:t xml:space="preserve"> in the same way as Iran or Pakistan. It is still in the early stages of building-up and </w:t>
      </w:r>
      <w:proofErr w:type="spellStart"/>
      <w:r w:rsidRPr="00D970C1">
        <w:rPr>
          <w:rFonts w:asciiTheme="minorHAnsi" w:eastAsia="Times New Roman" w:hAnsiTheme="minorHAnsi" w:cs="Times New Roman"/>
          <w:sz w:val="14"/>
        </w:rPr>
        <w:t>modernising</w:t>
      </w:r>
      <w:proofErr w:type="spellEnd"/>
      <w:r w:rsidRPr="00D970C1">
        <w:rPr>
          <w:rFonts w:asciiTheme="minorHAnsi" w:eastAsia="Times New Roman" w:hAnsiTheme="minorHAnsi" w:cs="Times New Roman"/>
          <w:sz w:val="14"/>
        </w:rPr>
        <w:t xml:space="preserve"> its military. </w:t>
      </w:r>
      <w:r w:rsidRPr="00FD36FF">
        <w:rPr>
          <w:rFonts w:asciiTheme="minorHAnsi" w:eastAsia="Times New Roman" w:hAnsiTheme="minorHAnsi" w:cs="Times New Roman"/>
          <w:sz w:val="24"/>
          <w:highlight w:val="yellow"/>
          <w:u w:val="single"/>
        </w:rPr>
        <w:t xml:space="preserve">Rather than rushing </w:t>
      </w:r>
      <w:r w:rsidRPr="00FD36FF">
        <w:rPr>
          <w:rFonts w:asciiTheme="minorHAnsi" w:eastAsia="Times New Roman" w:hAnsiTheme="minorHAnsi" w:cs="Times New Roman"/>
          <w:sz w:val="24"/>
          <w:highlight w:val="yellow"/>
          <w:u w:val="single"/>
        </w:rPr>
        <w:lastRenderedPageBreak/>
        <w:t xml:space="preserve">to preempt China as a military threat with a more aggressive </w:t>
      </w:r>
      <w:proofErr w:type="spellStart"/>
      <w:r w:rsidRPr="00FD36FF">
        <w:rPr>
          <w:rFonts w:asciiTheme="minorHAnsi" w:eastAsia="Times New Roman" w:hAnsiTheme="minorHAnsi" w:cs="Times New Roman"/>
          <w:sz w:val="24"/>
          <w:highlight w:val="yellow"/>
          <w:u w:val="single"/>
        </w:rPr>
        <w:t>defence</w:t>
      </w:r>
      <w:proofErr w:type="spellEnd"/>
      <w:r w:rsidRPr="00FD36FF">
        <w:rPr>
          <w:rFonts w:asciiTheme="minorHAnsi" w:eastAsia="Times New Roman" w:hAnsiTheme="minorHAnsi" w:cs="Times New Roman"/>
          <w:sz w:val="24"/>
          <w:highlight w:val="yellow"/>
          <w:u w:val="single"/>
        </w:rPr>
        <w:t xml:space="preserve"> policy, the U</w:t>
      </w:r>
      <w:r w:rsidRPr="00D970C1">
        <w:rPr>
          <w:rFonts w:asciiTheme="minorHAnsi" w:eastAsia="Times New Roman" w:hAnsiTheme="minorHAnsi" w:cs="Times New Roman"/>
          <w:sz w:val="14"/>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sz w:val="14"/>
        </w:rPr>
        <w:t>tates</w:t>
      </w:r>
      <w:r w:rsidRPr="00FD36FF">
        <w:rPr>
          <w:rFonts w:asciiTheme="minorHAnsi" w:eastAsia="Times New Roman" w:hAnsiTheme="minorHAnsi" w:cs="Times New Roman"/>
          <w:sz w:val="24"/>
          <w:highlight w:val="yellow"/>
          <w:u w:val="single"/>
        </w:rPr>
        <w:t xml:space="preserve"> has time to help bring about a peaceful coexistence.</w:t>
      </w:r>
    </w:p>
    <w:p w:rsidR="00657D36" w:rsidRPr="00D970C1" w:rsidRDefault="00657D36" w:rsidP="00657D3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 xml:space="preserve">Appeasement does not lead to controversial </w:t>
      </w:r>
      <w:r w:rsidR="00DF0489">
        <w:rPr>
          <w:rFonts w:asciiTheme="minorHAnsi" w:eastAsiaTheme="majorEastAsia" w:hAnsiTheme="minorHAnsi" w:cs="Times New Roman"/>
          <w:b/>
          <w:iCs/>
          <w:sz w:val="26"/>
        </w:rPr>
        <w:t>Chinese policies – T</w:t>
      </w:r>
      <w:r w:rsidRPr="00D970C1">
        <w:rPr>
          <w:rFonts w:asciiTheme="minorHAnsi" w:eastAsiaTheme="majorEastAsia" w:hAnsiTheme="minorHAnsi" w:cs="Times New Roman"/>
          <w:b/>
          <w:iCs/>
          <w:sz w:val="26"/>
        </w:rPr>
        <w:t>hey have too much to lose</w:t>
      </w:r>
    </w:p>
    <w:p w:rsidR="00657D36" w:rsidRPr="00D970C1" w:rsidRDefault="00657D36" w:rsidP="00657D36">
      <w:pPr>
        <w:rPr>
          <w:rFonts w:asciiTheme="minorHAnsi" w:eastAsia="Times New Roman" w:hAnsiTheme="minorHAnsi" w:cs="Times New Roman"/>
        </w:rPr>
      </w:pPr>
      <w:r w:rsidRPr="00D970C1">
        <w:rPr>
          <w:rFonts w:asciiTheme="minorHAnsi" w:eastAsiaTheme="majorEastAsia" w:hAnsiTheme="minorHAnsi" w:cs="Times New Roman"/>
          <w:b/>
          <w:iCs/>
          <w:sz w:val="26"/>
        </w:rPr>
        <w:t>Roy 13</w:t>
      </w:r>
      <w:r w:rsidR="000E010A">
        <w:rPr>
          <w:rFonts w:asciiTheme="minorHAnsi" w:eastAsia="Times New Roman" w:hAnsiTheme="minorHAnsi" w:cs="Times New Roman"/>
          <w:sz w:val="18"/>
          <w:szCs w:val="18"/>
        </w:rPr>
        <w:t xml:space="preserve"> (Denny</w:t>
      </w:r>
      <w:r w:rsidRPr="00D970C1">
        <w:rPr>
          <w:rFonts w:asciiTheme="minorHAnsi" w:eastAsia="Times New Roman" w:hAnsiTheme="minorHAnsi" w:cs="Times New Roman"/>
          <w:sz w:val="18"/>
          <w:szCs w:val="18"/>
        </w:rPr>
        <w:t xml:space="preserve">, </w:t>
      </w:r>
      <w:r w:rsidR="000E010A">
        <w:rPr>
          <w:rFonts w:asciiTheme="minorHAnsi" w:eastAsia="Times New Roman" w:hAnsiTheme="minorHAnsi" w:cs="Times New Roman"/>
          <w:sz w:val="18"/>
          <w:szCs w:val="18"/>
        </w:rPr>
        <w:t xml:space="preserve">Sr. Fellow East West Center, </w:t>
      </w:r>
      <w:r w:rsidRPr="00D970C1">
        <w:rPr>
          <w:rFonts w:asciiTheme="minorHAnsi" w:eastAsia="Times New Roman" w:hAnsiTheme="minorHAnsi" w:cs="Times New Roman"/>
          <w:sz w:val="18"/>
          <w:szCs w:val="18"/>
        </w:rPr>
        <w:t xml:space="preserve">“The Problem with Premature Appeasement”, Survival, 55:3, 183-202, </w:t>
      </w:r>
      <w:hyperlink r:id="rId18" w:history="1">
        <w:r w:rsidRPr="00D970C1">
          <w:rPr>
            <w:rFonts w:asciiTheme="minorHAnsi" w:eastAsia="Times New Roman" w:hAnsiTheme="minorHAnsi" w:cs="Times New Roman"/>
            <w:sz w:val="18"/>
            <w:szCs w:val="18"/>
          </w:rPr>
          <w:t>http://www.tandfonline.com/doi/abs/10.1080/00396338.2013.802861</w:t>
        </w:r>
      </w:hyperlink>
      <w:r w:rsidRPr="00D970C1">
        <w:rPr>
          <w:rFonts w:asciiTheme="minorHAnsi" w:eastAsia="Times New Roman" w:hAnsiTheme="minorHAnsi" w:cs="Times New Roman"/>
          <w:sz w:val="18"/>
          <w:szCs w:val="18"/>
        </w:rPr>
        <w:t>)</w:t>
      </w:r>
      <w:r w:rsidRPr="00D970C1">
        <w:rPr>
          <w:rFonts w:asciiTheme="minorHAnsi" w:eastAsia="Times New Roman" w:hAnsiTheme="minorHAnsi" w:cs="Times New Roman"/>
        </w:rPr>
        <w:t xml:space="preserve"> </w:t>
      </w:r>
    </w:p>
    <w:p w:rsidR="00657D36" w:rsidRDefault="00657D36" w:rsidP="00657D36">
      <w:pPr>
        <w:spacing w:line="240" w:lineRule="auto"/>
        <w:rPr>
          <w:rFonts w:asciiTheme="minorHAnsi" w:eastAsia="Times New Roman" w:hAnsiTheme="minorHAnsi" w:cs="Times New Roman"/>
          <w:sz w:val="16"/>
          <w:szCs w:val="16"/>
        </w:rPr>
      </w:pPr>
      <w:r w:rsidRPr="00FD36FF">
        <w:rPr>
          <w:rFonts w:asciiTheme="minorHAnsi" w:eastAsia="Times New Roman" w:hAnsiTheme="minorHAnsi" w:cs="Times New Roman"/>
          <w:highlight w:val="yellow"/>
          <w:u w:val="single"/>
        </w:rPr>
        <w:t xml:space="preserve">White’s case relies on inconsistent predictions about Chinese </w:t>
      </w:r>
      <w:proofErr w:type="spellStart"/>
      <w:r w:rsidRPr="00FD36FF">
        <w:rPr>
          <w:rFonts w:asciiTheme="minorHAnsi" w:eastAsia="Times New Roman" w:hAnsiTheme="minorHAnsi" w:cs="Times New Roman"/>
          <w:highlight w:val="yellow"/>
          <w:u w:val="single"/>
        </w:rPr>
        <w:t>decisionmaking</w:t>
      </w:r>
      <w:proofErr w:type="spellEnd"/>
      <w:r w:rsidRPr="00D970C1">
        <w:rPr>
          <w:rFonts w:asciiTheme="minorHAnsi" w:eastAsia="Times New Roman" w:hAnsiTheme="minorHAnsi" w:cs="Times New Roman"/>
          <w:sz w:val="16"/>
          <w:szCs w:val="16"/>
        </w:rPr>
        <w:t xml:space="preserve">. Presenting his policy advice to Washington, he follows the classic bureaucratic method of offering three choices, two of which are bad and one of which is good. If the United States continues on its present course of trying to maintain its primacy, the likely result will be war because China will fight to gain great-power status. If the Americans withdraw their strength and influence from the western Pacific Rim, war is also likely. White argues that China is not strong enough to dominate Asia against the will of the region’s middle powers because it has neither the hard nor soft power to do so. But if the United States pulls out of the region, </w:t>
      </w:r>
      <w:r w:rsidRPr="00FD36FF">
        <w:rPr>
          <w:rFonts w:asciiTheme="minorHAnsi" w:eastAsia="Times New Roman" w:hAnsiTheme="minorHAnsi" w:cs="Times New Roman"/>
          <w:highlight w:val="yellow"/>
          <w:u w:val="single"/>
        </w:rPr>
        <w:t>White expects that Beijing will strive for domination anyway</w:t>
      </w:r>
      <w:r w:rsidRPr="00D970C1">
        <w:rPr>
          <w:rFonts w:asciiTheme="minorHAnsi" w:eastAsia="Times New Roman" w:hAnsiTheme="minorHAnsi" w:cs="Times New Roman"/>
          <w:sz w:val="16"/>
          <w:szCs w:val="16"/>
        </w:rPr>
        <w:t xml:space="preserve">. The result would be ‘a protracted, bitter struggle between China and its </w:t>
      </w:r>
      <w:proofErr w:type="spellStart"/>
      <w:r w:rsidRPr="00D970C1">
        <w:rPr>
          <w:rFonts w:asciiTheme="minorHAnsi" w:eastAsia="Times New Roman" w:hAnsiTheme="minorHAnsi" w:cs="Times New Roman"/>
          <w:sz w:val="16"/>
          <w:szCs w:val="16"/>
        </w:rPr>
        <w:t>neighbours</w:t>
      </w:r>
      <w:proofErr w:type="spellEnd"/>
      <w:r w:rsidRPr="00D970C1">
        <w:rPr>
          <w:rFonts w:asciiTheme="minorHAnsi" w:eastAsia="Times New Roman" w:hAnsiTheme="minorHAnsi" w:cs="Times New Roman"/>
          <w:sz w:val="16"/>
          <w:szCs w:val="16"/>
        </w:rPr>
        <w:t xml:space="preserve">’, with balancing ‘punctuated by serious wars’ (p. 103). </w:t>
      </w:r>
      <w:r w:rsidRPr="00FD36FF">
        <w:rPr>
          <w:rFonts w:asciiTheme="minorHAnsi" w:eastAsia="Times New Roman" w:hAnsiTheme="minorHAnsi" w:cs="Times New Roman"/>
          <w:highlight w:val="yellow"/>
          <w:u w:val="single"/>
        </w:rPr>
        <w:t>This prediction is somewhat surprising. Beijing’s record of resorting to military force follows a pattern of picking fights it expects to win and avoiding long wars.</w:t>
      </w:r>
      <w:r w:rsidRPr="00D970C1">
        <w:rPr>
          <w:rFonts w:asciiTheme="minorHAnsi" w:eastAsia="Times New Roman" w:hAnsiTheme="minorHAnsi" w:cs="Times New Roman"/>
          <w:sz w:val="16"/>
          <w:szCs w:val="16"/>
        </w:rPr>
        <w:t xml:space="preserve">26 </w:t>
      </w:r>
      <w:proofErr w:type="gramStart"/>
      <w:r w:rsidRPr="00D970C1">
        <w:rPr>
          <w:rFonts w:asciiTheme="minorHAnsi" w:eastAsia="Times New Roman" w:hAnsiTheme="minorHAnsi" w:cs="Times New Roman"/>
          <w:sz w:val="16"/>
          <w:szCs w:val="16"/>
        </w:rPr>
        <w:t>In</w:t>
      </w:r>
      <w:proofErr w:type="gramEnd"/>
      <w:r w:rsidRPr="00D970C1">
        <w:rPr>
          <w:rFonts w:asciiTheme="minorHAnsi" w:eastAsia="Times New Roman" w:hAnsiTheme="minorHAnsi" w:cs="Times New Roman"/>
          <w:sz w:val="16"/>
          <w:szCs w:val="16"/>
        </w:rPr>
        <w:t xml:space="preserve"> the two US policy options he rejects, White foresees Beijing dramatically departing from this pattern, and instead acting impetuously by entering into military conflicts without the decisive superiority that would make a quick victory likely</w:t>
      </w:r>
      <w:r w:rsidRPr="00FD36FF">
        <w:rPr>
          <w:rFonts w:asciiTheme="minorHAnsi" w:eastAsia="Times New Roman" w:hAnsiTheme="minorHAnsi" w:cs="Times New Roman"/>
          <w:highlight w:val="yellow"/>
          <w:u w:val="single"/>
        </w:rPr>
        <w:t xml:space="preserve">. It is difficult to imagine Beijing opting for a campaign of aggression against either formidable US forces in the region or the determined opposition of its </w:t>
      </w:r>
      <w:proofErr w:type="spellStart"/>
      <w:r w:rsidRPr="00FD36FF">
        <w:rPr>
          <w:rFonts w:asciiTheme="minorHAnsi" w:eastAsia="Times New Roman" w:hAnsiTheme="minorHAnsi" w:cs="Times New Roman"/>
          <w:highlight w:val="yellow"/>
          <w:u w:val="single"/>
        </w:rPr>
        <w:t>neighbours</w:t>
      </w:r>
      <w:proofErr w:type="spellEnd"/>
      <w:r w:rsidRPr="00D970C1">
        <w:rPr>
          <w:rFonts w:asciiTheme="minorHAnsi" w:eastAsia="Times New Roman" w:hAnsiTheme="minorHAnsi" w:cs="Times New Roman"/>
          <w:sz w:val="16"/>
          <w:szCs w:val="16"/>
        </w:rPr>
        <w:t xml:space="preserve">. </w:t>
      </w:r>
      <w:r w:rsidRPr="00FD36FF">
        <w:rPr>
          <w:rFonts w:asciiTheme="minorHAnsi" w:eastAsia="Times New Roman" w:hAnsiTheme="minorHAnsi" w:cs="Times New Roman"/>
          <w:highlight w:val="yellow"/>
          <w:u w:val="single"/>
        </w:rPr>
        <w:t>A long or difficult war would threaten China’s continued economic development</w:t>
      </w:r>
      <w:r w:rsidRPr="00D970C1">
        <w:rPr>
          <w:rFonts w:asciiTheme="minorHAnsi" w:eastAsia="Times New Roman" w:hAnsiTheme="minorHAnsi" w:cs="Times New Roman"/>
          <w:u w:val="single"/>
        </w:rPr>
        <w:t xml:space="preserve"> </w:t>
      </w:r>
      <w:r w:rsidRPr="00FD36FF">
        <w:rPr>
          <w:rFonts w:asciiTheme="minorHAnsi" w:eastAsia="Times New Roman" w:hAnsiTheme="minorHAnsi" w:cs="Times New Roman"/>
          <w:highlight w:val="yellow"/>
          <w:u w:val="single"/>
        </w:rPr>
        <w:t>and</w:t>
      </w:r>
      <w:r w:rsidRPr="00D970C1">
        <w:rPr>
          <w:rFonts w:asciiTheme="minorHAnsi" w:eastAsia="Times New Roman" w:hAnsiTheme="minorHAnsi" w:cs="Times New Roman"/>
          <w:sz w:val="16"/>
          <w:szCs w:val="16"/>
        </w:rPr>
        <w:t xml:space="preserve">, both directly and indirectly, </w:t>
      </w:r>
      <w:r w:rsidRPr="00FD36FF">
        <w:rPr>
          <w:rFonts w:asciiTheme="minorHAnsi" w:eastAsia="Times New Roman" w:hAnsiTheme="minorHAnsi" w:cs="Times New Roman"/>
          <w:highlight w:val="yellow"/>
          <w:u w:val="single"/>
        </w:rPr>
        <w:t>public support for Beijing’s leadership</w:t>
      </w:r>
      <w:r w:rsidRPr="00D970C1">
        <w:rPr>
          <w:rFonts w:asciiTheme="minorHAnsi" w:eastAsia="Times New Roman" w:hAnsiTheme="minorHAnsi" w:cs="Times New Roman"/>
          <w:sz w:val="16"/>
          <w:szCs w:val="16"/>
        </w:rPr>
        <w:t>. In his preferred option, however, White predicts that the Chinese will make a sensible calculation by settling for great-power status and equality with the United States.</w:t>
      </w:r>
    </w:p>
    <w:p w:rsidR="00657D36" w:rsidRPr="00D970C1" w:rsidRDefault="00657D36" w:rsidP="00657D36">
      <w:pPr>
        <w:keepNext/>
        <w:keepLines/>
        <w:spacing w:before="40" w:after="0"/>
        <w:outlineLvl w:val="3"/>
        <w:rPr>
          <w:rFonts w:asciiTheme="minorHAnsi" w:eastAsiaTheme="majorEastAsia" w:hAnsiTheme="minorHAnsi" w:cs="Times New Roman"/>
          <w:b/>
          <w:iCs/>
          <w:sz w:val="26"/>
        </w:rPr>
      </w:pPr>
      <w:r w:rsidRPr="00D970C1">
        <w:rPr>
          <w:rFonts w:asciiTheme="minorHAnsi" w:eastAsiaTheme="majorEastAsia" w:hAnsiTheme="minorHAnsi" w:cs="Times New Roman"/>
          <w:b/>
          <w:iCs/>
          <w:sz w:val="26"/>
        </w:rPr>
        <w:t>China war not likely- 5 reasons</w:t>
      </w:r>
    </w:p>
    <w:p w:rsidR="00657D36" w:rsidRPr="00D970C1" w:rsidRDefault="00657D36" w:rsidP="00657D36">
      <w:pPr>
        <w:rPr>
          <w:rFonts w:asciiTheme="minorHAnsi" w:eastAsia="Times New Roman" w:hAnsiTheme="minorHAnsi" w:cs="Times New Roman"/>
        </w:rPr>
      </w:pPr>
      <w:r w:rsidRPr="00D970C1">
        <w:rPr>
          <w:rFonts w:asciiTheme="minorHAnsi" w:eastAsia="Times New Roman" w:hAnsiTheme="minorHAnsi" w:cs="Times New Roman"/>
          <w:b/>
          <w:bCs/>
          <w:sz w:val="26"/>
        </w:rPr>
        <w:t>Thompson 14</w:t>
      </w:r>
      <w:r w:rsidRPr="00D970C1">
        <w:rPr>
          <w:rFonts w:asciiTheme="minorHAnsi" w:eastAsia="Times New Roman" w:hAnsiTheme="minorHAnsi" w:cs="Times New Roman"/>
        </w:rPr>
        <w:t xml:space="preserve"> </w:t>
      </w:r>
      <w:r w:rsidRPr="00C50696">
        <w:rPr>
          <w:rFonts w:asciiTheme="minorHAnsi" w:eastAsia="Times New Roman" w:hAnsiTheme="minorHAnsi" w:cs="Times New Roman"/>
          <w:sz w:val="18"/>
        </w:rPr>
        <w:t xml:space="preserve">(“Five Reasons </w:t>
      </w:r>
      <w:proofErr w:type="gramStart"/>
      <w:r w:rsidRPr="00C50696">
        <w:rPr>
          <w:rFonts w:asciiTheme="minorHAnsi" w:eastAsia="Times New Roman" w:hAnsiTheme="minorHAnsi" w:cs="Times New Roman"/>
          <w:sz w:val="18"/>
        </w:rPr>
        <w:t>China Won't Be A Big Threat To</w:t>
      </w:r>
      <w:proofErr w:type="gramEnd"/>
      <w:r w:rsidRPr="00C50696">
        <w:rPr>
          <w:rFonts w:asciiTheme="minorHAnsi" w:eastAsia="Times New Roman" w:hAnsiTheme="minorHAnsi" w:cs="Times New Roman"/>
          <w:sz w:val="18"/>
        </w:rPr>
        <w:t xml:space="preserve"> America's Glob</w:t>
      </w:r>
      <w:r w:rsidR="00C50696" w:rsidRPr="00C50696">
        <w:rPr>
          <w:rFonts w:asciiTheme="minorHAnsi" w:eastAsia="Times New Roman" w:hAnsiTheme="minorHAnsi" w:cs="Times New Roman"/>
          <w:sz w:val="18"/>
        </w:rPr>
        <w:t>al Power, 6/6, Loren</w:t>
      </w:r>
      <w:r w:rsidRPr="00C50696">
        <w:rPr>
          <w:rFonts w:asciiTheme="minorHAnsi" w:eastAsia="Times New Roman" w:hAnsiTheme="minorHAnsi" w:cs="Times New Roman"/>
          <w:sz w:val="18"/>
        </w:rPr>
        <w:t xml:space="preserve">: </w:t>
      </w:r>
      <w:r w:rsidR="000E010A">
        <w:rPr>
          <w:rFonts w:asciiTheme="minorHAnsi" w:eastAsia="Times New Roman" w:hAnsiTheme="minorHAnsi" w:cs="Times New Roman"/>
          <w:sz w:val="18"/>
        </w:rPr>
        <w:t>contributor @ Forbes</w:t>
      </w:r>
      <w:r w:rsidRPr="00C50696">
        <w:rPr>
          <w:rFonts w:asciiTheme="minorHAnsi" w:eastAsia="Times New Roman" w:hAnsiTheme="minorHAnsi" w:cs="Times New Roman"/>
          <w:sz w:val="18"/>
        </w:rPr>
        <w:t xml:space="preserve">, </w:t>
      </w:r>
      <w:hyperlink r:id="rId19" w:anchor="7bf7df91b5cd" w:history="1">
        <w:r w:rsidRPr="00C50696">
          <w:rPr>
            <w:rFonts w:asciiTheme="minorHAnsi" w:eastAsia="Times New Roman" w:hAnsiTheme="minorHAnsi" w:cs="Times New Roman"/>
            <w:sz w:val="18"/>
          </w:rPr>
          <w:t>http://www.forbes.com/sites/lorenthompson/2014/06/06/five-reasons-china-wont-be-a-big-threat-to-americas-global-power/#7bf7df91b5cd</w:t>
        </w:r>
      </w:hyperlink>
      <w:r w:rsidRPr="00C50696">
        <w:rPr>
          <w:rFonts w:asciiTheme="minorHAnsi" w:eastAsia="Times New Roman" w:hAnsiTheme="minorHAnsi" w:cs="Times New Roman"/>
          <w:sz w:val="18"/>
        </w:rPr>
        <w:t xml:space="preserve">) </w:t>
      </w:r>
    </w:p>
    <w:p w:rsidR="00657D36" w:rsidRDefault="00657D36" w:rsidP="00657D36">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China’s rapid economic rise and growing assertiveness in relations with other nations has provoked concern in Washington that America is facing a new rival for global dominance. World Bank estimates suggest China may surpass the purchasing power of the U.S. economy as early as this year, meaning that America will cease being the world’s biggest producer of wealth for the first time since it overtook Britain on the eve of the 1876 centennial. U.S. critics of Beijing frequently ascribe China’s success to mercantilist trade policies, and point to other irritants such as growing military investment and state-directed </w:t>
      </w:r>
      <w:proofErr w:type="spellStart"/>
      <w:r w:rsidRPr="00D970C1">
        <w:rPr>
          <w:rFonts w:asciiTheme="minorHAnsi" w:eastAsia="Times New Roman" w:hAnsiTheme="minorHAnsi" w:cs="Times New Roman"/>
          <w:sz w:val="16"/>
        </w:rPr>
        <w:t>cyber attacks</w:t>
      </w:r>
      <w:proofErr w:type="spellEnd"/>
      <w:r w:rsidRPr="00D970C1">
        <w:rPr>
          <w:rFonts w:asciiTheme="minorHAnsi" w:eastAsia="Times New Roman" w:hAnsiTheme="minorHAnsi" w:cs="Times New Roman"/>
          <w:sz w:val="16"/>
        </w:rPr>
        <w:t xml:space="preserve"> to depict the Middle Kingdom as a menace on the march. It certainly doesn’t help matters when Chinese military leaders attending international forums describe America as a nation in decline, and attribute the Obama Administration’s restrained response in Ukraine to “erectile dysfunction.” However, there is no need to make the administration’s Pacific pivot the prelude to a new Cold War, because for all its dynamism </w:t>
      </w:r>
      <w:r w:rsidRPr="00FD36FF">
        <w:rPr>
          <w:rFonts w:asciiTheme="minorHAnsi" w:eastAsia="Times New Roman" w:hAnsiTheme="minorHAnsi" w:cs="Times New Roman"/>
          <w:highlight w:val="yellow"/>
          <w:u w:val="single"/>
        </w:rPr>
        <w:t>China looks unlikely to be any more successful in dethroning America from global preeminence than Japan and Russia were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This is</w:t>
      </w:r>
      <w:r w:rsidRPr="00D970C1">
        <w:rPr>
          <w:rFonts w:asciiTheme="minorHAnsi" w:eastAsia="Times New Roman" w:hAnsiTheme="minorHAnsi" w:cs="Times New Roman"/>
          <w:sz w:val="16"/>
        </w:rPr>
        <w:t xml:space="preserve"> partly </w:t>
      </w:r>
      <w:r w:rsidRPr="00D970C1">
        <w:rPr>
          <w:rFonts w:asciiTheme="minorHAnsi" w:eastAsia="Times New Roman" w:hAnsiTheme="minorHAnsi" w:cs="Times New Roman"/>
          <w:u w:val="single"/>
        </w:rPr>
        <w:t>due to intrinsic economic and cultural advantages</w:t>
      </w:r>
      <w:r w:rsidRPr="00D970C1">
        <w:rPr>
          <w:rFonts w:asciiTheme="minorHAnsi" w:eastAsia="Times New Roman" w:hAnsiTheme="minorHAnsi" w:cs="Times New Roman"/>
          <w:sz w:val="16"/>
        </w:rPr>
        <w:t xml:space="preserve"> America enjoys, </w:t>
      </w:r>
      <w:r w:rsidRPr="00D970C1">
        <w:rPr>
          <w:rFonts w:asciiTheme="minorHAnsi" w:eastAsia="Times New Roman" w:hAnsiTheme="minorHAnsi" w:cs="Times New Roman"/>
          <w:u w:val="single"/>
        </w:rPr>
        <w:t>and p</w:t>
      </w:r>
      <w:r w:rsidRPr="00D970C1">
        <w:rPr>
          <w:rFonts w:asciiTheme="minorHAnsi" w:eastAsia="Times New Roman" w:hAnsiTheme="minorHAnsi" w:cs="Times New Roman"/>
          <w:sz w:val="16"/>
        </w:rPr>
        <w:t xml:space="preserve">artly to </w:t>
      </w:r>
      <w:r w:rsidRPr="00D970C1">
        <w:rPr>
          <w:rFonts w:asciiTheme="minorHAnsi" w:eastAsia="Times New Roman" w:hAnsiTheme="minorHAnsi" w:cs="Times New Roman"/>
          <w:u w:val="single"/>
        </w:rPr>
        <w:t>limits on China’s ability to continue advancing.</w:t>
      </w:r>
      <w:r w:rsidRPr="00D970C1">
        <w:rPr>
          <w:rFonts w:asciiTheme="minorHAnsi" w:eastAsia="Times New Roman" w:hAnsiTheme="minorHAnsi" w:cs="Times New Roman"/>
          <w:sz w:val="16"/>
        </w:rPr>
        <w:t xml:space="preserve"> Those limits don’t get much attention in Washington, so I thought I would spend a little time describing the five most important factors constraining China’s power potential. 1. </w:t>
      </w:r>
      <w:r w:rsidRPr="00FD36FF">
        <w:rPr>
          <w:rFonts w:asciiTheme="minorHAnsi" w:eastAsia="Times New Roman" w:hAnsiTheme="minorHAnsi" w:cs="Times New Roman"/>
          <w:highlight w:val="yellow"/>
          <w:u w:val="single"/>
        </w:rPr>
        <w:t>Geographical constraints</w:t>
      </w:r>
      <w:r w:rsidRPr="00D970C1">
        <w:rPr>
          <w:rFonts w:asciiTheme="minorHAnsi" w:eastAsia="Times New Roman" w:hAnsiTheme="minorHAnsi" w:cs="Times New Roman"/>
          <w:sz w:val="16"/>
        </w:rPr>
        <w:t xml:space="preserve">. Unlike America, which spent much of its history expanding under doctrines such as Manifest Destiny, </w:t>
      </w:r>
      <w:r w:rsidRPr="00FD36FF">
        <w:rPr>
          <w:rFonts w:asciiTheme="minorHAnsi" w:eastAsia="Times New Roman" w:hAnsiTheme="minorHAnsi" w:cs="Times New Roman"/>
          <w:highlight w:val="yellow"/>
          <w:u w:val="single"/>
        </w:rPr>
        <w:t>China’s potential for territorial growth is severely limited by geography</w:t>
      </w:r>
      <w:r w:rsidRPr="00D970C1">
        <w:rPr>
          <w:rFonts w:asciiTheme="minorHAnsi" w:eastAsia="Times New Roman" w:hAnsiTheme="minorHAnsi" w:cs="Times New Roman"/>
          <w:sz w:val="16"/>
        </w:rPr>
        <w:t xml:space="preserve">. 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 (there are over 6,000 miles of water between Shanghai and San Francisco). So aside from the hapless Vietnamese who share the southern coastal plain and China’s historical claim to Taiwan, there isn’t much opportunity for wars of conquest on China’s periphery. Ironically, </w:t>
      </w:r>
      <w:r w:rsidRPr="00FD36FF">
        <w:rPr>
          <w:rFonts w:asciiTheme="minorHAnsi" w:eastAsia="Times New Roman" w:hAnsiTheme="minorHAnsi" w:cs="Times New Roman"/>
          <w:highlight w:val="yellow"/>
          <w:u w:val="single"/>
        </w:rPr>
        <w:t xml:space="preserve">China’s disputes with neighbors over the disposition of minor islands and reefs underscores how little real potential Beijing has for growing its territory the way other powers have. </w:t>
      </w:r>
      <w:r w:rsidRPr="00FD36FF">
        <w:rPr>
          <w:rFonts w:asciiTheme="minorHAnsi" w:eastAsia="Times New Roman" w:hAnsiTheme="minorHAnsi" w:cs="Times New Roman"/>
          <w:sz w:val="16"/>
          <w:highlight w:val="yellow"/>
        </w:rPr>
        <w:t xml:space="preserve">2. </w:t>
      </w:r>
      <w:r w:rsidRPr="00FD36FF">
        <w:rPr>
          <w:rFonts w:asciiTheme="minorHAnsi" w:eastAsia="Times New Roman" w:hAnsiTheme="minorHAnsi" w:cs="Times New Roman"/>
          <w:highlight w:val="yellow"/>
          <w:u w:val="single"/>
        </w:rPr>
        <w:t>Demographic trends</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At 1.3 billion, China has the largest population of any country. However, that population is aging rapidly due to the one-child policy imposed in 1979. The current fertility rate of 1.6 children per woman is well below the level of 2.1 required to maintain a stable population over the long run, and also far below the birthrates seen in other emerging Asian nations. What this means in economic terms, to quote a paper recently published by the International Monetary Fund, is that </w:t>
      </w:r>
      <w:r w:rsidRPr="00D970C1">
        <w:rPr>
          <w:rFonts w:asciiTheme="minorHAnsi" w:eastAsia="Times New Roman" w:hAnsiTheme="minorHAnsi" w:cs="Times New Roman"/>
          <w:u w:val="single"/>
        </w:rPr>
        <w:t>“w</w:t>
      </w:r>
      <w:r w:rsidRPr="00FD36FF">
        <w:rPr>
          <w:rFonts w:asciiTheme="minorHAnsi" w:eastAsia="Times New Roman" w:hAnsiTheme="minorHAnsi" w:cs="Times New Roman"/>
          <w:highlight w:val="yellow"/>
          <w:u w:val="single"/>
        </w:rPr>
        <w:t xml:space="preserve">ithin a few years, the working age population will reach a </w:t>
      </w:r>
      <w:r w:rsidRPr="00FD36FF">
        <w:rPr>
          <w:rFonts w:asciiTheme="minorHAnsi" w:eastAsia="Times New Roman" w:hAnsiTheme="minorHAnsi" w:cs="Times New Roman"/>
          <w:highlight w:val="yellow"/>
          <w:u w:val="single"/>
        </w:rPr>
        <w:lastRenderedPageBreak/>
        <w:t>historical peak and then begin a sharp declin</w:t>
      </w:r>
      <w:r w:rsidRPr="00D970C1">
        <w:rPr>
          <w:rFonts w:asciiTheme="minorHAnsi" w:eastAsia="Times New Roman" w:hAnsiTheme="minorHAnsi" w:cs="Times New Roman"/>
          <w:u w:val="single"/>
        </w:rPr>
        <w:t>e</w:t>
      </w:r>
      <w:r w:rsidRPr="00D970C1">
        <w:rPr>
          <w:rFonts w:asciiTheme="minorHAnsi" w:eastAsia="Times New Roman" w:hAnsiTheme="minorHAnsi" w:cs="Times New Roman"/>
          <w:sz w:val="16"/>
        </w:rPr>
        <w:t>.” The vast pool of cheap labor that fueled China’s economic miracle has already begun disappearing, driving up wages and leading some labor-intensive industries to move out</w:t>
      </w:r>
      <w:r w:rsidRPr="00D970C1">
        <w:rPr>
          <w:rFonts w:asciiTheme="minorHAnsi" w:eastAsia="Times New Roman" w:hAnsiTheme="minorHAnsi" w:cs="Times New Roman"/>
          <w:u w:val="single"/>
        </w:rPr>
        <w:t xml:space="preserve">. </w:t>
      </w:r>
      <w:r w:rsidRPr="00FD36FF">
        <w:rPr>
          <w:rFonts w:asciiTheme="minorHAnsi" w:eastAsia="Times New Roman" w:hAnsiTheme="minorHAnsi" w:cs="Times New Roman"/>
          <w:highlight w:val="yellow"/>
          <w:u w:val="single"/>
        </w:rPr>
        <w:t xml:space="preserve">In the years ahead, a growing population of old people will undermine efforts to stimulate internal demand while creating pressure for increased social-welfare spending. </w:t>
      </w:r>
      <w:r w:rsidRPr="00FD36FF">
        <w:rPr>
          <w:rFonts w:asciiTheme="minorHAnsi" w:eastAsia="Times New Roman" w:hAnsiTheme="minorHAnsi" w:cs="Times New Roman"/>
          <w:sz w:val="16"/>
          <w:highlight w:val="yellow"/>
        </w:rPr>
        <w:t xml:space="preserve">3. </w:t>
      </w:r>
      <w:r w:rsidRPr="00FD36FF">
        <w:rPr>
          <w:rFonts w:asciiTheme="minorHAnsi" w:eastAsia="Times New Roman" w:hAnsiTheme="minorHAnsi" w:cs="Times New Roman"/>
          <w:highlight w:val="yellow"/>
          <w:u w:val="single"/>
        </w:rPr>
        <w:t>Economic dependency</w:t>
      </w:r>
      <w:r w:rsidRPr="00FD36FF">
        <w:rPr>
          <w:rFonts w:asciiTheme="minorHAnsi" w:eastAsia="Times New Roman" w:hAnsiTheme="minorHAnsi" w:cs="Times New Roman"/>
          <w:sz w:val="16"/>
          <w:highlight w:val="yellow"/>
        </w:rPr>
        <w:t>.</w:t>
      </w:r>
      <w:r w:rsidRPr="00D970C1">
        <w:rPr>
          <w:rFonts w:asciiTheme="minorHAnsi" w:eastAsia="Times New Roman" w:hAnsiTheme="minorHAnsi" w:cs="Times New Roman"/>
          <w:sz w:val="16"/>
        </w:rPr>
        <w:t xml:space="preserve"> China has followed the same playbook as its Asian neighbors in using trade as a springboard to economic development. According to the CIA’s 2014 World </w:t>
      </w:r>
      <w:proofErr w:type="spellStart"/>
      <w:r w:rsidRPr="00D970C1">
        <w:rPr>
          <w:rFonts w:asciiTheme="minorHAnsi" w:eastAsia="Times New Roman" w:hAnsiTheme="minorHAnsi" w:cs="Times New Roman"/>
          <w:sz w:val="16"/>
        </w:rPr>
        <w:t>Factbook</w:t>
      </w:r>
      <w:proofErr w:type="spellEnd"/>
      <w:r w:rsidRPr="00D970C1">
        <w:rPr>
          <w:rFonts w:asciiTheme="minorHAnsi" w:eastAsia="Times New Roman" w:hAnsiTheme="minorHAnsi" w:cs="Times New Roman"/>
          <w:sz w:val="16"/>
        </w:rPr>
        <w:t xml:space="preserve">, exports of goods and services comprise over a quarter of China’s gross domestic product. But even if the low-cost labor that made this possible wasn’t drying up, the reliance of an export-driven economy on foreign markets makes China’s prosperity — per capita GDP is below $10,000 – much more vulnerable than America’s. China has sold over $100 billion more in goods to the U.S. so far this year than it has bought, but that longstanding boost to the Chinese economy won’t persist if the labor cost differential between the two countries keeps narrowing or Washington decides Beijing is a real danger to its interests. </w:t>
      </w:r>
      <w:r w:rsidRPr="00FD36FF">
        <w:rPr>
          <w:rFonts w:asciiTheme="minorHAnsi" w:eastAsia="Times New Roman" w:hAnsiTheme="minorHAnsi" w:cs="Times New Roman"/>
          <w:highlight w:val="yellow"/>
          <w:u w:val="single"/>
        </w:rPr>
        <w:t xml:space="preserve">China is so dependent on offshore resources, markets and investors to keep its economy growing that it can’t run the risk of really scaring its trading partners. </w:t>
      </w:r>
      <w:r w:rsidRPr="00FD36FF">
        <w:rPr>
          <w:rFonts w:asciiTheme="minorHAnsi" w:eastAsia="Times New Roman" w:hAnsiTheme="minorHAnsi" w:cs="Times New Roman"/>
          <w:sz w:val="16"/>
          <w:highlight w:val="yellow"/>
        </w:rPr>
        <w:t xml:space="preserve">4. </w:t>
      </w:r>
      <w:r w:rsidRPr="00FD36FF">
        <w:rPr>
          <w:rFonts w:asciiTheme="minorHAnsi" w:eastAsia="Times New Roman" w:hAnsiTheme="minorHAnsi" w:cs="Times New Roman"/>
          <w:highlight w:val="yellow"/>
          <w:u w:val="single"/>
        </w:rPr>
        <w:t>Political culture.</w:t>
      </w:r>
      <w:r w:rsidRPr="00FD36FF">
        <w:rPr>
          <w:rFonts w:asciiTheme="minorHAnsi" w:eastAsia="Times New Roman" w:hAnsiTheme="minorHAnsi" w:cs="Times New Roman"/>
          <w:sz w:val="16"/>
          <w:highlight w:val="yellow"/>
        </w:rPr>
        <w:t xml:space="preserve"> </w:t>
      </w:r>
      <w:r w:rsidRPr="00FD36FF">
        <w:rPr>
          <w:rFonts w:asciiTheme="minorHAnsi" w:eastAsia="Times New Roman" w:hAnsiTheme="minorHAnsi" w:cs="Times New Roman"/>
          <w:highlight w:val="yellow"/>
          <w:u w:val="single"/>
        </w:rPr>
        <w:t>Because the Communist Party monopolizes power in China, there is little opportunity for fundamental reform of the political system</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Party officials at all levels routinely leverage that monopoly to engage in epic corruption. Bribery, embezzlement, kickbacks and property theft are endemic. The Guardian reports that </w:t>
      </w:r>
      <w:r w:rsidRPr="00D970C1">
        <w:rPr>
          <w:rFonts w:asciiTheme="minorHAnsi" w:eastAsia="Times New Roman" w:hAnsiTheme="minorHAnsi" w:cs="Times New Roman"/>
          <w:u w:val="single"/>
        </w:rPr>
        <w:t xml:space="preserve">military posts are sold “for the equivalent of hundreds of thousands of pounds each,” creating a “vicious circle as officers who have paid for their places seek to recoup the cost.” Favoritism towards state-controlled industries and well-connected industrialists results in massive inefficiencies. </w:t>
      </w:r>
      <w:r w:rsidRPr="00D970C1">
        <w:rPr>
          <w:rFonts w:asciiTheme="minorHAnsi" w:eastAsia="Times New Roman" w:hAnsiTheme="minorHAnsi" w:cs="Times New Roman"/>
          <w:sz w:val="16"/>
        </w:rPr>
        <w:t xml:space="preserve">President Xi Jinping’s crackdown on graft resulted in over 8,000 cases being investigated during just the first three months of this year, suggesting a culture of corruption reminiscent of New York’s Tweed Ring. But Tweed was driven from power through democratic processes, whereas China’s political culture offers no such solution. 5. </w:t>
      </w:r>
      <w:r w:rsidRPr="00FD36FF">
        <w:rPr>
          <w:rFonts w:asciiTheme="minorHAnsi" w:eastAsia="Times New Roman" w:hAnsiTheme="minorHAnsi" w:cs="Times New Roman"/>
          <w:highlight w:val="yellow"/>
          <w:u w:val="single"/>
        </w:rPr>
        <w:t>Military weakness</w:t>
      </w:r>
      <w:r w:rsidRPr="00D970C1">
        <w:rPr>
          <w:rFonts w:asciiTheme="minorHAnsi" w:eastAsia="Times New Roman" w:hAnsiTheme="minorHAnsi" w:cs="Times New Roman"/>
          <w:sz w:val="16"/>
        </w:rPr>
        <w:t xml:space="preserve">. That brings me to the subject with which most defense analysts would have begun this commentary – Chinese military power. Military.com reports today that </w:t>
      </w:r>
      <w:r w:rsidRPr="00FD36FF">
        <w:rPr>
          <w:rFonts w:asciiTheme="minorHAnsi" w:eastAsia="Times New Roman" w:hAnsiTheme="minorHAnsi" w:cs="Times New Roman"/>
          <w:highlight w:val="yellow"/>
          <w:u w:val="single"/>
        </w:rPr>
        <w:t>the Pentagon is out with its latest ominous assessment of China’s military buildup, which is said to encompass everything from stealthy fighters to maneuvering anti-ship missiles to anti-satellite weapons.</w:t>
      </w:r>
      <w:r w:rsidRPr="00FD36FF">
        <w:rPr>
          <w:rFonts w:asciiTheme="minorHAnsi" w:eastAsia="Times New Roman" w:hAnsiTheme="minorHAnsi" w:cs="Times New Roman"/>
          <w:sz w:val="16"/>
          <w:highlight w:val="yellow"/>
        </w:rPr>
        <w:t xml:space="preserve"> </w:t>
      </w:r>
      <w:r w:rsidRPr="00FD36FF">
        <w:rPr>
          <w:rFonts w:asciiTheme="minorHAnsi" w:eastAsia="Times New Roman" w:hAnsiTheme="minorHAnsi" w:cs="Times New Roman"/>
          <w:highlight w:val="yellow"/>
          <w:u w:val="single"/>
        </w:rPr>
        <w:t>Those programs actually exist, but the threat they pose to the U.S. at present is not so clea</w:t>
      </w:r>
      <w:r w:rsidRPr="00D970C1">
        <w:rPr>
          <w:rFonts w:asciiTheme="minorHAnsi" w:eastAsia="Times New Roman" w:hAnsiTheme="minorHAnsi" w:cs="Times New Roman"/>
          <w:u w:val="single"/>
        </w:rPr>
        <w:t>r.</w:t>
      </w:r>
      <w:r w:rsidRPr="00D970C1">
        <w:rPr>
          <w:rFonts w:asciiTheme="minorHAnsi" w:eastAsia="Times New Roman" w:hAnsiTheme="minorHAnsi" w:cs="Times New Roman"/>
          <w:sz w:val="16"/>
        </w:rPr>
        <w:t xml:space="preserve"> For instance</w:t>
      </w:r>
      <w:r w:rsidRPr="00D970C1">
        <w:rPr>
          <w:rFonts w:asciiTheme="minorHAnsi" w:eastAsia="Times New Roman" w:hAnsiTheme="minorHAnsi" w:cs="Times New Roman"/>
          <w:u w:val="single"/>
        </w:rPr>
        <w:t xml:space="preserve">, </w:t>
      </w:r>
      <w:r w:rsidRPr="00FD36FF">
        <w:rPr>
          <w:rFonts w:asciiTheme="minorHAnsi" w:eastAsia="Times New Roman" w:hAnsiTheme="minorHAnsi" w:cs="Times New Roman"/>
          <w:highlight w:val="yellow"/>
          <w:u w:val="single"/>
        </w:rPr>
        <w:t>Beijing doesn’t have the reconnaissance network needed to track and target U.S. warships, and if it did the weapons it launched would face the most formidable air defenses in the world.</w:t>
      </w:r>
      <w:r w:rsidRPr="00D970C1">
        <w:rPr>
          <w:rFonts w:asciiTheme="minorHAnsi" w:eastAsia="Times New Roman" w:hAnsiTheme="minorHAnsi" w:cs="Times New Roman"/>
          <w:sz w:val="16"/>
        </w:rPr>
        <w:t xml:space="preserve"> Much has been written about China’s supposedly growing investment in nuclear weapons, but the best public information available suggests that China has about 250 warheads in its strategic arsenal, most of which can’t reach America; the U.S. has 4,600 nuclear warheads available for delivery by missile or plane, and an additional 2,700 in storage. </w:t>
      </w:r>
      <w:r w:rsidRPr="00FD36FF">
        <w:rPr>
          <w:rFonts w:asciiTheme="minorHAnsi" w:eastAsia="Times New Roman" w:hAnsiTheme="minorHAnsi" w:cs="Times New Roman"/>
          <w:highlight w:val="yellow"/>
          <w:u w:val="single"/>
        </w:rPr>
        <w:t>Beijing’s decision to sustain only a modest — some would say minimal — nuclear deterrent seems incompatible with the notion that it seeks to rival U.S. power</w:t>
      </w:r>
      <w:r w:rsidRPr="00D970C1">
        <w:rPr>
          <w:rFonts w:asciiTheme="minorHAnsi" w:eastAsia="Times New Roman" w:hAnsiTheme="minorHAnsi" w:cs="Times New Roman"/>
          <w:sz w:val="16"/>
        </w:rPr>
        <w:t xml:space="preserve">. Until recently it has not possessed a credible sea-based deterrent force, it still does not have a single operational aircraft carrier, and many of its submarines use diesel-electric propulsion rather than nuclear power. When these less-than-imposing features of the Chinese military posture are combined with widely reported deficiencies in airlift, reconnaissance, logistics and other key capabilities, the picture that emerges is not ominous. China is an emerging regional power that is unlikely to ever match America in the main measures of military power unless dysfunctional political processes in Washington impair our nation’s economy and defenses. In fact, secular trends are already at work within the Chinese economy, society and political culture that will tend to make the Middle Kingdom look less threatening tomorrow, rather than like a global rival of America. </w:t>
      </w:r>
    </w:p>
    <w:p w:rsidR="00657D36" w:rsidRDefault="00657D36" w:rsidP="00657D36">
      <w:pPr>
        <w:pStyle w:val="Heading4"/>
      </w:pPr>
      <w:r>
        <w:t>C</w:t>
      </w:r>
      <w:r w:rsidR="00C50696">
        <w:t>hina military or nuclear threat</w:t>
      </w:r>
      <w:r>
        <w:t xml:space="preserve"> unlikely </w:t>
      </w:r>
    </w:p>
    <w:p w:rsidR="00657D36" w:rsidRPr="008B3AA4" w:rsidRDefault="00657D36" w:rsidP="00657D36">
      <w:pPr>
        <w:rPr>
          <w:rStyle w:val="Style13ptBold"/>
          <w:b w:val="0"/>
          <w:sz w:val="20"/>
        </w:rPr>
      </w:pPr>
      <w:r>
        <w:rPr>
          <w:rStyle w:val="Style13ptBold"/>
        </w:rPr>
        <w:t xml:space="preserve">Thompson 14 </w:t>
      </w:r>
      <w:r>
        <w:rPr>
          <w:rStyle w:val="Style13ptBold"/>
          <w:b w:val="0"/>
          <w:sz w:val="20"/>
        </w:rPr>
        <w:t xml:space="preserve">(Loren, Deputy Director of the Security Studies Program at Georgetown University, taught at Harvard University's Kennedy School of Government, “Five Reasons China Won't Be A Big Threat To America's Global Power”, </w:t>
      </w:r>
      <w:hyperlink r:id="rId20" w:anchor="71c5c24f1b5c" w:history="1">
        <w:r w:rsidRPr="00916AA8">
          <w:rPr>
            <w:rStyle w:val="Hyperlink"/>
            <w:sz w:val="20"/>
          </w:rPr>
          <w:t>http://www.forbes.com/sites/lorenthompson/2014/06/06/five-reasons-china-wont-be-a-big-threat-to-americas-global-power/#71c5c24f1b5c</w:t>
        </w:r>
      </w:hyperlink>
      <w:r w:rsidR="00C50696">
        <w:rPr>
          <w:rStyle w:val="Style13ptBold"/>
          <w:b w:val="0"/>
          <w:sz w:val="20"/>
        </w:rPr>
        <w:t>)</w:t>
      </w:r>
    </w:p>
    <w:p w:rsidR="00657D36" w:rsidRDefault="00657D36" w:rsidP="00657D36">
      <w:pPr>
        <w:rPr>
          <w:sz w:val="16"/>
        </w:rPr>
      </w:pPr>
      <w:r w:rsidRPr="008B3AA4">
        <w:rPr>
          <w:sz w:val="16"/>
        </w:rPr>
        <w:t xml:space="preserve">That brings me to the subject with which most defense analysts would have begun this commentary – </w:t>
      </w:r>
      <w:r w:rsidRPr="008B3AA4">
        <w:rPr>
          <w:u w:val="single"/>
        </w:rPr>
        <w:t>Chinese military power</w:t>
      </w:r>
      <w:r w:rsidRPr="008B3AA4">
        <w:rPr>
          <w:sz w:val="16"/>
        </w:rPr>
        <w:t>. Military.com reports today that the Pentagon is out with its latest ominous assessment of China’s military buildup, which is said to encompass everything from stealthy fighters to maneuvering anti-ship missiles to anti-satellite weapons. Those programs actually exist, but</w:t>
      </w:r>
      <w:r w:rsidRPr="008B3AA4">
        <w:rPr>
          <w:u w:val="single"/>
        </w:rPr>
        <w:t xml:space="preserve"> the</w:t>
      </w:r>
      <w:r w:rsidRPr="008B3AA4">
        <w:rPr>
          <w:sz w:val="16"/>
        </w:rPr>
        <w:t xml:space="preserve"> </w:t>
      </w:r>
      <w:r w:rsidRPr="008B3AA4">
        <w:rPr>
          <w:u w:val="single"/>
        </w:rPr>
        <w:t>threat they pose to the U.S. at present is not so clear</w:t>
      </w:r>
      <w:r w:rsidRPr="008B3AA4">
        <w:rPr>
          <w:sz w:val="16"/>
        </w:rPr>
        <w:t xml:space="preserve">. </w:t>
      </w:r>
      <w:r w:rsidRPr="008B3AA4">
        <w:rPr>
          <w:u w:val="single"/>
        </w:rPr>
        <w:t xml:space="preserve">For instance, </w:t>
      </w:r>
      <w:r w:rsidRPr="00FD36FF">
        <w:rPr>
          <w:highlight w:val="yellow"/>
          <w:u w:val="single"/>
        </w:rPr>
        <w:t>Beijing doesn’t have the reconnaissance network needed to track and target U.S. warships, and if it did the weapons it launched would face the most formidable air defenses in the world</w:t>
      </w:r>
      <w:r w:rsidRPr="008B3AA4">
        <w:rPr>
          <w:u w:val="single"/>
        </w:rPr>
        <w:t>.</w:t>
      </w:r>
      <w:r w:rsidRPr="008B3AA4">
        <w:rPr>
          <w:sz w:val="16"/>
        </w:rPr>
        <w:t xml:space="preserve"> Much has been written about China’s supposedly growing investment in nuclear weapons, but </w:t>
      </w:r>
      <w:r w:rsidRPr="008B3AA4">
        <w:rPr>
          <w:u w:val="single"/>
        </w:rPr>
        <w:t xml:space="preserve">the best public information available suggests that China has about 250 warheads in its </w:t>
      </w:r>
      <w:r w:rsidRPr="008B3AA4">
        <w:rPr>
          <w:u w:val="single"/>
        </w:rPr>
        <w:lastRenderedPageBreak/>
        <w:t>strategic arsenal, most of which can’t reach America</w:t>
      </w:r>
      <w:r w:rsidRPr="008B3AA4">
        <w:rPr>
          <w:sz w:val="16"/>
        </w:rPr>
        <w:t xml:space="preserve">; the U.S. has 4,600 nuclear warheads available for delivery by missile or plane, and an additional 2,700 in storage. </w:t>
      </w:r>
      <w:r w:rsidRPr="00FD36FF">
        <w:rPr>
          <w:highlight w:val="yellow"/>
          <w:u w:val="single"/>
        </w:rPr>
        <w:t>Beijing’s decision to sustain only a modest — some would say minimal — nuclear deterrent seems incompatible with the notion that it seeks to rival U.S. power</w:t>
      </w:r>
      <w:r w:rsidRPr="008B3AA4">
        <w:rPr>
          <w:sz w:val="16"/>
        </w:rPr>
        <w:t xml:space="preserve">. </w:t>
      </w:r>
      <w:r w:rsidRPr="008B3AA4">
        <w:rPr>
          <w:u w:val="single"/>
        </w:rPr>
        <w:t>Until recently it has not possessed a credible sea-based deterrent force, it still does not have a single operational aircraft carrier, and many of its submarines use diesel-electric propulsion rather than nuclear power.</w:t>
      </w:r>
      <w:r w:rsidRPr="008B3AA4">
        <w:rPr>
          <w:sz w:val="16"/>
        </w:rPr>
        <w:t xml:space="preserve"> </w:t>
      </w:r>
      <w:r w:rsidRPr="00FD36FF">
        <w:rPr>
          <w:highlight w:val="yellow"/>
          <w:u w:val="single"/>
        </w:rPr>
        <w:t>When these less-than-imposing features of the Chinese military posture are combined with widely reported deficiencies in airlift, reconnaissance, logistics and other key capabilities, the picture that emerges is not ominous</w:t>
      </w:r>
      <w:r w:rsidRPr="008B3AA4">
        <w:rPr>
          <w:u w:val="single"/>
        </w:rPr>
        <w:t>.</w:t>
      </w:r>
      <w:r w:rsidRPr="008B3AA4">
        <w:rPr>
          <w:sz w:val="16"/>
        </w:rPr>
        <w:t xml:space="preserve"> </w:t>
      </w:r>
      <w:r w:rsidRPr="008B3AA4">
        <w:rPr>
          <w:u w:val="single"/>
        </w:rPr>
        <w:t>China is an emerging regional power that is unlikely to ever match America in the main measures of military power unless dysfunctional political processes in Washington impair our nation’s economy and defenses</w:t>
      </w:r>
      <w:r w:rsidRPr="008B3AA4">
        <w:rPr>
          <w:sz w:val="16"/>
        </w:rPr>
        <w:t>. In fact, secular trends are already at work within the Chinese economy, society and political culture that will tend to make the Middle Kingdom look less threatening tomorrow, rather than like a global rival of America.</w:t>
      </w:r>
    </w:p>
    <w:p w:rsidR="00657D36" w:rsidRDefault="00DF0489" w:rsidP="00657D36">
      <w:pPr>
        <w:pStyle w:val="Heading4"/>
      </w:pPr>
      <w:r>
        <w:t>China is not a threat – P</w:t>
      </w:r>
      <w:r w:rsidR="00657D36">
        <w:t>erceived aggressiveness is in response to actions of others</w:t>
      </w:r>
    </w:p>
    <w:p w:rsidR="00657D36" w:rsidRPr="005E216E" w:rsidRDefault="00657D36" w:rsidP="00657D36">
      <w:pPr>
        <w:rPr>
          <w:rStyle w:val="Style13ptBold"/>
          <w:b w:val="0"/>
        </w:rPr>
      </w:pPr>
      <w:r>
        <w:rPr>
          <w:rStyle w:val="Style13ptBold"/>
        </w:rPr>
        <w:t xml:space="preserve">Friedberg 15 </w:t>
      </w:r>
      <w:r w:rsidR="000E010A">
        <w:rPr>
          <w:rStyle w:val="Style13ptBold"/>
          <w:b w:val="0"/>
          <w:sz w:val="16"/>
          <w:szCs w:val="16"/>
        </w:rPr>
        <w:t>(Aaron L.., Professor of Politics and International Affairs at Princeton University</w:t>
      </w:r>
      <w:r w:rsidRPr="005E216E">
        <w:rPr>
          <w:rStyle w:val="Style13ptBold"/>
          <w:b w:val="0"/>
          <w:sz w:val="16"/>
          <w:szCs w:val="16"/>
        </w:rPr>
        <w:t>, “The Sources of Chinese Conduct: Explaining Beijing’s Assertiveness,” Washington Quarterly, Vol. 37, No. 4 (Winter 2015), pp. 133–150)</w:t>
      </w:r>
    </w:p>
    <w:p w:rsidR="00657D36" w:rsidRDefault="00657D36" w:rsidP="00657D36">
      <w:pPr>
        <w:rPr>
          <w:rStyle w:val="StyleUnderline"/>
        </w:rPr>
      </w:pPr>
      <w:r>
        <w:rPr>
          <w:sz w:val="16"/>
        </w:rPr>
        <w:t xml:space="preserve">Despite the seeming weight of the evidence, some analysts have sought to challenge what political scientist Iain Johnston refers to as the “new assertiveness meme.”4 According to Johnston, </w:t>
      </w:r>
      <w:r w:rsidRPr="00FD36FF">
        <w:rPr>
          <w:rStyle w:val="StyleUnderline"/>
          <w:highlight w:val="yellow"/>
        </w:rPr>
        <w:t>China’s behavior</w:t>
      </w:r>
      <w:r w:rsidRPr="005E216E">
        <w:rPr>
          <w:rStyle w:val="StyleUnderline"/>
        </w:rPr>
        <w:t xml:space="preserve"> in recent years </w:t>
      </w:r>
      <w:r w:rsidRPr="00FD36FF">
        <w:rPr>
          <w:rStyle w:val="StyleUnderline"/>
          <w:highlight w:val="yellow"/>
        </w:rPr>
        <w:t>has been neither</w:t>
      </w:r>
      <w:r w:rsidRPr="005E216E">
        <w:rPr>
          <w:rStyle w:val="StyleUnderline"/>
        </w:rPr>
        <w:t xml:space="preserve"> especially </w:t>
      </w:r>
      <w:r w:rsidRPr="00FD36FF">
        <w:rPr>
          <w:rStyle w:val="StyleUnderline"/>
          <w:highlight w:val="yellow"/>
        </w:rPr>
        <w:t>new nor assertive.</w:t>
      </w:r>
      <w:r w:rsidRPr="005E216E">
        <w:rPr>
          <w:rStyle w:val="StyleUnderline"/>
        </w:rPr>
        <w:t xml:space="preserve"> </w:t>
      </w:r>
      <w:r w:rsidRPr="00FD36FF">
        <w:rPr>
          <w:rStyle w:val="StyleUnderline"/>
          <w:highlight w:val="yellow"/>
        </w:rPr>
        <w:t>If</w:t>
      </w:r>
      <w:r w:rsidRPr="005E216E">
        <w:rPr>
          <w:rStyle w:val="StyleUnderline"/>
        </w:rPr>
        <w:t xml:space="preserve"> on occasion, </w:t>
      </w:r>
      <w:r w:rsidRPr="00FD36FF">
        <w:rPr>
          <w:rStyle w:val="StyleUnderline"/>
          <w:highlight w:val="yellow"/>
        </w:rPr>
        <w:t>China has acted</w:t>
      </w:r>
      <w:r w:rsidRPr="005E216E">
        <w:rPr>
          <w:rStyle w:val="StyleUnderline"/>
        </w:rPr>
        <w:t xml:space="preserve"> in a </w:t>
      </w:r>
      <w:r w:rsidRPr="00FD36FF">
        <w:rPr>
          <w:rStyle w:val="StyleUnderline"/>
          <w:highlight w:val="yellow"/>
        </w:rPr>
        <w:t>more</w:t>
      </w:r>
      <w:r w:rsidRPr="005E216E">
        <w:rPr>
          <w:rStyle w:val="StyleUnderline"/>
        </w:rPr>
        <w:t xml:space="preserve"> forceful or </w:t>
      </w:r>
      <w:r w:rsidRPr="00FD36FF">
        <w:rPr>
          <w:rStyle w:val="StyleUnderline"/>
          <w:highlight w:val="yellow"/>
        </w:rPr>
        <w:t>aggressive</w:t>
      </w:r>
      <w:r w:rsidRPr="005E216E">
        <w:rPr>
          <w:rStyle w:val="StyleUnderline"/>
        </w:rPr>
        <w:t xml:space="preserve"> fashion, </w:t>
      </w:r>
      <w:r w:rsidRPr="00FD36FF">
        <w:rPr>
          <w:rStyle w:val="StyleUnderline"/>
          <w:highlight w:val="yellow"/>
        </w:rPr>
        <w:t>it has done so</w:t>
      </w:r>
      <w:r w:rsidRPr="005E216E">
        <w:rPr>
          <w:rStyle w:val="StyleUnderline"/>
        </w:rPr>
        <w:t xml:space="preserve"> largely </w:t>
      </w:r>
      <w:r w:rsidRPr="00FD36FF">
        <w:rPr>
          <w:rStyle w:val="StyleUnderline"/>
          <w:highlight w:val="yellow"/>
        </w:rPr>
        <w:t xml:space="preserve">in response to </w:t>
      </w:r>
      <w:r w:rsidRPr="00A77DB3">
        <w:rPr>
          <w:rStyle w:val="StyleUnderline"/>
        </w:rPr>
        <w:t xml:space="preserve">the </w:t>
      </w:r>
      <w:r w:rsidRPr="00FD36FF">
        <w:rPr>
          <w:rStyle w:val="StyleUnderline"/>
          <w:highlight w:val="yellow"/>
        </w:rPr>
        <w:t>provocative actions</w:t>
      </w:r>
      <w:r w:rsidRPr="005E216E">
        <w:rPr>
          <w:rStyle w:val="StyleUnderline"/>
        </w:rPr>
        <w:t xml:space="preserve"> of others</w:t>
      </w:r>
      <w:r>
        <w:rPr>
          <w:sz w:val="16"/>
        </w:rPr>
        <w:t xml:space="preserve">. While the events in question are complex and subject to varying interpretation, on closer inspection neither of these arguments is persuasive. To take one notable example: Johnston devotes considerable attention to the imbroglio that followed </w:t>
      </w:r>
      <w:r w:rsidRPr="00FD36FF">
        <w:rPr>
          <w:rStyle w:val="StyleUnderline"/>
          <w:highlight w:val="yellow"/>
        </w:rPr>
        <w:t>the 2010 arrest of a Chinese fisherman</w:t>
      </w:r>
      <w:r w:rsidRPr="005E216E">
        <w:rPr>
          <w:rStyle w:val="StyleUnderline"/>
        </w:rPr>
        <w:t xml:space="preserve"> charged with ramming a Japanese coastal patrol vessel. </w:t>
      </w:r>
      <w:r w:rsidRPr="00A77DB3">
        <w:rPr>
          <w:rStyle w:val="StyleUnderline"/>
        </w:rPr>
        <w:t>The</w:t>
      </w:r>
      <w:r w:rsidRPr="005E216E">
        <w:rPr>
          <w:rStyle w:val="StyleUnderline"/>
        </w:rPr>
        <w:t xml:space="preserve"> ensuing </w:t>
      </w:r>
      <w:r w:rsidRPr="00A77DB3">
        <w:rPr>
          <w:rStyle w:val="StyleUnderline"/>
        </w:rPr>
        <w:t>crisis</w:t>
      </w:r>
      <w:r>
        <w:rPr>
          <w:sz w:val="16"/>
        </w:rPr>
        <w:t xml:space="preserve">, which </w:t>
      </w:r>
      <w:r w:rsidRPr="00FD36FF">
        <w:rPr>
          <w:rStyle w:val="StyleUnderline"/>
          <w:highlight w:val="yellow"/>
        </w:rPr>
        <w:t>resulted in an unprecedented heightening of Sino–Japanese tensions</w:t>
      </w:r>
      <w:r>
        <w:rPr>
          <w:sz w:val="16"/>
        </w:rPr>
        <w:t>, appears to have been driven almost entirely by Beijing. Johnston acknowledges that “</w:t>
      </w:r>
      <w:r w:rsidRPr="005E216E">
        <w:rPr>
          <w:rStyle w:val="StyleUnderline"/>
        </w:rPr>
        <w:t xml:space="preserve">it is true that </w:t>
      </w:r>
      <w:r w:rsidRPr="00FD36FF">
        <w:rPr>
          <w:rStyle w:val="StyleUnderline"/>
          <w:highlight w:val="yellow"/>
        </w:rPr>
        <w:t>China escalated its diplomatic rhetoric</w:t>
      </w:r>
      <w:r w:rsidRPr="005E216E">
        <w:rPr>
          <w:rStyle w:val="StyleUnderline"/>
        </w:rPr>
        <w:t>,” first demanding the captain’s immediate release and then, once that had been obtained, insisting that Tokyo apologize for its actions</w:t>
      </w:r>
      <w:r>
        <w:rPr>
          <w:sz w:val="16"/>
        </w:rPr>
        <w:t xml:space="preserve">. He speculates that the initial decision to ratchet up tensions may have had something to do with the impending anniversary of the Japanese invasion of Manchuria and dismisses the demand for an apology as possibly “perfunctory and clearly aimed at a domestic Chinese audience.”5 </w:t>
      </w:r>
      <w:r w:rsidRPr="005E216E">
        <w:rPr>
          <w:rStyle w:val="StyleUnderline"/>
        </w:rPr>
        <w:t xml:space="preserve">The fact that </w:t>
      </w:r>
      <w:r w:rsidRPr="00FD36FF">
        <w:rPr>
          <w:rStyle w:val="StyleUnderline"/>
          <w:highlight w:val="yellow"/>
        </w:rPr>
        <w:t>domestic political dynamics may have played a role</w:t>
      </w:r>
      <w:r w:rsidRPr="005E216E">
        <w:rPr>
          <w:rStyle w:val="StyleUnderline"/>
        </w:rPr>
        <w:t xml:space="preserve"> does not change the fact that Beijing’s stance was unusually confrontational; certainly this is how Tokyo perceived it.</w:t>
      </w:r>
    </w:p>
    <w:p w:rsidR="00657D36" w:rsidRPr="00DF0489" w:rsidRDefault="00DF0489" w:rsidP="00657D36">
      <w:pPr>
        <w:pStyle w:val="Heading4"/>
      </w:pPr>
      <w:r>
        <w:t xml:space="preserve">SCS proves that Chinese aggressiveness is </w:t>
      </w:r>
      <w:r>
        <w:rPr>
          <w:u w:val="single"/>
        </w:rPr>
        <w:t>reactive</w:t>
      </w:r>
      <w:r>
        <w:t>, not intrinsic to their national character</w:t>
      </w:r>
    </w:p>
    <w:p w:rsidR="00657D36" w:rsidRPr="005E216E" w:rsidRDefault="00657D36" w:rsidP="00657D36">
      <w:pPr>
        <w:rPr>
          <w:rStyle w:val="Style13ptBold"/>
          <w:b w:val="0"/>
        </w:rPr>
      </w:pPr>
      <w:r>
        <w:rPr>
          <w:rStyle w:val="Style13ptBold"/>
        </w:rPr>
        <w:t xml:space="preserve">Friedberg 15 </w:t>
      </w:r>
      <w:r w:rsidR="000E010A">
        <w:rPr>
          <w:rStyle w:val="Style13ptBold"/>
          <w:b w:val="0"/>
          <w:sz w:val="16"/>
          <w:szCs w:val="16"/>
        </w:rPr>
        <w:t>(Aaron L., Professor of Politics and International Affairs at Princeton University</w:t>
      </w:r>
      <w:r w:rsidRPr="005E216E">
        <w:rPr>
          <w:rStyle w:val="Style13ptBold"/>
          <w:b w:val="0"/>
          <w:sz w:val="16"/>
          <w:szCs w:val="16"/>
        </w:rPr>
        <w:t>, “The Sources of Chinese Conduct: Explaining Beijing’s Assertiveness,” Washington Quarterly, Vol. 37, No. 4 (Winter 2015), pp. 133–150)</w:t>
      </w:r>
    </w:p>
    <w:p w:rsidR="00657D36" w:rsidRPr="00ED0E8F" w:rsidRDefault="00657D36" w:rsidP="00657D36">
      <w:pPr>
        <w:rPr>
          <w:b/>
          <w:u w:val="single"/>
        </w:rPr>
      </w:pPr>
      <w:r w:rsidRPr="00FD36FF">
        <w:rPr>
          <w:rStyle w:val="StyleUnderline"/>
          <w:highlight w:val="yellow"/>
        </w:rPr>
        <w:t>The S</w:t>
      </w:r>
      <w:r w:rsidRPr="00817E75">
        <w:rPr>
          <w:rStyle w:val="StyleUnderline"/>
        </w:rPr>
        <w:t xml:space="preserve">outh </w:t>
      </w:r>
      <w:r w:rsidRPr="00FD36FF">
        <w:rPr>
          <w:rStyle w:val="StyleUnderline"/>
          <w:highlight w:val="yellow"/>
        </w:rPr>
        <w:t>C</w:t>
      </w:r>
      <w:r w:rsidRPr="00817E75">
        <w:rPr>
          <w:rStyle w:val="StyleUnderline"/>
        </w:rPr>
        <w:t xml:space="preserve">hina </w:t>
      </w:r>
      <w:r w:rsidRPr="00FD36FF">
        <w:rPr>
          <w:rStyle w:val="StyleUnderline"/>
          <w:highlight w:val="yellow"/>
        </w:rPr>
        <w:t>S</w:t>
      </w:r>
      <w:r w:rsidRPr="00817E75">
        <w:rPr>
          <w:rStyle w:val="StyleUnderline"/>
        </w:rPr>
        <w:t xml:space="preserve">ea </w:t>
      </w:r>
      <w:r w:rsidRPr="00FD36FF">
        <w:rPr>
          <w:rStyle w:val="StyleUnderline"/>
          <w:highlight w:val="yellow"/>
        </w:rPr>
        <w:t>is one area where</w:t>
      </w:r>
      <w:r w:rsidRPr="00817E75">
        <w:rPr>
          <w:rStyle w:val="StyleUnderline"/>
        </w:rPr>
        <w:t xml:space="preserve"> even a skeptic like Johnston believes that “</w:t>
      </w:r>
      <w:r w:rsidRPr="00FD36FF">
        <w:rPr>
          <w:rStyle w:val="StyleUnderline"/>
          <w:highlight w:val="yellow"/>
        </w:rPr>
        <w:t>China’s diplomatic rhetoric and practice” have</w:t>
      </w:r>
      <w:r w:rsidRPr="00817E75">
        <w:rPr>
          <w:rStyle w:val="StyleUnderline"/>
        </w:rPr>
        <w:t xml:space="preserve"> </w:t>
      </w:r>
      <w:r w:rsidRPr="00FD36FF">
        <w:rPr>
          <w:rStyle w:val="StyleUnderline"/>
          <w:highlight w:val="yellow"/>
        </w:rPr>
        <w:t>shifted</w:t>
      </w:r>
      <w:r>
        <w:rPr>
          <w:sz w:val="16"/>
        </w:rPr>
        <w:t xml:space="preserve"> “fairly sharply in a more </w:t>
      </w:r>
      <w:proofErr w:type="spellStart"/>
      <w:r>
        <w:rPr>
          <w:sz w:val="16"/>
        </w:rPr>
        <w:t>hard-line</w:t>
      </w:r>
      <w:proofErr w:type="spellEnd"/>
      <w:r>
        <w:rPr>
          <w:sz w:val="16"/>
        </w:rPr>
        <w:t xml:space="preserve"> direction.”8 As he and others have argued, </w:t>
      </w:r>
      <w:r w:rsidRPr="00817E75">
        <w:rPr>
          <w:rStyle w:val="StyleUnderline"/>
        </w:rPr>
        <w:t xml:space="preserve">however, </w:t>
      </w:r>
      <w:r w:rsidRPr="00FD36FF">
        <w:rPr>
          <w:rStyle w:val="StyleUnderline"/>
          <w:highlight w:val="yellow"/>
        </w:rPr>
        <w:t>these shifts may have come in response to actions by others</w:t>
      </w:r>
      <w:r w:rsidRPr="00817E75">
        <w:rPr>
          <w:rStyle w:val="StyleUnderline"/>
        </w:rPr>
        <w:t>.</w:t>
      </w:r>
      <w:r>
        <w:rPr>
          <w:sz w:val="16"/>
        </w:rPr>
        <w:t xml:space="preserve">9 </w:t>
      </w:r>
      <w:proofErr w:type="gramStart"/>
      <w:r>
        <w:rPr>
          <w:sz w:val="16"/>
        </w:rPr>
        <w:t>It</w:t>
      </w:r>
      <w:proofErr w:type="gramEnd"/>
      <w:r>
        <w:rPr>
          <w:sz w:val="16"/>
        </w:rPr>
        <w:t xml:space="preserve"> is true that during the period 2009–2011, the Chinese government published a series of maps and documents that one could interpret as expanding and intensifying its claims in the region. But these were arguably part of a larger diplomatic and legal game in which other states may have made the opening moves.1</w:t>
      </w:r>
      <w:r w:rsidRPr="00817E75">
        <w:rPr>
          <w:rStyle w:val="StyleUnderline"/>
        </w:rPr>
        <w:t xml:space="preserve">0 </w:t>
      </w:r>
      <w:proofErr w:type="gramStart"/>
      <w:r w:rsidRPr="00FD36FF">
        <w:rPr>
          <w:rStyle w:val="StyleUnderline"/>
          <w:highlight w:val="yellow"/>
        </w:rPr>
        <w:t>The</w:t>
      </w:r>
      <w:proofErr w:type="gramEnd"/>
      <w:r w:rsidRPr="00FD36FF">
        <w:rPr>
          <w:rStyle w:val="StyleUnderline"/>
          <w:highlight w:val="yellow"/>
        </w:rPr>
        <w:t xml:space="preserve"> most recent rounds of escalation and heightened tensions</w:t>
      </w:r>
      <w:r w:rsidRPr="00817E75">
        <w:rPr>
          <w:rStyle w:val="StyleUnderline"/>
        </w:rPr>
        <w:t xml:space="preserve"> in the</w:t>
      </w:r>
      <w:r>
        <w:rPr>
          <w:sz w:val="16"/>
        </w:rPr>
        <w:t xml:space="preserve"> East and </w:t>
      </w:r>
      <w:r w:rsidRPr="00817E75">
        <w:rPr>
          <w:rStyle w:val="StyleUnderline"/>
        </w:rPr>
        <w:t xml:space="preserve">South China Seas </w:t>
      </w:r>
      <w:r w:rsidRPr="00FD36FF">
        <w:rPr>
          <w:rStyle w:val="StyleUnderline"/>
          <w:highlight w:val="yellow"/>
        </w:rPr>
        <w:t>can</w:t>
      </w:r>
      <w:r>
        <w:rPr>
          <w:sz w:val="16"/>
        </w:rPr>
        <w:t xml:space="preserve"> also plausibly </w:t>
      </w:r>
      <w:r w:rsidRPr="00FD36FF">
        <w:rPr>
          <w:rStyle w:val="StyleUnderline"/>
          <w:highlight w:val="yellow"/>
        </w:rPr>
        <w:t>be blamed on Tokyo and Manila rather than Beijing</w:t>
      </w:r>
      <w:r>
        <w:rPr>
          <w:sz w:val="16"/>
        </w:rPr>
        <w:t xml:space="preserve">. When the Japanese government bought three of the five disputed </w:t>
      </w:r>
      <w:proofErr w:type="spellStart"/>
      <w:r>
        <w:rPr>
          <w:sz w:val="16"/>
        </w:rPr>
        <w:t>Senkaku</w:t>
      </w:r>
      <w:proofErr w:type="spellEnd"/>
      <w:r>
        <w:rPr>
          <w:sz w:val="16"/>
        </w:rPr>
        <w:t xml:space="preserve"> Islands from a private landowner in September 2012, China stepped up air and naval activity and, in November 2013, unilaterally declared an Air Defense Identification Zone (ADIZ) over most of the East China Sea.11 </w:t>
      </w:r>
      <w:r w:rsidRPr="00FD36FF">
        <w:rPr>
          <w:rStyle w:val="StyleUnderline"/>
          <w:highlight w:val="yellow"/>
        </w:rPr>
        <w:t>In</w:t>
      </w:r>
      <w:r>
        <w:rPr>
          <w:sz w:val="16"/>
        </w:rPr>
        <w:t xml:space="preserve"> April </w:t>
      </w:r>
      <w:r w:rsidRPr="00FD36FF">
        <w:rPr>
          <w:rStyle w:val="StyleUnderline"/>
          <w:highlight w:val="yellow"/>
        </w:rPr>
        <w:t>2012</w:t>
      </w:r>
      <w:r>
        <w:rPr>
          <w:sz w:val="16"/>
        </w:rPr>
        <w:t xml:space="preserve">, when the </w:t>
      </w:r>
      <w:r w:rsidRPr="00817E75">
        <w:rPr>
          <w:rStyle w:val="StyleUnderline"/>
        </w:rPr>
        <w:t xml:space="preserve">Philippines sent a navy frigate to investigate the activities of a group of Chinese fishing boats, </w:t>
      </w:r>
      <w:r w:rsidRPr="00FD36FF">
        <w:rPr>
          <w:rStyle w:val="StyleUnderline"/>
          <w:highlight w:val="yellow"/>
        </w:rPr>
        <w:t>Beijing accused Manila of “militarizing” their long-standing dispute</w:t>
      </w:r>
      <w:r w:rsidRPr="00817E75">
        <w:rPr>
          <w:rStyle w:val="StyleUnderline"/>
        </w:rPr>
        <w:t xml:space="preserve"> over the cluster of rocks and reefs known as Scarborough Shoal</w:t>
      </w:r>
      <w:r>
        <w:rPr>
          <w:sz w:val="16"/>
        </w:rPr>
        <w:t xml:space="preserve">. The Chinese </w:t>
      </w:r>
      <w:r>
        <w:rPr>
          <w:sz w:val="16"/>
        </w:rPr>
        <w:lastRenderedPageBreak/>
        <w:t xml:space="preserve">deployed several maritime patrol vessels to the area, </w:t>
      </w:r>
      <w:r w:rsidRPr="00FD36FF">
        <w:rPr>
          <w:rStyle w:val="StyleUnderline"/>
          <w:highlight w:val="yellow"/>
        </w:rPr>
        <w:t>resulting in a protracted standoff that ended only when the Philippines backed down and withdrew its ships</w:t>
      </w:r>
      <w:r w:rsidRPr="00817E75">
        <w:rPr>
          <w:rStyle w:val="StyleUnderline"/>
        </w:rPr>
        <w:t>, as Ely Ratner of the Center for a New American Security explains, “under the auspices of a face-saving typhoon</w:t>
      </w:r>
      <w:r>
        <w:rPr>
          <w:sz w:val="16"/>
        </w:rPr>
        <w:t>.”</w:t>
      </w:r>
    </w:p>
    <w:p w:rsidR="00657D36" w:rsidRDefault="00657D36" w:rsidP="00657D36">
      <w:pPr>
        <w:pStyle w:val="Heading4"/>
      </w:pPr>
      <w:r>
        <w:t xml:space="preserve">No China threat – </w:t>
      </w:r>
      <w:r w:rsidR="00DF0489">
        <w:t>T</w:t>
      </w:r>
      <w:r>
        <w:t>hey’ve begun an “era of détente”</w:t>
      </w:r>
    </w:p>
    <w:p w:rsidR="00657D36" w:rsidRPr="005E216E" w:rsidRDefault="00657D36" w:rsidP="00657D36">
      <w:pPr>
        <w:rPr>
          <w:rStyle w:val="Style13ptBold"/>
          <w:b w:val="0"/>
        </w:rPr>
      </w:pPr>
      <w:r>
        <w:rPr>
          <w:rStyle w:val="Style13ptBold"/>
        </w:rPr>
        <w:t xml:space="preserve">Friedberg 15 </w:t>
      </w:r>
      <w:r w:rsidR="00C50696">
        <w:rPr>
          <w:rStyle w:val="Style13ptBold"/>
          <w:b w:val="0"/>
          <w:sz w:val="16"/>
          <w:szCs w:val="16"/>
        </w:rPr>
        <w:t>(Aaron L..</w:t>
      </w:r>
      <w:r w:rsidRPr="005E216E">
        <w:rPr>
          <w:rStyle w:val="Style13ptBold"/>
          <w:b w:val="0"/>
          <w:sz w:val="16"/>
          <w:szCs w:val="16"/>
        </w:rPr>
        <w:t xml:space="preserve">, </w:t>
      </w:r>
      <w:r w:rsidR="000E010A">
        <w:rPr>
          <w:rStyle w:val="Style13ptBold"/>
          <w:b w:val="0"/>
          <w:sz w:val="16"/>
          <w:szCs w:val="16"/>
        </w:rPr>
        <w:t xml:space="preserve">Professor of Politics and International Affairs at Princeton University, </w:t>
      </w:r>
      <w:r w:rsidRPr="005E216E">
        <w:rPr>
          <w:rStyle w:val="Style13ptBold"/>
          <w:b w:val="0"/>
          <w:sz w:val="16"/>
          <w:szCs w:val="16"/>
        </w:rPr>
        <w:t>“The Sources of Chinese Conduct: Explaining Beijing’s Assertiveness,” Washington Quarterly, Vol. 37, No. 4 (Winter 2015), pp. 133–150)</w:t>
      </w:r>
    </w:p>
    <w:p w:rsidR="00657D36" w:rsidRPr="00ED0E8F" w:rsidRDefault="00657D36" w:rsidP="00657D36">
      <w:pPr>
        <w:rPr>
          <w:b/>
          <w:u w:val="single"/>
        </w:rPr>
      </w:pPr>
      <w:r w:rsidRPr="005E216E">
        <w:rPr>
          <w:sz w:val="14"/>
        </w:rPr>
        <w:t xml:space="preserve">In the latter half of 2014, </w:t>
      </w:r>
      <w:r w:rsidRPr="00FD36FF">
        <w:rPr>
          <w:rStyle w:val="StyleUnderline"/>
          <w:highlight w:val="yellow"/>
        </w:rPr>
        <w:t>Beijing made</w:t>
      </w:r>
      <w:r w:rsidRPr="005E216E">
        <w:rPr>
          <w:rStyle w:val="StyleUnderline"/>
        </w:rPr>
        <w:t xml:space="preserve"> a number of </w:t>
      </w:r>
      <w:r w:rsidRPr="00FD36FF">
        <w:rPr>
          <w:rStyle w:val="StyleUnderline"/>
          <w:highlight w:val="yellow"/>
        </w:rPr>
        <w:t>moves that</w:t>
      </w:r>
      <w:r w:rsidRPr="005E216E">
        <w:rPr>
          <w:sz w:val="14"/>
        </w:rPr>
        <w:t xml:space="preserve"> some interpreted as </w:t>
      </w:r>
      <w:r w:rsidRPr="00FD36FF">
        <w:rPr>
          <w:rStyle w:val="StyleUnderline"/>
          <w:highlight w:val="yellow"/>
        </w:rPr>
        <w:t>mark</w:t>
      </w:r>
      <w:r w:rsidRPr="005E216E">
        <w:rPr>
          <w:sz w:val="14"/>
        </w:rPr>
        <w:t xml:space="preserve">ing </w:t>
      </w:r>
      <w:r w:rsidRPr="00FD36FF">
        <w:rPr>
          <w:rStyle w:val="StyleUnderline"/>
          <w:highlight w:val="yellow"/>
        </w:rPr>
        <w:t>an end to the period of assertiveness</w:t>
      </w:r>
      <w:r w:rsidRPr="005E216E">
        <w:rPr>
          <w:rStyle w:val="StyleUnderline"/>
        </w:rPr>
        <w:t xml:space="preserve"> and the possible beginning of an era of “detente</w:t>
      </w:r>
      <w:r w:rsidRPr="005E216E">
        <w:rPr>
          <w:sz w:val="14"/>
        </w:rPr>
        <w:t xml:space="preserve">.”57 In May, Xi </w:t>
      </w:r>
      <w:r w:rsidRPr="005E216E">
        <w:rPr>
          <w:rStyle w:val="StyleUnderline"/>
        </w:rPr>
        <w:t>Jinping</w:t>
      </w:r>
      <w:r w:rsidRPr="005E216E">
        <w:rPr>
          <w:sz w:val="14"/>
        </w:rPr>
        <w:t xml:space="preserve"> </w:t>
      </w:r>
      <w:r w:rsidRPr="005E216E">
        <w:rPr>
          <w:rStyle w:val="StyleUnderline"/>
        </w:rPr>
        <w:t>gave a major address calling for</w:t>
      </w:r>
      <w:r w:rsidRPr="005E216E">
        <w:rPr>
          <w:sz w:val="14"/>
        </w:rPr>
        <w:t xml:space="preserve"> a new approach to regional security issues, one in which “</w:t>
      </w:r>
      <w:r w:rsidRPr="005E216E">
        <w:rPr>
          <w:rStyle w:val="StyleUnderline"/>
        </w:rPr>
        <w:t>the people of Asia” would “run the affairs of Asia</w:t>
      </w:r>
      <w:r w:rsidRPr="005E216E">
        <w:rPr>
          <w:sz w:val="14"/>
        </w:rPr>
        <w:t xml:space="preserve">.”58 In October, Beijing announced the formation of a new Asian Infrastructure Investment Bank that would provide capital for development projects across the region.59 One month later, at the East Asia Summit, Premier Li </w:t>
      </w:r>
      <w:r w:rsidRPr="00FD36FF">
        <w:rPr>
          <w:rStyle w:val="StyleUnderline"/>
          <w:highlight w:val="yellow"/>
        </w:rPr>
        <w:t>Keqiang promised that China would step up its efforts</w:t>
      </w:r>
      <w:r w:rsidRPr="005E216E">
        <w:rPr>
          <w:rStyle w:val="StyleUnderline"/>
        </w:rPr>
        <w:t xml:space="preserve"> to devise a code of conduct for handling maritime disputes, </w:t>
      </w:r>
      <w:r w:rsidRPr="00FD36FF">
        <w:rPr>
          <w:rStyle w:val="StyleUnderline"/>
          <w:highlight w:val="yellow"/>
        </w:rPr>
        <w:t>proposed a new treaty of friendship between China and</w:t>
      </w:r>
      <w:r w:rsidRPr="005E216E">
        <w:rPr>
          <w:rStyle w:val="StyleUnderline"/>
        </w:rPr>
        <w:t xml:space="preserve"> the members of </w:t>
      </w:r>
      <w:r w:rsidRPr="00FD36FF">
        <w:rPr>
          <w:rStyle w:val="StyleUnderline"/>
          <w:highlight w:val="yellow"/>
        </w:rPr>
        <w:t>ASEAN</w:t>
      </w:r>
      <w:r w:rsidRPr="005E216E">
        <w:rPr>
          <w:rStyle w:val="StyleUnderline"/>
        </w:rPr>
        <w:t>, and for good measure offered them $20 billion in loans.</w:t>
      </w:r>
      <w:r w:rsidRPr="005E216E">
        <w:rPr>
          <w:sz w:val="14"/>
        </w:rPr>
        <w:t xml:space="preserve">60 At the November 2014 Asia Pacific Economic Cooperation (APEC) summit in Beijing, Chinese and Japanese leaders held their first formal high-level meeting in two years. For their part, </w:t>
      </w:r>
      <w:r w:rsidRPr="00FD36FF">
        <w:rPr>
          <w:rStyle w:val="StyleUnderline"/>
          <w:highlight w:val="yellow"/>
        </w:rPr>
        <w:t>the U</w:t>
      </w:r>
      <w:r w:rsidRPr="005E216E">
        <w:rPr>
          <w:rStyle w:val="StyleUnderline"/>
        </w:rPr>
        <w:t xml:space="preserve">nited </w:t>
      </w:r>
      <w:r w:rsidRPr="00FD36FF">
        <w:rPr>
          <w:rStyle w:val="StyleUnderline"/>
          <w:highlight w:val="yellow"/>
        </w:rPr>
        <w:t>S</w:t>
      </w:r>
      <w:r w:rsidRPr="005E216E">
        <w:rPr>
          <w:rStyle w:val="StyleUnderline"/>
        </w:rPr>
        <w:t xml:space="preserve">tates </w:t>
      </w:r>
      <w:r w:rsidRPr="00FD36FF">
        <w:rPr>
          <w:rStyle w:val="StyleUnderline"/>
          <w:highlight w:val="yellow"/>
        </w:rPr>
        <w:t>and China signed agreements pledging</w:t>
      </w:r>
      <w:r w:rsidRPr="005E216E">
        <w:rPr>
          <w:rStyle w:val="StyleUnderline"/>
        </w:rPr>
        <w:t xml:space="preserve">, </w:t>
      </w:r>
      <w:r w:rsidRPr="005E216E">
        <w:rPr>
          <w:sz w:val="14"/>
        </w:rPr>
        <w:t xml:space="preserve">among other things, </w:t>
      </w:r>
      <w:r w:rsidRPr="00FD36FF">
        <w:rPr>
          <w:rStyle w:val="StyleUnderline"/>
          <w:highlight w:val="yellow"/>
        </w:rPr>
        <w:t>to reduce carbon emissions</w:t>
      </w:r>
      <w:r w:rsidRPr="005E216E">
        <w:rPr>
          <w:rStyle w:val="StyleUnderline"/>
        </w:rPr>
        <w:t xml:space="preserve"> and calling for the development of procedures designed to avoid accidents in the air or at sea</w:t>
      </w:r>
      <w:r w:rsidRPr="005E216E">
        <w:rPr>
          <w:sz w:val="14"/>
        </w:rPr>
        <w:t xml:space="preserve">.61 Most of these measures are extensions of the efforts to reduce tensions with the United States and many Southeast Asian nations that began as early as late 2010. Beijing’s apparent desire to cool the diplomatic climate may reflect a concern that the risks of an unintended conflict were rising or a judgment that, at least for the moment, the costs of further assertiveness would exceed the benefits. Whether the awkward handshake between Xi and Japanese Prime Minister Abe will lead to a sustained easing of Chinese pressure on the </w:t>
      </w:r>
      <w:proofErr w:type="spellStart"/>
      <w:r w:rsidRPr="005E216E">
        <w:rPr>
          <w:sz w:val="14"/>
        </w:rPr>
        <w:t>Senkakus</w:t>
      </w:r>
      <w:proofErr w:type="spellEnd"/>
      <w:r w:rsidRPr="005E216E">
        <w:rPr>
          <w:sz w:val="14"/>
        </w:rPr>
        <w:t xml:space="preserve">, and whether Beijing will back off in its ongoing confrontations with the Philippines and Vietnam remains to be seen. If it does, </w:t>
      </w:r>
      <w:r w:rsidRPr="005E216E">
        <w:rPr>
          <w:rStyle w:val="StyleUnderline"/>
        </w:rPr>
        <w:t xml:space="preserve">then </w:t>
      </w:r>
      <w:r w:rsidRPr="00FD36FF">
        <w:rPr>
          <w:rStyle w:val="StyleUnderline"/>
          <w:highlight w:val="yellow"/>
        </w:rPr>
        <w:t>the interval of forceful action that began in 2009 may be at an end</w:t>
      </w:r>
      <w:r w:rsidRPr="005E216E">
        <w:rPr>
          <w:rStyle w:val="StyleUnderline"/>
        </w:rPr>
        <w:t>, and a more placid period in China’s relations with its neighbors, and with the United States, may be at hand.</w:t>
      </w:r>
    </w:p>
    <w:p w:rsidR="00914FD5" w:rsidRDefault="00914FD5" w:rsidP="00914FD5">
      <w:pPr>
        <w:pStyle w:val="Heading3"/>
      </w:pPr>
      <w:r>
        <w:lastRenderedPageBreak/>
        <w:t>No Impact – A2: Credibility/Primacy</w:t>
      </w:r>
    </w:p>
    <w:p w:rsidR="00914FD5" w:rsidRDefault="00914FD5" w:rsidP="00914FD5">
      <w:pPr>
        <w:pStyle w:val="Heading4"/>
      </w:pPr>
      <w:r>
        <w:t>Ukraine proves</w:t>
      </w:r>
    </w:p>
    <w:p w:rsidR="002007E9" w:rsidRPr="002007E9" w:rsidRDefault="002007E9" w:rsidP="002007E9">
      <w:pPr>
        <w:rPr>
          <w:rStyle w:val="Style13ptBold"/>
          <w:b w:val="0"/>
        </w:rPr>
      </w:pPr>
      <w:r>
        <w:rPr>
          <w:rStyle w:val="Style13ptBold"/>
        </w:rPr>
        <w:t>Fisher 16</w:t>
      </w:r>
      <w:r>
        <w:rPr>
          <w:rStyle w:val="Style13ptBold"/>
          <w:b w:val="0"/>
        </w:rPr>
        <w:t xml:space="preserve"> </w:t>
      </w:r>
      <w:r w:rsidRPr="002007E9">
        <w:rPr>
          <w:rStyle w:val="Style13ptBold"/>
          <w:b w:val="0"/>
          <w:sz w:val="18"/>
        </w:rPr>
        <w:t xml:space="preserve">(Max, 4/29, staff writer @ </w:t>
      </w:r>
      <w:proofErr w:type="spellStart"/>
      <w:r w:rsidRPr="002007E9">
        <w:rPr>
          <w:rStyle w:val="Style13ptBold"/>
          <w:b w:val="0"/>
          <w:sz w:val="18"/>
        </w:rPr>
        <w:t>Vox</w:t>
      </w:r>
      <w:proofErr w:type="spellEnd"/>
      <w:r w:rsidRPr="002007E9">
        <w:rPr>
          <w:rStyle w:val="Style13ptBold"/>
          <w:b w:val="0"/>
          <w:sz w:val="18"/>
        </w:rPr>
        <w:t>, “The Credibility Trap”, http://www.vox.com/2016/4/29/11431808/credibility-foreign-policy-war)</w:t>
      </w:r>
    </w:p>
    <w:p w:rsidR="00914FD5" w:rsidRPr="004D58A8" w:rsidRDefault="00914FD5" w:rsidP="00914FD5">
      <w:pPr>
        <w:rPr>
          <w:sz w:val="14"/>
        </w:rPr>
      </w:pPr>
      <w:r w:rsidRPr="00FD36FF">
        <w:rPr>
          <w:rStyle w:val="StyleUnderline"/>
          <w:highlight w:val="yellow"/>
        </w:rPr>
        <w:t>The idea of reputational credibility has</w:t>
      </w:r>
      <w:r w:rsidRPr="00A77DB3">
        <w:rPr>
          <w:rStyle w:val="StyleUnderline"/>
        </w:rPr>
        <w:t xml:space="preserve"> also </w:t>
      </w:r>
      <w:r w:rsidRPr="00FD36FF">
        <w:rPr>
          <w:rStyle w:val="StyleUnderline"/>
          <w:highlight w:val="yellow"/>
        </w:rPr>
        <w:t>been debunked</w:t>
      </w:r>
      <w:r w:rsidRPr="00A77DB3">
        <w:rPr>
          <w:rStyle w:val="StyleUnderline"/>
        </w:rPr>
        <w:t xml:space="preserve"> </w:t>
      </w:r>
      <w:r w:rsidRPr="00FD36FF">
        <w:rPr>
          <w:rStyle w:val="StyleUnderline"/>
          <w:highlight w:val="yellow"/>
        </w:rPr>
        <w:t>in</w:t>
      </w:r>
      <w:r w:rsidRPr="00A77DB3">
        <w:rPr>
          <w:rStyle w:val="StyleUnderline"/>
        </w:rPr>
        <w:t xml:space="preserve"> </w:t>
      </w:r>
      <w:r w:rsidRPr="00FD36FF">
        <w:rPr>
          <w:rStyle w:val="StyleUnderline"/>
          <w:highlight w:val="yellow"/>
        </w:rPr>
        <w:t>the most</w:t>
      </w:r>
      <w:r w:rsidRPr="00A77DB3">
        <w:rPr>
          <w:rStyle w:val="StyleUnderline"/>
        </w:rPr>
        <w:t xml:space="preserve"> well-known </w:t>
      </w:r>
      <w:r w:rsidRPr="00FD36FF">
        <w:rPr>
          <w:rStyle w:val="StyleUnderline"/>
          <w:highlight w:val="yellow"/>
        </w:rPr>
        <w:t>recent case:</w:t>
      </w:r>
      <w:r w:rsidRPr="00A77DB3">
        <w:rPr>
          <w:rStyle w:val="StyleUnderline"/>
        </w:rPr>
        <w:t xml:space="preserve"> </w:t>
      </w:r>
      <w:r w:rsidRPr="00FD36FF">
        <w:rPr>
          <w:rStyle w:val="StyleUnderline"/>
          <w:highlight w:val="yellow"/>
        </w:rPr>
        <w:t>the notion that America's failure to bomb Syria in 2013 emboldened</w:t>
      </w:r>
      <w:r w:rsidRPr="00A77DB3">
        <w:rPr>
          <w:rStyle w:val="StyleUnderline"/>
        </w:rPr>
        <w:t xml:space="preserve"> Russian President Vladimir </w:t>
      </w:r>
      <w:r w:rsidRPr="00FD36FF">
        <w:rPr>
          <w:rStyle w:val="StyleUnderline"/>
          <w:highlight w:val="yellow"/>
        </w:rPr>
        <w:t>Putin</w:t>
      </w:r>
      <w:r w:rsidRPr="004D58A8">
        <w:rPr>
          <w:sz w:val="14"/>
        </w:rPr>
        <w:t xml:space="preserve">. </w:t>
      </w:r>
      <w:r w:rsidRPr="00A77DB3">
        <w:rPr>
          <w:rStyle w:val="StyleUnderline"/>
        </w:rPr>
        <w:t>Proponents of reputational credibility took Putin's 2014 Ukraine invasions as vindication</w:t>
      </w:r>
      <w:r w:rsidRPr="004D58A8">
        <w:rPr>
          <w:sz w:val="14"/>
        </w:rPr>
        <w:t xml:space="preserve">. Surely Putin only invaded because America had damaged its credibility in Syria, they argued. In their view, it showed why it is so crucial for the US to maintain its reputational credibility by never backing down from military interventions. Julia </w:t>
      </w:r>
      <w:proofErr w:type="spellStart"/>
      <w:r w:rsidRPr="004D58A8">
        <w:rPr>
          <w:sz w:val="14"/>
        </w:rPr>
        <w:t>Ioffe</w:t>
      </w:r>
      <w:proofErr w:type="spellEnd"/>
      <w:r w:rsidRPr="004D58A8">
        <w:rPr>
          <w:sz w:val="14"/>
        </w:rPr>
        <w:t xml:space="preserve"> recently investigated this theory for the Atlantic, asking foreign policy officials and experts in Moscow whether there was merit to it. </w:t>
      </w:r>
      <w:r w:rsidRPr="00A77DB3">
        <w:rPr>
          <w:rStyle w:val="StyleUnderline"/>
        </w:rPr>
        <w:t xml:space="preserve">She seemed to reach the same conclusion as have many Russia analysts: that </w:t>
      </w:r>
      <w:r w:rsidRPr="00FD36FF">
        <w:rPr>
          <w:rStyle w:val="StyleUnderline"/>
          <w:highlight w:val="yellow"/>
        </w:rPr>
        <w:t>Putin invaded Ukraine for reasons specific to Ukraine</w:t>
      </w:r>
      <w:r w:rsidRPr="00A77DB3">
        <w:rPr>
          <w:rStyle w:val="StyleUnderline"/>
        </w:rPr>
        <w:t xml:space="preserve">. </w:t>
      </w:r>
      <w:r w:rsidRPr="00FD36FF">
        <w:rPr>
          <w:rStyle w:val="StyleUnderline"/>
          <w:highlight w:val="yellow"/>
        </w:rPr>
        <w:t xml:space="preserve">America's supposed reputation loss in Syria appeared to play no role. </w:t>
      </w:r>
      <w:r w:rsidRPr="004D58A8">
        <w:rPr>
          <w:rStyle w:val="StyleUnderline"/>
        </w:rPr>
        <w:t xml:space="preserve">Some of </w:t>
      </w:r>
      <w:proofErr w:type="spellStart"/>
      <w:r w:rsidRPr="004D58A8">
        <w:rPr>
          <w:rStyle w:val="StyleUnderline"/>
        </w:rPr>
        <w:t>Ioffe's</w:t>
      </w:r>
      <w:proofErr w:type="spellEnd"/>
      <w:r w:rsidRPr="004D58A8">
        <w:rPr>
          <w:rStyle w:val="StyleUnderline"/>
        </w:rPr>
        <w:t xml:space="preserve"> sources seemed to not even understand the argument of how Syria and Ukraine would connect</w:t>
      </w:r>
      <w:r w:rsidRPr="004D58A8">
        <w:rPr>
          <w:sz w:val="14"/>
        </w:rPr>
        <w:t>.</w:t>
      </w:r>
    </w:p>
    <w:p w:rsidR="00914FD5" w:rsidRDefault="00914FD5" w:rsidP="00914FD5">
      <w:pPr>
        <w:pStyle w:val="Heading4"/>
      </w:pPr>
      <w:r>
        <w:t>Even allies don’t care about credibility</w:t>
      </w:r>
    </w:p>
    <w:p w:rsidR="002007E9" w:rsidRPr="002007E9" w:rsidRDefault="002007E9" w:rsidP="002007E9">
      <w:pPr>
        <w:rPr>
          <w:rStyle w:val="Style13ptBold"/>
          <w:b w:val="0"/>
        </w:rPr>
      </w:pPr>
      <w:r>
        <w:rPr>
          <w:rStyle w:val="Style13ptBold"/>
        </w:rPr>
        <w:t>Fisher 16</w:t>
      </w:r>
      <w:r>
        <w:rPr>
          <w:rStyle w:val="Style13ptBold"/>
          <w:b w:val="0"/>
        </w:rPr>
        <w:t xml:space="preserve"> </w:t>
      </w:r>
      <w:r w:rsidRPr="002007E9">
        <w:rPr>
          <w:rStyle w:val="Style13ptBold"/>
          <w:b w:val="0"/>
          <w:sz w:val="18"/>
        </w:rPr>
        <w:t xml:space="preserve">(Max, 4/29, staff writer @ </w:t>
      </w:r>
      <w:proofErr w:type="spellStart"/>
      <w:r w:rsidRPr="002007E9">
        <w:rPr>
          <w:rStyle w:val="Style13ptBold"/>
          <w:b w:val="0"/>
          <w:sz w:val="18"/>
        </w:rPr>
        <w:t>Vox</w:t>
      </w:r>
      <w:proofErr w:type="spellEnd"/>
      <w:r w:rsidRPr="002007E9">
        <w:rPr>
          <w:rStyle w:val="Style13ptBold"/>
          <w:b w:val="0"/>
          <w:sz w:val="18"/>
        </w:rPr>
        <w:t>, “The Credibility Trap”, http://www.vox.com/2016/4/29/11431808/credibility-foreign-policy-war)</w:t>
      </w:r>
    </w:p>
    <w:p w:rsidR="00914FD5" w:rsidRPr="00A77DB3" w:rsidRDefault="00914FD5" w:rsidP="00914FD5">
      <w:pPr>
        <w:rPr>
          <w:rStyle w:val="StyleUnderline"/>
        </w:rPr>
      </w:pPr>
      <w:r w:rsidRPr="00FD36FF">
        <w:rPr>
          <w:rStyle w:val="StyleUnderline"/>
          <w:highlight w:val="yellow"/>
        </w:rPr>
        <w:t>Foreign leaders</w:t>
      </w:r>
      <w:r w:rsidRPr="004D58A8">
        <w:rPr>
          <w:sz w:val="14"/>
        </w:rPr>
        <w:t xml:space="preserve"> do </w:t>
      </w:r>
      <w:r w:rsidRPr="00FD36FF">
        <w:rPr>
          <w:rStyle w:val="StyleUnderline"/>
          <w:highlight w:val="yellow"/>
        </w:rPr>
        <w:t>seem</w:t>
      </w:r>
      <w:r w:rsidRPr="004D58A8">
        <w:rPr>
          <w:sz w:val="14"/>
        </w:rPr>
        <w:t xml:space="preserve"> to become awfully </w:t>
      </w:r>
      <w:r w:rsidRPr="00FD36FF">
        <w:rPr>
          <w:rStyle w:val="StyleUnderline"/>
          <w:highlight w:val="yellow"/>
        </w:rPr>
        <w:t>preoccupied with American credibility</w:t>
      </w:r>
      <w:r w:rsidRPr="00FD36FF">
        <w:rPr>
          <w:sz w:val="14"/>
          <w:highlight w:val="yellow"/>
        </w:rPr>
        <w:t xml:space="preserve"> </w:t>
      </w:r>
      <w:r w:rsidRPr="00FD36FF">
        <w:rPr>
          <w:rStyle w:val="StyleUnderline"/>
          <w:highlight w:val="yellow"/>
        </w:rPr>
        <w:t>when</w:t>
      </w:r>
      <w:r w:rsidRPr="00FD36FF">
        <w:rPr>
          <w:sz w:val="14"/>
          <w:highlight w:val="yellow"/>
        </w:rPr>
        <w:t xml:space="preserve"> </w:t>
      </w:r>
      <w:r w:rsidRPr="00FD36FF">
        <w:rPr>
          <w:rStyle w:val="StyleUnderline"/>
          <w:highlight w:val="yellow"/>
        </w:rPr>
        <w:t>they want the US to take military action on their behalf</w:t>
      </w:r>
      <w:r w:rsidRPr="004D58A8">
        <w:rPr>
          <w:sz w:val="14"/>
        </w:rPr>
        <w:t xml:space="preserve">. </w:t>
      </w:r>
      <w:r w:rsidRPr="00A77DB3">
        <w:rPr>
          <w:rStyle w:val="StyleUnderline"/>
        </w:rPr>
        <w:t>When the US failed to bomb Syria in 2013, for example,</w:t>
      </w:r>
      <w:r w:rsidRPr="004D58A8">
        <w:rPr>
          <w:sz w:val="14"/>
        </w:rPr>
        <w:t xml:space="preserve"> Syria's enemies in the region — Arab leaders who are also allied with the US — declared that American credibility was at stake.</w:t>
      </w:r>
      <w:r w:rsidR="002007E9" w:rsidRPr="004D58A8">
        <w:rPr>
          <w:sz w:val="14"/>
        </w:rPr>
        <w:t xml:space="preserve"> </w:t>
      </w:r>
      <w:r w:rsidRPr="004D58A8">
        <w:rPr>
          <w:sz w:val="14"/>
        </w:rPr>
        <w:t>"I think I believe in American power more than Obama does," Jordan's King Abdullah II said of Obama's decision to not bomb Syria.</w:t>
      </w:r>
      <w:r w:rsidR="002007E9" w:rsidRPr="004D58A8">
        <w:rPr>
          <w:sz w:val="14"/>
        </w:rPr>
        <w:t xml:space="preserve"> </w:t>
      </w:r>
      <w:r w:rsidRPr="00A77DB3">
        <w:rPr>
          <w:rStyle w:val="StyleUnderline"/>
        </w:rPr>
        <w:t xml:space="preserve">This comes at a time when </w:t>
      </w:r>
      <w:r w:rsidRPr="00FD36FF">
        <w:rPr>
          <w:rStyle w:val="StyleUnderline"/>
          <w:highlight w:val="yellow"/>
        </w:rPr>
        <w:t>the US has grown unusually indulgent of its allies,</w:t>
      </w:r>
      <w:r w:rsidRPr="004D58A8">
        <w:rPr>
          <w:sz w:val="14"/>
        </w:rPr>
        <w:t xml:space="preserve"> as Jeremy Shapiro and Richard </w:t>
      </w:r>
      <w:proofErr w:type="spellStart"/>
      <w:r w:rsidRPr="004D58A8">
        <w:rPr>
          <w:sz w:val="14"/>
        </w:rPr>
        <w:t>Sokolsky</w:t>
      </w:r>
      <w:proofErr w:type="spellEnd"/>
      <w:r w:rsidRPr="004D58A8">
        <w:rPr>
          <w:sz w:val="14"/>
        </w:rPr>
        <w:t xml:space="preserve"> argue in a recent article. </w:t>
      </w:r>
      <w:r w:rsidRPr="00A77DB3">
        <w:rPr>
          <w:rStyle w:val="StyleUnderline"/>
        </w:rPr>
        <w:t>This has made American policymakers more likely to heed allies' demands and take their claims at face value.</w:t>
      </w:r>
      <w:r w:rsidR="002007E9" w:rsidRPr="004D58A8">
        <w:rPr>
          <w:sz w:val="14"/>
        </w:rPr>
        <w:t xml:space="preserve"> </w:t>
      </w:r>
      <w:r w:rsidRPr="004D58A8">
        <w:rPr>
          <w:sz w:val="14"/>
        </w:rPr>
        <w:t xml:space="preserve">But Dartmouth's Jennifer Lind finds evidence that </w:t>
      </w:r>
      <w:r w:rsidRPr="00FD36FF">
        <w:rPr>
          <w:rStyle w:val="StyleUnderline"/>
          <w:highlight w:val="yellow"/>
        </w:rPr>
        <w:t>allies make this argument only opportunistically</w:t>
      </w:r>
      <w:r w:rsidRPr="00A77DB3">
        <w:rPr>
          <w:rStyle w:val="StyleUnderline"/>
        </w:rPr>
        <w:t xml:space="preserve">, and almost always about conflicts in which they are directly involved. They might speak in the language of reputation theory, but </w:t>
      </w:r>
      <w:r w:rsidRPr="00FD36FF">
        <w:rPr>
          <w:rStyle w:val="StyleUnderline"/>
          <w:highlight w:val="yellow"/>
        </w:rPr>
        <w:t>their behavior suggests</w:t>
      </w:r>
      <w:r w:rsidRPr="00FD36FF">
        <w:rPr>
          <w:sz w:val="14"/>
          <w:highlight w:val="yellow"/>
        </w:rPr>
        <w:t xml:space="preserve"> </w:t>
      </w:r>
      <w:r w:rsidRPr="00FD36FF">
        <w:rPr>
          <w:rStyle w:val="StyleUnderline"/>
          <w:highlight w:val="yellow"/>
        </w:rPr>
        <w:t>that they do not really believe in it</w:t>
      </w:r>
      <w:r w:rsidRPr="00A77DB3">
        <w:rPr>
          <w:rStyle w:val="StyleUnderline"/>
        </w:rPr>
        <w:t>.</w:t>
      </w:r>
      <w:r w:rsidR="002007E9" w:rsidRPr="004D58A8">
        <w:rPr>
          <w:sz w:val="14"/>
        </w:rPr>
        <w:t xml:space="preserve"> </w:t>
      </w:r>
      <w:r w:rsidRPr="004D58A8">
        <w:rPr>
          <w:sz w:val="14"/>
        </w:rPr>
        <w:t xml:space="preserve">Reputation theory, after all, says that </w:t>
      </w:r>
      <w:r w:rsidRPr="00FD36FF">
        <w:rPr>
          <w:rStyle w:val="StyleUnderline"/>
          <w:highlight w:val="yellow"/>
        </w:rPr>
        <w:t>America's allies would want the US to intervene as much as possible in other conflicts</w:t>
      </w:r>
      <w:r w:rsidRPr="00A77DB3">
        <w:rPr>
          <w:rStyle w:val="StyleUnderline"/>
        </w:rPr>
        <w:t>, when in fact the opposite is usually true.</w:t>
      </w:r>
      <w:r w:rsidR="002007E9" w:rsidRPr="00A77DB3">
        <w:rPr>
          <w:rStyle w:val="StyleUnderline"/>
        </w:rPr>
        <w:t xml:space="preserve"> </w:t>
      </w:r>
      <w:r w:rsidRPr="00A77DB3">
        <w:rPr>
          <w:rStyle w:val="StyleUnderline"/>
        </w:rPr>
        <w:t>In</w:t>
      </w:r>
      <w:r w:rsidRPr="004D58A8">
        <w:rPr>
          <w:sz w:val="14"/>
        </w:rPr>
        <w:t xml:space="preserve"> fact, so-called reputation is actually driven almost entirely by internal American dynamics. Consider America's belief that it had to intervene in Korea to reassure European allies, who in fact wanted no such thing.</w:t>
      </w:r>
      <w:r w:rsidR="002007E9" w:rsidRPr="004D58A8">
        <w:rPr>
          <w:sz w:val="14"/>
        </w:rPr>
        <w:t xml:space="preserve"> </w:t>
      </w:r>
      <w:r w:rsidRPr="004D58A8">
        <w:rPr>
          <w:sz w:val="14"/>
        </w:rPr>
        <w:t xml:space="preserve">Lind makes this point well by citing America's pledge to defend Taiwan from a possible Chinese invasion. </w:t>
      </w:r>
      <w:r w:rsidRPr="00FD36FF">
        <w:rPr>
          <w:rStyle w:val="StyleUnderline"/>
          <w:highlight w:val="yellow"/>
        </w:rPr>
        <w:t>According to reputation theory,</w:t>
      </w:r>
      <w:r w:rsidRPr="00A77DB3">
        <w:rPr>
          <w:rStyle w:val="StyleUnderline"/>
        </w:rPr>
        <w:t xml:space="preserve"> </w:t>
      </w:r>
      <w:r w:rsidRPr="00FD36FF">
        <w:rPr>
          <w:rStyle w:val="StyleUnderline"/>
          <w:highlight w:val="yellow"/>
        </w:rPr>
        <w:t>Asian leaders who also fear Chinese aggression would want the US to make and uphold this pledge.</w:t>
      </w:r>
      <w:r w:rsidRPr="00A77DB3">
        <w:rPr>
          <w:rStyle w:val="StyleUnderline"/>
        </w:rPr>
        <w:t xml:space="preserve"> </w:t>
      </w:r>
      <w:r w:rsidRPr="00FD36FF">
        <w:rPr>
          <w:rStyle w:val="StyleUnderline"/>
          <w:highlight w:val="yellow"/>
        </w:rPr>
        <w:t>American policymakers indeed believe this, and it is one reason (albeit far from the only reason) why the US has pledged to fight in such a war.</w:t>
      </w:r>
    </w:p>
    <w:p w:rsidR="002007E9" w:rsidRDefault="002007E9" w:rsidP="002007E9">
      <w:pPr>
        <w:pStyle w:val="Heading4"/>
      </w:pPr>
      <w:r>
        <w:t>Taiwan proves</w:t>
      </w:r>
    </w:p>
    <w:p w:rsidR="002007E9" w:rsidRPr="002007E9" w:rsidRDefault="002007E9" w:rsidP="002007E9">
      <w:pPr>
        <w:rPr>
          <w:rStyle w:val="Style13ptBold"/>
          <w:b w:val="0"/>
        </w:rPr>
      </w:pPr>
      <w:r>
        <w:rPr>
          <w:rStyle w:val="Style13ptBold"/>
        </w:rPr>
        <w:t>Fisher 16</w:t>
      </w:r>
      <w:r>
        <w:rPr>
          <w:rStyle w:val="Style13ptBold"/>
          <w:b w:val="0"/>
        </w:rPr>
        <w:t xml:space="preserve"> </w:t>
      </w:r>
      <w:r w:rsidRPr="002007E9">
        <w:rPr>
          <w:rStyle w:val="Style13ptBold"/>
          <w:b w:val="0"/>
          <w:sz w:val="18"/>
        </w:rPr>
        <w:t xml:space="preserve">(Max, 4/29, staff writer @ </w:t>
      </w:r>
      <w:proofErr w:type="spellStart"/>
      <w:r w:rsidRPr="002007E9">
        <w:rPr>
          <w:rStyle w:val="Style13ptBold"/>
          <w:b w:val="0"/>
          <w:sz w:val="18"/>
        </w:rPr>
        <w:t>Vox</w:t>
      </w:r>
      <w:proofErr w:type="spellEnd"/>
      <w:r w:rsidRPr="002007E9">
        <w:rPr>
          <w:rStyle w:val="Style13ptBold"/>
          <w:b w:val="0"/>
          <w:sz w:val="18"/>
        </w:rPr>
        <w:t>, “The Credibility Trap”, http://www.vox.com/2016/4/29/11431808/credibility-foreign-policy-war)</w:t>
      </w:r>
    </w:p>
    <w:p w:rsidR="002007E9" w:rsidRPr="00A77DB3" w:rsidRDefault="002007E9" w:rsidP="002007E9">
      <w:pPr>
        <w:rPr>
          <w:rStyle w:val="StyleUnderline"/>
        </w:rPr>
      </w:pPr>
      <w:r>
        <w:t>"</w:t>
      </w:r>
      <w:r w:rsidRPr="00A77DB3">
        <w:rPr>
          <w:rStyle w:val="StyleUnderline"/>
        </w:rPr>
        <w:t>Many U.</w:t>
      </w:r>
      <w:r w:rsidRPr="00FD36FF">
        <w:rPr>
          <w:rStyle w:val="StyleUnderline"/>
          <w:highlight w:val="yellow"/>
        </w:rPr>
        <w:t>S. leaders and foreign policy elite</w:t>
      </w:r>
      <w:r w:rsidRPr="00A77DB3">
        <w:rPr>
          <w:rStyle w:val="StyleUnderline"/>
        </w:rPr>
        <w:t xml:space="preserve">s today </w:t>
      </w:r>
      <w:r w:rsidRPr="00FD36FF">
        <w:rPr>
          <w:rStyle w:val="StyleUnderline"/>
          <w:highlight w:val="yellow"/>
        </w:rPr>
        <w:t xml:space="preserve">argue that, in the event of a war in the Taiwan </w:t>
      </w:r>
      <w:proofErr w:type="gramStart"/>
      <w:r w:rsidRPr="00FD36FF">
        <w:rPr>
          <w:rStyle w:val="StyleUnderline"/>
          <w:highlight w:val="yellow"/>
        </w:rPr>
        <w:t>strait</w:t>
      </w:r>
      <w:proofErr w:type="gramEnd"/>
      <w:r w:rsidRPr="00FD36FF">
        <w:rPr>
          <w:rStyle w:val="StyleUnderline"/>
          <w:highlight w:val="yellow"/>
        </w:rPr>
        <w:t>, the U</w:t>
      </w:r>
      <w:r w:rsidRPr="00A77DB3">
        <w:rPr>
          <w:rStyle w:val="StyleUnderline"/>
        </w:rPr>
        <w:t xml:space="preserve">nited </w:t>
      </w:r>
      <w:r w:rsidRPr="00FD36FF">
        <w:rPr>
          <w:rStyle w:val="StyleUnderline"/>
          <w:highlight w:val="yellow"/>
        </w:rPr>
        <w:t>S</w:t>
      </w:r>
      <w:r w:rsidRPr="00A77DB3">
        <w:rPr>
          <w:rStyle w:val="StyleUnderline"/>
        </w:rPr>
        <w:t xml:space="preserve">tates </w:t>
      </w:r>
      <w:r w:rsidRPr="00FD36FF">
        <w:rPr>
          <w:rStyle w:val="StyleUnderline"/>
          <w:highlight w:val="yellow"/>
        </w:rPr>
        <w:t>must defend Taiwan or see its credibility collapse</w:t>
      </w:r>
      <w:r>
        <w:t xml:space="preserve">," Lind writes. In reality, </w:t>
      </w:r>
      <w:r w:rsidRPr="00FD36FF">
        <w:rPr>
          <w:rStyle w:val="StyleUnderline"/>
          <w:highlight w:val="yellow"/>
        </w:rPr>
        <w:t>the opposite is true. American allies in Asia</w:t>
      </w:r>
      <w:r>
        <w:t>, Lind writes, "</w:t>
      </w:r>
      <w:r w:rsidRPr="00FD36FF">
        <w:rPr>
          <w:highlight w:val="yellow"/>
        </w:rPr>
        <w:t>m</w:t>
      </w:r>
      <w:r w:rsidRPr="00FD36FF">
        <w:rPr>
          <w:rStyle w:val="StyleUnderline"/>
          <w:highlight w:val="yellow"/>
        </w:rPr>
        <w:t xml:space="preserve">ake it clear that they under no circumstances want war in the Taiwan </w:t>
      </w:r>
      <w:proofErr w:type="gramStart"/>
      <w:r w:rsidRPr="00FD36FF">
        <w:rPr>
          <w:rStyle w:val="StyleUnderline"/>
          <w:highlight w:val="yellow"/>
        </w:rPr>
        <w:t>strait</w:t>
      </w:r>
      <w:proofErr w:type="gramEnd"/>
      <w:r w:rsidRPr="00FD36FF">
        <w:rPr>
          <w:rStyle w:val="StyleUnderline"/>
          <w:highlight w:val="yellow"/>
        </w:rPr>
        <w:t>, and fear that the Americans will someday fight one with China."</w:t>
      </w:r>
      <w:r w:rsidRPr="00A77DB3">
        <w:rPr>
          <w:rStyle w:val="StyleUnderline"/>
        </w:rPr>
        <w:t xml:space="preserve"> </w:t>
      </w:r>
      <w:r>
        <w:t xml:space="preserve">The Taiwan example is instructive, if alarming: America's foreign policy community believes something that is flatly untrue. And </w:t>
      </w:r>
      <w:r w:rsidRPr="00A77DB3">
        <w:rPr>
          <w:rStyle w:val="StyleUnderline"/>
        </w:rPr>
        <w:t>while a Sino-American war over Taiwan is extremely unlikely, it looked substantially less unlikely in the 1990s</w:t>
      </w:r>
      <w:r>
        <w:t xml:space="preserve">. It is concerning that American policymakers were committing the US to fight such a war in part because they believed something that was 180-degrees the opposite of reality. </w:t>
      </w:r>
      <w:r w:rsidRPr="00FD36FF">
        <w:rPr>
          <w:rStyle w:val="StyleUnderline"/>
          <w:highlight w:val="yellow"/>
        </w:rPr>
        <w:t xml:space="preserve">The point is not just </w:t>
      </w:r>
      <w:r w:rsidRPr="00FD36FF">
        <w:rPr>
          <w:rStyle w:val="StyleUnderline"/>
          <w:highlight w:val="yellow"/>
        </w:rPr>
        <w:lastRenderedPageBreak/>
        <w:t>that America's mistaken belief in credibility is dangerous, but also that it does not come from allies. It comes from us.</w:t>
      </w:r>
    </w:p>
    <w:p w:rsidR="002007E9" w:rsidRDefault="002007E9" w:rsidP="002007E9">
      <w:pPr>
        <w:pStyle w:val="Heading4"/>
      </w:pPr>
      <w:r>
        <w:t>Credibility is a myth – Evidence disproves</w:t>
      </w:r>
    </w:p>
    <w:p w:rsidR="002007E9" w:rsidRPr="002007E9" w:rsidRDefault="002007E9" w:rsidP="002007E9">
      <w:pPr>
        <w:rPr>
          <w:rStyle w:val="Style13ptBold"/>
          <w:b w:val="0"/>
        </w:rPr>
      </w:pPr>
      <w:r>
        <w:rPr>
          <w:rStyle w:val="Style13ptBold"/>
        </w:rPr>
        <w:t>Cohen 16</w:t>
      </w:r>
      <w:r>
        <w:rPr>
          <w:rStyle w:val="Style13ptBold"/>
          <w:b w:val="0"/>
        </w:rPr>
        <w:t xml:space="preserve"> </w:t>
      </w:r>
      <w:r w:rsidRPr="002007E9">
        <w:rPr>
          <w:rStyle w:val="Style13ptBold"/>
          <w:b w:val="0"/>
          <w:sz w:val="14"/>
        </w:rPr>
        <w:t xml:space="preserve">(Michael, Previously, Michael served in the U.S. Department of State as chief speechwriter for U.S. Representative to the United Nations Bill Richardson and Undersecretary of State Stuart </w:t>
      </w:r>
      <w:proofErr w:type="spellStart"/>
      <w:r w:rsidRPr="002007E9">
        <w:rPr>
          <w:rStyle w:val="Style13ptBold"/>
          <w:b w:val="0"/>
          <w:sz w:val="14"/>
        </w:rPr>
        <w:t>Eizenstat</w:t>
      </w:r>
      <w:proofErr w:type="spellEnd"/>
      <w:r w:rsidRPr="002007E9">
        <w:rPr>
          <w:rStyle w:val="Style13ptBold"/>
          <w:b w:val="0"/>
          <w:sz w:val="14"/>
        </w:rPr>
        <w:t>, 3/16, “Foreign Policy Radical: Obama’s Unique Thinking on U.S. Power”, http://www.worldpoliticsreview.com/articles/18218/foreign-policy-radical-obama-s-unique-thinking-on-u-s-power)</w:t>
      </w:r>
    </w:p>
    <w:p w:rsidR="002007E9" w:rsidRPr="00A77DB3" w:rsidRDefault="002007E9" w:rsidP="002007E9">
      <w:pPr>
        <w:rPr>
          <w:rStyle w:val="StyleUnderline"/>
        </w:rPr>
      </w:pPr>
      <w:r>
        <w:t xml:space="preserve">Let’s take them one by one. </w:t>
      </w:r>
      <w:r w:rsidRPr="00FD36FF">
        <w:rPr>
          <w:rStyle w:val="StyleUnderline"/>
          <w:highlight w:val="yellow"/>
        </w:rPr>
        <w:t>There is,</w:t>
      </w:r>
      <w:r>
        <w:t xml:space="preserve"> perhaps, </w:t>
      </w:r>
      <w:r w:rsidRPr="00FD36FF">
        <w:rPr>
          <w:rStyle w:val="StyleUnderline"/>
          <w:highlight w:val="yellow"/>
        </w:rPr>
        <w:t>no notion more widely held</w:t>
      </w:r>
      <w:r>
        <w:t xml:space="preserve"> in the D.C. foreign policy community </w:t>
      </w:r>
      <w:r w:rsidRPr="00FD36FF">
        <w:rPr>
          <w:rStyle w:val="StyleUnderline"/>
          <w:highlight w:val="yellow"/>
        </w:rPr>
        <w:t>than the idea that U.S. credibility is</w:t>
      </w:r>
      <w:r w:rsidRPr="00A77DB3">
        <w:rPr>
          <w:rStyle w:val="StyleUnderline"/>
        </w:rPr>
        <w:t xml:space="preserve"> </w:t>
      </w:r>
      <w:r w:rsidRPr="00FD36FF">
        <w:rPr>
          <w:rStyle w:val="StyleUnderline"/>
          <w:highlight w:val="yellow"/>
        </w:rPr>
        <w:t>a</w:t>
      </w:r>
      <w:r w:rsidRPr="00A77DB3">
        <w:rPr>
          <w:rStyle w:val="StyleUnderline"/>
        </w:rPr>
        <w:t xml:space="preserve"> critically </w:t>
      </w:r>
      <w:r w:rsidRPr="00FD36FF">
        <w:rPr>
          <w:rStyle w:val="StyleUnderline"/>
          <w:highlight w:val="yellow"/>
        </w:rPr>
        <w:t>important asset</w:t>
      </w:r>
      <w:r w:rsidRPr="00A77DB3">
        <w:rPr>
          <w:rStyle w:val="StyleUnderline"/>
        </w:rPr>
        <w:t xml:space="preserve"> that must be backe</w:t>
      </w:r>
      <w:r>
        <w:t xml:space="preserve">d, if necessary, with the use of force. </w:t>
      </w:r>
      <w:r w:rsidRPr="00FD36FF">
        <w:rPr>
          <w:rStyle w:val="StyleUnderline"/>
          <w:highlight w:val="yellow"/>
        </w:rPr>
        <w:t>Obama</w:t>
      </w:r>
      <w:r>
        <w:t xml:space="preserve"> forcibly </w:t>
      </w:r>
      <w:r w:rsidRPr="00FD36FF">
        <w:rPr>
          <w:rStyle w:val="StyleUnderline"/>
          <w:highlight w:val="yellow"/>
        </w:rPr>
        <w:t>rejects this notion</w:t>
      </w:r>
      <w:r>
        <w:t xml:space="preserve">, and </w:t>
      </w:r>
      <w:r w:rsidRPr="00A77DB3">
        <w:rPr>
          <w:rStyle w:val="StyleUnderline"/>
        </w:rPr>
        <w:t xml:space="preserve">his arguments for doing so speak directly to the political science research that shows that </w:t>
      </w:r>
      <w:r w:rsidRPr="00FD36FF">
        <w:rPr>
          <w:rStyle w:val="StyleUnderline"/>
          <w:highlight w:val="yellow"/>
        </w:rPr>
        <w:t>the</w:t>
      </w:r>
      <w:r w:rsidRPr="00A77DB3">
        <w:rPr>
          <w:rStyle w:val="StyleUnderline"/>
        </w:rPr>
        <w:t xml:space="preserve"> </w:t>
      </w:r>
      <w:r w:rsidRPr="00FD36FF">
        <w:rPr>
          <w:rStyle w:val="StyleUnderline"/>
          <w:highlight w:val="yellow"/>
        </w:rPr>
        <w:t>“credibility fairy” is a</w:t>
      </w:r>
      <w:r w:rsidRPr="00A77DB3">
        <w:rPr>
          <w:rStyle w:val="StyleUnderline"/>
        </w:rPr>
        <w:t xml:space="preserve"> </w:t>
      </w:r>
      <w:r w:rsidRPr="00FD36FF">
        <w:rPr>
          <w:rStyle w:val="StyleUnderline"/>
          <w:highlight w:val="yellow"/>
        </w:rPr>
        <w:t>myth</w:t>
      </w:r>
      <w:r>
        <w:t xml:space="preserve">: </w:t>
      </w:r>
      <w:r w:rsidRPr="00FD36FF">
        <w:rPr>
          <w:rStyle w:val="StyleUnderline"/>
          <w:highlight w:val="yellow"/>
        </w:rPr>
        <w:t>People respond based on what their imperatives are,</w:t>
      </w:r>
      <w:r w:rsidRPr="00A77DB3">
        <w:rPr>
          <w:rStyle w:val="StyleUnderline"/>
        </w:rPr>
        <w:t xml:space="preserve"> and if it’s really important to somebody, and it’s not that important to us, they know that, and we know</w:t>
      </w:r>
      <w:r>
        <w:t xml:space="preserve"> that . . . </w:t>
      </w:r>
      <w:r w:rsidRPr="00FD36FF">
        <w:rPr>
          <w:rStyle w:val="StyleUnderline"/>
          <w:highlight w:val="yellow"/>
        </w:rPr>
        <w:t>The idea that talking tough</w:t>
      </w:r>
      <w:r w:rsidRPr="00A77DB3">
        <w:rPr>
          <w:rStyle w:val="StyleUnderline"/>
        </w:rPr>
        <w:t xml:space="preserve"> or engaging </w:t>
      </w:r>
      <w:r w:rsidRPr="00FD36FF">
        <w:rPr>
          <w:rStyle w:val="StyleUnderline"/>
          <w:highlight w:val="yellow"/>
        </w:rPr>
        <w:t>in some military action that is tangential</w:t>
      </w:r>
      <w:r w:rsidRPr="00A77DB3">
        <w:rPr>
          <w:rStyle w:val="StyleUnderline"/>
        </w:rPr>
        <w:t xml:space="preserve"> to that particular </w:t>
      </w:r>
      <w:r w:rsidRPr="004D58A8">
        <w:rPr>
          <w:rStyle w:val="StyleUnderline"/>
        </w:rPr>
        <w:t>area</w:t>
      </w:r>
      <w:r w:rsidRPr="00A77DB3">
        <w:rPr>
          <w:rStyle w:val="StyleUnderline"/>
        </w:rPr>
        <w:t xml:space="preserve"> </w:t>
      </w:r>
      <w:r w:rsidRPr="00FD36FF">
        <w:rPr>
          <w:rStyle w:val="StyleUnderline"/>
          <w:highlight w:val="yellow"/>
        </w:rPr>
        <w:t>is</w:t>
      </w:r>
      <w:r w:rsidRPr="00A77DB3">
        <w:rPr>
          <w:rStyle w:val="StyleUnderline"/>
        </w:rPr>
        <w:t xml:space="preserve"> somehow </w:t>
      </w:r>
      <w:r w:rsidRPr="00FD36FF">
        <w:rPr>
          <w:rStyle w:val="StyleUnderline"/>
          <w:highlight w:val="yellow"/>
        </w:rPr>
        <w:t>going to influence the decision making of</w:t>
      </w:r>
      <w:r w:rsidRPr="00A77DB3">
        <w:rPr>
          <w:rStyle w:val="StyleUnderline"/>
        </w:rPr>
        <w:t xml:space="preserve"> Russia or </w:t>
      </w:r>
      <w:r w:rsidRPr="00FD36FF">
        <w:rPr>
          <w:rStyle w:val="StyleUnderline"/>
          <w:highlight w:val="yellow"/>
        </w:rPr>
        <w:t>China is contrary to all the evidence we have seen over the last 50 years.</w:t>
      </w:r>
    </w:p>
    <w:p w:rsidR="00657D36" w:rsidRDefault="00657D36" w:rsidP="00657D36">
      <w:pPr>
        <w:pStyle w:val="Heading1"/>
      </w:pPr>
      <w:r>
        <w:lastRenderedPageBreak/>
        <w:t>Turn – Containment Bad</w:t>
      </w:r>
    </w:p>
    <w:p w:rsidR="00657D36" w:rsidRPr="00D970C1" w:rsidRDefault="00657D36" w:rsidP="00657D36">
      <w:pPr>
        <w:keepNext/>
        <w:keepLines/>
        <w:pageBreakBefore/>
        <w:spacing w:before="40" w:after="0"/>
        <w:jc w:val="center"/>
        <w:outlineLvl w:val="2"/>
        <w:rPr>
          <w:rFonts w:asciiTheme="minorHAnsi" w:eastAsiaTheme="majorEastAsia" w:hAnsiTheme="minorHAnsi" w:cs="Times New Roman"/>
          <w:b/>
          <w:sz w:val="32"/>
          <w:u w:val="single"/>
        </w:rPr>
      </w:pPr>
      <w:r>
        <w:rPr>
          <w:rFonts w:asciiTheme="minorHAnsi" w:eastAsiaTheme="majorEastAsia" w:hAnsiTheme="minorHAnsi" w:cs="Times New Roman"/>
          <w:b/>
          <w:sz w:val="32"/>
          <w:u w:val="single"/>
        </w:rPr>
        <w:lastRenderedPageBreak/>
        <w:t xml:space="preserve">Impact Turn - </w:t>
      </w:r>
      <w:r w:rsidRPr="00D970C1">
        <w:rPr>
          <w:rFonts w:asciiTheme="minorHAnsi" w:eastAsiaTheme="majorEastAsia" w:hAnsiTheme="minorHAnsi" w:cs="Times New Roman"/>
          <w:b/>
          <w:sz w:val="32"/>
          <w:u w:val="single"/>
        </w:rPr>
        <w:t xml:space="preserve">Containment </w:t>
      </w:r>
      <w:r>
        <w:rPr>
          <w:rFonts w:asciiTheme="minorHAnsi" w:eastAsiaTheme="majorEastAsia" w:hAnsiTheme="minorHAnsi" w:cs="Times New Roman"/>
          <w:b/>
          <w:sz w:val="32"/>
          <w:u w:val="single"/>
        </w:rPr>
        <w:t>Bad</w:t>
      </w:r>
    </w:p>
    <w:p w:rsidR="003C6346" w:rsidRDefault="003C6346" w:rsidP="00657D36">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Containment fails &amp; causes war</w:t>
      </w:r>
    </w:p>
    <w:p w:rsidR="003C6346" w:rsidRPr="00CB0D83" w:rsidRDefault="00CB0D83" w:rsidP="00CB0D83">
      <w:pPr>
        <w:rPr>
          <w:rStyle w:val="Style13ptBold"/>
          <w:b w:val="0"/>
        </w:rPr>
      </w:pPr>
      <w:r>
        <w:rPr>
          <w:rStyle w:val="Style13ptBold"/>
        </w:rPr>
        <w:t>Carpenter 16</w:t>
      </w:r>
      <w:r>
        <w:rPr>
          <w:rStyle w:val="Style13ptBold"/>
          <w:b w:val="0"/>
        </w:rPr>
        <w:t xml:space="preserve"> </w:t>
      </w:r>
      <w:r w:rsidRPr="00CB0D83">
        <w:rPr>
          <w:rStyle w:val="Style13ptBold"/>
          <w:b w:val="0"/>
          <w:sz w:val="18"/>
        </w:rPr>
        <w:t>(Ted Galen, Sr. Foreign Policy &amp; Defense Analyst, Cato Inst., 5/26, “America's Doomed China Strategy”, http://nationalinterest.org/blog/the-skeptics/americas-doomed-china-strategy-16365)</w:t>
      </w:r>
    </w:p>
    <w:p w:rsidR="003C6346" w:rsidRPr="00A77DB3" w:rsidRDefault="00CB0D83" w:rsidP="003C6346">
      <w:pPr>
        <w:rPr>
          <w:rStyle w:val="StyleUnderline"/>
        </w:rPr>
      </w:pPr>
      <w:r w:rsidRPr="00FD36FF">
        <w:rPr>
          <w:rStyle w:val="StyleUnderline"/>
          <w:highlight w:val="yellow"/>
        </w:rPr>
        <w:t>The containment side of U.S. policy has</w:t>
      </w:r>
      <w:r w:rsidRPr="00A77DB3">
        <w:rPr>
          <w:rStyle w:val="StyleUnderline"/>
        </w:rPr>
        <w:t xml:space="preserve"> gone from merely assembling some of the necessary components, </w:t>
      </w:r>
      <w:r w:rsidRPr="00FD36FF">
        <w:rPr>
          <w:rStyle w:val="StyleUnderline"/>
          <w:highlight w:val="yellow"/>
        </w:rPr>
        <w:t>to be activated at a later date if necessary</w:t>
      </w:r>
      <w:r w:rsidRPr="00A77DB3">
        <w:rPr>
          <w:rStyle w:val="StyleUnderline"/>
        </w:rPr>
        <w:t xml:space="preserve"> (first gear), to the initial phase of activation (second gear).</w:t>
      </w:r>
      <w:r w:rsidRPr="004D58A8">
        <w:rPr>
          <w:sz w:val="14"/>
        </w:rPr>
        <w:t xml:space="preserve"> </w:t>
      </w:r>
      <w:r w:rsidRPr="00A77DB3">
        <w:rPr>
          <w:rStyle w:val="StyleUnderline"/>
        </w:rPr>
        <w:t>More emphasis is likely to be placed on China as a serious strategic competitor</w:t>
      </w:r>
      <w:r w:rsidRPr="004D58A8">
        <w:rPr>
          <w:sz w:val="14"/>
        </w:rPr>
        <w:t xml:space="preserve">, if not an outright adversary. But developing any kind of a containment policy against China is almost certain to prove hopelessly difficult. </w:t>
      </w:r>
      <w:r w:rsidRPr="00FD36FF">
        <w:rPr>
          <w:rStyle w:val="StyleUnderline"/>
          <w:highlight w:val="yellow"/>
        </w:rPr>
        <w:t>Despite</w:t>
      </w:r>
      <w:r w:rsidRPr="00A77DB3">
        <w:rPr>
          <w:rStyle w:val="StyleUnderline"/>
        </w:rPr>
        <w:t xml:space="preserve"> the sometimes </w:t>
      </w:r>
      <w:r w:rsidRPr="00FD36FF">
        <w:rPr>
          <w:rStyle w:val="StyleUnderline"/>
          <w:highlight w:val="yellow"/>
        </w:rPr>
        <w:t>inflammatory rhetoric</w:t>
      </w:r>
      <w:r w:rsidRPr="00A77DB3">
        <w:rPr>
          <w:rStyle w:val="StyleUnderline"/>
        </w:rPr>
        <w:t xml:space="preserve"> coming from Donald Trump and some other China bashers, </w:t>
      </w:r>
      <w:r w:rsidRPr="00FD36FF">
        <w:rPr>
          <w:rStyle w:val="StyleUnderline"/>
          <w:highlight w:val="yellow"/>
        </w:rPr>
        <w:t>the bilateral economic relationship remains</w:t>
      </w:r>
      <w:r w:rsidRPr="00A77DB3">
        <w:rPr>
          <w:rStyle w:val="StyleUnderline"/>
        </w:rPr>
        <w:t xml:space="preserve"> quite extensive and </w:t>
      </w:r>
      <w:r w:rsidRPr="00FD36FF">
        <w:rPr>
          <w:rStyle w:val="StyleUnderline"/>
          <w:highlight w:val="yellow"/>
        </w:rPr>
        <w:t>crucial</w:t>
      </w:r>
      <w:r w:rsidRPr="004D58A8">
        <w:rPr>
          <w:sz w:val="14"/>
        </w:rPr>
        <w:t xml:space="preserve">. China is America’s second largest trading partner. In 2015, the United States exported $116 billion in goods to China while importing $482 billion. Disrupting that relationship would be extremely costly and painful for both countries. That point underscores one key reason why </w:t>
      </w:r>
      <w:r w:rsidRPr="00FD36FF">
        <w:rPr>
          <w:rStyle w:val="StyleUnderline"/>
          <w:highlight w:val="yellow"/>
        </w:rPr>
        <w:t>reviving</w:t>
      </w:r>
      <w:r w:rsidRPr="00A77DB3">
        <w:rPr>
          <w:rStyle w:val="StyleUnderline"/>
        </w:rPr>
        <w:t xml:space="preserve"> anything even faintly resembling the Cold War–era </w:t>
      </w:r>
      <w:r w:rsidRPr="00FD36FF">
        <w:rPr>
          <w:rStyle w:val="StyleUnderline"/>
          <w:highlight w:val="yellow"/>
        </w:rPr>
        <w:t>containment</w:t>
      </w:r>
      <w:r w:rsidRPr="00FD36FF">
        <w:rPr>
          <w:sz w:val="14"/>
          <w:highlight w:val="yellow"/>
        </w:rPr>
        <w:t xml:space="preserve"> </w:t>
      </w:r>
      <w:r w:rsidRPr="00FD36FF">
        <w:rPr>
          <w:rStyle w:val="StyleUnderline"/>
          <w:highlight w:val="yellow"/>
        </w:rPr>
        <w:t>policy</w:t>
      </w:r>
      <w:r w:rsidRPr="004D58A8">
        <w:rPr>
          <w:sz w:val="14"/>
        </w:rPr>
        <w:t xml:space="preserve"> that worked against the Soviet Union </w:t>
      </w:r>
      <w:r w:rsidRPr="00FD36FF">
        <w:rPr>
          <w:rStyle w:val="StyleUnderline"/>
          <w:highlight w:val="yellow"/>
        </w:rPr>
        <w:t>is a hopeless quest. America’s economic relations with the USSR were minuscule,</w:t>
      </w:r>
      <w:r w:rsidRPr="00A77DB3">
        <w:rPr>
          <w:rStyle w:val="StyleUnderline"/>
        </w:rPr>
        <w:t xml:space="preserve"> so there was little sacrifice on that front in taking a hardline stance against Moscow. </w:t>
      </w:r>
      <w:r w:rsidRPr="00FD36FF">
        <w:rPr>
          <w:rStyle w:val="StyleUnderline"/>
          <w:highlight w:val="yellow"/>
        </w:rPr>
        <w:t>That is clearly not the case</w:t>
      </w:r>
      <w:r w:rsidRPr="00A77DB3">
        <w:rPr>
          <w:rStyle w:val="StyleUnderline"/>
        </w:rPr>
        <w:t xml:space="preserve"> today </w:t>
      </w:r>
      <w:r w:rsidRPr="00FD36FF">
        <w:rPr>
          <w:rStyle w:val="StyleUnderline"/>
          <w:highlight w:val="yellow"/>
        </w:rPr>
        <w:t>regarding</w:t>
      </w:r>
      <w:r w:rsidRPr="00A77DB3">
        <w:rPr>
          <w:rStyle w:val="StyleUnderline"/>
        </w:rPr>
        <w:t xml:space="preserve"> America’s economic connections to </w:t>
      </w:r>
      <w:r w:rsidRPr="00FD36FF">
        <w:rPr>
          <w:rStyle w:val="StyleUnderline"/>
          <w:highlight w:val="yellow"/>
        </w:rPr>
        <w:t>China</w:t>
      </w:r>
      <w:r w:rsidRPr="00A77DB3">
        <w:rPr>
          <w:rStyle w:val="StyleUnderline"/>
        </w:rPr>
        <w:t>. There is also the matter of assembling a reliable alliance against Beijing</w:t>
      </w:r>
      <w:r w:rsidRPr="004D58A8">
        <w:rPr>
          <w:sz w:val="14"/>
        </w:rPr>
        <w:t xml:space="preserve">. </w:t>
      </w:r>
      <w:r w:rsidRPr="00FD36FF">
        <w:rPr>
          <w:rStyle w:val="StyleUnderline"/>
          <w:highlight w:val="yellow"/>
        </w:rPr>
        <w:t>Conducting a containment policy against the Soviet Union during the Cold War was feasible</w:t>
      </w:r>
      <w:r w:rsidRPr="00A77DB3">
        <w:rPr>
          <w:rStyle w:val="StyleUnderline"/>
        </w:rPr>
        <w:t xml:space="preserve"> </w:t>
      </w:r>
      <w:r w:rsidRPr="00FD36FF">
        <w:rPr>
          <w:rStyle w:val="StyleUnderline"/>
          <w:highlight w:val="yellow"/>
        </w:rPr>
        <w:t>because</w:t>
      </w:r>
      <w:r w:rsidRPr="004D58A8">
        <w:rPr>
          <w:sz w:val="14"/>
        </w:rPr>
        <w:t xml:space="preserve"> (at least during the crucial formative stages) </w:t>
      </w:r>
      <w:r w:rsidRPr="00FD36FF">
        <w:rPr>
          <w:rStyle w:val="StyleUnderline"/>
          <w:highlight w:val="yellow"/>
        </w:rPr>
        <w:t>neither the United States nor its key allies had much of a political or economic relationship to lose with Moscow</w:t>
      </w:r>
      <w:r w:rsidRPr="00A77DB3">
        <w:rPr>
          <w:rStyle w:val="StyleUnderline"/>
        </w:rPr>
        <w:t xml:space="preserve">. </w:t>
      </w:r>
      <w:r w:rsidRPr="00FD36FF">
        <w:rPr>
          <w:rStyle w:val="StyleUnderline"/>
          <w:highlight w:val="yellow"/>
        </w:rPr>
        <w:t>The costs,</w:t>
      </w:r>
      <w:r w:rsidRPr="00A77DB3">
        <w:rPr>
          <w:rStyle w:val="StyleUnderline"/>
        </w:rPr>
        <w:t xml:space="preserve"> therefore, of shunning Moscow </w:t>
      </w:r>
      <w:r w:rsidRPr="00FD36FF">
        <w:rPr>
          <w:rStyle w:val="StyleUnderline"/>
          <w:highlight w:val="yellow"/>
        </w:rPr>
        <w:t>were minimal</w:t>
      </w:r>
      <w:r w:rsidRPr="00A77DB3">
        <w:rPr>
          <w:rStyle w:val="StyleUnderline"/>
        </w:rPr>
        <w:t>. That is clearly not the case with China</w:t>
      </w:r>
      <w:r w:rsidRPr="004D58A8">
        <w:rPr>
          <w:sz w:val="14"/>
        </w:rPr>
        <w:t xml:space="preserve">. </w:t>
      </w:r>
      <w:r w:rsidRPr="00FD36FF">
        <w:rPr>
          <w:rStyle w:val="StyleUnderline"/>
          <w:highlight w:val="yellow"/>
        </w:rPr>
        <w:t>Most</w:t>
      </w:r>
      <w:r w:rsidRPr="00A77DB3">
        <w:rPr>
          <w:rStyle w:val="StyleUnderline"/>
        </w:rPr>
        <w:t xml:space="preserve"> of the </w:t>
      </w:r>
      <w:r w:rsidRPr="00FD36FF">
        <w:rPr>
          <w:rStyle w:val="StyleUnderline"/>
          <w:highlight w:val="yellow"/>
        </w:rPr>
        <w:t>East Asian countries, including</w:t>
      </w:r>
      <w:r w:rsidRPr="00A77DB3">
        <w:rPr>
          <w:rStyle w:val="StyleUnderline"/>
        </w:rPr>
        <w:t xml:space="preserve"> close U</w:t>
      </w:r>
      <w:r w:rsidRPr="00FD36FF">
        <w:rPr>
          <w:rStyle w:val="StyleUnderline"/>
          <w:highlight w:val="yellow"/>
        </w:rPr>
        <w:t>.S. allies</w:t>
      </w:r>
      <w:r w:rsidRPr="00A77DB3">
        <w:rPr>
          <w:rStyle w:val="StyleUnderline"/>
        </w:rPr>
        <w:t xml:space="preserve"> Japan and South Korea, </w:t>
      </w:r>
      <w:r w:rsidRPr="00FD36FF">
        <w:rPr>
          <w:rStyle w:val="StyleUnderline"/>
          <w:highlight w:val="yellow"/>
        </w:rPr>
        <w:t>already have extensive economic links with Beijing</w:t>
      </w:r>
      <w:r w:rsidRPr="00A77DB3">
        <w:rPr>
          <w:rStyle w:val="StyleUnderline"/>
        </w:rPr>
        <w:t xml:space="preserve">. Indeed, China is Japan’s largest trading partner, accounting for one-fifth of that country’s total trade. It would not be easy for those countries to jeopardize such stakes to support a confrontational, U.S.-led containment policy aimed at Beijing. </w:t>
      </w:r>
      <w:r w:rsidRPr="004D58A8">
        <w:rPr>
          <w:sz w:val="14"/>
        </w:rPr>
        <w:t xml:space="preserve">Tokyo undoubtedly has concerns about China’s behavior in the East China Sea (and about overall Chinese ambitions), but it would still be a reluctant recruit in a hostile containment strategy. Indeed, </w:t>
      </w:r>
      <w:r w:rsidRPr="00A77DB3">
        <w:rPr>
          <w:rStyle w:val="StyleUnderline"/>
        </w:rPr>
        <w:t>as time passed during the Cold War, even the containment strategy directed against the Soviet Union proved increasingly difficult for U.S. leaders.</w:t>
      </w:r>
      <w:r w:rsidRPr="004D58A8">
        <w:rPr>
          <w:sz w:val="14"/>
        </w:rPr>
        <w:t xml:space="preserve"> That was especially true after the early 1970s, when West Germany’s policy of </w:t>
      </w:r>
      <w:proofErr w:type="spellStart"/>
      <w:r w:rsidRPr="004D58A8">
        <w:rPr>
          <w:sz w:val="14"/>
        </w:rPr>
        <w:t>Ostpolitik</w:t>
      </w:r>
      <w:proofErr w:type="spellEnd"/>
      <w:r w:rsidRPr="004D58A8">
        <w:rPr>
          <w:sz w:val="14"/>
        </w:rPr>
        <w:t xml:space="preserve"> sought better relations with communist East Germany, and indirectly with Moscow and the rest of the Soviet bloc. As connections deepened between democratic Europe and the USSR, support for </w:t>
      </w:r>
      <w:proofErr w:type="spellStart"/>
      <w:r w:rsidRPr="004D58A8">
        <w:rPr>
          <w:sz w:val="14"/>
        </w:rPr>
        <w:t>hard-line</w:t>
      </w:r>
      <w:proofErr w:type="spellEnd"/>
      <w:r w:rsidRPr="004D58A8">
        <w:rPr>
          <w:sz w:val="14"/>
        </w:rPr>
        <w:t xml:space="preserv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 If the United States attempts to mobilize regional support for a containment policy against China, it will start out operating in an environment even less conducive than the policy environment regarding the Soviet Union in the 1980s. 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 important ties to that county. </w:t>
      </w:r>
      <w:r w:rsidRPr="00A77DB3">
        <w:rPr>
          <w:rStyle w:val="StyleUnderline"/>
        </w:rPr>
        <w:t xml:space="preserve">There is a final reason why an overt containment policy against China would be a poor option for the United States. Several troublesome </w:t>
      </w:r>
      <w:r w:rsidRPr="00FD36FF">
        <w:rPr>
          <w:rStyle w:val="StyleUnderline"/>
          <w:highlight w:val="yellow"/>
        </w:rPr>
        <w:t>global or regional issues will be difficult to address without substantial input and cooperation from Ch</w:t>
      </w:r>
      <w:r w:rsidRPr="00A77DB3">
        <w:rPr>
          <w:rStyle w:val="StyleUnderline"/>
        </w:rPr>
        <w:t xml:space="preserve">ina. It is nearly </w:t>
      </w:r>
      <w:r w:rsidRPr="004D58A8">
        <w:rPr>
          <w:rStyle w:val="StyleUnderline"/>
        </w:rPr>
        <w:t>impossible</w:t>
      </w:r>
      <w:r w:rsidRPr="00FD36FF">
        <w:rPr>
          <w:rStyle w:val="StyleUnderline"/>
          <w:highlight w:val="yellow"/>
        </w:rPr>
        <w:t>, for example</w:t>
      </w:r>
      <w:r w:rsidRPr="00A77DB3">
        <w:rPr>
          <w:rStyle w:val="StyleUnderline"/>
        </w:rPr>
        <w:t xml:space="preserve">, to imagine progress being made on the difficult and complex issue of </w:t>
      </w:r>
      <w:r w:rsidRPr="00FD36FF">
        <w:rPr>
          <w:rStyle w:val="StyleUnderline"/>
          <w:highlight w:val="yellow"/>
        </w:rPr>
        <w:t>North Korea’s nuclear and ballistic missile programs</w:t>
      </w:r>
      <w:r w:rsidRPr="00A77DB3">
        <w:rPr>
          <w:rStyle w:val="StyleUnderline"/>
        </w:rPr>
        <w:t xml:space="preserve"> without China’s extensive involvement. </w:t>
      </w:r>
      <w:r w:rsidR="003C6346" w:rsidRPr="00FD36FF">
        <w:rPr>
          <w:rStyle w:val="StyleUnderline"/>
          <w:highlight w:val="yellow"/>
        </w:rPr>
        <w:t>The United States needs to lower, not increase, its level of confrontation toward China</w:t>
      </w:r>
      <w:r w:rsidR="003C6346" w:rsidRPr="00A77DB3">
        <w:rPr>
          <w:rStyle w:val="StyleUnderline"/>
        </w:rPr>
        <w:t>.</w:t>
      </w:r>
      <w:r w:rsidR="003C6346" w:rsidRPr="004D58A8">
        <w:rPr>
          <w:sz w:val="14"/>
        </w:rPr>
        <w:t xml:space="preserve"> That also means restoring respect for the concept of spheres of influence. In attempting to preserve U.S. primacy in East Asia and the western Pacific, U.S. leaders are intruding into the South China Sea and other areas that logically matter far more to China than to America. </w:t>
      </w:r>
      <w:r w:rsidR="003C6346" w:rsidRPr="00A77DB3">
        <w:rPr>
          <w:rStyle w:val="StyleUnderline"/>
        </w:rPr>
        <w:t>Such a strategy is likely to result either in a humiliating U.S. retreat under pressure or a disastrous military collision. A containment strategy is a feeble attempt to evade that reality.</w:t>
      </w:r>
    </w:p>
    <w:p w:rsidR="00657D36" w:rsidRPr="00D970C1" w:rsidRDefault="00657D36" w:rsidP="00657D36">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 xml:space="preserve">Containment leads to Chinese backlash </w:t>
      </w:r>
    </w:p>
    <w:p w:rsidR="00657D36" w:rsidRPr="00D970C1" w:rsidRDefault="00657D36" w:rsidP="00657D36">
      <w:pPr>
        <w:rPr>
          <w:rFonts w:asciiTheme="minorHAnsi" w:eastAsia="Times New Roman" w:hAnsiTheme="minorHAnsi" w:cs="Times New Roman"/>
        </w:rPr>
      </w:pPr>
      <w:r w:rsidRPr="00D970C1">
        <w:rPr>
          <w:rFonts w:asciiTheme="minorHAnsi" w:eastAsia="Times New Roman" w:hAnsiTheme="minorHAnsi" w:cs="Times New Roman"/>
          <w:b/>
          <w:bCs/>
          <w:sz w:val="26"/>
        </w:rPr>
        <w:t>Fong 13</w:t>
      </w:r>
      <w:r w:rsidRPr="00D970C1">
        <w:rPr>
          <w:rFonts w:asciiTheme="minorHAnsi" w:eastAsia="Times New Roman" w:hAnsiTheme="minorHAnsi" w:cs="Times New Roman"/>
        </w:rPr>
        <w:t xml:space="preserve"> (Arthur Chi Wing, Commander United States Navy, Dancing with the Dragon: U.S.-China</w:t>
      </w:r>
      <w:r w:rsidR="00C50696">
        <w:rPr>
          <w:rFonts w:asciiTheme="minorHAnsi" w:eastAsia="Times New Roman" w:hAnsiTheme="minorHAnsi" w:cs="Times New Roman"/>
        </w:rPr>
        <w:t xml:space="preserve"> Engagement Policy, pg.9)</w:t>
      </w:r>
    </w:p>
    <w:p w:rsidR="00657D36" w:rsidRDefault="00657D36" w:rsidP="00657D36">
      <w:pPr>
        <w:rPr>
          <w:rFonts w:asciiTheme="minorHAnsi" w:eastAsia="Times New Roman" w:hAnsiTheme="minorHAnsi" w:cs="Times New Roman"/>
          <w:u w:val="single"/>
        </w:rPr>
      </w:pPr>
      <w:r w:rsidRPr="00FD36FF">
        <w:rPr>
          <w:rFonts w:asciiTheme="minorHAnsi" w:eastAsia="Times New Roman" w:hAnsiTheme="minorHAnsi" w:cs="Times New Roman"/>
          <w:highlight w:val="yellow"/>
          <w:u w:val="single"/>
        </w:rPr>
        <w:lastRenderedPageBreak/>
        <w:t>China believes that the U.S. wants to protect its hegemonic position and prevent China from becoming an Asian regional power in which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tates</w:t>
      </w:r>
      <w:r w:rsidRPr="00FD36FF">
        <w:rPr>
          <w:rFonts w:asciiTheme="minorHAnsi" w:eastAsia="Times New Roman" w:hAnsiTheme="minorHAnsi" w:cs="Times New Roman"/>
          <w:highlight w:val="yellow"/>
          <w:u w:val="single"/>
        </w:rPr>
        <w:t xml:space="preserve"> has dominated since the end of WWII.</w:t>
      </w:r>
      <w:r w:rsidRPr="00D970C1">
        <w:rPr>
          <w:rFonts w:asciiTheme="minorHAnsi" w:eastAsia="Times New Roman" w:hAnsiTheme="minorHAnsi" w:cs="Times New Roman"/>
          <w:sz w:val="16"/>
        </w:rPr>
        <w:t xml:space="preserve"> The island disputes in the South China Sea and East China Sea have generated friction between China and neighboring countries. </w:t>
      </w:r>
      <w:r w:rsidRPr="00FD36FF">
        <w:rPr>
          <w:rFonts w:asciiTheme="minorHAnsi" w:eastAsia="Times New Roman" w:hAnsiTheme="minorHAnsi" w:cs="Times New Roman"/>
          <w:highlight w:val="yellow"/>
          <w:u w:val="single"/>
        </w:rPr>
        <w:t>China has criticized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highlight w:val="yellow"/>
          <w:u w:val="single"/>
        </w:rPr>
        <w:t xml:space="preserve"> 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highlight w:val="yellow"/>
          <w:u w:val="single"/>
        </w:rPr>
        <w:t>for siding with other nations against China’s territorial claims.</w:t>
      </w:r>
      <w:r w:rsidRPr="00D970C1">
        <w:rPr>
          <w:rFonts w:asciiTheme="minorHAnsi" w:eastAsia="Times New Roman" w:hAnsiTheme="minorHAnsi" w:cs="Times New Roman"/>
          <w:sz w:val="16"/>
        </w:rPr>
        <w:t xml:space="preserve"> However, U.S. leaders have proclaimed neutrality on the island disputes. </w:t>
      </w:r>
      <w:r w:rsidRPr="00FD36FF">
        <w:rPr>
          <w:rFonts w:asciiTheme="minorHAnsi" w:eastAsia="Times New Roman" w:hAnsiTheme="minorHAnsi" w:cs="Times New Roman"/>
          <w:highlight w:val="yellow"/>
          <w:u w:val="single"/>
        </w:rPr>
        <w:t>As China has ascended to become the world’s second-most economically powerful nation, it is becoming more assertive in its foreign policy. China is indeed challenging the western dominated international order.</w:t>
      </w:r>
    </w:p>
    <w:p w:rsidR="00657D36" w:rsidRDefault="00657D36" w:rsidP="00657D36">
      <w:pPr>
        <w:pStyle w:val="Heading4"/>
      </w:pPr>
      <w:r>
        <w:t>Containment fails—</w:t>
      </w:r>
      <w:r w:rsidR="00DF0489">
        <w:t>Asian leaders won’t help</w:t>
      </w:r>
    </w:p>
    <w:p w:rsidR="00657D36" w:rsidRPr="00F83DD1" w:rsidRDefault="00657D36" w:rsidP="00657D36">
      <w:r w:rsidRPr="00F83DD1">
        <w:rPr>
          <w:rStyle w:val="Style13ptBold"/>
        </w:rPr>
        <w:t>Saunders 13</w:t>
      </w:r>
      <w:r>
        <w:t xml:space="preserve"> </w:t>
      </w:r>
      <w:r w:rsidRPr="00C50696">
        <w:rPr>
          <w:sz w:val="16"/>
        </w:rPr>
        <w:t xml:space="preserve">(Phillip C., senior research fellow at the Institute for National Strategic Studies at National Defense University, “The U.S. Isn’t Trying to Contain China…,” </w:t>
      </w:r>
      <w:hyperlink r:id="rId21" w:history="1">
        <w:r w:rsidRPr="00C50696">
          <w:rPr>
            <w:rStyle w:val="Hyperlink"/>
            <w:sz w:val="16"/>
          </w:rPr>
          <w:t>http://foreignpolicy.com/2013/08/23/the-u-s-isnt-trying-to-contain-china/</w:t>
        </w:r>
      </w:hyperlink>
      <w:r w:rsidRPr="00C50696">
        <w:rPr>
          <w:sz w:val="16"/>
        </w:rPr>
        <w:t xml:space="preserve"> )</w:t>
      </w:r>
    </w:p>
    <w:p w:rsidR="00657D36" w:rsidRPr="00D669B8" w:rsidRDefault="00657D36" w:rsidP="00657D36">
      <w:pPr>
        <w:rPr>
          <w:sz w:val="16"/>
        </w:rPr>
      </w:pPr>
      <w:r w:rsidRPr="00FD36FF">
        <w:rPr>
          <w:highlight w:val="yellow"/>
          <w:u w:val="single"/>
        </w:rPr>
        <w:t>But Asian leaders want the U</w:t>
      </w:r>
      <w:r w:rsidRPr="00F83DD1">
        <w:rPr>
          <w:sz w:val="16"/>
        </w:rPr>
        <w:t>nited</w:t>
      </w:r>
      <w:r w:rsidRPr="00FD36FF">
        <w:rPr>
          <w:highlight w:val="yellow"/>
          <w:u w:val="single"/>
        </w:rPr>
        <w:t xml:space="preserve"> S</w:t>
      </w:r>
      <w:r w:rsidRPr="00F83DD1">
        <w:rPr>
          <w:sz w:val="16"/>
        </w:rPr>
        <w:t>tates</w:t>
      </w:r>
      <w:r w:rsidRPr="00FD36FF">
        <w:rPr>
          <w:highlight w:val="yellow"/>
          <w:u w:val="single"/>
        </w:rPr>
        <w:t xml:space="preserve"> to offset China, not contain it.</w:t>
      </w:r>
      <w:r w:rsidRPr="00F83DD1">
        <w:rPr>
          <w:u w:val="single"/>
        </w:rPr>
        <w:t xml:space="preserve"> </w:t>
      </w:r>
      <w:r w:rsidRPr="00F83DD1">
        <w:rPr>
          <w:sz w:val="16"/>
        </w:rPr>
        <w:t xml:space="preserve">China is a major market for all countries in Asia, including key U.S. allies like Japan, South Korea, and Australia. Their nightmare scenario is a military conflict between the United States and China that forces countries to pick sides. Almost as bad would be a division into pro-U.S. and pro-China blocs, threatening the region’s prosperity and undoing decades of economic integration. </w:t>
      </w:r>
      <w:r w:rsidRPr="00FD36FF">
        <w:rPr>
          <w:rStyle w:val="StyleUnderline"/>
          <w:highlight w:val="yellow"/>
        </w:rPr>
        <w:t>Even if the U</w:t>
      </w:r>
      <w:r w:rsidRPr="00F83DD1">
        <w:rPr>
          <w:sz w:val="16"/>
        </w:rPr>
        <w:t xml:space="preserve">nited </w:t>
      </w:r>
      <w:r w:rsidRPr="00FD36FF">
        <w:rPr>
          <w:rStyle w:val="StyleUnderline"/>
          <w:highlight w:val="yellow"/>
        </w:rPr>
        <w:t>S</w:t>
      </w:r>
      <w:r w:rsidRPr="00F83DD1">
        <w:rPr>
          <w:sz w:val="16"/>
        </w:rPr>
        <w:t>tates</w:t>
      </w:r>
      <w:r w:rsidRPr="00FD36FF">
        <w:rPr>
          <w:rStyle w:val="StyleUnderline"/>
          <w:highlight w:val="yellow"/>
        </w:rPr>
        <w:t xml:space="preserve"> decided to try and contain China, Asian countries would be extremely reluctant to participate in U.S.-led efforts to isolate China economically. There is no enthusiasm in the region for an "Asian NATO" or for hosting U.S. military forces that are clearly aimed against China. Asian countries would not support Chinese efforts to curtail U.S. involvement in the region, nor would they sign up for U.S. efforts to encircle or contain China. And without the assistance of allies such as Japan and South Korea, the U</w:t>
      </w:r>
      <w:r w:rsidRPr="00F83DD1">
        <w:rPr>
          <w:sz w:val="16"/>
        </w:rPr>
        <w:t xml:space="preserve">nited </w:t>
      </w:r>
      <w:r w:rsidRPr="00FD36FF">
        <w:rPr>
          <w:rStyle w:val="StyleUnderline"/>
          <w:highlight w:val="yellow"/>
        </w:rPr>
        <w:t>S</w:t>
      </w:r>
      <w:r w:rsidRPr="00F83DD1">
        <w:rPr>
          <w:sz w:val="16"/>
        </w:rPr>
        <w:t>tates</w:t>
      </w:r>
      <w:r w:rsidRPr="00FD36FF">
        <w:rPr>
          <w:rStyle w:val="StyleUnderline"/>
          <w:highlight w:val="yellow"/>
        </w:rPr>
        <w:t xml:space="preserve"> would lack the forward bases necessary to implement a military strategy of containment.</w:t>
      </w:r>
      <w:r w:rsidRPr="00F83DD1">
        <w:rPr>
          <w:rStyle w:val="StyleUnderline"/>
        </w:rPr>
        <w:t xml:space="preserve">  </w:t>
      </w:r>
      <w:r w:rsidRPr="00F83DD1">
        <w:rPr>
          <w:sz w:val="16"/>
        </w:rPr>
        <w:t>The U.S. access to South Pacific airfields that Reed discusses may provide flexibility in contingencies and marginally enhance deterrence, but is a wholly insufficient basis for a regional strategy aimed against China.</w:t>
      </w:r>
    </w:p>
    <w:p w:rsidR="00657D36" w:rsidRPr="00D970C1" w:rsidRDefault="00657D36" w:rsidP="00657D36">
      <w:pPr>
        <w:keepNext/>
        <w:keepLines/>
        <w:spacing w:before="40" w:after="0"/>
        <w:outlineLvl w:val="3"/>
        <w:rPr>
          <w:rFonts w:asciiTheme="minorHAnsi" w:eastAsiaTheme="majorEastAsia" w:hAnsiTheme="minorHAnsi" w:cs="Times New Roman"/>
          <w:b/>
          <w:bCs/>
          <w:iCs/>
          <w:sz w:val="26"/>
        </w:rPr>
      </w:pPr>
      <w:r w:rsidRPr="00D970C1">
        <w:rPr>
          <w:rFonts w:asciiTheme="minorHAnsi" w:eastAsiaTheme="majorEastAsia" w:hAnsiTheme="minorHAnsi" w:cs="Times New Roman"/>
          <w:b/>
          <w:bCs/>
          <w:iCs/>
          <w:sz w:val="26"/>
        </w:rPr>
        <w:t>Containment fails</w:t>
      </w:r>
      <w:r w:rsidR="00DF0489">
        <w:rPr>
          <w:rFonts w:asciiTheme="minorHAnsi" w:eastAsiaTheme="majorEastAsia" w:hAnsiTheme="minorHAnsi" w:cs="Times New Roman"/>
          <w:b/>
          <w:bCs/>
          <w:iCs/>
          <w:sz w:val="26"/>
        </w:rPr>
        <w:t xml:space="preserve"> – I</w:t>
      </w:r>
      <w:r>
        <w:rPr>
          <w:rFonts w:asciiTheme="minorHAnsi" w:eastAsiaTheme="majorEastAsia" w:hAnsiTheme="minorHAnsi" w:cs="Times New Roman"/>
          <w:b/>
          <w:bCs/>
          <w:iCs/>
          <w:sz w:val="26"/>
        </w:rPr>
        <w:t>ncreases expansionism</w:t>
      </w:r>
    </w:p>
    <w:p w:rsidR="00657D36" w:rsidRPr="00D970C1" w:rsidRDefault="00657D36" w:rsidP="00657D36">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Harner</w:t>
      </w:r>
      <w:proofErr w:type="spellEnd"/>
      <w:r w:rsidRPr="00D970C1">
        <w:rPr>
          <w:rFonts w:asciiTheme="minorHAnsi" w:eastAsia="Times New Roman" w:hAnsiTheme="minorHAnsi" w:cs="Times New Roman"/>
          <w:b/>
          <w:bCs/>
          <w:sz w:val="26"/>
        </w:rPr>
        <w:t xml:space="preserve"> 14 </w:t>
      </w:r>
      <w:r w:rsidRPr="00C50696">
        <w:rPr>
          <w:rFonts w:asciiTheme="minorHAnsi" w:eastAsia="Times New Roman" w:hAnsiTheme="minorHAnsi" w:cs="Times New Roman"/>
          <w:sz w:val="20"/>
        </w:rPr>
        <w:t xml:space="preserve">(Stephen, former U.S. Foreign Service Officer who served in </w:t>
      </w:r>
      <w:proofErr w:type="gramStart"/>
      <w:r w:rsidRPr="00C50696">
        <w:rPr>
          <w:rFonts w:asciiTheme="minorHAnsi" w:eastAsia="Times New Roman" w:hAnsiTheme="minorHAnsi" w:cs="Times New Roman"/>
          <w:sz w:val="20"/>
        </w:rPr>
        <w:t>Beijing ,</w:t>
      </w:r>
      <w:proofErr w:type="gramEnd"/>
      <w:r w:rsidRPr="00C50696">
        <w:rPr>
          <w:rFonts w:asciiTheme="minorHAnsi" w:eastAsia="Times New Roman" w:hAnsiTheme="minorHAnsi" w:cs="Times New Roman"/>
          <w:sz w:val="20"/>
        </w:rPr>
        <w:t xml:space="preserve"> 8/12, “Time For Honesty And Change In Obama's Failed China Policy,” </w:t>
      </w:r>
      <w:hyperlink r:id="rId22" w:anchor="6b2eace37fdf" w:history="1">
        <w:r w:rsidRPr="00C50696">
          <w:rPr>
            <w:rFonts w:asciiTheme="minorHAnsi" w:eastAsia="Times New Roman" w:hAnsiTheme="minorHAnsi" w:cs="Times New Roman"/>
            <w:sz w:val="20"/>
          </w:rPr>
          <w:t>http://www.forbes.com/sites/stephenharner/2014/08/12/time-for-honesty-and-change-in-obamas-failed-china-policy/#6b2eace37fdf</w:t>
        </w:r>
      </w:hyperlink>
      <w:r w:rsidRPr="00C50696">
        <w:rPr>
          <w:rFonts w:asciiTheme="minorHAnsi" w:eastAsia="Times New Roman" w:hAnsiTheme="minorHAnsi" w:cs="Times New Roman"/>
          <w:sz w:val="20"/>
        </w:rPr>
        <w:t>)</w:t>
      </w:r>
    </w:p>
    <w:p w:rsidR="00657D36" w:rsidRPr="00D970C1" w:rsidRDefault="00657D36" w:rsidP="00657D36">
      <w:pPr>
        <w:rPr>
          <w:rFonts w:asciiTheme="minorHAnsi" w:eastAsia="Times New Roman" w:hAnsiTheme="minorHAnsi" w:cs="Times New Roman"/>
          <w:sz w:val="16"/>
        </w:rPr>
      </w:pPr>
      <w:r w:rsidRPr="00D970C1">
        <w:rPr>
          <w:rFonts w:asciiTheme="minorHAnsi" w:eastAsia="Times New Roman" w:hAnsiTheme="minorHAnsi" w:cs="Times New Roman"/>
          <w:sz w:val="16"/>
        </w:rPr>
        <w:t>“</w:t>
      </w:r>
      <w:r w:rsidRPr="00FD36FF">
        <w:rPr>
          <w:rFonts w:asciiTheme="minorHAnsi" w:eastAsia="Times New Roman" w:hAnsiTheme="minorHAnsi" w:cs="Times New Roman"/>
          <w:sz w:val="24"/>
          <w:highlight w:val="yellow"/>
          <w:u w:val="single"/>
        </w:rPr>
        <w:t>American leaders constantly lie about U.S.-China policy</w:t>
      </w:r>
      <w:r w:rsidRPr="00D970C1">
        <w:rPr>
          <w:rFonts w:asciiTheme="minorHAnsi" w:eastAsia="Times New Roman" w:hAnsiTheme="minorHAnsi" w:cs="Times New Roman"/>
          <w:sz w:val="16"/>
        </w:rPr>
        <w:t>,” writes Justin Logan, director of foreign policy studies at the Cato Institute on the China-US Focus website July 23. “</w:t>
      </w:r>
      <w:r w:rsidRPr="00FD36FF">
        <w:rPr>
          <w:rFonts w:asciiTheme="minorHAnsi" w:eastAsia="Times New Roman" w:hAnsiTheme="minorHAnsi" w:cs="Times New Roman"/>
          <w:sz w:val="24"/>
          <w:highlight w:val="yellow"/>
          <w:u w:val="single"/>
        </w:rPr>
        <w:t>They consistently protest when people claim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sz w:val="24"/>
          <w:highlight w:val="yellow"/>
          <w:u w:val="single"/>
        </w:rPr>
        <w:t>is encircling or containing China. But, in fact, Washington is encircling and containing China.”</w:t>
      </w:r>
      <w:r w:rsidRPr="00D970C1">
        <w:rPr>
          <w:rFonts w:asciiTheme="minorHAnsi" w:eastAsia="Times New Roman" w:hAnsiTheme="minorHAnsi" w:cs="Times New Roman"/>
          <w:sz w:val="16"/>
        </w:rPr>
        <w:t xml:space="preserve"> As apparent as the U.S. encircling actions are, and as hollow as U.S. denials ring in the ears of China’s leaders, Logan asks the obvious question of who Washington is seeking to convince.  He answers that the rhetoric is not so much directed at China as at other countries in the region. “If the United States forthrightly explained that it seeks to contain China’s military power…countries in the region from which Washington seeks cooperation would have a harder time providing it.” Logan’s point turns on Washington’s more genuine and demonstrable actions–naturally promoted by U.S. business interests–that have supported China’s economic development. That the U.S. supports China economically makes it easier and less risky for countries with important economic ties with China to remain aligned with the United States. If this picture seems confused, it reflects the conflicts and contradictions of American policies toward Asia, not least, indeed, perhaps more importantly, in the realm of “grand strategy.” In an important new book entitled Restraint: A New Foundation for U.S. Grand Strategy, MIT director of strategic studies Barry R. Posen explains how U.S. grand strategy since the end of the Cold War, which he labels Liberal Hegemony. Posen calls for the staged withdrawal of U.S. forces from Europe and South Korea (which can easily shoulder is defense needs), but hedges on substantially reducing overwhelming U.S. military power in Asia from bases in Japan. </w:t>
      </w:r>
      <w:r w:rsidRPr="00FD36FF">
        <w:rPr>
          <w:rFonts w:asciiTheme="minorHAnsi" w:eastAsia="Times New Roman" w:hAnsiTheme="minorHAnsi" w:cs="Times New Roman"/>
          <w:sz w:val="24"/>
          <w:highlight w:val="yellow"/>
          <w:u w:val="single"/>
        </w:rPr>
        <w:t>Why? Because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sz w:val="16"/>
        </w:rPr>
        <w:t>tates</w:t>
      </w:r>
      <w:r w:rsidRPr="00FD36FF">
        <w:rPr>
          <w:rFonts w:asciiTheme="minorHAnsi" w:eastAsia="Times New Roman" w:hAnsiTheme="minorHAnsi" w:cs="Times New Roman"/>
          <w:sz w:val="24"/>
          <w:highlight w:val="yellow"/>
          <w:u w:val="single"/>
        </w:rPr>
        <w:t xml:space="preserve"> has a strategic interest in preventing</w:t>
      </w:r>
      <w:r w:rsidRPr="00D970C1">
        <w:rPr>
          <w:rFonts w:asciiTheme="minorHAnsi" w:eastAsia="Times New Roman" w:hAnsiTheme="minorHAnsi" w:cs="Times New Roman"/>
          <w:sz w:val="16"/>
        </w:rPr>
        <w:t xml:space="preserve"> a single state [read: </w:t>
      </w:r>
      <w:r w:rsidRPr="00FD36FF">
        <w:rPr>
          <w:rFonts w:asciiTheme="minorHAnsi" w:eastAsia="Times New Roman" w:hAnsiTheme="minorHAnsi" w:cs="Times New Roman"/>
          <w:sz w:val="24"/>
          <w:highlight w:val="yellow"/>
          <w:u w:val="single"/>
        </w:rPr>
        <w:t>China</w:t>
      </w:r>
      <w:r w:rsidRPr="00D970C1">
        <w:rPr>
          <w:rFonts w:asciiTheme="minorHAnsi" w:eastAsia="Times New Roman" w:hAnsiTheme="minorHAnsi" w:cs="Times New Roman"/>
          <w:sz w:val="16"/>
        </w:rPr>
        <w:t xml:space="preserve">] </w:t>
      </w:r>
      <w:r w:rsidRPr="00FD36FF">
        <w:rPr>
          <w:rFonts w:asciiTheme="minorHAnsi" w:eastAsia="Times New Roman" w:hAnsiTheme="minorHAnsi" w:cs="Times New Roman"/>
          <w:sz w:val="24"/>
          <w:highlight w:val="yellow"/>
          <w:u w:val="single"/>
        </w:rPr>
        <w:t>from dominating Eurasia</w:t>
      </w:r>
      <w:r w:rsidRPr="00D970C1">
        <w:rPr>
          <w:rFonts w:asciiTheme="minorHAnsi" w:eastAsia="Times New Roman" w:hAnsiTheme="minorHAnsi" w:cs="Times New Roman"/>
          <w:sz w:val="16"/>
        </w:rPr>
        <w:t xml:space="preserve">. </w:t>
      </w:r>
      <w:proofErr w:type="gramStart"/>
      <w:r w:rsidRPr="00D970C1">
        <w:rPr>
          <w:rFonts w:asciiTheme="minorHAnsi" w:eastAsia="Times New Roman" w:hAnsiTheme="minorHAnsi" w:cs="Times New Roman"/>
          <w:sz w:val="16"/>
        </w:rPr>
        <w:t>and</w:t>
      </w:r>
      <w:proofErr w:type="gramEnd"/>
      <w:r w:rsidRPr="00D970C1">
        <w:rPr>
          <w:rFonts w:asciiTheme="minorHAnsi" w:eastAsia="Times New Roman" w:hAnsiTheme="minorHAnsi" w:cs="Times New Roman"/>
          <w:sz w:val="16"/>
        </w:rPr>
        <w:t xml:space="preserve"> to do so it must preserve its access to Eurasia.” </w:t>
      </w:r>
      <w:r w:rsidRPr="00FD36FF">
        <w:rPr>
          <w:rFonts w:asciiTheme="minorHAnsi" w:eastAsia="Times New Roman" w:hAnsiTheme="minorHAnsi" w:cs="Times New Roman"/>
          <w:sz w:val="24"/>
          <w:highlight w:val="yellow"/>
          <w:u w:val="single"/>
        </w:rPr>
        <w:t xml:space="preserve">China presently does, and will certainly continue to, “dominate” the continental East Asia </w:t>
      </w:r>
      <w:r w:rsidRPr="00D970C1">
        <w:rPr>
          <w:rFonts w:asciiTheme="minorHAnsi" w:eastAsia="Times New Roman" w:hAnsiTheme="minorHAnsi" w:cs="Times New Roman"/>
          <w:sz w:val="16"/>
        </w:rPr>
        <w:t xml:space="preserve">(but never before and not now Eurasia), </w:t>
      </w:r>
      <w:r w:rsidRPr="00FD36FF">
        <w:rPr>
          <w:rFonts w:asciiTheme="minorHAnsi" w:eastAsia="Times New Roman" w:hAnsiTheme="minorHAnsi" w:cs="Times New Roman"/>
          <w:sz w:val="24"/>
          <w:highlight w:val="yellow"/>
          <w:u w:val="single"/>
        </w:rPr>
        <w:t>and has done so for most of the past millennium,</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to the great benefit and peace of the region’s people. It would seem that very existence of a China that is sovereign and not prostrate is a clear and present threat to Obama’s Liberal Hegemony and a worry for Posen’s Grand Strategy of Restraint.</w:t>
      </w:r>
    </w:p>
    <w:p w:rsidR="00657D36" w:rsidRPr="00D970C1" w:rsidRDefault="003C380B" w:rsidP="00657D36">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lastRenderedPageBreak/>
        <w:t>Containment leads to a spiral of aggressive behaviors</w:t>
      </w:r>
    </w:p>
    <w:p w:rsidR="00657D36" w:rsidRPr="00D970C1" w:rsidRDefault="00657D36" w:rsidP="00657D36">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00C50696">
        <w:rPr>
          <w:rFonts w:asciiTheme="minorHAnsi" w:eastAsia="Times New Roman" w:hAnsiTheme="minorHAnsi" w:cs="Times New Roman"/>
        </w:rPr>
        <w:t>, 90(2), p.88)</w:t>
      </w:r>
    </w:p>
    <w:p w:rsidR="00657D36" w:rsidRPr="00D970C1" w:rsidRDefault="00657D36" w:rsidP="00657D36">
      <w:pPr>
        <w:rPr>
          <w:rFonts w:asciiTheme="minorHAnsi" w:eastAsia="Times New Roman" w:hAnsiTheme="minorHAnsi" w:cs="Times New Roman"/>
          <w:sz w:val="24"/>
          <w:u w:val="single"/>
        </w:rPr>
      </w:pPr>
      <w:r w:rsidRPr="00D970C1">
        <w:rPr>
          <w:rFonts w:asciiTheme="minorHAnsi" w:eastAsia="Times New Roman" w:hAnsiTheme="minorHAnsi" w:cs="Times New Roman"/>
          <w:sz w:val="16"/>
        </w:rPr>
        <w:t xml:space="preserve">For example, the popular belief that a rising China will severely threaten U.S. security could become a self-fulfilling prophecy. </w:t>
      </w:r>
      <w:r w:rsidRPr="00FD36FF">
        <w:rPr>
          <w:rFonts w:asciiTheme="minorHAnsi" w:eastAsia="Times New Roman" w:hAnsiTheme="minorHAnsi" w:cs="Times New Roman"/>
          <w:sz w:val="24"/>
          <w:highlight w:val="yellow"/>
          <w:u w:val="single"/>
        </w:rPr>
        <w:t>Should Washington fail to understand that Chinas growing military capabilities do not threaten vital U.S. interests, it may adopt overly competitive military and foreign policies, which may in turn signal to China that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sz w:val="16"/>
        </w:rPr>
        <w:t>tates</w:t>
      </w:r>
      <w:r w:rsidRPr="00FD36FF">
        <w:rPr>
          <w:rFonts w:asciiTheme="minorHAnsi" w:eastAsia="Times New Roman" w:hAnsiTheme="minorHAnsi" w:cs="Times New Roman"/>
          <w:sz w:val="24"/>
          <w:highlight w:val="yellow"/>
          <w:u w:val="single"/>
        </w:rPr>
        <w:t xml:space="preserve"> has malign motives. Should China then feel less secure, it will be more likely to adopt competitive policies that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sz w:val="24"/>
          <w:highlight w:val="yellow"/>
          <w:u w:val="single"/>
        </w:rPr>
        <w:t xml:space="preserve"> 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sz w:val="24"/>
          <w:highlight w:val="yellow"/>
          <w:u w:val="single"/>
        </w:rPr>
        <w:t>will see as more threatening. The result would be a negative spiral driven</w:t>
      </w:r>
      <w:r w:rsidRPr="00D970C1">
        <w:rPr>
          <w:rFonts w:asciiTheme="minorHAnsi" w:eastAsia="Times New Roman" w:hAnsiTheme="minorHAnsi" w:cs="Times New Roman"/>
          <w:sz w:val="16"/>
        </w:rPr>
        <w:t xml:space="preserve"> not by the international situation the states actually faced but </w:t>
      </w:r>
      <w:r w:rsidRPr="00FD36FF">
        <w:rPr>
          <w:rFonts w:asciiTheme="minorHAnsi" w:eastAsia="Times New Roman" w:hAnsiTheme="minorHAnsi" w:cs="Times New Roman"/>
          <w:sz w:val="24"/>
          <w:highlight w:val="yellow"/>
          <w:u w:val="single"/>
        </w:rPr>
        <w:t>by their exaggerated insecurities.</w:t>
      </w:r>
    </w:p>
    <w:p w:rsidR="00657D36" w:rsidRPr="00D970C1" w:rsidRDefault="003C380B" w:rsidP="00657D36">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Containment fails because allies reject it</w:t>
      </w:r>
    </w:p>
    <w:p w:rsidR="00657D36" w:rsidRPr="00D970C1" w:rsidRDefault="00657D36" w:rsidP="00657D36">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23"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w:t>
      </w:r>
      <w:r w:rsidR="00C50696">
        <w:rPr>
          <w:rFonts w:asciiTheme="minorHAnsi" w:eastAsia="Times New Roman" w:hAnsiTheme="minorHAnsi" w:cs="Times New Roman"/>
          <w:bCs/>
          <w:sz w:val="20"/>
        </w:rPr>
        <w:t xml:space="preserve"> </w:t>
      </w:r>
      <w:proofErr w:type="spellStart"/>
      <w:r w:rsidR="00C50696">
        <w:rPr>
          <w:rFonts w:asciiTheme="minorHAnsi" w:eastAsia="Times New Roman" w:hAnsiTheme="minorHAnsi" w:cs="Times New Roman"/>
          <w:bCs/>
          <w:sz w:val="20"/>
        </w:rPr>
        <w:t>mitpressjournals</w:t>
      </w:r>
      <w:proofErr w:type="spellEnd"/>
      <w:r w:rsidR="00C50696">
        <w:rPr>
          <w:rFonts w:asciiTheme="minorHAnsi" w:eastAsia="Times New Roman" w:hAnsiTheme="minorHAnsi" w:cs="Times New Roman"/>
          <w:bCs/>
          <w:sz w:val="20"/>
        </w:rPr>
        <w:t>, p.169-171)</w:t>
      </w:r>
    </w:p>
    <w:p w:rsidR="00657D36" w:rsidRPr="00D970C1" w:rsidRDefault="00657D36" w:rsidP="00657D36">
      <w:pPr>
        <w:rPr>
          <w:rFonts w:asciiTheme="minorHAnsi" w:eastAsia="Times New Roman" w:hAnsiTheme="minorHAnsi" w:cs="Times New Roman"/>
          <w:u w:val="single"/>
        </w:rPr>
      </w:pPr>
      <w:r w:rsidRPr="00D970C1">
        <w:rPr>
          <w:rFonts w:asciiTheme="minorHAnsi" w:eastAsia="Times New Roman" w:hAnsiTheme="minorHAnsi" w:cs="Times New Roman"/>
          <w:sz w:val="16"/>
        </w:rPr>
        <w:t>Putting aside China’s political complexion leads White to a different conclusion. Arguing that most Chinese and most Asian nations do not question the legitimacy of the Chinese government, White believes that</w:t>
      </w:r>
      <w:r w:rsidRPr="00D970C1">
        <w:rPr>
          <w:rFonts w:asciiTheme="minorHAnsi" w:eastAsia="Times New Roman" w:hAnsiTheme="minorHAnsi" w:cs="Times New Roman"/>
          <w:u w:val="single"/>
        </w:rPr>
        <w:t xml:space="preserve"> </w:t>
      </w:r>
      <w:r w:rsidRPr="00FD36FF">
        <w:rPr>
          <w:rFonts w:asciiTheme="minorHAnsi" w:eastAsia="Times New Roman" w:hAnsiTheme="minorHAnsi" w:cs="Times New Roman"/>
          <w:highlight w:val="yellow"/>
          <w:u w:val="single"/>
        </w:rPr>
        <w:t>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tates</w:t>
      </w:r>
      <w:r w:rsidRPr="00FD36FF">
        <w:rPr>
          <w:rFonts w:asciiTheme="minorHAnsi" w:eastAsia="Times New Roman" w:hAnsiTheme="minorHAnsi" w:cs="Times New Roman"/>
          <w:highlight w:val="yellow"/>
          <w:u w:val="single"/>
        </w:rPr>
        <w:t xml:space="preserve"> and China must work together.</w:t>
      </w:r>
      <w:r w:rsidRPr="00D970C1">
        <w:rPr>
          <w:rFonts w:asciiTheme="minorHAnsi" w:eastAsia="Times New Roman" w:hAnsiTheme="minorHAnsi" w:cs="Times New Roman"/>
          <w:sz w:val="16"/>
        </w:rPr>
        <w:t xml:space="preserve"> </w:t>
      </w:r>
      <w:r w:rsidRPr="00FD36FF">
        <w:rPr>
          <w:rFonts w:asciiTheme="minorHAnsi" w:eastAsia="Times New Roman" w:hAnsiTheme="minorHAnsi" w:cs="Times New Roman"/>
          <w:highlight w:val="yellow"/>
          <w:u w:val="single"/>
        </w:rPr>
        <w:t>They should be able to see beyond their political-ideological differences, especially now that China is as comfortable with capitalism as anyone in Asia.</w:t>
      </w:r>
      <w:r w:rsidRPr="00D970C1">
        <w:rPr>
          <w:rFonts w:asciiTheme="minorHAnsi" w:eastAsia="Times New Roman" w:hAnsiTheme="minorHAnsi" w:cs="Times New Roman"/>
          <w:sz w:val="16"/>
        </w:rPr>
        <w:t xml:space="preserve"> </w:t>
      </w:r>
      <w:r w:rsidRPr="00FD36FF">
        <w:rPr>
          <w:rFonts w:asciiTheme="minorHAnsi" w:eastAsia="Times New Roman" w:hAnsiTheme="minorHAnsi" w:cs="Times New Roman"/>
          <w:highlight w:val="yellow"/>
          <w:u w:val="single"/>
        </w:rPr>
        <w:t>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highlight w:val="yellow"/>
          <w:u w:val="single"/>
        </w:rPr>
        <w:t>as the extant hegemon, should be big and wise enough to “share power” by giving China the greater political influence it desires</w:t>
      </w:r>
      <w:r w:rsidRPr="00D970C1">
        <w:rPr>
          <w:rFonts w:asciiTheme="minorHAnsi" w:eastAsia="Times New Roman" w:hAnsiTheme="minorHAnsi" w:cs="Times New Roman"/>
          <w:sz w:val="16"/>
        </w:rPr>
        <w:t xml:space="preserve">. The rest of Asia, with the exception of Japan, is already “adjusting” to a more influential China.28 </w:t>
      </w:r>
      <w:proofErr w:type="gramStart"/>
      <w:r w:rsidRPr="00D970C1">
        <w:rPr>
          <w:rFonts w:asciiTheme="minorHAnsi" w:eastAsia="Times New Roman" w:hAnsiTheme="minorHAnsi" w:cs="Times New Roman"/>
          <w:sz w:val="16"/>
        </w:rPr>
        <w:t>For</w:t>
      </w:r>
      <w:proofErr w:type="gramEnd"/>
      <w:r w:rsidRPr="00D970C1">
        <w:rPr>
          <w:rFonts w:asciiTheme="minorHAnsi" w:eastAsia="Times New Roman" w:hAnsiTheme="minorHAnsi" w:cs="Times New Roman"/>
          <w:sz w:val="16"/>
        </w:rPr>
        <w:t xml:space="preserve"> White, this “adjustment” has much to do with China’s economic clout and how the latter predisposes most in Asia to give serious consideration to China’s political and strategic interests. It follows that for White, this is a decisive constraint on the options available to the United States: few Asian states will line up to check or contain China’s growing influence. A comparison with the Cold War calculations of the Asian states (except for Indochina) reveals why this is so. Back then, all the relevant considerations— ideology, economic opportunity, and military security—moved noncommunist Asia in the direction of aligning with the United States</w:t>
      </w:r>
      <w:r w:rsidRPr="00FD36FF">
        <w:rPr>
          <w:rFonts w:asciiTheme="minorHAnsi" w:eastAsia="Times New Roman" w:hAnsiTheme="minorHAnsi" w:cs="Times New Roman"/>
          <w:highlight w:val="yellow"/>
          <w:u w:val="single"/>
        </w:rPr>
        <w:t>. Today, China is no longer the ideological “other” for most Asians—socialism with Chinese characteristics is too capitalistic for that</w:t>
      </w:r>
      <w:r w:rsidRPr="00D970C1">
        <w:rPr>
          <w:rFonts w:asciiTheme="minorHAnsi" w:eastAsia="Times New Roman" w:hAnsiTheme="minorHAnsi" w:cs="Times New Roman"/>
          <w:sz w:val="16"/>
        </w:rPr>
        <w:t xml:space="preserve">. China’s political complexion is also less central, in part because there is wide variation in the political systems of the Asian states. It is only in the realm of security that China remains worrisome for some, especially Japan, Vietnam, and the Philippines—all of which have serious maritime disputes with it. </w:t>
      </w:r>
      <w:r w:rsidRPr="00FD36FF">
        <w:rPr>
          <w:rFonts w:asciiTheme="minorHAnsi" w:eastAsia="Times New Roman" w:hAnsiTheme="minorHAnsi" w:cs="Times New Roman"/>
          <w:highlight w:val="yellow"/>
          <w:u w:val="single"/>
        </w:rPr>
        <w:t>The rest of Asia is less worried about China. The strategic orientations of these other countries have been described as “hedging”—a policy of engaging both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highlight w:val="yellow"/>
          <w:u w:val="single"/>
        </w:rPr>
        <w:t xml:space="preserve"> 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highlight w:val="yellow"/>
          <w:u w:val="single"/>
        </w:rPr>
        <w:t>and China in the hope of “not having to choose” between them</w:t>
      </w:r>
      <w:r w:rsidRPr="00D970C1">
        <w:rPr>
          <w:rFonts w:asciiTheme="minorHAnsi" w:eastAsia="Times New Roman" w:hAnsiTheme="minorHAnsi" w:cs="Times New Roman"/>
          <w:sz w:val="16"/>
        </w:rPr>
        <w:t xml:space="preserve">.29 </w:t>
      </w:r>
      <w:r w:rsidRPr="00FD36FF">
        <w:rPr>
          <w:rFonts w:asciiTheme="minorHAnsi" w:eastAsia="Times New Roman" w:hAnsiTheme="minorHAnsi" w:cs="Times New Roman"/>
          <w:highlight w:val="yellow"/>
          <w:u w:val="single"/>
        </w:rPr>
        <w:t>During the Cold War, they were content to align themselves explicitly with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highlight w:val="yellow"/>
          <w:u w:val="single"/>
        </w:rPr>
        <w:t xml:space="preserve"> 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highlight w:val="yellow"/>
          <w:u w:val="single"/>
        </w:rPr>
        <w:t xml:space="preserve">in part because of what China was </w:t>
      </w:r>
      <w:r w:rsidRPr="00D970C1">
        <w:rPr>
          <w:rFonts w:asciiTheme="minorHAnsi" w:eastAsia="Times New Roman" w:hAnsiTheme="minorHAnsi" w:cs="Times New Roman"/>
          <w:sz w:val="16"/>
        </w:rPr>
        <w:t>(a communist state)</w:t>
      </w:r>
      <w:r w:rsidRPr="00FD36FF">
        <w:rPr>
          <w:rFonts w:asciiTheme="minorHAnsi" w:eastAsia="Times New Roman" w:hAnsiTheme="minorHAnsi" w:cs="Times New Roman"/>
          <w:highlight w:val="yellow"/>
          <w:u w:val="single"/>
        </w:rPr>
        <w:t xml:space="preserve"> and what it did </w:t>
      </w:r>
      <w:r w:rsidRPr="00D970C1">
        <w:rPr>
          <w:rFonts w:asciiTheme="minorHAnsi" w:eastAsia="Times New Roman" w:hAnsiTheme="minorHAnsi" w:cs="Times New Roman"/>
          <w:sz w:val="16"/>
        </w:rPr>
        <w:t xml:space="preserve">(supporting local communist insurgencies). </w:t>
      </w:r>
      <w:r w:rsidRPr="00FD36FF">
        <w:rPr>
          <w:rFonts w:asciiTheme="minorHAnsi" w:eastAsia="Times New Roman" w:hAnsiTheme="minorHAnsi" w:cs="Times New Roman"/>
          <w:highlight w:val="yellow"/>
          <w:u w:val="single"/>
        </w:rPr>
        <w:t>All things considered, then, it will prove extremely difficult today for the U</w:t>
      </w:r>
      <w:r w:rsidRPr="00D970C1">
        <w:rPr>
          <w:rFonts w:asciiTheme="minorHAnsi" w:eastAsia="Times New Roman" w:hAnsiTheme="minorHAnsi" w:cs="Times New Roman"/>
          <w:sz w:val="16"/>
        </w:rPr>
        <w:t>nited</w:t>
      </w:r>
      <w:r w:rsidRPr="00FD36FF">
        <w:rPr>
          <w:rFonts w:asciiTheme="minorHAnsi" w:eastAsia="Times New Roman" w:hAnsiTheme="minorHAnsi" w:cs="Times New Roman"/>
          <w:highlight w:val="yellow"/>
          <w:u w:val="single"/>
        </w:rPr>
        <w:t xml:space="preserve"> S</w:t>
      </w:r>
      <w:r w:rsidRPr="00D970C1">
        <w:rPr>
          <w:rFonts w:asciiTheme="minorHAnsi" w:eastAsia="Times New Roman" w:hAnsiTheme="minorHAnsi" w:cs="Times New Roman"/>
          <w:sz w:val="16"/>
        </w:rPr>
        <w:t>tates</w:t>
      </w:r>
      <w:r w:rsidRPr="00FD36FF">
        <w:rPr>
          <w:rFonts w:asciiTheme="minorHAnsi" w:eastAsia="Times New Roman" w:hAnsiTheme="minorHAnsi" w:cs="Times New Roman"/>
          <w:highlight w:val="yellow"/>
          <w:u w:val="single"/>
        </w:rPr>
        <w:t xml:space="preserve"> to corral a serious Asian coalition to check China’s power. That is why, </w:t>
      </w:r>
      <w:r w:rsidRPr="00D970C1">
        <w:rPr>
          <w:rFonts w:asciiTheme="minorHAnsi" w:eastAsia="Times New Roman" w:hAnsiTheme="minorHAnsi" w:cs="Times New Roman"/>
          <w:sz w:val="16"/>
        </w:rPr>
        <w:t>for White</w:t>
      </w:r>
      <w:r w:rsidRPr="00FD36FF">
        <w:rPr>
          <w:rFonts w:asciiTheme="minorHAnsi" w:eastAsia="Times New Roman" w:hAnsiTheme="minorHAnsi" w:cs="Times New Roman"/>
          <w:highlight w:val="yellow"/>
          <w:u w:val="single"/>
        </w:rPr>
        <w:t>, the U</w:t>
      </w:r>
      <w:r w:rsidRPr="00D970C1">
        <w:rPr>
          <w:rFonts w:asciiTheme="minorHAnsi" w:eastAsia="Times New Roman" w:hAnsiTheme="minorHAnsi" w:cs="Times New Roman"/>
          <w:sz w:val="16"/>
        </w:rPr>
        <w:t xml:space="preserve">nited </w:t>
      </w:r>
      <w:r w:rsidRPr="00FD36FF">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 xml:space="preserve">tates, </w:t>
      </w:r>
      <w:r w:rsidRPr="00FD36FF">
        <w:rPr>
          <w:rFonts w:asciiTheme="minorHAnsi" w:eastAsia="Times New Roman" w:hAnsiTheme="minorHAnsi" w:cs="Times New Roman"/>
          <w:highlight w:val="yellow"/>
          <w:u w:val="single"/>
        </w:rPr>
        <w:t>as the existing hegemon, has to share power</w:t>
      </w:r>
      <w:r w:rsidRPr="00D970C1">
        <w:rPr>
          <w:rFonts w:asciiTheme="minorHAnsi" w:eastAsia="Times New Roman" w:hAnsiTheme="minorHAnsi" w:cs="Times New Roman"/>
          <w:sz w:val="16"/>
        </w:rPr>
        <w:t xml:space="preserve">. To be sure, for now and the foreseeable future, most countries in Asia would not want China to replace the United States as the hegemon—the ideal would be a situation where neither is the hegemon (i.e., White’s power-sharing solution), </w:t>
      </w:r>
      <w:r w:rsidRPr="00FD36FF">
        <w:rPr>
          <w:rFonts w:asciiTheme="minorHAnsi" w:eastAsia="Times New Roman" w:hAnsiTheme="minorHAnsi" w:cs="Times New Roman"/>
          <w:highlight w:val="yellow"/>
          <w:u w:val="single"/>
        </w:rPr>
        <w:t>which White sees as the only guarantee of peace and stability.</w:t>
      </w:r>
    </w:p>
    <w:p w:rsidR="00657D36" w:rsidRPr="00D970C1" w:rsidRDefault="003C380B" w:rsidP="00657D36">
      <w:pPr>
        <w:keepNext/>
        <w:keepLines/>
        <w:spacing w:before="40" w:after="0"/>
        <w:outlineLvl w:val="3"/>
        <w:rPr>
          <w:rFonts w:asciiTheme="minorHAnsi" w:eastAsiaTheme="majorEastAsia" w:hAnsiTheme="minorHAnsi" w:cs="Times New Roman"/>
          <w:b/>
          <w:iCs/>
          <w:sz w:val="26"/>
        </w:rPr>
      </w:pPr>
      <w:r>
        <w:rPr>
          <w:rFonts w:asciiTheme="minorHAnsi" w:eastAsiaTheme="majorEastAsia" w:hAnsiTheme="minorHAnsi" w:cs="Times New Roman"/>
          <w:b/>
          <w:iCs/>
          <w:sz w:val="26"/>
        </w:rPr>
        <w:t xml:space="preserve">Chinese containment </w:t>
      </w:r>
      <w:r w:rsidR="00CB0D83">
        <w:rPr>
          <w:rFonts w:asciiTheme="minorHAnsi" w:eastAsiaTheme="majorEastAsia" w:hAnsiTheme="minorHAnsi" w:cs="Times New Roman"/>
          <w:b/>
          <w:iCs/>
          <w:sz w:val="26"/>
        </w:rPr>
        <w:t>fails</w:t>
      </w:r>
      <w:r>
        <w:rPr>
          <w:rFonts w:asciiTheme="minorHAnsi" w:eastAsiaTheme="majorEastAsia" w:hAnsiTheme="minorHAnsi" w:cs="Times New Roman"/>
          <w:b/>
          <w:iCs/>
          <w:sz w:val="26"/>
        </w:rPr>
        <w:t xml:space="preserve"> because of interdependence &amp; cultural connections</w:t>
      </w:r>
    </w:p>
    <w:p w:rsidR="00657D36" w:rsidRPr="00D970C1" w:rsidRDefault="00657D36" w:rsidP="00657D36">
      <w:pPr>
        <w:rPr>
          <w:rFonts w:asciiTheme="minorHAnsi" w:eastAsia="Times New Roman" w:hAnsiTheme="minorHAnsi" w:cs="Times New Roman"/>
        </w:rPr>
      </w:pPr>
      <w:r w:rsidRPr="00D970C1">
        <w:rPr>
          <w:rFonts w:asciiTheme="minorHAnsi" w:eastAsia="Times New Roman" w:hAnsiTheme="minorHAnsi" w:cs="Times New Roman"/>
          <w:b/>
          <w:bCs/>
          <w:sz w:val="26"/>
        </w:rPr>
        <w:t>Nye 13</w:t>
      </w:r>
      <w:r w:rsidRPr="00D970C1">
        <w:rPr>
          <w:rFonts w:asciiTheme="minorHAnsi" w:eastAsia="Times New Roman" w:hAnsiTheme="minorHAnsi" w:cs="Times New Roman"/>
        </w:rPr>
        <w:t xml:space="preserve"> (Joseph S., professor at the Harvard Kennedy School, 1/25, "Work </w:t>
      </w:r>
      <w:proofErr w:type="gramStart"/>
      <w:r w:rsidRPr="00D970C1">
        <w:rPr>
          <w:rFonts w:asciiTheme="minorHAnsi" w:eastAsia="Times New Roman" w:hAnsiTheme="minorHAnsi" w:cs="Times New Roman"/>
        </w:rPr>
        <w:t>With</w:t>
      </w:r>
      <w:proofErr w:type="gramEnd"/>
      <w:r w:rsidRPr="00D970C1">
        <w:rPr>
          <w:rFonts w:asciiTheme="minorHAnsi" w:eastAsia="Times New Roman" w:hAnsiTheme="minorHAnsi" w:cs="Times New Roman"/>
        </w:rPr>
        <w:t xml:space="preserve"> China, Don’t Contain It," </w:t>
      </w:r>
      <w:hyperlink r:id="rId24" w:history="1">
        <w:r w:rsidRPr="00D970C1">
          <w:rPr>
            <w:rFonts w:asciiTheme="minorHAnsi" w:eastAsia="Times New Roman" w:hAnsiTheme="minorHAnsi" w:cs="Times New Roman"/>
          </w:rPr>
          <w:t>http://www.nytimes.com/2013/01/26/opinion/work-with-china-dont-contain-it.html?_r=0</w:t>
        </w:r>
      </w:hyperlink>
      <w:r w:rsidR="00C50696">
        <w:rPr>
          <w:rFonts w:asciiTheme="minorHAnsi" w:eastAsia="Times New Roman" w:hAnsiTheme="minorHAnsi" w:cs="Times New Roman"/>
        </w:rPr>
        <w:t>)</w:t>
      </w:r>
    </w:p>
    <w:p w:rsidR="00657D36" w:rsidRPr="00D970C1" w:rsidRDefault="00657D36" w:rsidP="00657D36">
      <w:pPr>
        <w:rPr>
          <w:rFonts w:asciiTheme="minorHAnsi" w:eastAsia="Times New Roman" w:hAnsiTheme="minorHAnsi" w:cs="Times New Roman"/>
          <w:sz w:val="16"/>
        </w:rPr>
      </w:pPr>
      <w:r w:rsidRPr="00D970C1">
        <w:rPr>
          <w:rFonts w:asciiTheme="minorHAnsi" w:eastAsia="Times New Roman" w:hAnsiTheme="minorHAnsi" w:cs="Times New Roman"/>
          <w:sz w:val="16"/>
        </w:rPr>
        <w:t>CITING an escalating dispute over islands in the East China Sea, The Economist </w:t>
      </w:r>
      <w:hyperlink r:id="rId25" w:history="1">
        <w:r w:rsidRPr="00D970C1">
          <w:rPr>
            <w:rFonts w:asciiTheme="minorHAnsi" w:eastAsia="Times New Roman" w:hAnsiTheme="minorHAnsi" w:cs="Times New Roman"/>
            <w:sz w:val="16"/>
          </w:rPr>
          <w:t>warned</w:t>
        </w:r>
      </w:hyperlink>
      <w:r w:rsidRPr="00D970C1">
        <w:rPr>
          <w:rFonts w:asciiTheme="minorHAnsi" w:eastAsia="Times New Roman" w:hAnsiTheme="minorHAnsi" w:cs="Times New Roman"/>
          <w:sz w:val="16"/>
        </w:rPr>
        <w:t xml:space="preserve"> last week that “China and Japan are sliding toward war.” That assessment may be too alarmist, but the tensions have bolstered the efforts of some American analysts who have urged a policy to “contain” China. During a recent visit to China, I was struck by how many Chinese officials believe such a policy is already in place and is the </w:t>
      </w:r>
      <w:r w:rsidRPr="00D970C1">
        <w:rPr>
          <w:rFonts w:asciiTheme="minorHAnsi" w:eastAsia="Times New Roman" w:hAnsiTheme="minorHAnsi" w:cs="Times New Roman"/>
          <w:sz w:val="16"/>
        </w:rPr>
        <w:lastRenderedPageBreak/>
        <w:t>central purpose of President Obama’s “pivot” toward Asia. “</w:t>
      </w:r>
      <w:r w:rsidRPr="00FD36FF">
        <w:rPr>
          <w:rFonts w:asciiTheme="minorHAnsi" w:eastAsia="Times New Roman" w:hAnsiTheme="minorHAnsi" w:cs="Times New Roman"/>
          <w:sz w:val="24"/>
          <w:highlight w:val="yellow"/>
          <w:u w:val="single"/>
        </w:rPr>
        <w:t>The pivot</w:t>
      </w:r>
      <w:r w:rsidRPr="00D970C1">
        <w:rPr>
          <w:rFonts w:asciiTheme="minorHAnsi" w:eastAsia="Times New Roman" w:hAnsiTheme="minorHAnsi" w:cs="Times New Roman"/>
          <w:sz w:val="16"/>
        </w:rPr>
        <w:t xml:space="preserve"> is a very stupid choice,” </w:t>
      </w:r>
      <w:proofErr w:type="spellStart"/>
      <w:r w:rsidRPr="00D970C1">
        <w:rPr>
          <w:rFonts w:asciiTheme="minorHAnsi" w:eastAsia="Times New Roman" w:hAnsiTheme="minorHAnsi" w:cs="Times New Roman"/>
          <w:sz w:val="16"/>
        </w:rPr>
        <w:t>Jin</w:t>
      </w:r>
      <w:proofErr w:type="spellEnd"/>
      <w:r w:rsidRPr="00D970C1">
        <w:rPr>
          <w:rFonts w:asciiTheme="minorHAnsi" w:eastAsia="Times New Roman" w:hAnsiTheme="minorHAnsi" w:cs="Times New Roman"/>
          <w:sz w:val="16"/>
        </w:rPr>
        <w:t xml:space="preserve"> </w:t>
      </w:r>
      <w:proofErr w:type="spellStart"/>
      <w:r w:rsidRPr="00D970C1">
        <w:rPr>
          <w:rFonts w:asciiTheme="minorHAnsi" w:eastAsia="Times New Roman" w:hAnsiTheme="minorHAnsi" w:cs="Times New Roman"/>
          <w:sz w:val="16"/>
        </w:rPr>
        <w:t>Canrong</w:t>
      </w:r>
      <w:proofErr w:type="spellEnd"/>
      <w:r w:rsidRPr="00D970C1">
        <w:rPr>
          <w:rFonts w:asciiTheme="minorHAnsi" w:eastAsia="Times New Roman" w:hAnsiTheme="minorHAnsi" w:cs="Times New Roman"/>
          <w:sz w:val="16"/>
        </w:rPr>
        <w:t xml:space="preserve">, a professor of international relations, declared publicly. “The United States </w:t>
      </w:r>
      <w:r w:rsidRPr="00FD36FF">
        <w:rPr>
          <w:rFonts w:asciiTheme="minorHAnsi" w:eastAsia="Times New Roman" w:hAnsiTheme="minorHAnsi" w:cs="Times New Roman"/>
          <w:sz w:val="24"/>
          <w:highlight w:val="yellow"/>
          <w:u w:val="single"/>
        </w:rPr>
        <w:t xml:space="preserve">has achieved nothing and only annoyed China. </w:t>
      </w:r>
      <w:r w:rsidRPr="00FD36FF">
        <w:rPr>
          <w:rFonts w:asciiTheme="minorHAnsi" w:eastAsia="Times New Roman" w:hAnsiTheme="minorHAnsi" w:cs="Times New Roman"/>
          <w:i/>
          <w:sz w:val="24"/>
          <w:highlight w:val="yellow"/>
          <w:u w:val="single"/>
        </w:rPr>
        <w:t>China can’t be contained</w:t>
      </w:r>
      <w:r w:rsidRPr="00D970C1">
        <w:rPr>
          <w:rFonts w:asciiTheme="minorHAnsi" w:eastAsia="Times New Roman" w:hAnsiTheme="minorHAnsi" w:cs="Times New Roman"/>
          <w:sz w:val="16"/>
        </w:rPr>
        <w:t xml:space="preserve">,” he added. </w:t>
      </w:r>
      <w:r w:rsidRPr="00FD36FF">
        <w:rPr>
          <w:rFonts w:asciiTheme="minorHAnsi" w:eastAsia="Times New Roman" w:hAnsiTheme="minorHAnsi" w:cs="Times New Roman"/>
          <w:sz w:val="24"/>
          <w:highlight w:val="yellow"/>
          <w:u w:val="single"/>
        </w:rPr>
        <w:t>Containment was designed for a different era, and it is not what the U</w:t>
      </w:r>
      <w:r w:rsidRPr="00D970C1">
        <w:rPr>
          <w:rFonts w:asciiTheme="minorHAnsi" w:eastAsia="Times New Roman" w:hAnsiTheme="minorHAnsi" w:cs="Times New Roman"/>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rPr>
        <w:t>tates</w:t>
      </w:r>
      <w:r w:rsidRPr="00FD36FF">
        <w:rPr>
          <w:rFonts w:asciiTheme="minorHAnsi" w:eastAsia="Times New Roman" w:hAnsiTheme="minorHAnsi" w:cs="Times New Roman"/>
          <w:sz w:val="24"/>
          <w:highlight w:val="yellow"/>
          <w:u w:val="single"/>
        </w:rPr>
        <w:t xml:space="preserve"> is, or should be, attempting now</w:t>
      </w:r>
      <w:r w:rsidRPr="00D970C1">
        <w:rPr>
          <w:rFonts w:asciiTheme="minorHAnsi" w:eastAsia="Times New Roman" w:hAnsiTheme="minorHAnsi" w:cs="Times New Roman"/>
          <w:sz w:val="16"/>
        </w:rPr>
        <w:t xml:space="preserve">. At the start of the cold war, containment meant economic isolation of the Soviets and regional alliances like NATO to deter Moscow’s military expansion. Later, to the chagrin of George F. Kennan, the father of containment, the doctrine led to the “domino effect” theory behind the escalation of the Vietnam War. </w:t>
      </w:r>
      <w:r w:rsidRPr="00FD36FF">
        <w:rPr>
          <w:rFonts w:asciiTheme="minorHAnsi" w:eastAsia="Times New Roman" w:hAnsiTheme="minorHAnsi" w:cs="Times New Roman"/>
          <w:sz w:val="24"/>
          <w:highlight w:val="yellow"/>
          <w:u w:val="single"/>
        </w:rPr>
        <w:t>Cold war containment involved virtually no trade and little social contact. But China now is not what the Soviet Union was then. It is not seeking global hegemony, and the U</w:t>
      </w:r>
      <w:r w:rsidRPr="00D970C1">
        <w:rPr>
          <w:rFonts w:asciiTheme="minorHAnsi" w:eastAsia="Times New Roman" w:hAnsiTheme="minorHAnsi" w:cs="Times New Roman"/>
        </w:rPr>
        <w:t xml:space="preserve">nited </w:t>
      </w:r>
      <w:r w:rsidRPr="00FD36FF">
        <w:rPr>
          <w:rFonts w:asciiTheme="minorHAnsi" w:eastAsia="Times New Roman" w:hAnsiTheme="minorHAnsi" w:cs="Times New Roman"/>
          <w:sz w:val="24"/>
          <w:highlight w:val="yellow"/>
          <w:u w:val="single"/>
        </w:rPr>
        <w:t>S</w:t>
      </w:r>
      <w:r w:rsidRPr="00D970C1">
        <w:rPr>
          <w:rFonts w:asciiTheme="minorHAnsi" w:eastAsia="Times New Roman" w:hAnsiTheme="minorHAnsi" w:cs="Times New Roman"/>
        </w:rPr>
        <w:t>tates</w:t>
      </w:r>
      <w:r w:rsidRPr="00FD36FF">
        <w:rPr>
          <w:rFonts w:asciiTheme="minorHAnsi" w:eastAsia="Times New Roman" w:hAnsiTheme="minorHAnsi" w:cs="Times New Roman"/>
          <w:sz w:val="24"/>
          <w:highlight w:val="yellow"/>
          <w:u w:val="single"/>
        </w:rPr>
        <w:t xml:space="preserve"> not only has an immense trade with China but also huge exchanges of students and tourists.</w:t>
      </w:r>
      <w:r w:rsidRPr="00D970C1">
        <w:rPr>
          <w:rFonts w:asciiTheme="minorHAnsi" w:eastAsia="Times New Roman" w:hAnsiTheme="minorHAnsi" w:cs="Times New Roman"/>
          <w:sz w:val="16"/>
        </w:rPr>
        <w:t xml:space="preserve"> When I worked on the Pentagon’s East Asia strategy in 1994, during the Clinton administration, we rejected the idea of containment for two reasons. If we treated China as an enemy, we were guaranteeing a future enemy. If we treated China as a friend, we kept open the possibility of a more peaceful future. We devised a strategy of “integrate but hedge” — something like Ronald Reagan’s “trust but verify.” America supported China’s membership in the World Trade Organization and accepted Chinese goods and visitors. But a 1996 declaration reaffirmed that the postwar United States-Japan security treaty was the basis for a stable and prosperous East Asia. President Clinton also began to improve relations with India to counterbalance China’s rise. This strategy has enjoyed bipartisan support. President George W. Bush continued to improve relations with India, while deepening economic ties with China. His deputy secretary of state, Robert B. </w:t>
      </w:r>
      <w:proofErr w:type="spellStart"/>
      <w:r w:rsidRPr="00D970C1">
        <w:rPr>
          <w:rFonts w:asciiTheme="minorHAnsi" w:eastAsia="Times New Roman" w:hAnsiTheme="minorHAnsi" w:cs="Times New Roman"/>
          <w:sz w:val="16"/>
        </w:rPr>
        <w:t>Zoellick</w:t>
      </w:r>
      <w:proofErr w:type="spellEnd"/>
      <w:r w:rsidRPr="00D970C1">
        <w:rPr>
          <w:rFonts w:asciiTheme="minorHAnsi" w:eastAsia="Times New Roman" w:hAnsiTheme="minorHAnsi" w:cs="Times New Roman"/>
          <w:sz w:val="16"/>
        </w:rPr>
        <w:t xml:space="preserve">, made clear that America would accept the rise of China as a “responsible stakeholder.” Mr. Obama’s “rebalancing” toward Asia involves moving naval resources to the Pacific, but also trade, human rights and diplomatic initiatives. As his national security adviser, Thomas E. </w:t>
      </w:r>
      <w:proofErr w:type="spellStart"/>
      <w:r w:rsidRPr="00D970C1">
        <w:rPr>
          <w:rFonts w:asciiTheme="minorHAnsi" w:eastAsia="Times New Roman" w:hAnsiTheme="minorHAnsi" w:cs="Times New Roman"/>
          <w:sz w:val="16"/>
        </w:rPr>
        <w:t>Donilon</w:t>
      </w:r>
      <w:proofErr w:type="spellEnd"/>
      <w:r w:rsidRPr="00D970C1">
        <w:rPr>
          <w:rFonts w:asciiTheme="minorHAnsi" w:eastAsia="Times New Roman" w:hAnsiTheme="minorHAnsi" w:cs="Times New Roman"/>
          <w:sz w:val="16"/>
        </w:rPr>
        <w:t>, </w:t>
      </w:r>
      <w:hyperlink r:id="rId26" w:history="1">
        <w:r w:rsidRPr="00D970C1">
          <w:rPr>
            <w:rFonts w:asciiTheme="minorHAnsi" w:eastAsia="Times New Roman" w:hAnsiTheme="minorHAnsi" w:cs="Times New Roman"/>
            <w:sz w:val="16"/>
          </w:rPr>
          <w:t>said</w:t>
        </w:r>
      </w:hyperlink>
      <w:r w:rsidRPr="00D970C1">
        <w:rPr>
          <w:rFonts w:asciiTheme="minorHAnsi" w:eastAsia="Times New Roman" w:hAnsiTheme="minorHAnsi" w:cs="Times New Roman"/>
          <w:sz w:val="16"/>
        </w:rPr>
        <w:t xml:space="preserve"> in November, the American-Chinese relationship “has elements of both cooperation and competition.” Asia is not a monolith, and its internal balance of power should be the key to our strategy. Japan, India, Vietnam and other countries do not want to be dominated by China, and thus welcome an American presence in the region. Unless China is able to attract allies by successfully developing its “soft power,” the rise in its “hard” military and economic power is likely to frighten its neighbors, who will coalesce to balance its power. A significant American military and economic presence helps to maintain the Asian balance of power and shape an environment that provides incentives for China to cooperate. After the 2008-9 financial crisis, some Chinese mistakenly believed that America was in permanent decline and that this presented new opportunities. A result was that China worsened its relations with Japan, India, South Korea, Vietnam and the Philippines — a misstep that confirmed that “only China can contain China.” But </w:t>
      </w:r>
      <w:r w:rsidRPr="00FD36FF">
        <w:rPr>
          <w:rFonts w:asciiTheme="minorHAnsi" w:eastAsia="Times New Roman" w:hAnsiTheme="minorHAnsi" w:cs="Times New Roman"/>
          <w:sz w:val="24"/>
          <w:highlight w:val="yellow"/>
          <w:u w:val="single"/>
        </w:rPr>
        <w:t>America’s rebalancing toward Asia should not be aggressive. We should</w:t>
      </w:r>
      <w:r w:rsidRPr="00D970C1">
        <w:rPr>
          <w:rFonts w:asciiTheme="minorHAnsi" w:eastAsia="Times New Roman" w:hAnsiTheme="minorHAnsi" w:cs="Times New Roman"/>
          <w:sz w:val="16"/>
        </w:rPr>
        <w:t xml:space="preserve"> heed Mr. Kennan’s warning against </w:t>
      </w:r>
      <w:proofErr w:type="spellStart"/>
      <w:r w:rsidRPr="00D970C1">
        <w:rPr>
          <w:rFonts w:asciiTheme="minorHAnsi" w:eastAsia="Times New Roman" w:hAnsiTheme="minorHAnsi" w:cs="Times New Roman"/>
          <w:sz w:val="16"/>
        </w:rPr>
        <w:t>overmilitarization</w:t>
      </w:r>
      <w:proofErr w:type="spellEnd"/>
      <w:r w:rsidRPr="00D970C1">
        <w:rPr>
          <w:rFonts w:asciiTheme="minorHAnsi" w:eastAsia="Times New Roman" w:hAnsiTheme="minorHAnsi" w:cs="Times New Roman"/>
          <w:sz w:val="16"/>
        </w:rPr>
        <w:t xml:space="preserve"> and </w:t>
      </w:r>
      <w:r w:rsidRPr="00FD36FF">
        <w:rPr>
          <w:rFonts w:asciiTheme="minorHAnsi" w:eastAsia="Times New Roman" w:hAnsiTheme="minorHAnsi" w:cs="Times New Roman"/>
          <w:sz w:val="24"/>
          <w:highlight w:val="yellow"/>
          <w:u w:val="single"/>
        </w:rPr>
        <w:t>ensure that China doesn’t feel encircled or endangered.</w:t>
      </w:r>
      <w:r w:rsidRPr="00D970C1">
        <w:rPr>
          <w:rFonts w:asciiTheme="minorHAnsi" w:eastAsia="Times New Roman" w:hAnsiTheme="minorHAnsi" w:cs="Times New Roman"/>
          <w:sz w:val="24"/>
          <w:u w:val="single"/>
        </w:rPr>
        <w:t xml:space="preserve"> </w:t>
      </w:r>
      <w:r w:rsidRPr="00D970C1">
        <w:rPr>
          <w:rFonts w:asciiTheme="minorHAnsi" w:eastAsia="Times New Roman" w:hAnsiTheme="minorHAnsi" w:cs="Times New Roman"/>
          <w:sz w:val="16"/>
        </w:rPr>
        <w:t>The world’s two largest economies have much to gain from cooperation on fighting climate change, pandemics, cyberterrorism and nuclear proliferation.</w:t>
      </w:r>
    </w:p>
    <w:p w:rsidR="00657D36" w:rsidRDefault="00657D36" w:rsidP="00657D36">
      <w:pPr>
        <w:pStyle w:val="Heading3"/>
      </w:pPr>
      <w:r>
        <w:lastRenderedPageBreak/>
        <w:t>Containment Spills Over</w:t>
      </w:r>
    </w:p>
    <w:p w:rsidR="00657D36" w:rsidRPr="00630189" w:rsidRDefault="00657D36" w:rsidP="00657D36">
      <w:pPr>
        <w:pStyle w:val="Heading4"/>
        <w:rPr>
          <w:rFonts w:cs="Times New Roman"/>
        </w:rPr>
      </w:pPr>
      <w:r w:rsidRPr="00630189">
        <w:rPr>
          <w:rFonts w:cs="Times New Roman"/>
        </w:rPr>
        <w:t>Containing China risks escalation</w:t>
      </w:r>
    </w:p>
    <w:p w:rsidR="00657D36" w:rsidRPr="00630189" w:rsidRDefault="00657D36" w:rsidP="00657D36">
      <w:r w:rsidRPr="00630189">
        <w:rPr>
          <w:rStyle w:val="Style13ptBold"/>
        </w:rPr>
        <w:t>Dob</w:t>
      </w:r>
      <w:r w:rsidR="00C50696">
        <w:rPr>
          <w:rStyle w:val="Style13ptBold"/>
        </w:rPr>
        <w:t xml:space="preserve">bins </w:t>
      </w:r>
      <w:r w:rsidRPr="00630189">
        <w:rPr>
          <w:rStyle w:val="Style13ptBold"/>
        </w:rPr>
        <w:t>et al 15</w:t>
      </w:r>
      <w:r w:rsidR="00C50696">
        <w:rPr>
          <w:rStyle w:val="Style13ptBold"/>
        </w:rPr>
        <w:t xml:space="preserve"> </w:t>
      </w:r>
      <w:r w:rsidR="00C50696" w:rsidRPr="00C50696">
        <w:rPr>
          <w:rStyle w:val="Style13ptBold"/>
          <w:b w:val="0"/>
          <w:sz w:val="20"/>
        </w:rPr>
        <w:t>(</w:t>
      </w:r>
      <w:hyperlink r:id="rId27" w:history="1">
        <w:r w:rsidRPr="00C50696">
          <w:rPr>
            <w:rStyle w:val="Hyperlink"/>
            <w:sz w:val="16"/>
          </w:rPr>
          <w:t xml:space="preserve">James, </w:t>
        </w:r>
      </w:hyperlink>
      <w:r w:rsidR="00C50696" w:rsidRPr="00C50696">
        <w:rPr>
          <w:rStyle w:val="Hyperlink"/>
          <w:sz w:val="16"/>
        </w:rPr>
        <w:t xml:space="preserve">RAND Corporation Senior Fellow, </w:t>
      </w:r>
      <w:hyperlink r:id="rId28" w:history="1">
        <w:r w:rsidRPr="00C50696">
          <w:rPr>
            <w:rStyle w:val="Hyperlink"/>
            <w:sz w:val="16"/>
          </w:rPr>
          <w:t>Richard H. Solomon</w:t>
        </w:r>
      </w:hyperlink>
      <w:r w:rsidRPr="00C50696">
        <w:rPr>
          <w:sz w:val="16"/>
        </w:rPr>
        <w:t xml:space="preserve">, </w:t>
      </w:r>
      <w:hyperlink r:id="rId29" w:history="1">
        <w:r w:rsidRPr="00C50696">
          <w:rPr>
            <w:rStyle w:val="Hyperlink"/>
            <w:sz w:val="16"/>
          </w:rPr>
          <w:t>Michael S. Chase</w:t>
        </w:r>
      </w:hyperlink>
      <w:r w:rsidRPr="00C50696">
        <w:rPr>
          <w:sz w:val="16"/>
        </w:rPr>
        <w:t xml:space="preserve">, </w:t>
      </w:r>
      <w:hyperlink r:id="rId30" w:history="1">
        <w:r w:rsidRPr="00C50696">
          <w:rPr>
            <w:rStyle w:val="Hyperlink"/>
            <w:sz w:val="16"/>
          </w:rPr>
          <w:t>Ryan Henry</w:t>
        </w:r>
      </w:hyperlink>
      <w:r w:rsidRPr="00C50696">
        <w:rPr>
          <w:sz w:val="16"/>
        </w:rPr>
        <w:t xml:space="preserve">, </w:t>
      </w:r>
      <w:hyperlink r:id="rId31" w:history="1">
        <w:r w:rsidRPr="00C50696">
          <w:rPr>
            <w:rStyle w:val="Hyperlink"/>
            <w:sz w:val="16"/>
          </w:rPr>
          <w:t xml:space="preserve">F. Stephen </w:t>
        </w:r>
        <w:proofErr w:type="spellStart"/>
        <w:r w:rsidRPr="00C50696">
          <w:rPr>
            <w:rStyle w:val="Hyperlink"/>
            <w:sz w:val="16"/>
          </w:rPr>
          <w:t>Larrabee</w:t>
        </w:r>
        <w:proofErr w:type="spellEnd"/>
      </w:hyperlink>
      <w:r w:rsidRPr="00C50696">
        <w:rPr>
          <w:sz w:val="16"/>
        </w:rPr>
        <w:t xml:space="preserve">, </w:t>
      </w:r>
      <w:hyperlink r:id="rId32" w:history="1">
        <w:r w:rsidRPr="00C50696">
          <w:rPr>
            <w:rStyle w:val="Hyperlink"/>
            <w:sz w:val="16"/>
          </w:rPr>
          <w:t xml:space="preserve">Robert J. </w:t>
        </w:r>
        <w:proofErr w:type="spellStart"/>
        <w:r w:rsidRPr="00C50696">
          <w:rPr>
            <w:rStyle w:val="Hyperlink"/>
            <w:sz w:val="16"/>
          </w:rPr>
          <w:t>Lempert</w:t>
        </w:r>
        <w:proofErr w:type="spellEnd"/>
      </w:hyperlink>
      <w:r w:rsidRPr="00C50696">
        <w:rPr>
          <w:sz w:val="16"/>
        </w:rPr>
        <w:t xml:space="preserve">, </w:t>
      </w:r>
      <w:hyperlink r:id="rId33" w:history="1">
        <w:r w:rsidRPr="00C50696">
          <w:rPr>
            <w:rStyle w:val="Hyperlink"/>
            <w:sz w:val="16"/>
          </w:rPr>
          <w:t xml:space="preserve">Andrew </w:t>
        </w:r>
        <w:proofErr w:type="spellStart"/>
        <w:r w:rsidRPr="00C50696">
          <w:rPr>
            <w:rStyle w:val="Hyperlink"/>
            <w:sz w:val="16"/>
          </w:rPr>
          <w:t>Liepman</w:t>
        </w:r>
        <w:proofErr w:type="spellEnd"/>
      </w:hyperlink>
      <w:r w:rsidRPr="00C50696">
        <w:rPr>
          <w:sz w:val="16"/>
        </w:rPr>
        <w:t xml:space="preserve">, </w:t>
      </w:r>
      <w:hyperlink r:id="rId34" w:history="1">
        <w:r w:rsidRPr="00C50696">
          <w:rPr>
            <w:rStyle w:val="Hyperlink"/>
            <w:sz w:val="16"/>
          </w:rPr>
          <w:t>Jeffrey Martini</w:t>
        </w:r>
      </w:hyperlink>
      <w:r w:rsidRPr="00C50696">
        <w:rPr>
          <w:sz w:val="16"/>
        </w:rPr>
        <w:t xml:space="preserve">, </w:t>
      </w:r>
      <w:hyperlink r:id="rId35" w:history="1">
        <w:r w:rsidRPr="00C50696">
          <w:rPr>
            <w:rStyle w:val="Hyperlink"/>
            <w:sz w:val="16"/>
          </w:rPr>
          <w:t xml:space="preserve">David </w:t>
        </w:r>
        <w:proofErr w:type="spellStart"/>
        <w:r w:rsidRPr="00C50696">
          <w:rPr>
            <w:rStyle w:val="Hyperlink"/>
            <w:sz w:val="16"/>
          </w:rPr>
          <w:t>Ochmanek</w:t>
        </w:r>
        <w:proofErr w:type="spellEnd"/>
      </w:hyperlink>
      <w:r w:rsidRPr="00C50696">
        <w:rPr>
          <w:sz w:val="16"/>
        </w:rPr>
        <w:t xml:space="preserve">, </w:t>
      </w:r>
      <w:hyperlink r:id="rId36" w:history="1">
        <w:r w:rsidRPr="00C50696">
          <w:rPr>
            <w:rStyle w:val="Hyperlink"/>
            <w:sz w:val="16"/>
          </w:rPr>
          <w:t xml:space="preserve">Howard J. </w:t>
        </w:r>
        <w:proofErr w:type="spellStart"/>
        <w:r w:rsidRPr="00C50696">
          <w:rPr>
            <w:rStyle w:val="Hyperlink"/>
            <w:sz w:val="16"/>
          </w:rPr>
          <w:t>Shatz</w:t>
        </w:r>
        <w:proofErr w:type="spellEnd"/>
      </w:hyperlink>
      <w:r w:rsidRPr="00C50696">
        <w:rPr>
          <w:sz w:val="16"/>
        </w:rPr>
        <w:t>, “Choices for America in a Turbulent World: Stra</w:t>
      </w:r>
      <w:r w:rsidR="00C50696" w:rsidRPr="00C50696">
        <w:rPr>
          <w:sz w:val="16"/>
        </w:rPr>
        <w:t>tegic Rethink," pg. 97-98)</w:t>
      </w:r>
    </w:p>
    <w:p w:rsidR="00657D36" w:rsidRDefault="00657D36" w:rsidP="00657D36">
      <w:pPr>
        <w:rPr>
          <w:rStyle w:val="Emphasis"/>
        </w:rPr>
      </w:pPr>
      <w:r w:rsidRPr="00630189">
        <w:t xml:space="preserve">Containment </w:t>
      </w:r>
      <w:proofErr w:type="gramStart"/>
      <w:r w:rsidRPr="00630189">
        <w:rPr>
          <w:rStyle w:val="StyleUnderline"/>
        </w:rPr>
        <w:t>Alternatively</w:t>
      </w:r>
      <w:proofErr w:type="gramEnd"/>
      <w:r w:rsidRPr="00630189">
        <w:rPr>
          <w:rStyle w:val="StyleUnderline"/>
        </w:rPr>
        <w:t>, the United States could place greater emphasis on counter- balancing Chinese power and limiting the grown of its influence. A number of analysts have advocated different variations of such a strategy</w:t>
      </w:r>
      <w:r w:rsidRPr="00630189">
        <w:t xml:space="preserve">.6 </w:t>
      </w:r>
      <w:proofErr w:type="gramStart"/>
      <w:r w:rsidRPr="00630189">
        <w:rPr>
          <w:rStyle w:val="StyleUnderline"/>
        </w:rPr>
        <w:t>A</w:t>
      </w:r>
      <w:proofErr w:type="gramEnd"/>
      <w:r w:rsidRPr="00630189">
        <w:rPr>
          <w:rStyle w:val="StyleUnderline"/>
        </w:rPr>
        <w:t xml:space="preserve"> </w:t>
      </w:r>
      <w:r w:rsidRPr="00FD36FF">
        <w:rPr>
          <w:rStyle w:val="StyleUnderline"/>
          <w:highlight w:val="yellow"/>
        </w:rPr>
        <w:t>stronger focus on balancing could do more to deter China</w:t>
      </w:r>
      <w:r w:rsidRPr="00630189">
        <w:rPr>
          <w:rStyle w:val="StyleUnderline"/>
        </w:rPr>
        <w:t xml:space="preserve"> from using force or the threat of force to resolve maritime territorial disputes on its own terms</w:t>
      </w:r>
      <w:r w:rsidRPr="00630189">
        <w:t xml:space="preserve">. It might also help assure U.S. allies that Washington will put their interests first. Some specific initiatives the United States might consider as part of such an approach could include deployment of larger numbers of U.S. military forces in the region; accelerated modernization of key U.S. military capabilities and operational concepts; increased arms sales to allies and partners; and closer defense cooperation with emerging partners, most notably Vietnam, which is currently seeking to bolster its ability to push back against China’s more assertive pursuit of its claims in the South China Sea. </w:t>
      </w:r>
      <w:r w:rsidRPr="00FD36FF">
        <w:rPr>
          <w:rStyle w:val="StyleUnderline"/>
          <w:highlight w:val="yellow"/>
        </w:rPr>
        <w:t>Yet shifting to</w:t>
      </w:r>
      <w:r w:rsidRPr="00630189">
        <w:rPr>
          <w:rStyle w:val="StyleUnderline"/>
        </w:rPr>
        <w:t xml:space="preserve"> a strategy that is more heavily focused on </w:t>
      </w:r>
      <w:r w:rsidRPr="00FD36FF">
        <w:rPr>
          <w:rStyle w:val="StyleUnderline"/>
          <w:highlight w:val="yellow"/>
        </w:rPr>
        <w:t>counterbalancing would have a number of costs.</w:t>
      </w:r>
      <w:r w:rsidRPr="00630189">
        <w:t xml:space="preserve"> </w:t>
      </w:r>
      <w:r w:rsidRPr="00630189">
        <w:rPr>
          <w:rStyle w:val="StyleUnderline"/>
        </w:rPr>
        <w:t>Additional U.S. forces for the region</w:t>
      </w:r>
      <w:r w:rsidRPr="00630189">
        <w:t xml:space="preserve">, an enhanced basing posture, </w:t>
      </w:r>
      <w:r w:rsidRPr="00630189">
        <w:rPr>
          <w:rStyle w:val="StyleUnderline"/>
        </w:rPr>
        <w:t>and accelerated force modernization would either come at the expense of other regions or require a significant increase in the U.S. defense budget</w:t>
      </w:r>
      <w:r w:rsidRPr="00630189">
        <w:t xml:space="preserve">. </w:t>
      </w:r>
      <w:r w:rsidRPr="00630189">
        <w:rPr>
          <w:rStyle w:val="StyleUnderline"/>
        </w:rPr>
        <w:t xml:space="preserve">A more confrontational approach toward Beijing would fuel Chinese suspicion that Washington’s intentions are hostile and that it seeks to encircle China. </w:t>
      </w:r>
      <w:r w:rsidRPr="00FD36FF">
        <w:rPr>
          <w:rStyle w:val="Emphasis"/>
          <w:highlight w:val="yellow"/>
        </w:rPr>
        <w:t>This would risk sacrificing opportunities for cooperation on climate change, North Korea, Iran and other issues of importance</w:t>
      </w:r>
      <w:r w:rsidRPr="00630189">
        <w:rPr>
          <w:rStyle w:val="Emphasis"/>
        </w:rPr>
        <w:t xml:space="preserve"> to the both countries. Second, </w:t>
      </w:r>
      <w:r w:rsidRPr="00FD36FF">
        <w:rPr>
          <w:rStyle w:val="Emphasis"/>
          <w:highlight w:val="yellow"/>
        </w:rPr>
        <w:t>allies and partner and other countries in the region want to avoid</w:t>
      </w:r>
      <w:r w:rsidRPr="00630189">
        <w:rPr>
          <w:rStyle w:val="Emphasis"/>
        </w:rPr>
        <w:t xml:space="preserve"> being put in a position where </w:t>
      </w:r>
      <w:r w:rsidRPr="00FD36FF">
        <w:rPr>
          <w:rStyle w:val="Emphasis"/>
          <w:highlight w:val="yellow"/>
        </w:rPr>
        <w:t>the</w:t>
      </w:r>
      <w:r w:rsidRPr="00630189">
        <w:rPr>
          <w:rStyle w:val="Emphasis"/>
        </w:rPr>
        <w:t xml:space="preserve">y </w:t>
      </w:r>
      <w:r w:rsidRPr="00FD36FF">
        <w:rPr>
          <w:rStyle w:val="Emphasis"/>
          <w:highlight w:val="yellow"/>
        </w:rPr>
        <w:t>need to choose between the between the U</w:t>
      </w:r>
      <w:r w:rsidRPr="00630189">
        <w:rPr>
          <w:rStyle w:val="Emphasis"/>
        </w:rPr>
        <w:t xml:space="preserve">nited </w:t>
      </w:r>
      <w:r w:rsidRPr="00FD36FF">
        <w:rPr>
          <w:rStyle w:val="Emphasis"/>
          <w:highlight w:val="yellow"/>
        </w:rPr>
        <w:t>S</w:t>
      </w:r>
      <w:r w:rsidRPr="00630189">
        <w:rPr>
          <w:rStyle w:val="Emphasis"/>
        </w:rPr>
        <w:t xml:space="preserve">tates </w:t>
      </w:r>
      <w:r w:rsidRPr="00FD36FF">
        <w:rPr>
          <w:rStyle w:val="Emphasis"/>
          <w:highlight w:val="yellow"/>
        </w:rPr>
        <w:t>and China</w:t>
      </w:r>
      <w:r w:rsidRPr="00630189">
        <w:rPr>
          <w:rStyle w:val="Emphasis"/>
        </w:rPr>
        <w:t xml:space="preserve">, and </w:t>
      </w:r>
      <w:r w:rsidRPr="00FD36FF">
        <w:rPr>
          <w:rStyle w:val="Emphasis"/>
          <w:highlight w:val="yellow"/>
        </w:rPr>
        <w:t>a more adversarial</w:t>
      </w:r>
      <w:r w:rsidRPr="00630189">
        <w:rPr>
          <w:rStyle w:val="Emphasis"/>
        </w:rPr>
        <w:t xml:space="preserve"> US-China </w:t>
      </w:r>
      <w:r w:rsidRPr="00FD36FF">
        <w:rPr>
          <w:rStyle w:val="Emphasis"/>
          <w:highlight w:val="yellow"/>
        </w:rPr>
        <w:t>relationship could make them feel that they have to</w:t>
      </w:r>
      <w:r w:rsidRPr="00630189">
        <w:rPr>
          <w:rStyle w:val="Emphasis"/>
        </w:rPr>
        <w:t xml:space="preserve"> </w:t>
      </w:r>
      <w:r w:rsidRPr="00FD36FF">
        <w:rPr>
          <w:rStyle w:val="Emphasis"/>
          <w:highlight w:val="yellow"/>
        </w:rPr>
        <w:t>make</w:t>
      </w:r>
      <w:r w:rsidRPr="00630189">
        <w:rPr>
          <w:rStyle w:val="Emphasis"/>
        </w:rPr>
        <w:t xml:space="preserve"> difficult </w:t>
      </w:r>
      <w:r w:rsidRPr="00FD36FF">
        <w:rPr>
          <w:rStyle w:val="Emphasis"/>
          <w:highlight w:val="yellow"/>
        </w:rPr>
        <w:t>decisions</w:t>
      </w:r>
      <w:r w:rsidRPr="00630189">
        <w:rPr>
          <w:rStyle w:val="Emphasis"/>
        </w:rPr>
        <w:t xml:space="preserve"> about their defenses and political orientation in the region</w:t>
      </w:r>
      <w:r w:rsidRPr="00630189">
        <w:rPr>
          <w:rStyle w:val="StyleUnderline"/>
        </w:rPr>
        <w:t xml:space="preserve">. </w:t>
      </w:r>
      <w:r w:rsidRPr="00630189">
        <w:rPr>
          <w:rStyle w:val="Emphasis"/>
        </w:rPr>
        <w:t xml:space="preserve">Many </w:t>
      </w:r>
      <w:r w:rsidRPr="00FD36FF">
        <w:rPr>
          <w:rStyle w:val="Emphasis"/>
          <w:highlight w:val="yellow"/>
        </w:rPr>
        <w:t>countries</w:t>
      </w:r>
      <w:r w:rsidRPr="00630189">
        <w:rPr>
          <w:rStyle w:val="Emphasis"/>
        </w:rPr>
        <w:t xml:space="preserve"> would </w:t>
      </w:r>
      <w:r w:rsidRPr="00FD36FF">
        <w:rPr>
          <w:rStyle w:val="Emphasis"/>
          <w:highlight w:val="yellow"/>
        </w:rPr>
        <w:t>also worry that a more confrontational</w:t>
      </w:r>
      <w:r w:rsidRPr="00630189">
        <w:rPr>
          <w:rStyle w:val="Emphasis"/>
        </w:rPr>
        <w:t xml:space="preserve"> US-China </w:t>
      </w:r>
      <w:r w:rsidRPr="00FD36FF">
        <w:rPr>
          <w:rStyle w:val="Emphasis"/>
          <w:highlight w:val="yellow"/>
        </w:rPr>
        <w:t>relationship would be bad for regional stability</w:t>
      </w:r>
      <w:r w:rsidRPr="00630189">
        <w:rPr>
          <w:rStyle w:val="Emphasis"/>
        </w:rPr>
        <w:t xml:space="preserve"> and thus </w:t>
      </w:r>
      <w:r w:rsidRPr="00FD36FF">
        <w:rPr>
          <w:rStyle w:val="Emphasis"/>
          <w:highlight w:val="yellow"/>
        </w:rPr>
        <w:t>damaging to their economic and security interests</w:t>
      </w:r>
      <w:r w:rsidRPr="00630189">
        <w:rPr>
          <w:rStyle w:val="StyleUnderline"/>
        </w:rPr>
        <w:t xml:space="preserve">. </w:t>
      </w:r>
      <w:r w:rsidRPr="00630189">
        <w:rPr>
          <w:rStyle w:val="Emphasis"/>
        </w:rPr>
        <w:t xml:space="preserve">A more adversarial approach might result in a level of military competition that is destabilizing and potentially unaffordable. Finally, </w:t>
      </w:r>
      <w:r w:rsidRPr="00FD36FF">
        <w:rPr>
          <w:rStyle w:val="Emphasis"/>
          <w:highlight w:val="yellow"/>
        </w:rPr>
        <w:t>too unqualified a commitment to regional allies</w:t>
      </w:r>
      <w:r w:rsidRPr="00630189">
        <w:rPr>
          <w:rStyle w:val="Emphasis"/>
        </w:rPr>
        <w:t xml:space="preserve"> </w:t>
      </w:r>
      <w:r w:rsidRPr="00FD36FF">
        <w:rPr>
          <w:rStyle w:val="Emphasis"/>
          <w:highlight w:val="yellow"/>
        </w:rPr>
        <w:t>could find the U</w:t>
      </w:r>
      <w:r w:rsidRPr="00630189">
        <w:rPr>
          <w:rStyle w:val="Emphasis"/>
        </w:rPr>
        <w:t xml:space="preserve">nited </w:t>
      </w:r>
      <w:r w:rsidRPr="00FD36FF">
        <w:rPr>
          <w:rStyle w:val="Emphasis"/>
          <w:highlight w:val="yellow"/>
        </w:rPr>
        <w:t>S</w:t>
      </w:r>
      <w:r w:rsidRPr="00630189">
        <w:rPr>
          <w:rStyle w:val="Emphasis"/>
        </w:rPr>
        <w:t xml:space="preserve">tates embroiled </w:t>
      </w:r>
      <w:r w:rsidRPr="00FD36FF">
        <w:rPr>
          <w:rStyle w:val="Emphasis"/>
          <w:highlight w:val="yellow"/>
        </w:rPr>
        <w:t>in a serious conflict over</w:t>
      </w:r>
      <w:r w:rsidRPr="00630189">
        <w:rPr>
          <w:rStyle w:val="Emphasis"/>
        </w:rPr>
        <w:t xml:space="preserve"> some </w:t>
      </w:r>
      <w:r w:rsidRPr="00FD36FF">
        <w:rPr>
          <w:rStyle w:val="Emphasis"/>
          <w:highlight w:val="yellow"/>
        </w:rPr>
        <w:t>territorial dispute</w:t>
      </w:r>
      <w:r w:rsidRPr="00630189">
        <w:rPr>
          <w:rStyle w:val="Emphasis"/>
        </w:rPr>
        <w:t xml:space="preserve"> of little inherent concern or importance to American interests</w:t>
      </w:r>
    </w:p>
    <w:p w:rsidR="00657D36" w:rsidRDefault="00657D36" w:rsidP="00657D36">
      <w:pPr>
        <w:pStyle w:val="Heading4"/>
      </w:pPr>
      <w:r>
        <w:t>China is pushing back against containment now</w:t>
      </w:r>
    </w:p>
    <w:p w:rsidR="00657D36" w:rsidRPr="00420ADA" w:rsidRDefault="00C50696" w:rsidP="00657D36">
      <w:r w:rsidRPr="00C50696">
        <w:rPr>
          <w:rStyle w:val="Style13ptBold"/>
        </w:rPr>
        <w:t xml:space="preserve">Carpenter </w:t>
      </w:r>
      <w:r w:rsidR="00657D36" w:rsidRPr="00C50696">
        <w:rPr>
          <w:rStyle w:val="Style13ptBold"/>
        </w:rPr>
        <w:t>16</w:t>
      </w:r>
      <w:r>
        <w:rPr>
          <w:b/>
          <w:sz w:val="24"/>
        </w:rPr>
        <w:t xml:space="preserve"> </w:t>
      </w:r>
      <w:r>
        <w:rPr>
          <w:sz w:val="24"/>
        </w:rPr>
        <w:t>(</w:t>
      </w:r>
      <w:r w:rsidR="00657D36">
        <w:t xml:space="preserve">Ted, </w:t>
      </w:r>
      <w:r>
        <w:t xml:space="preserve">Cato senior fellow, </w:t>
      </w:r>
      <w:r w:rsidR="00657D36">
        <w:t>“How Beijing Is Countering U.S. Strategic Primacy”, 6-21, http://www.chinausfocus.com/foreign-policy/how-beijing-is-countering-u-s-strategic-primacy/</w:t>
      </w:r>
      <w:r>
        <w:t>)</w:t>
      </w:r>
    </w:p>
    <w:p w:rsidR="00657D36" w:rsidRPr="00420ADA" w:rsidRDefault="00657D36" w:rsidP="00657D36">
      <w:pPr>
        <w:rPr>
          <w:sz w:val="14"/>
        </w:rPr>
      </w:pPr>
      <w:r w:rsidRPr="00420ADA">
        <w:rPr>
          <w:sz w:val="14"/>
        </w:rPr>
        <w:t xml:space="preserve">In addition to its diplomatic maneuvers, </w:t>
      </w:r>
      <w:r w:rsidRPr="00660A74">
        <w:rPr>
          <w:rStyle w:val="StyleUnderline"/>
        </w:rPr>
        <w:t>t</w:t>
      </w:r>
      <w:r w:rsidRPr="00FD36FF">
        <w:rPr>
          <w:rStyle w:val="StyleUnderline"/>
          <w:highlight w:val="yellow"/>
        </w:rPr>
        <w:t>he U</w:t>
      </w:r>
      <w:r w:rsidRPr="00FD36FF">
        <w:rPr>
          <w:sz w:val="14"/>
          <w:highlight w:val="yellow"/>
        </w:rPr>
        <w:t>n</w:t>
      </w:r>
      <w:r w:rsidRPr="00420ADA">
        <w:rPr>
          <w:sz w:val="14"/>
        </w:rPr>
        <w:t xml:space="preserve">ited </w:t>
      </w:r>
      <w:r w:rsidRPr="00FD36FF">
        <w:rPr>
          <w:rStyle w:val="StyleUnderline"/>
          <w:highlight w:val="yellow"/>
        </w:rPr>
        <w:t>S</w:t>
      </w:r>
      <w:r w:rsidRPr="00420ADA">
        <w:rPr>
          <w:sz w:val="14"/>
        </w:rPr>
        <w:t xml:space="preserve">tates </w:t>
      </w:r>
      <w:r w:rsidRPr="00FD36FF">
        <w:rPr>
          <w:rStyle w:val="StyleUnderline"/>
          <w:highlight w:val="yellow"/>
        </w:rPr>
        <w:t>has been active on the military front</w:t>
      </w:r>
      <w:r w:rsidRPr="00420ADA">
        <w:rPr>
          <w:sz w:val="14"/>
        </w:rPr>
        <w:t xml:space="preserve">. The introduction of U.S. naval vessels into the South China Sea, ostensibly to assert the right of freedom of navigation, was calculated to send a message to Chinese leaders. Plans for deploying a theater missile defense system also seem at least secondarily aimed at China, although the behavior of North Korea’s unpredictable regime was the primary reason. </w:t>
      </w:r>
      <w:r w:rsidRPr="00660A74">
        <w:rPr>
          <w:rStyle w:val="StyleUnderline"/>
        </w:rPr>
        <w:t xml:space="preserve">But </w:t>
      </w:r>
      <w:r w:rsidRPr="00FD36FF">
        <w:rPr>
          <w:rStyle w:val="StyleUnderline"/>
          <w:highlight w:val="yellow"/>
        </w:rPr>
        <w:t>Beijing has</w:t>
      </w:r>
      <w:r w:rsidRPr="00420ADA">
        <w:rPr>
          <w:sz w:val="14"/>
        </w:rPr>
        <w:t xml:space="preserve"> not just passively observed these U.S. actions. Instead, it has </w:t>
      </w:r>
      <w:r w:rsidRPr="00FD36FF">
        <w:rPr>
          <w:rStyle w:val="StyleUnderline"/>
          <w:highlight w:val="yellow"/>
        </w:rPr>
        <w:t>pursued</w:t>
      </w:r>
      <w:r w:rsidRPr="00420ADA">
        <w:rPr>
          <w:sz w:val="14"/>
        </w:rPr>
        <w:t xml:space="preserve"> a variety of </w:t>
      </w:r>
      <w:r w:rsidRPr="00FD36FF">
        <w:rPr>
          <w:rStyle w:val="StyleUnderline"/>
          <w:highlight w:val="yellow"/>
        </w:rPr>
        <w:t>countermeasures</w:t>
      </w:r>
      <w:r w:rsidRPr="00660A74">
        <w:rPr>
          <w:rStyle w:val="StyleUnderline"/>
        </w:rPr>
        <w:t>. One move was the attempt to establish an Air Defense Identification Zone</w:t>
      </w:r>
      <w:r w:rsidRPr="00420ADA">
        <w:rPr>
          <w:sz w:val="14"/>
        </w:rPr>
        <w:t xml:space="preserve"> in the East China Sea. Predictably, the United States and its principal allies defied that ADIZ by conducting military flights without notifying Chinese authorities, but establishing the diplomatic position was important, and it carried with it the possibility that other, more neutral, countries would ultimately honor the requirements. Notably, </w:t>
      </w:r>
      <w:r w:rsidRPr="00FD36FF">
        <w:rPr>
          <w:rStyle w:val="StyleUnderline"/>
          <w:highlight w:val="yellow"/>
        </w:rPr>
        <w:t>Beijing appears to be considering taking the same step in the</w:t>
      </w:r>
      <w:r w:rsidRPr="00660A74">
        <w:rPr>
          <w:rStyle w:val="StyleUnderline"/>
        </w:rPr>
        <w:t xml:space="preserve"> even more volatile </w:t>
      </w:r>
      <w:r w:rsidRPr="00FD36FF">
        <w:rPr>
          <w:rStyle w:val="StyleUnderline"/>
          <w:highlight w:val="yellow"/>
        </w:rPr>
        <w:t>S</w:t>
      </w:r>
      <w:r w:rsidRPr="002B53A2">
        <w:rPr>
          <w:rStyle w:val="StyleUnderline"/>
        </w:rPr>
        <w:t>outh</w:t>
      </w:r>
      <w:r w:rsidRPr="00660A74">
        <w:rPr>
          <w:rStyle w:val="StyleUnderline"/>
        </w:rPr>
        <w:t xml:space="preserve"> </w:t>
      </w:r>
      <w:r w:rsidRPr="00FD36FF">
        <w:rPr>
          <w:rStyle w:val="StyleUnderline"/>
          <w:highlight w:val="yellow"/>
        </w:rPr>
        <w:t>C</w:t>
      </w:r>
      <w:r w:rsidRPr="00660A74">
        <w:rPr>
          <w:rStyle w:val="StyleUnderline"/>
        </w:rPr>
        <w:t xml:space="preserve">hina </w:t>
      </w:r>
      <w:r w:rsidRPr="00FD36FF">
        <w:rPr>
          <w:rStyle w:val="StyleUnderline"/>
          <w:highlight w:val="yellow"/>
        </w:rPr>
        <w:t>S</w:t>
      </w:r>
      <w:r w:rsidRPr="00660A74">
        <w:rPr>
          <w:rStyle w:val="StyleUnderline"/>
        </w:rPr>
        <w:t>ea</w:t>
      </w:r>
      <w:r w:rsidRPr="00420ADA">
        <w:rPr>
          <w:sz w:val="14"/>
        </w:rPr>
        <w:t xml:space="preserve">. </w:t>
      </w:r>
      <w:r w:rsidRPr="00FD36FF">
        <w:rPr>
          <w:rStyle w:val="StyleUnderline"/>
          <w:highlight w:val="yellow"/>
        </w:rPr>
        <w:t xml:space="preserve">China has not ceded </w:t>
      </w:r>
      <w:r w:rsidRPr="002B53A2">
        <w:rPr>
          <w:rStyle w:val="StyleUnderline"/>
        </w:rPr>
        <w:t xml:space="preserve">the field </w:t>
      </w:r>
      <w:r w:rsidRPr="00FD36FF">
        <w:rPr>
          <w:rStyle w:val="StyleUnderline"/>
          <w:highlight w:val="yellow"/>
        </w:rPr>
        <w:t>to the U</w:t>
      </w:r>
      <w:r w:rsidRPr="00660A74">
        <w:rPr>
          <w:rStyle w:val="StyleUnderline"/>
        </w:rPr>
        <w:t xml:space="preserve">nited </w:t>
      </w:r>
      <w:r w:rsidRPr="00FD36FF">
        <w:rPr>
          <w:rStyle w:val="StyleUnderline"/>
          <w:highlight w:val="yellow"/>
        </w:rPr>
        <w:t>St</w:t>
      </w:r>
      <w:r w:rsidRPr="00660A74">
        <w:rPr>
          <w:rStyle w:val="StyleUnderline"/>
        </w:rPr>
        <w:t>ates regarding attempts to influence key strategic players</w:t>
      </w:r>
      <w:r w:rsidRPr="00420ADA">
        <w:rPr>
          <w:sz w:val="14"/>
        </w:rPr>
        <w:t xml:space="preserve">. Beijing has tried to reduce tensions with India, settling one of the border disputes with that country and initiating a hotline between the two military commands to reduce the danger of incidents. And trade between the two Asian </w:t>
      </w:r>
      <w:r w:rsidRPr="00420ADA">
        <w:rPr>
          <w:sz w:val="14"/>
        </w:rPr>
        <w:lastRenderedPageBreak/>
        <w:t xml:space="preserve">giants continues to grow. China has now emerged as India’s largest trading partner, with bilateral trade surpassing $80 billion in 2015. </w:t>
      </w:r>
      <w:r w:rsidRPr="00FD36FF">
        <w:rPr>
          <w:rStyle w:val="StyleUnderline"/>
          <w:highlight w:val="yellow"/>
        </w:rPr>
        <w:t>Beijing is</w:t>
      </w:r>
      <w:r w:rsidRPr="00575CBC">
        <w:rPr>
          <w:rStyle w:val="StyleUnderline"/>
        </w:rPr>
        <w:t xml:space="preserve"> even </w:t>
      </w:r>
      <w:r w:rsidRPr="00FD36FF">
        <w:rPr>
          <w:rStyle w:val="StyleUnderline"/>
          <w:highlight w:val="yellow"/>
        </w:rPr>
        <w:t>courting</w:t>
      </w:r>
      <w:r w:rsidRPr="00575CBC">
        <w:rPr>
          <w:rStyle w:val="StyleUnderline"/>
        </w:rPr>
        <w:t xml:space="preserve"> some </w:t>
      </w:r>
      <w:r w:rsidRPr="00FD36FF">
        <w:rPr>
          <w:rStyle w:val="StyleUnderline"/>
          <w:highlight w:val="yellow"/>
        </w:rPr>
        <w:t>formal U.S. security allies</w:t>
      </w:r>
      <w:r w:rsidRPr="00FD36FF">
        <w:rPr>
          <w:sz w:val="14"/>
          <w:highlight w:val="yellow"/>
        </w:rPr>
        <w:t>.</w:t>
      </w:r>
      <w:r w:rsidRPr="00420ADA">
        <w:rPr>
          <w:sz w:val="14"/>
        </w:rPr>
        <w:t xml:space="preserve"> Not only does bilateral trade and investment with South Korea continue to grow, but Beijing has skillfully exploited South Korean historical grievances directed at Washington’s principal East Asian ally, Japan. That point became evident this past summer when South Korean President Park Geun-hye disregarded Washington’s wishes and attended the ceremony in Beijing marking the 70th anniversary of Japan’s defeat in World War II. Park not only attended the celebration, she was an especially honored guest, occupying the chair on the dais directly to one side of Chinese President Xi Jinping. The other chair of honor was occupied by Russian President Vladimir Putin. Not surprisingly, Beijing has attempted to strengthen ties with Moscow as part of a strategy to counter Washington’s primacy strategy in Asia. That approach has met with only limited success, but </w:t>
      </w:r>
      <w:r w:rsidRPr="00176596">
        <w:rPr>
          <w:rStyle w:val="StyleUnderline"/>
        </w:rPr>
        <w:t>there are mounting signs of policy coordination between Moscow and Beijing as Washington becomes ever more intrusive militarily</w:t>
      </w:r>
      <w:r w:rsidRPr="00420ADA">
        <w:rPr>
          <w:sz w:val="14"/>
        </w:rPr>
        <w:t xml:space="preserve"> into regions close to the Chinese and Russian homelands. Beijing has taken two measures that demonstrate a growing intention to play offense, not just defense. </w:t>
      </w:r>
      <w:r w:rsidRPr="00FD36FF">
        <w:rPr>
          <w:rStyle w:val="StyleUnderline"/>
          <w:highlight w:val="yellow"/>
        </w:rPr>
        <w:t>China now plans</w:t>
      </w:r>
      <w:r w:rsidRPr="00420ADA">
        <w:rPr>
          <w:sz w:val="14"/>
        </w:rPr>
        <w:t xml:space="preserve"> for the first time </w:t>
      </w:r>
      <w:r w:rsidRPr="00FD36FF">
        <w:rPr>
          <w:rStyle w:val="StyleUnderline"/>
          <w:highlight w:val="yellow"/>
        </w:rPr>
        <w:t>to deploy ballistic missile submarines</w:t>
      </w:r>
      <w:r w:rsidRPr="00420ADA">
        <w:rPr>
          <w:sz w:val="14"/>
        </w:rPr>
        <w:t xml:space="preserve"> in the Pacific. That is a major change in Beijing’s deployment of forces. Until now, Chinese leaders have been content with a land-based, purely second-strike nuclear deterrent. Putting part of its strategic arsenal aboard submarines both increases deterrent survivability and creates the specter (however remote) of a first-strike capability. The other component of an offensive rather than purely defensive Chinese strategy is its growing diplomatic and economic (and possibly strategic) penetration of Latin America. Premier Li Keqiang’s high-profile visit to several major South American countries in the spring of 2015 was a potent symbol of that intention. But more important has been the deployment of Chinese economic assets. China has now displaced the United States as Brazil’s largest trading partner, and Beijing has been making multi-billion dollar loans to various Latin American governments. Washington is clearly worried about the influence that might accompany such economic maneuvers. In March 2015, President Obama made an announcement that surprised most observers, declaring Venezuela’s leftist regime to be a national security threat to the United States. What puzzled experts is that this move came on the heels of Obama’s policy of rapprochement with Cuba and the previous willingness of his administration (and its predecessors) to regard the behavior of Caracas as an annoyance rather than a threat. What had changed? One major development took place in January when the Chinese government agreed to a multi-billion-dollar investment in Venezuela to help offset the impact of the global oil price slump on that country. In addition, there were reports in March of an impending $5 billion loan to Caracas from China, which would have brought the cumulative total to $45 billion. Perhaps Obama’s announcement was just coincidental timing, but it seems more likely that it was a recognition of, and a firm response to, a perceived Chinese geopolitical foray into Washington’s traditional sphere of influence in the Western Hemisphere. All of this suggests that </w:t>
      </w:r>
      <w:r w:rsidRPr="00FD36FF">
        <w:rPr>
          <w:rStyle w:val="StyleUnderline"/>
          <w:highlight w:val="yellow"/>
        </w:rPr>
        <w:t>China does not intend to be a passive victim of U.S. primacy</w:t>
      </w:r>
      <w:r w:rsidRPr="00420ADA">
        <w:rPr>
          <w:sz w:val="14"/>
        </w:rPr>
        <w:t xml:space="preserve">. Beijing may operate at a disadvantage with respect to a geopolitical power struggle against the United States, but it does have some assets to deploy. And it fully intends to do so. </w:t>
      </w:r>
      <w:r w:rsidRPr="00FD36FF">
        <w:rPr>
          <w:rStyle w:val="StyleUnderline"/>
          <w:highlight w:val="yellow"/>
        </w:rPr>
        <w:t xml:space="preserve">Washington may find that its effort to maintain a position of primacy in East Asia is </w:t>
      </w:r>
      <w:r w:rsidRPr="002B53A2">
        <w:rPr>
          <w:rStyle w:val="StyleUnderline"/>
        </w:rPr>
        <w:t xml:space="preserve">more </w:t>
      </w:r>
      <w:r w:rsidRPr="00FD36FF">
        <w:rPr>
          <w:rStyle w:val="StyleUnderline"/>
          <w:highlight w:val="yellow"/>
        </w:rPr>
        <w:t xml:space="preserve">challenging </w:t>
      </w:r>
      <w:r w:rsidRPr="002B53A2">
        <w:rPr>
          <w:rStyle w:val="StyleUnderline"/>
        </w:rPr>
        <w:t>than it ever anticipated</w:t>
      </w:r>
      <w:r w:rsidRPr="00FD36FF">
        <w:rPr>
          <w:sz w:val="14"/>
          <w:highlight w:val="yellow"/>
        </w:rPr>
        <w:t>.</w:t>
      </w:r>
    </w:p>
    <w:p w:rsidR="00657D36" w:rsidRDefault="00657D36" w:rsidP="00657D36">
      <w:pPr>
        <w:pStyle w:val="Heading1"/>
      </w:pPr>
      <w:r>
        <w:lastRenderedPageBreak/>
        <w:t>Turn – Engagement Good</w:t>
      </w:r>
    </w:p>
    <w:p w:rsidR="00657D36" w:rsidRDefault="00657D36" w:rsidP="00657D36">
      <w:pPr>
        <w:pStyle w:val="Heading3"/>
      </w:pPr>
      <w:r>
        <w:lastRenderedPageBreak/>
        <w:t>Impact Turn – Engagement Good</w:t>
      </w:r>
    </w:p>
    <w:p w:rsidR="00657D36" w:rsidRDefault="00657D36" w:rsidP="00657D36">
      <w:pPr>
        <w:pStyle w:val="Heading4"/>
      </w:pPr>
      <w:r>
        <w:t>Xi’s China is prime</w:t>
      </w:r>
      <w:r w:rsidR="00131B7C">
        <w:t>d</w:t>
      </w:r>
      <w:r>
        <w:t xml:space="preserve"> for </w:t>
      </w:r>
      <w:r w:rsidR="00131B7C">
        <w:t>cooperation</w:t>
      </w:r>
      <w:r>
        <w:t xml:space="preserve"> because of his unique policy outlook</w:t>
      </w:r>
    </w:p>
    <w:p w:rsidR="00657D36" w:rsidRPr="00E07C88" w:rsidRDefault="00657D36" w:rsidP="00657D36">
      <w:r w:rsidRPr="00C50696">
        <w:rPr>
          <w:rStyle w:val="Style13ptBold"/>
        </w:rPr>
        <w:t>Rudd</w:t>
      </w:r>
      <w:r w:rsidR="00C50696" w:rsidRPr="00C50696">
        <w:rPr>
          <w:rStyle w:val="Style13ptBold"/>
        </w:rPr>
        <w:t xml:space="preserve"> </w:t>
      </w:r>
      <w:r w:rsidRPr="00C50696">
        <w:rPr>
          <w:rStyle w:val="Style13ptBold"/>
        </w:rPr>
        <w:t>15</w:t>
      </w:r>
      <w:r w:rsidR="00C50696">
        <w:rPr>
          <w:b/>
          <w:sz w:val="24"/>
        </w:rPr>
        <w:t xml:space="preserve"> </w:t>
      </w:r>
      <w:r w:rsidRPr="00C50696">
        <w:rPr>
          <w:sz w:val="18"/>
        </w:rPr>
        <w:t>(Kevin,</w:t>
      </w:r>
      <w:r w:rsidR="00C50696" w:rsidRPr="00C50696">
        <w:rPr>
          <w:sz w:val="18"/>
        </w:rPr>
        <w:t xml:space="preserve"> former Australian prime minister,</w:t>
      </w:r>
      <w:r w:rsidRPr="00C50696">
        <w:rPr>
          <w:sz w:val="18"/>
        </w:rPr>
        <w:t xml:space="preserve"> “Mutually Assured Misperception’ Between the U.S. and China”, 4-20, http://www.huffingtonpost.com/kevin-rudd/us-china-relations-kevin-rudd-report_b_7096784.html</w:t>
      </w:r>
      <w:r w:rsidR="00C50696" w:rsidRPr="00C50696">
        <w:rPr>
          <w:sz w:val="18"/>
        </w:rPr>
        <w:t>)</w:t>
      </w:r>
    </w:p>
    <w:p w:rsidR="00657D36" w:rsidRPr="00420ADA" w:rsidRDefault="00657D36" w:rsidP="00657D36">
      <w:pPr>
        <w:rPr>
          <w:sz w:val="14"/>
        </w:rPr>
      </w:pPr>
      <w:r w:rsidRPr="00FD36FF">
        <w:rPr>
          <w:rStyle w:val="StyleUnderline"/>
          <w:highlight w:val="yellow"/>
        </w:rPr>
        <w:t>Xi’s</w:t>
      </w:r>
      <w:r w:rsidRPr="00E07C88">
        <w:rPr>
          <w:rStyle w:val="StyleUnderline"/>
        </w:rPr>
        <w:t xml:space="preserve"> audacious </w:t>
      </w:r>
      <w:r w:rsidRPr="00FD36FF">
        <w:rPr>
          <w:rStyle w:val="StyleUnderline"/>
          <w:highlight w:val="yellow"/>
        </w:rPr>
        <w:t>leadership style sets him apart from the modern Chinese norm.</w:t>
      </w:r>
      <w:r w:rsidRPr="00E07C88">
        <w:rPr>
          <w:rStyle w:val="StyleUnderline"/>
        </w:rPr>
        <w:t xml:space="preserve"> Both in personality and policy</w:t>
      </w:r>
      <w:r w:rsidRPr="00420ADA">
        <w:rPr>
          <w:sz w:val="14"/>
        </w:rPr>
        <w:t xml:space="preserve">, he represents one part continuity and two parts change. </w:t>
      </w:r>
      <w:r w:rsidRPr="00E07C88">
        <w:rPr>
          <w:rStyle w:val="Emphasis"/>
        </w:rPr>
        <w:t xml:space="preserve">Xi </w:t>
      </w:r>
      <w:r w:rsidRPr="00FD36FF">
        <w:rPr>
          <w:rStyle w:val="Emphasis"/>
          <w:highlight w:val="yellow"/>
        </w:rPr>
        <w:t>is the most powerful Chinese leader since</w:t>
      </w:r>
      <w:r w:rsidRPr="00E07C88">
        <w:rPr>
          <w:rStyle w:val="Emphasis"/>
        </w:rPr>
        <w:t xml:space="preserve"> Deng</w:t>
      </w:r>
      <w:r w:rsidRPr="00420ADA">
        <w:rPr>
          <w:sz w:val="14"/>
        </w:rPr>
        <w:t xml:space="preserve"> (Deng Xiaoping </w:t>
      </w:r>
      <w:proofErr w:type="spellStart"/>
      <w:r w:rsidRPr="00420ADA">
        <w:rPr>
          <w:rFonts w:ascii="Microsoft JhengHei" w:eastAsia="Microsoft JhengHei" w:hAnsi="Microsoft JhengHei" w:cs="Microsoft JhengHei" w:hint="eastAsia"/>
          <w:sz w:val="14"/>
        </w:rPr>
        <w:t>邓小平</w:t>
      </w:r>
      <w:proofErr w:type="spellEnd"/>
      <w:r w:rsidRPr="00420ADA">
        <w:rPr>
          <w:sz w:val="14"/>
        </w:rPr>
        <w:t xml:space="preserve">), </w:t>
      </w:r>
      <w:r w:rsidRPr="00E07C88">
        <w:rPr>
          <w:rStyle w:val="Emphasis"/>
        </w:rPr>
        <w:t xml:space="preserve">and possibly since </w:t>
      </w:r>
      <w:r w:rsidRPr="00FD36FF">
        <w:rPr>
          <w:rStyle w:val="Emphasis"/>
          <w:highlight w:val="yellow"/>
        </w:rPr>
        <w:t>Mao</w:t>
      </w:r>
      <w:r w:rsidRPr="00420ADA">
        <w:rPr>
          <w:sz w:val="14"/>
        </w:rPr>
        <w:t xml:space="preserve"> (Mao Zedong </w:t>
      </w:r>
      <w:proofErr w:type="spellStart"/>
      <w:r w:rsidRPr="00420ADA">
        <w:rPr>
          <w:rFonts w:ascii="MS Gothic" w:eastAsia="MS Gothic" w:hAnsi="MS Gothic" w:cs="MS Gothic" w:hint="eastAsia"/>
          <w:sz w:val="14"/>
        </w:rPr>
        <w:t>毛</w:t>
      </w:r>
      <w:r w:rsidRPr="00420ADA">
        <w:rPr>
          <w:rFonts w:ascii="Microsoft JhengHei" w:eastAsia="Microsoft JhengHei" w:hAnsi="Microsoft JhengHei" w:cs="Microsoft JhengHei" w:hint="eastAsia"/>
          <w:sz w:val="14"/>
        </w:rPr>
        <w:t>泽东</w:t>
      </w:r>
      <w:proofErr w:type="spellEnd"/>
      <w:r w:rsidRPr="00420ADA">
        <w:rPr>
          <w:sz w:val="14"/>
        </w:rPr>
        <w:t xml:space="preserve">). Whereas his predecessors believed in, and by and large practiced, the principle of collective leadership, Xi Jinping is infinitely more primus than he is primus inter pares. As a Party blue blood, he also exudes a self-confidence that comes from someone utterly comfortable with the exercise of political power. </w:t>
      </w:r>
      <w:r w:rsidRPr="00FD36FF">
        <w:rPr>
          <w:rStyle w:val="StyleUnderline"/>
          <w:highlight w:val="yellow"/>
        </w:rPr>
        <w:t>Xi is driven by</w:t>
      </w:r>
      <w:r w:rsidRPr="00420ADA">
        <w:rPr>
          <w:sz w:val="14"/>
        </w:rPr>
        <w:t xml:space="preserve"> a deep sense of personal integrity, </w:t>
      </w:r>
      <w:r w:rsidRPr="00FD36FF">
        <w:rPr>
          <w:rStyle w:val="StyleUnderline"/>
          <w:highlight w:val="yellow"/>
        </w:rPr>
        <w:t>personal destiny</w:t>
      </w:r>
      <w:r w:rsidRPr="00E07C88">
        <w:rPr>
          <w:rStyle w:val="StyleUnderline"/>
        </w:rPr>
        <w:t xml:space="preserve"> and the decisive role that he is to play in bringing about two great historical missions for his country: first, national rejuvenation, thereby restoring China’s place as a respected great power in the councils of the world; and second, saving the Communist Party itself from the cancer of corruption</w:t>
      </w:r>
      <w:r w:rsidRPr="00420ADA">
        <w:rPr>
          <w:sz w:val="14"/>
        </w:rPr>
        <w:t xml:space="preserve">, thereby securing the party’s future as the continuing political vehicle for China’s future as a great power. Xi is both a Chinese nationalist and a Party loyalist. He is deeply and widely read in both international and Chinese history, including an encyclopedic knowledge of the history of the Communist Party itself. </w:t>
      </w:r>
      <w:r w:rsidRPr="00E07C88">
        <w:rPr>
          <w:rStyle w:val="StyleUnderline"/>
        </w:rPr>
        <w:t>His core, animating vision centers on his concept of the “China Dream”</w:t>
      </w:r>
      <w:r w:rsidRPr="00420ADA">
        <w:rPr>
          <w:sz w:val="14"/>
        </w:rPr>
        <w:t xml:space="preserve"> (</w:t>
      </w:r>
      <w:proofErr w:type="spellStart"/>
      <w:r w:rsidRPr="00420ADA">
        <w:rPr>
          <w:sz w:val="14"/>
        </w:rPr>
        <w:t>zhongguomeng</w:t>
      </w:r>
      <w:proofErr w:type="spellEnd"/>
      <w:r w:rsidRPr="00420ADA">
        <w:rPr>
          <w:sz w:val="14"/>
        </w:rPr>
        <w:t xml:space="preserve"> </w:t>
      </w:r>
      <w:proofErr w:type="spellStart"/>
      <w:r w:rsidRPr="00420ADA">
        <w:rPr>
          <w:rFonts w:ascii="MS Gothic" w:eastAsia="MS Gothic" w:hAnsi="MS Gothic" w:cs="MS Gothic" w:hint="eastAsia"/>
          <w:sz w:val="14"/>
        </w:rPr>
        <w:t>中国梦</w:t>
      </w:r>
      <w:proofErr w:type="spellEnd"/>
      <w:r w:rsidRPr="00420ADA">
        <w:rPr>
          <w:sz w:val="14"/>
        </w:rPr>
        <w:t>) which in turn has two objectives: to achieve a “moderately well-off China” (</w:t>
      </w:r>
      <w:proofErr w:type="spellStart"/>
      <w:r w:rsidRPr="00420ADA">
        <w:rPr>
          <w:sz w:val="14"/>
        </w:rPr>
        <w:t>xiaokang</w:t>
      </w:r>
      <w:proofErr w:type="spellEnd"/>
      <w:r w:rsidRPr="00420ADA">
        <w:rPr>
          <w:sz w:val="14"/>
        </w:rPr>
        <w:t xml:space="preserve"> </w:t>
      </w:r>
      <w:proofErr w:type="spellStart"/>
      <w:r w:rsidRPr="00420ADA">
        <w:rPr>
          <w:sz w:val="14"/>
        </w:rPr>
        <w:t>shehui</w:t>
      </w:r>
      <w:proofErr w:type="spellEnd"/>
      <w:r w:rsidRPr="00420ADA">
        <w:rPr>
          <w:sz w:val="14"/>
        </w:rPr>
        <w:t xml:space="preserve"> </w:t>
      </w:r>
      <w:proofErr w:type="spellStart"/>
      <w:r w:rsidRPr="00420ADA">
        <w:rPr>
          <w:rFonts w:ascii="MS Gothic" w:eastAsia="MS Gothic" w:hAnsi="MS Gothic" w:cs="MS Gothic" w:hint="eastAsia"/>
          <w:sz w:val="14"/>
        </w:rPr>
        <w:t>小康社会</w:t>
      </w:r>
      <w:proofErr w:type="spellEnd"/>
      <w:r w:rsidRPr="00420ADA">
        <w:rPr>
          <w:sz w:val="14"/>
        </w:rPr>
        <w:t>) by 2021 when the Party celebrates its centenary; and “a rich and powerful” (</w:t>
      </w:r>
      <w:proofErr w:type="spellStart"/>
      <w:r w:rsidRPr="00420ADA">
        <w:rPr>
          <w:sz w:val="14"/>
        </w:rPr>
        <w:t>fuqiang</w:t>
      </w:r>
      <w:proofErr w:type="spellEnd"/>
      <w:r w:rsidRPr="00420ADA">
        <w:rPr>
          <w:sz w:val="14"/>
        </w:rPr>
        <w:t xml:space="preserve"> </w:t>
      </w:r>
      <w:proofErr w:type="spellStart"/>
      <w:r w:rsidRPr="00420ADA">
        <w:rPr>
          <w:rFonts w:ascii="MS Gothic" w:eastAsia="MS Gothic" w:hAnsi="MS Gothic" w:cs="MS Gothic" w:hint="eastAsia"/>
          <w:sz w:val="14"/>
        </w:rPr>
        <w:t>富</w:t>
      </w:r>
      <w:r w:rsidRPr="00420ADA">
        <w:rPr>
          <w:rFonts w:ascii="Malgun Gothic" w:eastAsia="Malgun Gothic" w:hAnsi="Malgun Gothic" w:cs="Malgun Gothic" w:hint="eastAsia"/>
          <w:sz w:val="14"/>
        </w:rPr>
        <w:t>强</w:t>
      </w:r>
      <w:proofErr w:type="spellEnd"/>
      <w:r w:rsidRPr="00420ADA">
        <w:rPr>
          <w:sz w:val="14"/>
        </w:rPr>
        <w:t xml:space="preserve">) China by 2049 on the centenary of the People’s Republic. </w:t>
      </w:r>
      <w:r w:rsidRPr="00E07C88">
        <w:rPr>
          <w:rStyle w:val="StyleUnderline"/>
        </w:rPr>
        <w:t>Realizing the China Dream, according to Xi, requires a second phase of transformative economic reform.</w:t>
      </w:r>
      <w:r w:rsidRPr="00420ADA">
        <w:rPr>
          <w:sz w:val="14"/>
        </w:rPr>
        <w:t xml:space="preserve"> He sees no contradiction in prosecuting deeper market reforms to achieve his national objectives, while implementing new restrictions on individual political freedom. In fact, he sees this as the essence of “the China Model” (</w:t>
      </w:r>
      <w:proofErr w:type="spellStart"/>
      <w:r w:rsidRPr="00420ADA">
        <w:rPr>
          <w:sz w:val="14"/>
        </w:rPr>
        <w:t>zhongguo</w:t>
      </w:r>
      <w:proofErr w:type="spellEnd"/>
      <w:r w:rsidRPr="00420ADA">
        <w:rPr>
          <w:sz w:val="14"/>
        </w:rPr>
        <w:t xml:space="preserve"> </w:t>
      </w:r>
      <w:proofErr w:type="spellStart"/>
      <w:r w:rsidRPr="00420ADA">
        <w:rPr>
          <w:sz w:val="14"/>
        </w:rPr>
        <w:t>moshi</w:t>
      </w:r>
      <w:proofErr w:type="spellEnd"/>
      <w:r w:rsidRPr="00420ADA">
        <w:rPr>
          <w:sz w:val="14"/>
        </w:rPr>
        <w:t xml:space="preserve"> </w:t>
      </w:r>
      <w:r w:rsidRPr="00420ADA">
        <w:rPr>
          <w:rFonts w:ascii="MS Gothic" w:eastAsia="MS Gothic" w:hAnsi="MS Gothic" w:cs="MS Gothic" w:hint="eastAsia"/>
          <w:sz w:val="14"/>
        </w:rPr>
        <w:t>中</w:t>
      </w:r>
      <w:r w:rsidRPr="00420ADA">
        <w:rPr>
          <w:sz w:val="14"/>
        </w:rPr>
        <w:t xml:space="preserve"> </w:t>
      </w:r>
      <w:proofErr w:type="spellStart"/>
      <w:r w:rsidRPr="00420ADA">
        <w:rPr>
          <w:rFonts w:ascii="MS Gothic" w:eastAsia="MS Gothic" w:hAnsi="MS Gothic" w:cs="MS Gothic" w:hint="eastAsia"/>
          <w:sz w:val="14"/>
        </w:rPr>
        <w:t>国模式</w:t>
      </w:r>
      <w:proofErr w:type="spellEnd"/>
      <w:r w:rsidRPr="00420ADA">
        <w:rPr>
          <w:sz w:val="14"/>
        </w:rPr>
        <w:t xml:space="preserve">) in contrast to the liberal democratic capitalism of the West which he describes as totally unsuited to China. For Xi, </w:t>
      </w:r>
      <w:r w:rsidRPr="00FD36FF">
        <w:rPr>
          <w:rStyle w:val="StyleUnderline"/>
          <w:highlight w:val="yellow"/>
        </w:rPr>
        <w:t>China must seize the moment of “extended strategic opportunity,”</w:t>
      </w:r>
      <w:r w:rsidRPr="00420ADA">
        <w:rPr>
          <w:sz w:val="14"/>
        </w:rPr>
        <w:t xml:space="preserve"> following 10 wasted years when necessary reforms were postponed, and corruption allowed to run rampant. China’s domestic policy needs are now integrally bound up with the country’s foreign policy direction. </w:t>
      </w:r>
      <w:r w:rsidRPr="00E07C88">
        <w:rPr>
          <w:rStyle w:val="StyleUnderline"/>
        </w:rPr>
        <w:t xml:space="preserve">In Xi’s worldview, an </w:t>
      </w:r>
      <w:r w:rsidRPr="00FD36FF">
        <w:rPr>
          <w:rStyle w:val="StyleUnderline"/>
          <w:highlight w:val="yellow"/>
        </w:rPr>
        <w:t>increasingly “rich and powerful” China must now start playing a much bigger role in the world</w:t>
      </w:r>
      <w:r w:rsidRPr="00FD36FF">
        <w:rPr>
          <w:sz w:val="14"/>
          <w:highlight w:val="yellow"/>
        </w:rPr>
        <w:t xml:space="preserve">. </w:t>
      </w:r>
      <w:r w:rsidRPr="00FD36FF">
        <w:rPr>
          <w:rStyle w:val="Emphasis"/>
          <w:highlight w:val="yellow"/>
        </w:rPr>
        <w:t>No longer will China “hide its strength, bide its time, and never take the lead”</w:t>
      </w:r>
      <w:r w:rsidRPr="00420ADA">
        <w:rPr>
          <w:sz w:val="14"/>
        </w:rPr>
        <w:t xml:space="preserve"> (</w:t>
      </w:r>
      <w:proofErr w:type="spellStart"/>
      <w:r w:rsidRPr="00420ADA">
        <w:rPr>
          <w:sz w:val="14"/>
        </w:rPr>
        <w:t>taoguang</w:t>
      </w:r>
      <w:proofErr w:type="spellEnd"/>
      <w:r w:rsidRPr="00420ADA">
        <w:rPr>
          <w:sz w:val="14"/>
        </w:rPr>
        <w:t xml:space="preserve"> </w:t>
      </w:r>
      <w:proofErr w:type="spellStart"/>
      <w:r w:rsidRPr="00420ADA">
        <w:rPr>
          <w:sz w:val="14"/>
        </w:rPr>
        <w:t>yanghui</w:t>
      </w:r>
      <w:proofErr w:type="spellEnd"/>
      <w:r w:rsidRPr="00420ADA">
        <w:rPr>
          <w:sz w:val="14"/>
        </w:rPr>
        <w:t xml:space="preserve">, </w:t>
      </w:r>
      <w:proofErr w:type="spellStart"/>
      <w:r w:rsidRPr="00420ADA">
        <w:rPr>
          <w:sz w:val="14"/>
        </w:rPr>
        <w:t>juebu</w:t>
      </w:r>
      <w:proofErr w:type="spellEnd"/>
      <w:r w:rsidRPr="00420ADA">
        <w:rPr>
          <w:sz w:val="14"/>
        </w:rPr>
        <w:t xml:space="preserve"> </w:t>
      </w:r>
      <w:proofErr w:type="spellStart"/>
      <w:r w:rsidRPr="00420ADA">
        <w:rPr>
          <w:sz w:val="14"/>
        </w:rPr>
        <w:t>dangtou</w:t>
      </w:r>
      <w:proofErr w:type="spellEnd"/>
      <w:r w:rsidRPr="00420ADA">
        <w:rPr>
          <w:sz w:val="14"/>
        </w:rPr>
        <w:t xml:space="preserve"> </w:t>
      </w:r>
      <w:proofErr w:type="spellStart"/>
      <w:r w:rsidRPr="00420ADA">
        <w:rPr>
          <w:rFonts w:ascii="Microsoft JhengHei" w:eastAsia="Microsoft JhengHei" w:hAnsi="Microsoft JhengHei" w:cs="Microsoft JhengHei" w:hint="eastAsia"/>
          <w:sz w:val="14"/>
        </w:rPr>
        <w:t>韬光</w:t>
      </w:r>
      <w:proofErr w:type="spellEnd"/>
      <w:r w:rsidRPr="00420ADA">
        <w:rPr>
          <w:sz w:val="14"/>
        </w:rPr>
        <w:t xml:space="preserve"> </w:t>
      </w:r>
      <w:proofErr w:type="spellStart"/>
      <w:r w:rsidRPr="00420ADA">
        <w:rPr>
          <w:rFonts w:ascii="MS Gothic" w:eastAsia="MS Gothic" w:hAnsi="MS Gothic" w:cs="MS Gothic" w:hint="eastAsia"/>
          <w:sz w:val="14"/>
        </w:rPr>
        <w:t>养晦</w:t>
      </w:r>
      <w:proofErr w:type="spellEnd"/>
      <w:r w:rsidRPr="00420ADA">
        <w:rPr>
          <w:sz w:val="14"/>
        </w:rPr>
        <w:t xml:space="preserve"> </w:t>
      </w:r>
      <w:proofErr w:type="spellStart"/>
      <w:r w:rsidRPr="00420ADA">
        <w:rPr>
          <w:rFonts w:ascii="MS Gothic" w:eastAsia="MS Gothic" w:hAnsi="MS Gothic" w:cs="MS Gothic" w:hint="eastAsia"/>
          <w:sz w:val="14"/>
        </w:rPr>
        <w:t>决不当</w:t>
      </w:r>
      <w:r w:rsidRPr="00420ADA">
        <w:rPr>
          <w:rFonts w:ascii="Microsoft JhengHei" w:eastAsia="Microsoft JhengHei" w:hAnsi="Microsoft JhengHei" w:cs="Microsoft JhengHei" w:hint="eastAsia"/>
          <w:sz w:val="14"/>
        </w:rPr>
        <w:t>头</w:t>
      </w:r>
      <w:proofErr w:type="spellEnd"/>
      <w:r w:rsidRPr="00420ADA">
        <w:rPr>
          <w:sz w:val="14"/>
        </w:rPr>
        <w:t xml:space="preserve">), Deng Xiaoping’s foreign policy mantra for decades. </w:t>
      </w:r>
      <w:r w:rsidRPr="00E07C88">
        <w:rPr>
          <w:rStyle w:val="StyleUnderline"/>
        </w:rPr>
        <w:t xml:space="preserve">China must now pursue an “activist” </w:t>
      </w:r>
      <w:r w:rsidRPr="00420ADA">
        <w:rPr>
          <w:sz w:val="14"/>
        </w:rPr>
        <w:t>(</w:t>
      </w:r>
      <w:proofErr w:type="spellStart"/>
      <w:r w:rsidRPr="00420ADA">
        <w:rPr>
          <w:sz w:val="14"/>
        </w:rPr>
        <w:t>fenfa</w:t>
      </w:r>
      <w:proofErr w:type="spellEnd"/>
      <w:r w:rsidRPr="00420ADA">
        <w:rPr>
          <w:sz w:val="14"/>
        </w:rPr>
        <w:t xml:space="preserve"> </w:t>
      </w:r>
      <w:proofErr w:type="spellStart"/>
      <w:r w:rsidRPr="00420ADA">
        <w:rPr>
          <w:sz w:val="14"/>
        </w:rPr>
        <w:t>youwei</w:t>
      </w:r>
      <w:proofErr w:type="spellEnd"/>
      <w:r w:rsidRPr="00420ADA">
        <w:rPr>
          <w:sz w:val="14"/>
        </w:rPr>
        <w:t xml:space="preserve"> </w:t>
      </w:r>
      <w:proofErr w:type="spellStart"/>
      <w:r w:rsidRPr="00420ADA">
        <w:rPr>
          <w:rFonts w:ascii="Microsoft JhengHei" w:eastAsia="Microsoft JhengHei" w:hAnsi="Microsoft JhengHei" w:cs="Microsoft JhengHei" w:hint="eastAsia"/>
          <w:sz w:val="14"/>
        </w:rPr>
        <w:t>奋发有为</w:t>
      </w:r>
      <w:proofErr w:type="spellEnd"/>
      <w:r w:rsidRPr="00420ADA">
        <w:rPr>
          <w:sz w:val="14"/>
        </w:rPr>
        <w:t xml:space="preserve">) </w:t>
      </w:r>
      <w:r w:rsidRPr="00E07C88">
        <w:rPr>
          <w:rStyle w:val="StyleUnderline"/>
        </w:rPr>
        <w:t>foreign policy that maximizes China’s economic and security interests, and one that begins to engage in the longer term reform of the global order</w:t>
      </w:r>
      <w:r w:rsidRPr="00420ADA">
        <w:rPr>
          <w:sz w:val="14"/>
        </w:rPr>
        <w:t xml:space="preserve">. Xi speaks for the first time of China’s “grand strategy” needing to embrace “a new great power diplomacy with Chinese characteristics” (you </w:t>
      </w:r>
      <w:proofErr w:type="spellStart"/>
      <w:r w:rsidRPr="00420ADA">
        <w:rPr>
          <w:sz w:val="14"/>
        </w:rPr>
        <w:t>zhongguo</w:t>
      </w:r>
      <w:proofErr w:type="spellEnd"/>
      <w:r w:rsidRPr="00420ADA">
        <w:rPr>
          <w:sz w:val="14"/>
        </w:rPr>
        <w:t xml:space="preserve"> </w:t>
      </w:r>
      <w:proofErr w:type="spellStart"/>
      <w:r w:rsidRPr="00420ADA">
        <w:rPr>
          <w:sz w:val="14"/>
        </w:rPr>
        <w:t>tese</w:t>
      </w:r>
      <w:proofErr w:type="spellEnd"/>
      <w:r w:rsidRPr="00420ADA">
        <w:rPr>
          <w:sz w:val="14"/>
        </w:rPr>
        <w:t xml:space="preserve"> de </w:t>
      </w:r>
      <w:proofErr w:type="spellStart"/>
      <w:r w:rsidRPr="00420ADA">
        <w:rPr>
          <w:sz w:val="14"/>
        </w:rPr>
        <w:t>xinxing</w:t>
      </w:r>
      <w:proofErr w:type="spellEnd"/>
      <w:r w:rsidRPr="00420ADA">
        <w:rPr>
          <w:sz w:val="14"/>
        </w:rPr>
        <w:t xml:space="preserve"> </w:t>
      </w:r>
      <w:proofErr w:type="spellStart"/>
      <w:r w:rsidRPr="00420ADA">
        <w:rPr>
          <w:sz w:val="14"/>
        </w:rPr>
        <w:t>daguo</w:t>
      </w:r>
      <w:proofErr w:type="spellEnd"/>
      <w:r w:rsidRPr="00420ADA">
        <w:rPr>
          <w:sz w:val="14"/>
        </w:rPr>
        <w:t xml:space="preserve"> </w:t>
      </w:r>
      <w:proofErr w:type="spellStart"/>
      <w:r w:rsidRPr="00420ADA">
        <w:rPr>
          <w:sz w:val="14"/>
        </w:rPr>
        <w:t>waijiao</w:t>
      </w:r>
      <w:proofErr w:type="spellEnd"/>
      <w:r w:rsidRPr="00420ADA">
        <w:rPr>
          <w:sz w:val="14"/>
        </w:rPr>
        <w:t xml:space="preserve"> </w:t>
      </w:r>
      <w:proofErr w:type="spellStart"/>
      <w:r w:rsidRPr="00420ADA">
        <w:rPr>
          <w:rFonts w:ascii="MS Gothic" w:eastAsia="MS Gothic" w:hAnsi="MS Gothic" w:cs="MS Gothic" w:hint="eastAsia"/>
          <w:sz w:val="14"/>
        </w:rPr>
        <w:t>有中国特色的新型大国外交</w:t>
      </w:r>
      <w:proofErr w:type="spellEnd"/>
      <w:r w:rsidRPr="00420ADA">
        <w:rPr>
          <w:sz w:val="14"/>
        </w:rPr>
        <w:t>), in order to craft a “new type of great power relations” (</w:t>
      </w:r>
      <w:proofErr w:type="spellStart"/>
      <w:r w:rsidRPr="00420ADA">
        <w:rPr>
          <w:sz w:val="14"/>
        </w:rPr>
        <w:t>xinxing</w:t>
      </w:r>
      <w:proofErr w:type="spellEnd"/>
      <w:r w:rsidRPr="00420ADA">
        <w:rPr>
          <w:sz w:val="14"/>
        </w:rPr>
        <w:t xml:space="preserve"> </w:t>
      </w:r>
      <w:proofErr w:type="spellStart"/>
      <w:r w:rsidRPr="00420ADA">
        <w:rPr>
          <w:sz w:val="14"/>
        </w:rPr>
        <w:t>daguo</w:t>
      </w:r>
      <w:proofErr w:type="spellEnd"/>
      <w:r w:rsidRPr="00420ADA">
        <w:rPr>
          <w:sz w:val="14"/>
        </w:rPr>
        <w:t xml:space="preserve"> </w:t>
      </w:r>
      <w:proofErr w:type="spellStart"/>
      <w:r w:rsidRPr="00420ADA">
        <w:rPr>
          <w:sz w:val="14"/>
        </w:rPr>
        <w:t>guanxi</w:t>
      </w:r>
      <w:proofErr w:type="spellEnd"/>
      <w:r w:rsidRPr="00420ADA">
        <w:rPr>
          <w:sz w:val="14"/>
        </w:rPr>
        <w:t xml:space="preserve"> </w:t>
      </w:r>
      <w:proofErr w:type="spellStart"/>
      <w:r w:rsidRPr="00420ADA">
        <w:rPr>
          <w:rFonts w:ascii="MS Gothic" w:eastAsia="MS Gothic" w:hAnsi="MS Gothic" w:cs="MS Gothic" w:hint="eastAsia"/>
          <w:sz w:val="14"/>
        </w:rPr>
        <w:t>新型大国关系</w:t>
      </w:r>
      <w:proofErr w:type="spellEnd"/>
      <w:r w:rsidRPr="00420ADA">
        <w:rPr>
          <w:sz w:val="14"/>
        </w:rPr>
        <w:t xml:space="preserve">) with the United States. Xi, in short, is not a status quo politician. He is the exact reverse. And in pursuing his sense of national mission and personal destiny, he is prepared to take calculated risks in a traditionally risk-averse Communist Party culture. Xi Jinping’s sense of personal and national urgency is animated by a formidable, Confucian work ethic, which he also expects of his Party colleagues and policy advisors. He is results-driven. He is frustrated by the interminable processes of the Chinese bureaucracy, and its predisposition for formulaic responses to real policy challenges. He is very much a man in a hurry. For these several reasons, Xi, unlike his predecessor, has the personal authority and policy flexibility to be a potentially dynamic interlocutor with the United States, albeit always within the framework of his nationalist vision for China’s future, and his definitive conclusions concerning the continuing role of China’s one-party state. When, therefore, </w:t>
      </w:r>
      <w:r w:rsidRPr="00FD36FF">
        <w:rPr>
          <w:rStyle w:val="StyleUnderline"/>
          <w:highlight w:val="yellow"/>
        </w:rPr>
        <w:t>Xi uses the term “win-win”</w:t>
      </w:r>
      <w:r w:rsidRPr="00420ADA">
        <w:rPr>
          <w:sz w:val="14"/>
        </w:rPr>
        <w:t xml:space="preserve"> (</w:t>
      </w:r>
      <w:proofErr w:type="spellStart"/>
      <w:r w:rsidRPr="00420ADA">
        <w:rPr>
          <w:sz w:val="14"/>
        </w:rPr>
        <w:t>shuangying</w:t>
      </w:r>
      <w:proofErr w:type="spellEnd"/>
      <w:r w:rsidRPr="00420ADA">
        <w:rPr>
          <w:sz w:val="14"/>
        </w:rPr>
        <w:t xml:space="preserve"> </w:t>
      </w:r>
      <w:proofErr w:type="spellStart"/>
      <w:r w:rsidRPr="00420ADA">
        <w:rPr>
          <w:rFonts w:ascii="MS Gothic" w:eastAsia="MS Gothic" w:hAnsi="MS Gothic" w:cs="MS Gothic" w:hint="eastAsia"/>
          <w:sz w:val="14"/>
        </w:rPr>
        <w:t>双</w:t>
      </w:r>
      <w:r w:rsidRPr="00420ADA">
        <w:rPr>
          <w:rFonts w:ascii="Microsoft JhengHei" w:eastAsia="Microsoft JhengHei" w:hAnsi="Microsoft JhengHei" w:cs="Microsoft JhengHei" w:hint="eastAsia"/>
          <w:sz w:val="14"/>
        </w:rPr>
        <w:t>赢</w:t>
      </w:r>
      <w:proofErr w:type="spellEnd"/>
      <w:r w:rsidRPr="00420ADA">
        <w:rPr>
          <w:sz w:val="14"/>
        </w:rPr>
        <w:t xml:space="preserve">) </w:t>
      </w:r>
      <w:r w:rsidRPr="00E07C88">
        <w:rPr>
          <w:rStyle w:val="StyleUnderline"/>
        </w:rPr>
        <w:t>to describe his desired relationship with the U.S</w:t>
      </w:r>
      <w:r w:rsidRPr="00420ADA">
        <w:rPr>
          <w:sz w:val="14"/>
        </w:rPr>
        <w:t>., it should not be simply discarded as a piece of Chinese propaganda</w:t>
      </w:r>
      <w:r w:rsidRPr="00FD36FF">
        <w:rPr>
          <w:sz w:val="14"/>
          <w:highlight w:val="yellow"/>
        </w:rPr>
        <w:t xml:space="preserve">. </w:t>
      </w:r>
      <w:r w:rsidRPr="00FD36FF">
        <w:rPr>
          <w:rStyle w:val="Emphasis"/>
          <w:highlight w:val="yellow"/>
        </w:rPr>
        <w:t>Xi does see potential value in strategic and political collaboration with the U</w:t>
      </w:r>
      <w:r w:rsidRPr="00E07C88">
        <w:rPr>
          <w:rStyle w:val="Emphasis"/>
        </w:rPr>
        <w:t xml:space="preserve">nited </w:t>
      </w:r>
      <w:r w:rsidRPr="00FD36FF">
        <w:rPr>
          <w:rStyle w:val="Emphasis"/>
          <w:highlight w:val="yellow"/>
        </w:rPr>
        <w:t>St</w:t>
      </w:r>
      <w:r w:rsidRPr="00E07C88">
        <w:rPr>
          <w:rStyle w:val="Emphasis"/>
        </w:rPr>
        <w:t>ates.</w:t>
      </w:r>
      <w:r>
        <w:rPr>
          <w:rStyle w:val="Emphasis"/>
        </w:rPr>
        <w:t xml:space="preserve"> </w:t>
      </w:r>
      <w:r w:rsidRPr="00420ADA">
        <w:rPr>
          <w:sz w:val="14"/>
        </w:rPr>
        <w:t xml:space="preserve">In short, </w:t>
      </w:r>
      <w:r w:rsidRPr="00E07C88">
        <w:rPr>
          <w:rStyle w:val="StyleUnderline"/>
        </w:rPr>
        <w:t>there is still reasonable foreign and security policy space for the U.S. administration to work within in its dealings with Xi Jinping</w:t>
      </w:r>
      <w:r w:rsidRPr="00420ADA">
        <w:rPr>
          <w:sz w:val="14"/>
        </w:rPr>
        <w:t xml:space="preserve">, although it is an open question how long it will be before policy directions are set in stone, and the window of opportunity begins to close. I argue that </w:t>
      </w:r>
      <w:r w:rsidRPr="00FD36FF">
        <w:rPr>
          <w:rStyle w:val="Emphasis"/>
          <w:highlight w:val="yellow"/>
        </w:rPr>
        <w:t>Xi is capable of bold policy moves, even including the possibility of grand strategic bargain</w:t>
      </w:r>
      <w:r w:rsidRPr="00E07C88">
        <w:rPr>
          <w:rStyle w:val="Emphasis"/>
        </w:rPr>
        <w:t>s on intractable questions such as the denuclearization and peaceful re-unification of the Korean Peninsula</w:t>
      </w:r>
      <w:r w:rsidRPr="00420ADA">
        <w:rPr>
          <w:sz w:val="14"/>
        </w:rPr>
        <w:t>. It is up to America to use this space as creatively as it can while it still lasts.</w:t>
      </w:r>
    </w:p>
    <w:p w:rsidR="00AB37BB" w:rsidRDefault="00AB37BB" w:rsidP="00AB37BB">
      <w:pPr>
        <w:pStyle w:val="Heading4"/>
      </w:pPr>
      <w:r>
        <w:t>Engagement prevents war – Tensions are manageable and demand greater engagement</w:t>
      </w:r>
    </w:p>
    <w:p w:rsidR="00AB37BB" w:rsidRPr="00420ADA" w:rsidRDefault="00AB37BB" w:rsidP="00AB37BB">
      <w:r>
        <w:rPr>
          <w:rStyle w:val="Style13ptBold"/>
        </w:rPr>
        <w:t xml:space="preserve">Hart </w:t>
      </w:r>
      <w:r w:rsidRPr="00C50696">
        <w:rPr>
          <w:rStyle w:val="Style13ptBold"/>
        </w:rPr>
        <w:t>15</w:t>
      </w:r>
      <w:r>
        <w:rPr>
          <w:rStyle w:val="Style13ptBold"/>
        </w:rPr>
        <w:t xml:space="preserve"> </w:t>
      </w:r>
      <w:r w:rsidRPr="00C50696">
        <w:rPr>
          <w:sz w:val="16"/>
        </w:rPr>
        <w:t xml:space="preserve">(Melanie, UCSD political science PhD, “Assessing American Foreign Policy </w:t>
      </w:r>
      <w:proofErr w:type="gramStart"/>
      <w:r w:rsidRPr="00C50696">
        <w:rPr>
          <w:sz w:val="16"/>
        </w:rPr>
        <w:t>Toward</w:t>
      </w:r>
      <w:proofErr w:type="gramEnd"/>
      <w:r w:rsidRPr="00C50696">
        <w:rPr>
          <w:sz w:val="16"/>
        </w:rPr>
        <w:t xml:space="preserve"> China’, 9-29, https://www.americanprogress.org/issues/security/report/2015/09/29/122283/assessing-american-foreign-policy-toward-china/)</w:t>
      </w:r>
    </w:p>
    <w:p w:rsidR="00AB37BB" w:rsidRPr="00220797" w:rsidRDefault="00AB37BB" w:rsidP="00AB37BB">
      <w:pPr>
        <w:rPr>
          <w:u w:val="single"/>
        </w:rPr>
      </w:pPr>
      <w:r w:rsidRPr="00420ADA">
        <w:rPr>
          <w:sz w:val="14"/>
        </w:rPr>
        <w:lastRenderedPageBreak/>
        <w:t xml:space="preserve">The </w:t>
      </w:r>
      <w:r w:rsidRPr="00FD36FF">
        <w:rPr>
          <w:highlight w:val="yellow"/>
          <w:u w:val="single"/>
        </w:rPr>
        <w:t>U</w:t>
      </w:r>
      <w:r w:rsidRPr="00DB292B">
        <w:rPr>
          <w:u w:val="single"/>
        </w:rPr>
        <w:t xml:space="preserve">nited </w:t>
      </w:r>
      <w:r w:rsidRPr="00FD36FF">
        <w:rPr>
          <w:highlight w:val="yellow"/>
          <w:u w:val="single"/>
        </w:rPr>
        <w:t>S</w:t>
      </w:r>
      <w:r w:rsidRPr="002B53A2">
        <w:rPr>
          <w:u w:val="single"/>
        </w:rPr>
        <w:t>t</w:t>
      </w:r>
      <w:r w:rsidRPr="00DB292B">
        <w:rPr>
          <w:u w:val="single"/>
        </w:rPr>
        <w:t xml:space="preserve">ates </w:t>
      </w:r>
      <w:r w:rsidRPr="00FD36FF">
        <w:rPr>
          <w:highlight w:val="yellow"/>
          <w:u w:val="single"/>
        </w:rPr>
        <w:t>has pursued an engagement strategy</w:t>
      </w:r>
      <w:r w:rsidRPr="00DB292B">
        <w:rPr>
          <w:u w:val="single"/>
        </w:rPr>
        <w:t xml:space="preserve"> toward China </w:t>
      </w:r>
      <w:r w:rsidRPr="00FD36FF">
        <w:rPr>
          <w:highlight w:val="yellow"/>
          <w:u w:val="single"/>
        </w:rPr>
        <w:t>for</w:t>
      </w:r>
      <w:r w:rsidRPr="00DB292B">
        <w:rPr>
          <w:u w:val="single"/>
        </w:rPr>
        <w:t xml:space="preserve"> almost </w:t>
      </w:r>
      <w:r w:rsidRPr="00FD36FF">
        <w:rPr>
          <w:highlight w:val="yellow"/>
          <w:u w:val="single"/>
        </w:rPr>
        <w:t>four decades</w:t>
      </w:r>
      <w:r w:rsidRPr="00420ADA">
        <w:rPr>
          <w:sz w:val="14"/>
        </w:rPr>
        <w:t xml:space="preserve">. Regardless of party affiliation, </w:t>
      </w:r>
      <w:r w:rsidRPr="00DB292B">
        <w:rPr>
          <w:u w:val="single"/>
        </w:rPr>
        <w:t xml:space="preserve">every U.S. president since Nixon has aimed to integrate China into the international system. </w:t>
      </w:r>
      <w:r w:rsidRPr="00420ADA">
        <w:rPr>
          <w:sz w:val="14"/>
        </w:rPr>
        <w:t xml:space="preserve">That decision has been and continues to be one of the greatest American foreign policy successes of the post-World War II era. </w:t>
      </w:r>
      <w:r w:rsidRPr="00DB292B">
        <w:rPr>
          <w:u w:val="single"/>
        </w:rPr>
        <w:t xml:space="preserve">The U.S. </w:t>
      </w:r>
      <w:r w:rsidRPr="00FD36FF">
        <w:rPr>
          <w:highlight w:val="yellow"/>
          <w:u w:val="single"/>
        </w:rPr>
        <w:t>engagement</w:t>
      </w:r>
      <w:r w:rsidRPr="00DB292B">
        <w:rPr>
          <w:u w:val="single"/>
        </w:rPr>
        <w:t xml:space="preserve"> strategy toward China</w:t>
      </w:r>
      <w:r w:rsidRPr="00420ADA">
        <w:rPr>
          <w:sz w:val="14"/>
        </w:rPr>
        <w:t xml:space="preserve"> and alliance relationships in the Asia-Pacific region </w:t>
      </w:r>
      <w:r w:rsidRPr="00FD36FF">
        <w:rPr>
          <w:highlight w:val="yellow"/>
          <w:u w:val="single"/>
        </w:rPr>
        <w:t>made it possible for Asia-Pacific nations to focus on economic development</w:t>
      </w:r>
      <w:r w:rsidRPr="00DB292B">
        <w:rPr>
          <w:u w:val="single"/>
        </w:rPr>
        <w:t xml:space="preserve"> at home instead of strategic competition abroad.</w:t>
      </w:r>
      <w:r>
        <w:rPr>
          <w:u w:val="single"/>
        </w:rPr>
        <w:t xml:space="preserve"> </w:t>
      </w:r>
      <w:r w:rsidRPr="00420ADA">
        <w:rPr>
          <w:sz w:val="14"/>
        </w:rPr>
        <w:t xml:space="preserve">Now, nearly 37 years after U.S.-China normalization, China is an upper-middle-income nation. </w:t>
      </w:r>
      <w:r w:rsidRPr="00DB292B">
        <w:rPr>
          <w:u w:val="single"/>
        </w:rPr>
        <w:t>China’s economic growth is allowing it to expand its military capabilities and foreign policy ambitions.</w:t>
      </w:r>
      <w:r w:rsidRPr="00420ADA">
        <w:rPr>
          <w:sz w:val="14"/>
        </w:rPr>
        <w:t xml:space="preserve"> That is a natural expansion. </w:t>
      </w:r>
      <w:r w:rsidRPr="00FD36FF">
        <w:rPr>
          <w:highlight w:val="yellow"/>
          <w:u w:val="single"/>
        </w:rPr>
        <w:t>Beijing is</w:t>
      </w:r>
      <w:r w:rsidRPr="00DB292B">
        <w:rPr>
          <w:u w:val="single"/>
        </w:rPr>
        <w:t xml:space="preserve"> increasingly </w:t>
      </w:r>
      <w:r w:rsidRPr="00FD36FF">
        <w:rPr>
          <w:highlight w:val="yellow"/>
          <w:u w:val="single"/>
        </w:rPr>
        <w:t>unwilling to sit on the sidelines</w:t>
      </w:r>
      <w:r w:rsidRPr="00DB292B">
        <w:rPr>
          <w:u w:val="single"/>
        </w:rPr>
        <w:t xml:space="preserve"> and watch other nations shape international norms. </w:t>
      </w:r>
      <w:r w:rsidRPr="00420ADA">
        <w:rPr>
          <w:sz w:val="14"/>
        </w:rPr>
        <w:t xml:space="preserve">Today, instead of biding their time, </w:t>
      </w:r>
      <w:r w:rsidRPr="00DB292B">
        <w:rPr>
          <w:u w:val="single"/>
        </w:rPr>
        <w:t>Chinese leaders are experimenting with new ways to use their nation’s growing strengths to shape the international environment in China’s favor.</w:t>
      </w:r>
      <w:r w:rsidRPr="00420ADA">
        <w:rPr>
          <w:sz w:val="14"/>
        </w:rPr>
        <w:t xml:space="preserve"> On some issues, those efforts dovetail with U.S. interests, so China’s new assertiveness is opening up new opportunities for cooperation. Where U.S.-China interests are not aligned, however, </w:t>
      </w:r>
      <w:r w:rsidRPr="00FD36FF">
        <w:rPr>
          <w:highlight w:val="yellow"/>
          <w:u w:val="single"/>
        </w:rPr>
        <w:t>Chinese actions are reheating old frictions and creating new ones</w:t>
      </w:r>
      <w:r w:rsidRPr="00220797">
        <w:rPr>
          <w:u w:val="single"/>
        </w:rPr>
        <w:t>.</w:t>
      </w:r>
      <w:r w:rsidRPr="00420ADA">
        <w:rPr>
          <w:sz w:val="14"/>
        </w:rPr>
        <w:t xml:space="preserve"> Those frictions—most notably in the South China Sea—are triggering new debates in the United States about overall foreign policy strategy toward China. </w:t>
      </w:r>
      <w:r w:rsidRPr="00220797">
        <w:rPr>
          <w:u w:val="single"/>
        </w:rPr>
        <w:t>Some U.S. observers discount the new opportunities for cooperation and argue that because some challenges in the U.S.-China relationship appear difficult to navigate, the United States should scrap the entire engagement strategy and begin treating China as a strategic rival. Those arguments are misguided.</w:t>
      </w:r>
      <w:r>
        <w:rPr>
          <w:u w:val="single"/>
        </w:rPr>
        <w:t xml:space="preserve"> </w:t>
      </w:r>
      <w:r w:rsidRPr="00420ADA">
        <w:rPr>
          <w:sz w:val="14"/>
        </w:rPr>
        <w:t xml:space="preserve">The fundamentals of </w:t>
      </w:r>
      <w:r w:rsidRPr="00FD36FF">
        <w:rPr>
          <w:highlight w:val="yellow"/>
          <w:u w:val="single"/>
        </w:rPr>
        <w:t>the U.S.-China relationship are the same today as they were in the 1970s</w:t>
      </w:r>
      <w:r w:rsidRPr="00220797">
        <w:rPr>
          <w:u w:val="single"/>
        </w:rPr>
        <w:t xml:space="preserve"> when the United States first reached out to turn this former rival into a strategic partner.</w:t>
      </w:r>
      <w:r w:rsidRPr="00420ADA">
        <w:rPr>
          <w:sz w:val="14"/>
        </w:rPr>
        <w:t xml:space="preserve"> </w:t>
      </w:r>
      <w:r w:rsidRPr="00FD36FF">
        <w:rPr>
          <w:highlight w:val="yellow"/>
          <w:u w:val="single"/>
        </w:rPr>
        <w:t>Chinese leaders</w:t>
      </w:r>
      <w:r w:rsidRPr="00220797">
        <w:rPr>
          <w:u w:val="single"/>
        </w:rPr>
        <w:t xml:space="preserve"> still </w:t>
      </w:r>
      <w:r w:rsidRPr="00420ADA">
        <w:rPr>
          <w:sz w:val="14"/>
        </w:rPr>
        <w:t xml:space="preserve">prioritize domestic economic growth and stability above all other policy goals; they still </w:t>
      </w:r>
      <w:r w:rsidRPr="00FD36FF">
        <w:rPr>
          <w:highlight w:val="yellow"/>
          <w:u w:val="single"/>
        </w:rPr>
        <w:t>view the U.S.-China bilateral as China’s most important foreign policy relationship</w:t>
      </w:r>
      <w:r w:rsidRPr="00220797">
        <w:rPr>
          <w:u w:val="single"/>
        </w:rPr>
        <w:t xml:space="preserve"> and want that relationship to be peaceful and cooperative.</w:t>
      </w:r>
      <w:r w:rsidRPr="00420ADA">
        <w:rPr>
          <w:sz w:val="14"/>
        </w:rPr>
        <w:t xml:space="preserve"> The Chinese military still focuses first and foremost on defending the Chinese Communist Party’s right to govern the Chinese mainland and its territories. These fundamentals have not changed. </w:t>
      </w:r>
      <w:r w:rsidRPr="00220797">
        <w:rPr>
          <w:u w:val="single"/>
        </w:rPr>
        <w:t>What has changed in recent years is China’s capabilities and the tools Beijing is using to further its domestic and foreign policy interests.</w:t>
      </w:r>
      <w:r w:rsidRPr="00420ADA">
        <w:rPr>
          <w:sz w:val="14"/>
        </w:rPr>
        <w:t xml:space="preserve"> Those changes call for some tactical adjustments on the U.S. side. </w:t>
      </w:r>
      <w:r w:rsidRPr="00220797">
        <w:rPr>
          <w:u w:val="single"/>
        </w:rPr>
        <w:t xml:space="preserve">Those </w:t>
      </w:r>
      <w:r w:rsidRPr="00FD36FF">
        <w:rPr>
          <w:highlight w:val="yellow"/>
          <w:u w:val="single"/>
        </w:rPr>
        <w:t>changes do not warrant an abandonment of the engagement strategy</w:t>
      </w:r>
      <w:r w:rsidRPr="00220797">
        <w:rPr>
          <w:u w:val="single"/>
        </w:rPr>
        <w:t xml:space="preserve"> that has brought, and can continue to bring, decades of enduring peace and economic growth for all Asia-Pacific nations, including the United States.</w:t>
      </w:r>
    </w:p>
    <w:p w:rsidR="0021729B" w:rsidRDefault="0021729B" w:rsidP="0021729B">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Only accommodation prevents a war with China</w:t>
      </w:r>
    </w:p>
    <w:p w:rsidR="0021729B" w:rsidRPr="0021729B" w:rsidRDefault="0021729B" w:rsidP="0021729B">
      <w:r w:rsidRPr="0021729B">
        <w:rPr>
          <w:rStyle w:val="Style13ptBold"/>
        </w:rPr>
        <w:t>Valencia 14</w:t>
      </w:r>
      <w:r w:rsidRPr="0021729B">
        <w:t xml:space="preserve"> </w:t>
      </w:r>
      <w:r w:rsidRPr="0021729B">
        <w:rPr>
          <w:sz w:val="16"/>
        </w:rPr>
        <w:t>(Mark, adjunct senior scholar at the National Institute for South China Sea Studies, “China, U.S. moving closer to viewing war as inevitable”, http://www.japantimes.co.jp/opinion/2014/09/01/commentary/world-commentary/china-u-s-moving-closer-to-viewing-war-as-inevitable/#.V69PkZgrJhE)</w:t>
      </w:r>
    </w:p>
    <w:p w:rsidR="0021729B" w:rsidRPr="00A77DB3" w:rsidRDefault="0021729B" w:rsidP="0021729B">
      <w:pPr>
        <w:rPr>
          <w:rStyle w:val="StyleUnderline"/>
        </w:rPr>
      </w:pPr>
      <w:r w:rsidRPr="00A77DB3">
        <w:rPr>
          <w:rStyle w:val="StyleUnderline"/>
        </w:rPr>
        <w:t>Chi</w:t>
      </w:r>
      <w:r w:rsidRPr="00FD36FF">
        <w:rPr>
          <w:rStyle w:val="StyleUnderline"/>
          <w:highlight w:val="yellow"/>
        </w:rPr>
        <w:t>na’s leaders believe China represents the future,</w:t>
      </w:r>
      <w:r w:rsidRPr="00A77DB3">
        <w:rPr>
          <w:rStyle w:val="StyleUnderline"/>
        </w:rPr>
        <w:t xml:space="preserve"> not just in hard power but also in economy, culture and values. </w:t>
      </w:r>
      <w:r w:rsidRPr="00A77DB3">
        <w:t xml:space="preserve">Indeed, </w:t>
      </w:r>
      <w:r w:rsidRPr="00A77DB3">
        <w:rPr>
          <w:rStyle w:val="StyleUnderline"/>
        </w:rPr>
        <w:t>China’s leaders believe it is China’s destiny to regain its prominence if not pre-eminence in the region and perhaps eventually the world.</w:t>
      </w:r>
      <w:r>
        <w:t xml:space="preserve"> </w:t>
      </w:r>
      <w:r w:rsidRPr="006B6C28">
        <w:t>Many of its neighbors are keenly aware of this distinct possibility and are thus hedging and trying to maneuver between the two.</w:t>
      </w:r>
      <w:r>
        <w:t xml:space="preserve"> </w:t>
      </w:r>
      <w:r w:rsidRPr="00FD36FF">
        <w:rPr>
          <w:rStyle w:val="StyleUnderline"/>
          <w:highlight w:val="yellow"/>
        </w:rPr>
        <w:t>If the U.S. wants to avoid direct conflict</w:t>
      </w:r>
      <w:r w:rsidRPr="00A77DB3">
        <w:rPr>
          <w:rStyle w:val="StyleUnderline"/>
        </w:rPr>
        <w:t xml:space="preserve"> or at least postpone it — and it is not obvious that the U.S. wants to do either </w:t>
      </w:r>
      <w:r w:rsidRPr="00FD36FF">
        <w:rPr>
          <w:rStyle w:val="StyleUnderline"/>
          <w:highlight w:val="yellow"/>
        </w:rPr>
        <w:t>— it has to accommodate to some degree China’s international interests and aspirations by sharing power:</w:t>
      </w:r>
      <w:r w:rsidRPr="00A77DB3">
        <w:rPr>
          <w:rStyle w:val="StyleUnderline"/>
        </w:rPr>
        <w:t xml:space="preserve"> when, on what issues, how, and how much are challenges for U.S. government deep thinkers to ponder and negotiate with China.</w:t>
      </w:r>
    </w:p>
    <w:p w:rsidR="0021729B" w:rsidRDefault="0021729B">
      <w:pPr>
        <w:rPr>
          <w:rFonts w:asciiTheme="minorHAnsi" w:hAnsiTheme="minorHAnsi"/>
        </w:rPr>
      </w:pPr>
    </w:p>
    <w:sectPr w:rsidR="00217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9EB02E7"/>
    <w:multiLevelType w:val="hybridMultilevel"/>
    <w:tmpl w:val="780A9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9F041F"/>
    <w:multiLevelType w:val="hybridMultilevel"/>
    <w:tmpl w:val="0BA41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3287672"/>
    <w:docVar w:name="VerbatimVersion" w:val="5.1"/>
  </w:docVars>
  <w:rsids>
    <w:rsidRoot w:val="00E9006D"/>
    <w:rsid w:val="000139A3"/>
    <w:rsid w:val="000E010A"/>
    <w:rsid w:val="00100833"/>
    <w:rsid w:val="00104529"/>
    <w:rsid w:val="00105942"/>
    <w:rsid w:val="00107396"/>
    <w:rsid w:val="00130FFD"/>
    <w:rsid w:val="00131B7C"/>
    <w:rsid w:val="00144A4C"/>
    <w:rsid w:val="00176AB0"/>
    <w:rsid w:val="00177B7D"/>
    <w:rsid w:val="0018322D"/>
    <w:rsid w:val="001B5776"/>
    <w:rsid w:val="001E527A"/>
    <w:rsid w:val="001F78CE"/>
    <w:rsid w:val="002007E9"/>
    <w:rsid w:val="0021729B"/>
    <w:rsid w:val="00251FC7"/>
    <w:rsid w:val="00271EFF"/>
    <w:rsid w:val="002855A7"/>
    <w:rsid w:val="002A332B"/>
    <w:rsid w:val="002B146A"/>
    <w:rsid w:val="002B53A2"/>
    <w:rsid w:val="002B5E17"/>
    <w:rsid w:val="00315690"/>
    <w:rsid w:val="00316B75"/>
    <w:rsid w:val="00325646"/>
    <w:rsid w:val="003460F2"/>
    <w:rsid w:val="0038158C"/>
    <w:rsid w:val="003902BA"/>
    <w:rsid w:val="003A09E2"/>
    <w:rsid w:val="003C380B"/>
    <w:rsid w:val="003C6346"/>
    <w:rsid w:val="00407037"/>
    <w:rsid w:val="0044458F"/>
    <w:rsid w:val="004605D6"/>
    <w:rsid w:val="004B0832"/>
    <w:rsid w:val="004C60E8"/>
    <w:rsid w:val="004D58A8"/>
    <w:rsid w:val="004E3579"/>
    <w:rsid w:val="004E728B"/>
    <w:rsid w:val="004F39E0"/>
    <w:rsid w:val="00537BD5"/>
    <w:rsid w:val="0057268A"/>
    <w:rsid w:val="005D2912"/>
    <w:rsid w:val="006065BD"/>
    <w:rsid w:val="00645FA9"/>
    <w:rsid w:val="00647866"/>
    <w:rsid w:val="00657D36"/>
    <w:rsid w:val="00665003"/>
    <w:rsid w:val="006A2AD0"/>
    <w:rsid w:val="006B6C28"/>
    <w:rsid w:val="006C2375"/>
    <w:rsid w:val="006D4ECC"/>
    <w:rsid w:val="00722258"/>
    <w:rsid w:val="007243E5"/>
    <w:rsid w:val="00766EA0"/>
    <w:rsid w:val="007A2226"/>
    <w:rsid w:val="007F5B66"/>
    <w:rsid w:val="00823A1C"/>
    <w:rsid w:val="00845B9D"/>
    <w:rsid w:val="00845BA2"/>
    <w:rsid w:val="00860984"/>
    <w:rsid w:val="008B3ECB"/>
    <w:rsid w:val="008B4E85"/>
    <w:rsid w:val="008C1B2E"/>
    <w:rsid w:val="00914FD5"/>
    <w:rsid w:val="0091627E"/>
    <w:rsid w:val="0097032B"/>
    <w:rsid w:val="009D2EAD"/>
    <w:rsid w:val="009D54B2"/>
    <w:rsid w:val="009E1922"/>
    <w:rsid w:val="009F7ED2"/>
    <w:rsid w:val="00A437AD"/>
    <w:rsid w:val="00A77DB3"/>
    <w:rsid w:val="00A93661"/>
    <w:rsid w:val="00A95652"/>
    <w:rsid w:val="00AB22D0"/>
    <w:rsid w:val="00AB37BB"/>
    <w:rsid w:val="00AC0AB8"/>
    <w:rsid w:val="00B33C6D"/>
    <w:rsid w:val="00B4508F"/>
    <w:rsid w:val="00B55AD5"/>
    <w:rsid w:val="00B8057C"/>
    <w:rsid w:val="00B82F3D"/>
    <w:rsid w:val="00BD6238"/>
    <w:rsid w:val="00BF593B"/>
    <w:rsid w:val="00BF773A"/>
    <w:rsid w:val="00BF7E81"/>
    <w:rsid w:val="00C13773"/>
    <w:rsid w:val="00C17CC8"/>
    <w:rsid w:val="00C50696"/>
    <w:rsid w:val="00C83417"/>
    <w:rsid w:val="00C9604F"/>
    <w:rsid w:val="00CA19AA"/>
    <w:rsid w:val="00CA3D05"/>
    <w:rsid w:val="00CB0D83"/>
    <w:rsid w:val="00CC5298"/>
    <w:rsid w:val="00CD736E"/>
    <w:rsid w:val="00CD798D"/>
    <w:rsid w:val="00CE161E"/>
    <w:rsid w:val="00CF59A8"/>
    <w:rsid w:val="00D325A9"/>
    <w:rsid w:val="00D36A8A"/>
    <w:rsid w:val="00D61409"/>
    <w:rsid w:val="00D6691E"/>
    <w:rsid w:val="00D71170"/>
    <w:rsid w:val="00DA1C92"/>
    <w:rsid w:val="00DA25D4"/>
    <w:rsid w:val="00DA6538"/>
    <w:rsid w:val="00DF0489"/>
    <w:rsid w:val="00E15E75"/>
    <w:rsid w:val="00E23BC8"/>
    <w:rsid w:val="00E5262C"/>
    <w:rsid w:val="00E9006D"/>
    <w:rsid w:val="00EC7DC4"/>
    <w:rsid w:val="00ED30CF"/>
    <w:rsid w:val="00F176EF"/>
    <w:rsid w:val="00F45E10"/>
    <w:rsid w:val="00F6364A"/>
    <w:rsid w:val="00F767BC"/>
    <w:rsid w:val="00F90643"/>
    <w:rsid w:val="00F9113A"/>
    <w:rsid w:val="00FD36F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71EFF"/>
    <w:rPr>
      <w:rFonts w:ascii="Calibri" w:hAnsi="Calibri"/>
    </w:rPr>
  </w:style>
  <w:style w:type="paragraph" w:styleId="Heading1">
    <w:name w:val="heading 1"/>
    <w:aliases w:val="Pocket"/>
    <w:basedOn w:val="Normal"/>
    <w:next w:val="Normal"/>
    <w:link w:val="Heading1Char"/>
    <w:qFormat/>
    <w:rsid w:val="00271E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1E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1E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271E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1E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EFF"/>
  </w:style>
  <w:style w:type="character" w:customStyle="1" w:styleId="Heading1Char">
    <w:name w:val="Heading 1 Char"/>
    <w:aliases w:val="Pocket Char"/>
    <w:basedOn w:val="DefaultParagraphFont"/>
    <w:link w:val="Heading1"/>
    <w:rsid w:val="00271E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1E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1E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71EFF"/>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271EF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271EFF"/>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271EF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71EFF"/>
    <w:rPr>
      <w:color w:val="auto"/>
      <w:u w:val="none"/>
    </w:rPr>
  </w:style>
  <w:style w:type="character" w:styleId="FollowedHyperlink">
    <w:name w:val="FollowedHyperlink"/>
    <w:basedOn w:val="DefaultParagraphFont"/>
    <w:uiPriority w:val="99"/>
    <w:semiHidden/>
    <w:unhideWhenUsed/>
    <w:rsid w:val="00271EFF"/>
    <w:rPr>
      <w:color w:val="auto"/>
      <w:u w:val="none"/>
    </w:rPr>
  </w:style>
  <w:style w:type="paragraph" w:customStyle="1" w:styleId="textbold">
    <w:name w:val="text bold"/>
    <w:basedOn w:val="Normal"/>
    <w:link w:val="Emphasis"/>
    <w:uiPriority w:val="7"/>
    <w:qFormat/>
    <w:rsid w:val="00657D3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Normal"/>
    <w:link w:val="AnalyticChar"/>
    <w:uiPriority w:val="4"/>
    <w:qFormat/>
    <w:rsid w:val="00845BA2"/>
    <w:rPr>
      <w:b/>
    </w:rPr>
  </w:style>
  <w:style w:type="character" w:customStyle="1" w:styleId="AnalyticChar">
    <w:name w:val="Analytic Char"/>
    <w:basedOn w:val="DefaultParagraphFont"/>
    <w:link w:val="Analytic"/>
    <w:uiPriority w:val="4"/>
    <w:rsid w:val="00845BA2"/>
    <w:rPr>
      <w:rFonts w:ascii="Calibri" w:hAnsi="Calibri"/>
      <w:b/>
    </w:rPr>
  </w:style>
  <w:style w:type="paragraph" w:customStyle="1" w:styleId="Analytics">
    <w:name w:val="Analytics"/>
    <w:basedOn w:val="Heading4"/>
    <w:link w:val="AnalyticsChar"/>
    <w:uiPriority w:val="4"/>
    <w:qFormat/>
    <w:rsid w:val="00845BA2"/>
  </w:style>
  <w:style w:type="character" w:customStyle="1" w:styleId="AnalyticsChar">
    <w:name w:val="Analytics Char"/>
    <w:basedOn w:val="DefaultParagraphFont"/>
    <w:link w:val="Analytics"/>
    <w:uiPriority w:val="4"/>
    <w:rsid w:val="00845BA2"/>
    <w:rPr>
      <w:rFonts w:ascii="Calibri" w:eastAsiaTheme="majorEastAsia" w:hAnsi="Calibri" w:cstheme="majorBidi"/>
      <w:b/>
      <w:iCs/>
      <w:sz w:val="26"/>
    </w:rPr>
  </w:style>
  <w:style w:type="paragraph" w:styleId="ListParagraph">
    <w:name w:val="List Paragraph"/>
    <w:basedOn w:val="Normal"/>
    <w:uiPriority w:val="99"/>
    <w:qFormat/>
    <w:rsid w:val="00AB37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271EFF"/>
    <w:rPr>
      <w:rFonts w:ascii="Calibri" w:hAnsi="Calibri"/>
    </w:rPr>
  </w:style>
  <w:style w:type="paragraph" w:styleId="Heading1">
    <w:name w:val="heading 1"/>
    <w:aliases w:val="Pocket"/>
    <w:basedOn w:val="Normal"/>
    <w:next w:val="Normal"/>
    <w:link w:val="Heading1Char"/>
    <w:qFormat/>
    <w:rsid w:val="00271E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1E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1E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271E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1E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EFF"/>
  </w:style>
  <w:style w:type="character" w:customStyle="1" w:styleId="Heading1Char">
    <w:name w:val="Heading 1 Char"/>
    <w:aliases w:val="Pocket Char"/>
    <w:basedOn w:val="DefaultParagraphFont"/>
    <w:link w:val="Heading1"/>
    <w:rsid w:val="00271E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1E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71E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71EFF"/>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271EF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271EFF"/>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271EF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71EFF"/>
    <w:rPr>
      <w:color w:val="auto"/>
      <w:u w:val="none"/>
    </w:rPr>
  </w:style>
  <w:style w:type="character" w:styleId="FollowedHyperlink">
    <w:name w:val="FollowedHyperlink"/>
    <w:basedOn w:val="DefaultParagraphFont"/>
    <w:uiPriority w:val="99"/>
    <w:semiHidden/>
    <w:unhideWhenUsed/>
    <w:rsid w:val="00271EFF"/>
    <w:rPr>
      <w:color w:val="auto"/>
      <w:u w:val="none"/>
    </w:rPr>
  </w:style>
  <w:style w:type="paragraph" w:customStyle="1" w:styleId="textbold">
    <w:name w:val="text bold"/>
    <w:basedOn w:val="Normal"/>
    <w:link w:val="Emphasis"/>
    <w:uiPriority w:val="7"/>
    <w:qFormat/>
    <w:rsid w:val="00657D3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Normal"/>
    <w:link w:val="AnalyticChar"/>
    <w:uiPriority w:val="4"/>
    <w:qFormat/>
    <w:rsid w:val="00845BA2"/>
    <w:rPr>
      <w:b/>
    </w:rPr>
  </w:style>
  <w:style w:type="character" w:customStyle="1" w:styleId="AnalyticChar">
    <w:name w:val="Analytic Char"/>
    <w:basedOn w:val="DefaultParagraphFont"/>
    <w:link w:val="Analytic"/>
    <w:uiPriority w:val="4"/>
    <w:rsid w:val="00845BA2"/>
    <w:rPr>
      <w:rFonts w:ascii="Calibri" w:hAnsi="Calibri"/>
      <w:b/>
    </w:rPr>
  </w:style>
  <w:style w:type="paragraph" w:customStyle="1" w:styleId="Analytics">
    <w:name w:val="Analytics"/>
    <w:basedOn w:val="Heading4"/>
    <w:link w:val="AnalyticsChar"/>
    <w:uiPriority w:val="4"/>
    <w:qFormat/>
    <w:rsid w:val="00845BA2"/>
  </w:style>
  <w:style w:type="character" w:customStyle="1" w:styleId="AnalyticsChar">
    <w:name w:val="Analytics Char"/>
    <w:basedOn w:val="DefaultParagraphFont"/>
    <w:link w:val="Analytics"/>
    <w:uiPriority w:val="4"/>
    <w:rsid w:val="00845BA2"/>
    <w:rPr>
      <w:rFonts w:ascii="Calibri" w:eastAsiaTheme="majorEastAsia" w:hAnsi="Calibri" w:cstheme="majorBidi"/>
      <w:b/>
      <w:iCs/>
      <w:sz w:val="26"/>
    </w:rPr>
  </w:style>
  <w:style w:type="paragraph" w:styleId="ListParagraph">
    <w:name w:val="List Paragraph"/>
    <w:basedOn w:val="Normal"/>
    <w:uiPriority w:val="99"/>
    <w:qFormat/>
    <w:rsid w:val="00AB3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mazon.com/Stumbling-Giant-Threats-Chinas-Future/dp/0300165420" TargetMode="External"/><Relationship Id="rId18" Type="http://schemas.openxmlformats.org/officeDocument/2006/relationships/hyperlink" Target="http://www.tandfonline.com/doi/abs/10.1080/00396338.2013.802861" TargetMode="External"/><Relationship Id="rId26" Type="http://schemas.openxmlformats.org/officeDocument/2006/relationships/hyperlink" Target="http://www.whitehouse.gov/the-press-office/2012/11/15/remarks-national-security-advisor-tom-donilon-prepared-delivery" TargetMode="External"/><Relationship Id="rId21" Type="http://schemas.openxmlformats.org/officeDocument/2006/relationships/hyperlink" Target="http://foreignpolicy.com/2013/08/23/the-u-s-isnt-trying-to-contain-china/" TargetMode="External"/><Relationship Id="rId34" Type="http://schemas.openxmlformats.org/officeDocument/2006/relationships/hyperlink" Target="http://www.rand.org/about/people/m/martini_jeffrey.html" TargetMode="External"/><Relationship Id="rId7" Type="http://schemas.openxmlformats.org/officeDocument/2006/relationships/hyperlink" Target="http://nationalinterest.org/feature/the-south-china-sea-the-stage-the-next-world-war-16833?page=2" TargetMode="External"/><Relationship Id="rId12" Type="http://schemas.openxmlformats.org/officeDocument/2006/relationships/hyperlink" Target="http://www.cato.org/publications/white-paper/end-overkill-reassessing-us-nuclear-weapons-policy" TargetMode="External"/><Relationship Id="rId17" Type="http://schemas.openxmlformats.org/officeDocument/2006/relationships/hyperlink" Target="http://www.tandfonline.com/doi/abs/10.1080/00396338.2013.802861" TargetMode="External"/><Relationship Id="rId25" Type="http://schemas.openxmlformats.org/officeDocument/2006/relationships/hyperlink" Target="http://www.economist.com/news/leaders/21569740-risks-clash-between-china-and-japan-are-risingand-consequences-could-be" TargetMode="External"/><Relationship Id="rId33" Type="http://schemas.openxmlformats.org/officeDocument/2006/relationships/hyperlink" Target="http://www.rand.org/about/people/l/liepman_andrew.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ato.org/publications/white-paper/end-overkill-reassessing-us-nuclear-weapons-policy" TargetMode="External"/><Relationship Id="rId20" Type="http://schemas.openxmlformats.org/officeDocument/2006/relationships/hyperlink" Target="http://www.forbes.com/sites/lorenthompson/2014/06/06/five-reasons-china-wont-be-a-big-threat-to-americas-global-power/" TargetMode="External"/><Relationship Id="rId29" Type="http://schemas.openxmlformats.org/officeDocument/2006/relationships/hyperlink" Target="http://www.rand.org/about/people/c/chase_michael_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to.org/publications/commentary/cut-away-us-military-still-deters-china" TargetMode="External"/><Relationship Id="rId24" Type="http://schemas.openxmlformats.org/officeDocument/2006/relationships/hyperlink" Target="http://www.nytimes.com/2013/01/26/opinion/work-with-china-dont-contain-it.html?_r=0" TargetMode="External"/><Relationship Id="rId32" Type="http://schemas.openxmlformats.org/officeDocument/2006/relationships/hyperlink" Target="http://www.rand.org/about/people/l/lempert_robert_j.html"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taylorfravel.com/documents/research/fravel.2012.CNAS.maritime.security.SCS.pdf" TargetMode="External"/><Relationship Id="rId23" Type="http://schemas.openxmlformats.org/officeDocument/2006/relationships/hyperlink" Target="http://www.mitpressjournals.org/doi/pdf/10.1162/ISEC_a_00147" TargetMode="External"/><Relationship Id="rId28" Type="http://schemas.openxmlformats.org/officeDocument/2006/relationships/hyperlink" Target="http://www.rand.org/about/people/s/solomon_richard_h.html" TargetMode="External"/><Relationship Id="rId36" Type="http://schemas.openxmlformats.org/officeDocument/2006/relationships/hyperlink" Target="http://www.rand.org/about/people/s/shatz_howard_j.html" TargetMode="External"/><Relationship Id="rId10" Type="http://schemas.openxmlformats.org/officeDocument/2006/relationships/hyperlink" Target="http://www.fpri.org/article/2012/01/confronting-a-powerful-china-with-western-characteristics/" TargetMode="External"/><Relationship Id="rId19" Type="http://schemas.openxmlformats.org/officeDocument/2006/relationships/hyperlink" Target="http://www.forbes.com/sites/lorenthompson/2014/06/06/five-reasons-china-wont-be-a-big-threat-to-americas-global-power/" TargetMode="External"/><Relationship Id="rId31" Type="http://schemas.openxmlformats.org/officeDocument/2006/relationships/hyperlink" Target="http://www.rand.org/about/people/l/larrabee_f_stephen.html" TargetMode="External"/><Relationship Id="rId4" Type="http://schemas.microsoft.com/office/2007/relationships/stylesWithEffects" Target="stylesWithEffects.xml"/><Relationship Id="rId9" Type="http://schemas.openxmlformats.org/officeDocument/2006/relationships/hyperlink" Target="http://www.heritage.org/research/commentary/2014/7/asias-big-fear-is-america-emboldening-china-and-north-korea" TargetMode="External"/><Relationship Id="rId14" Type="http://schemas.openxmlformats.org/officeDocument/2006/relationships/hyperlink" Target="http://www.mitpressjournals.org/doi/abs/10.1162/ISEC_a_00115" TargetMode="External"/><Relationship Id="rId22" Type="http://schemas.openxmlformats.org/officeDocument/2006/relationships/hyperlink" Target="http://www.forbes.com/sites/stephenharner/2014/08/12/time-for-honesty-and-change-in-obamas-failed-china-policy/" TargetMode="External"/><Relationship Id="rId27" Type="http://schemas.openxmlformats.org/officeDocument/2006/relationships/hyperlink" Target="http://www.rand.org/about/people/d/dobbins_james.html" TargetMode="External"/><Relationship Id="rId30" Type="http://schemas.openxmlformats.org/officeDocument/2006/relationships/hyperlink" Target="http://www.rand.org/about/people/h/henry_ryan.html" TargetMode="External"/><Relationship Id="rId35" Type="http://schemas.openxmlformats.org/officeDocument/2006/relationships/hyperlink" Target="http://www.rand.org/about/people/o/ochmanek_david.html" TargetMode="External"/><Relationship Id="rId8" Type="http://schemas.openxmlformats.org/officeDocument/2006/relationships/hyperlink" Target="http://dailycaller.com/2016/01/28/what-war-with-china-would-look-lik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4C096-CEF9-4E54-B353-C97E20132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78</TotalTime>
  <Pages>30</Pages>
  <Words>15844</Words>
  <Characters>90314</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8</cp:revision>
  <dcterms:created xsi:type="dcterms:W3CDTF">2016-08-13T17:16:00Z</dcterms:created>
  <dcterms:modified xsi:type="dcterms:W3CDTF">2016-08-15T02:42:00Z</dcterms:modified>
</cp:coreProperties>
</file>