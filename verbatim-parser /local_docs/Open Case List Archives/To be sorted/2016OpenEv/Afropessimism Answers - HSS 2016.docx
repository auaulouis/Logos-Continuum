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E34E80" w14:textId="77777777" w:rsidR="00E95B2B" w:rsidRDefault="00DA6EA3" w:rsidP="00E95B2B">
      <w:pPr>
        <w:pStyle w:val="Heading2"/>
      </w:pPr>
      <w:r>
        <w:t>Answers To Afropessimism</w:t>
      </w:r>
    </w:p>
    <w:p w14:paraId="5447580B" w14:textId="77777777" w:rsidR="00E95B2B" w:rsidRDefault="00E95B2B" w:rsidP="00E95B2B">
      <w:pPr>
        <w:pStyle w:val="Heading3"/>
      </w:pPr>
      <w:r>
        <w:lastRenderedPageBreak/>
        <w:t>Ontological Fatalism Wrong</w:t>
      </w:r>
    </w:p>
    <w:p w14:paraId="50098C24" w14:textId="77777777" w:rsidR="00E95B2B" w:rsidRDefault="00E95B2B" w:rsidP="00E95B2B">
      <w:pPr>
        <w:pStyle w:val="Heading4"/>
      </w:pPr>
      <w:r w:rsidRPr="00FA6579">
        <w:rPr>
          <w:u w:val="single"/>
        </w:rPr>
        <w:t>Ontological Fatalism Wrong</w:t>
      </w:r>
      <w:r>
        <w:t xml:space="preserve"> — anti-blackness </w:t>
      </w:r>
      <w:r w:rsidRPr="00FA6579">
        <w:rPr>
          <w:i/>
          <w:u w:val="single"/>
        </w:rPr>
        <w:t>isn’t</w:t>
      </w:r>
      <w:r>
        <w:t xml:space="preserve"> a structural antagonism. </w:t>
      </w:r>
    </w:p>
    <w:p w14:paraId="19521B5F" w14:textId="77777777" w:rsidR="00E95B2B" w:rsidRDefault="00E95B2B" w:rsidP="00E95B2B">
      <w:r w:rsidRPr="00B92FEE">
        <w:rPr>
          <w:rStyle w:val="Style13ptBold"/>
        </w:rPr>
        <w:t>Hudson 13</w:t>
      </w:r>
      <w:r>
        <w:t xml:space="preserve"> — Peter Hudson, </w:t>
      </w:r>
      <w:r w:rsidRPr="00B92FEE">
        <w:t>Senior Lecturer in Politics at the U</w:t>
      </w:r>
      <w:r>
        <w:t xml:space="preserve">niversity of the Witwatersrand, </w:t>
      </w:r>
      <w:r w:rsidRPr="00B92FEE">
        <w:t xml:space="preserve">Johannesburg, </w:t>
      </w:r>
      <w:r>
        <w:t>2013 (“</w:t>
      </w:r>
      <w:r w:rsidRPr="00B92FEE">
        <w:t>The state and the colonial unconscious</w:t>
      </w:r>
      <w:r>
        <w:t xml:space="preserve">,” </w:t>
      </w:r>
      <w:r w:rsidRPr="00B92FEE">
        <w:rPr>
          <w:i/>
        </w:rPr>
        <w:t>Social Dynamics</w:t>
      </w:r>
      <w:r>
        <w:t>, Volume 39, Number 2, Available Online to Subscribing Institutions via Taylor &amp; Francis Online, p. 265-266)</w:t>
      </w:r>
    </w:p>
    <w:p w14:paraId="7DF0BA43" w14:textId="77777777" w:rsidR="00E95B2B" w:rsidRDefault="00E95B2B" w:rsidP="00E95B2B">
      <w:r>
        <w:t>Colonialism, anxiety and emancipation3</w:t>
      </w:r>
    </w:p>
    <w:p w14:paraId="1726A9BB" w14:textId="77777777" w:rsidR="00E95B2B" w:rsidRDefault="00E95B2B" w:rsidP="00E95B2B">
      <w:r>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w:t>
      </w:r>
      <w:r w:rsidRPr="00C94DEE">
        <w:rPr>
          <w:rStyle w:val="StyleUnderline"/>
        </w:rPr>
        <w:t xml:space="preserve">the meaning of the signifier of </w:t>
      </w:r>
      <w:r w:rsidRPr="00C94DEE">
        <w:rPr>
          <w:rStyle w:val="StyleUnderline"/>
          <w:highlight w:val="yellow"/>
        </w:rPr>
        <w:t xml:space="preserve">exclusion is </w:t>
      </w:r>
      <w:r w:rsidRPr="00C94DEE">
        <w:rPr>
          <w:rStyle w:val="Emphasis"/>
          <w:highlight w:val="yellow"/>
        </w:rPr>
        <w:t>not</w:t>
      </w:r>
      <w:r w:rsidRPr="00C94DEE">
        <w:rPr>
          <w:rStyle w:val="StyleUnderline"/>
          <w:highlight w:val="yellow"/>
        </w:rPr>
        <w:t xml:space="preserve"> determined once and for all</w:t>
      </w:r>
      <w:r>
        <w:t xml:space="preserve">: the place of the place of exclusion, of death is itself over-determined, i.e. the very framework for deciding the other and the same, exclusion and inclusion, is nowhere engraved in ontological stone but is political and never terminally settled. Put differently, the “curvature of intersubjective space” (Critchley 2007, 61) and thus, </w:t>
      </w:r>
      <w:r w:rsidRPr="00C94DEE">
        <w:rPr>
          <w:rStyle w:val="StyleUnderline"/>
        </w:rPr>
        <w:t xml:space="preserve">the </w:t>
      </w:r>
      <w:r w:rsidRPr="00C94DEE">
        <w:rPr>
          <w:rStyle w:val="StyleUnderline"/>
          <w:highlight w:val="yellow"/>
        </w:rPr>
        <w:t>specific modes of</w:t>
      </w:r>
      <w:r w:rsidRPr="00C94DEE">
        <w:rPr>
          <w:rStyle w:val="StyleUnderline"/>
        </w:rPr>
        <w:t xml:space="preserve"> the “</w:t>
      </w:r>
      <w:r w:rsidRPr="00C94DEE">
        <w:rPr>
          <w:rStyle w:val="StyleUnderline"/>
          <w:highlight w:val="yellow"/>
        </w:rPr>
        <w:t>othering</w:t>
      </w:r>
      <w:r w:rsidRPr="00C94DEE">
        <w:rPr>
          <w:rStyle w:val="StyleUnderline"/>
        </w:rPr>
        <w:t xml:space="preserve">” of “otherness” </w:t>
      </w:r>
      <w:r w:rsidRPr="00C94DEE">
        <w:rPr>
          <w:rStyle w:val="StyleUnderline"/>
          <w:highlight w:val="yellow"/>
        </w:rPr>
        <w:t>are nowhere decided in advance</w:t>
      </w:r>
      <w:r w:rsidRPr="00C94DEE">
        <w:rPr>
          <w:rStyle w:val="StyleUnderline"/>
        </w:rPr>
        <w:t xml:space="preserve"> (</w:t>
      </w:r>
      <w:r w:rsidRPr="00C94DEE">
        <w:rPr>
          <w:rStyle w:val="StyleUnderline"/>
          <w:highlight w:val="yellow"/>
        </w:rPr>
        <w:t>as</w:t>
      </w:r>
      <w:r>
        <w:t xml:space="preserve"> [end page 265] </w:t>
      </w:r>
      <w:r w:rsidRPr="00C94DEE">
        <w:rPr>
          <w:rStyle w:val="StyleUnderline"/>
        </w:rPr>
        <w:t xml:space="preserve">a certain </w:t>
      </w:r>
      <w:r w:rsidRPr="00C94DEE">
        <w:rPr>
          <w:rStyle w:val="Emphasis"/>
          <w:highlight w:val="yellow"/>
        </w:rPr>
        <w:t>ontological fatalism</w:t>
      </w:r>
      <w:r w:rsidRPr="00C94DEE">
        <w:rPr>
          <w:rStyle w:val="StyleUnderline"/>
          <w:highlight w:val="yellow"/>
        </w:rPr>
        <w:t xml:space="preserve"> might have it</w:t>
      </w:r>
      <w:r w:rsidRPr="00C94DEE">
        <w:rPr>
          <w:rStyle w:val="StyleUnderline"/>
        </w:rPr>
        <w:t>)</w:t>
      </w:r>
      <w:r>
        <w:t xml:space="preserve"> (</w:t>
      </w:r>
      <w:r w:rsidRPr="00C94DEE">
        <w:rPr>
          <w:rStyle w:val="Emphasis"/>
          <w:highlight w:val="yellow"/>
        </w:rPr>
        <w:t>see Wilderson</w:t>
      </w:r>
      <w:r>
        <w:t xml:space="preserve"> 2008). </w:t>
      </w:r>
      <w:r w:rsidRPr="00C94DEE">
        <w:rPr>
          <w:rStyle w:val="StyleUnderline"/>
          <w:highlight w:val="yellow"/>
        </w:rPr>
        <w:t xml:space="preserve">The social </w:t>
      </w:r>
      <w:r w:rsidRPr="00C94DEE">
        <w:rPr>
          <w:rStyle w:val="Emphasis"/>
          <w:highlight w:val="yellow"/>
        </w:rPr>
        <w:t>does not have to be</w:t>
      </w:r>
      <w:r w:rsidRPr="00C94DEE">
        <w:rPr>
          <w:rStyle w:val="StyleUnderline"/>
          <w:highlight w:val="yellow"/>
        </w:rPr>
        <w:t xml:space="preserve"> divided into white and black</w:t>
      </w:r>
      <w:r w:rsidRPr="00C94DEE">
        <w:rPr>
          <w:rStyle w:val="StyleUnderline"/>
        </w:rPr>
        <w:t xml:space="preserve">, and </w:t>
      </w:r>
      <w:r w:rsidRPr="00C94DEE">
        <w:rPr>
          <w:rStyle w:val="StyleUnderline"/>
          <w:highlight w:val="yellow"/>
        </w:rPr>
        <w:t xml:space="preserve">the meaning of these signifiers is never necessary – because they are </w:t>
      </w:r>
      <w:r w:rsidRPr="00C94DEE">
        <w:rPr>
          <w:rStyle w:val="Emphasis"/>
          <w:highlight w:val="yellow"/>
        </w:rPr>
        <w:t>signifiers</w:t>
      </w:r>
      <w:r>
        <w:t>.</w:t>
      </w:r>
    </w:p>
    <w:p w14:paraId="414A3B7B" w14:textId="77777777" w:rsidR="00E95B2B" w:rsidRDefault="00E95B2B" w:rsidP="00E95B2B">
      <w:r w:rsidRPr="00C94DEE">
        <w:rPr>
          <w:rStyle w:val="StyleUnderline"/>
        </w:rPr>
        <w:t xml:space="preserve">To be sure, </w:t>
      </w:r>
      <w:r w:rsidRPr="00C94DEE">
        <w:rPr>
          <w:rStyle w:val="StyleUnderline"/>
          <w:highlight w:val="yellow"/>
        </w:rPr>
        <w:t>colonialism institutes an ontological division</w:t>
      </w:r>
      <w:r w:rsidRPr="00C94DEE">
        <w:rPr>
          <w:rStyle w:val="StyleUnderline"/>
        </w:rPr>
        <w:t>, in that whites exist in a way barred to blacks</w:t>
      </w:r>
      <w:r>
        <w:t xml:space="preserve"> – </w:t>
      </w:r>
      <w:proofErr w:type="gramStart"/>
      <w:r>
        <w:t>who</w:t>
      </w:r>
      <w:proofErr w:type="gramEnd"/>
      <w:r>
        <w:t xml:space="preserve"> are not. </w:t>
      </w:r>
      <w:r w:rsidRPr="00C94DEE">
        <w:rPr>
          <w:rStyle w:val="StyleUnderline"/>
          <w:highlight w:val="yellow"/>
        </w:rPr>
        <w:t>But this</w:t>
      </w:r>
      <w:r w:rsidRPr="00C94DEE">
        <w:rPr>
          <w:rStyle w:val="StyleUnderline"/>
        </w:rPr>
        <w:t xml:space="preserve"> ontological relation </w:t>
      </w:r>
      <w:r w:rsidRPr="00C94DEE">
        <w:rPr>
          <w:rStyle w:val="StyleUnderline"/>
          <w:highlight w:val="yellow"/>
        </w:rPr>
        <w:t xml:space="preserve">is really on the side of the </w:t>
      </w:r>
      <w:r w:rsidRPr="00C94DEE">
        <w:rPr>
          <w:rStyle w:val="Emphasis"/>
          <w:highlight w:val="yellow"/>
        </w:rPr>
        <w:t>ontic</w:t>
      </w:r>
      <w:r w:rsidRPr="00C94DEE">
        <w:rPr>
          <w:rStyle w:val="StyleUnderline"/>
        </w:rPr>
        <w:t xml:space="preserve"> – that is, of all contingently constructed identities, </w:t>
      </w:r>
      <w:r w:rsidRPr="00C94DEE">
        <w:rPr>
          <w:rStyle w:val="StyleUnderline"/>
          <w:highlight w:val="yellow"/>
        </w:rPr>
        <w:t xml:space="preserve">rather than the ontology of the </w:t>
      </w:r>
      <w:proofErr w:type="gramStart"/>
      <w:r w:rsidRPr="00C94DEE">
        <w:rPr>
          <w:rStyle w:val="StyleUnderline"/>
          <w:highlight w:val="yellow"/>
        </w:rPr>
        <w:t>social</w:t>
      </w:r>
      <w:r w:rsidRPr="00C94DEE">
        <w:rPr>
          <w:rStyle w:val="StyleUnderline"/>
        </w:rPr>
        <w:t xml:space="preserve"> which refers to the ultimate unfixity, the indeterminacy</w:t>
      </w:r>
      <w:proofErr w:type="gramEnd"/>
      <w:r w:rsidRPr="00C94DEE">
        <w:rPr>
          <w:rStyle w:val="StyleUnderline"/>
        </w:rPr>
        <w:t xml:space="preserve"> or lack of the social</w:t>
      </w:r>
      <w:r>
        <w:t>. In this sense, then, the white man doesn’t exist, the black man doesn’t exist (Fanon 1968, 165); and neither does the colonial symbolic itself, including its most intimate structuring relations – division is constitutive of the social, not the colonial division.</w:t>
      </w:r>
    </w:p>
    <w:p w14:paraId="57D8C1A3" w14:textId="77777777" w:rsidR="00E95B2B" w:rsidRDefault="00E95B2B" w:rsidP="00E95B2B">
      <w:r w:rsidRPr="00C94DEE">
        <w:rPr>
          <w:rStyle w:val="StyleUnderline"/>
          <w:highlight w:val="yellow"/>
        </w:rPr>
        <w:t>“Whiteness” may well be very deeply sediment</w:t>
      </w:r>
      <w:r w:rsidRPr="00C94DEE">
        <w:rPr>
          <w:rStyle w:val="StyleUnderline"/>
        </w:rPr>
        <w:t xml:space="preserve"> in modernity itself, </w:t>
      </w:r>
      <w:r w:rsidRPr="00C94DEE">
        <w:rPr>
          <w:rStyle w:val="StyleUnderline"/>
          <w:highlight w:val="yellow"/>
        </w:rPr>
        <w:t>but</w:t>
      </w:r>
      <w:r w:rsidRPr="00C94DEE">
        <w:rPr>
          <w:rStyle w:val="StyleUnderline"/>
        </w:rPr>
        <w:t xml:space="preserve"> respect for the “ontological difference”</w:t>
      </w:r>
      <w:r>
        <w:t xml:space="preserve"> (see Heidegger 1962, 26; Watts 2011, 279) </w:t>
      </w:r>
      <w:r w:rsidRPr="00C94DEE">
        <w:rPr>
          <w:rStyle w:val="StyleUnderline"/>
          <w:highlight w:val="yellow"/>
        </w:rPr>
        <w:t>shows up</w:t>
      </w:r>
      <w:r w:rsidRPr="00C94DEE">
        <w:rPr>
          <w:rStyle w:val="StyleUnderline"/>
        </w:rPr>
        <w:t xml:space="preserve"> its ontological status </w:t>
      </w:r>
      <w:r w:rsidRPr="00C94DEE">
        <w:rPr>
          <w:rStyle w:val="StyleUnderline"/>
          <w:highlight w:val="yellow"/>
        </w:rPr>
        <w:t xml:space="preserve">as </w:t>
      </w:r>
      <w:r w:rsidRPr="00C94DEE">
        <w:rPr>
          <w:rStyle w:val="Emphasis"/>
          <w:highlight w:val="yellow"/>
        </w:rPr>
        <w:t>ontic</w:t>
      </w:r>
      <w:r w:rsidRPr="00C94DEE">
        <w:rPr>
          <w:rStyle w:val="StyleUnderline"/>
          <w:highlight w:val="yellow"/>
        </w:rPr>
        <w:t>. It may be</w:t>
      </w:r>
      <w:r w:rsidRPr="00C94DEE">
        <w:rPr>
          <w:rStyle w:val="StyleUnderline"/>
        </w:rPr>
        <w:t xml:space="preserve"> so deeply sedimented that it becomes </w:t>
      </w:r>
      <w:r w:rsidRPr="00C94DEE">
        <w:rPr>
          <w:rStyle w:val="StyleUnderline"/>
          <w:highlight w:val="yellow"/>
        </w:rPr>
        <w:t>difficult</w:t>
      </w:r>
      <w:r w:rsidRPr="00C94DEE">
        <w:rPr>
          <w:rStyle w:val="StyleUnderline"/>
        </w:rPr>
        <w:t xml:space="preserve"> even </w:t>
      </w:r>
      <w:r w:rsidRPr="00C94DEE">
        <w:rPr>
          <w:rStyle w:val="StyleUnderline"/>
          <w:highlight w:val="yellow"/>
        </w:rPr>
        <w:t>to identify the</w:t>
      </w:r>
      <w:r w:rsidRPr="00C94DEE">
        <w:rPr>
          <w:rStyle w:val="StyleUnderline"/>
        </w:rPr>
        <w:t xml:space="preserve"> very </w:t>
      </w:r>
      <w:r w:rsidRPr="00C94DEE">
        <w:rPr>
          <w:rStyle w:val="StyleUnderline"/>
          <w:highlight w:val="yellow"/>
        </w:rPr>
        <w:t>possibility of the separation of whiteness from</w:t>
      </w:r>
      <w:r w:rsidRPr="00C94DEE">
        <w:rPr>
          <w:rStyle w:val="StyleUnderline"/>
        </w:rPr>
        <w:t xml:space="preserve"> the very possibility of </w:t>
      </w:r>
      <w:r w:rsidRPr="00C94DEE">
        <w:rPr>
          <w:rStyle w:val="StyleUnderline"/>
          <w:highlight w:val="yellow"/>
        </w:rPr>
        <w:t xml:space="preserve">order, but from this </w:t>
      </w:r>
      <w:r w:rsidRPr="00C94DEE">
        <w:rPr>
          <w:rStyle w:val="Emphasis"/>
          <w:highlight w:val="yellow"/>
        </w:rPr>
        <w:t>it does not follow</w:t>
      </w:r>
      <w:r w:rsidRPr="00C94DEE">
        <w:rPr>
          <w:rStyle w:val="StyleUnderline"/>
          <w:highlight w:val="yellow"/>
        </w:rPr>
        <w:t xml:space="preserve"> that the “void” of “black being” functions as the ultimate</w:t>
      </w:r>
      <w:r w:rsidRPr="00C94DEE">
        <w:rPr>
          <w:rStyle w:val="StyleUnderline"/>
        </w:rPr>
        <w:t xml:space="preserve"> substance, the </w:t>
      </w:r>
      <w:r w:rsidRPr="00C94DEE">
        <w:rPr>
          <w:rStyle w:val="StyleUnderline"/>
          <w:highlight w:val="yellow"/>
        </w:rPr>
        <w:t>transcendental signified on which all possible forms of sociality</w:t>
      </w:r>
      <w:r w:rsidRPr="00C94DEE">
        <w:rPr>
          <w:rStyle w:val="StyleUnderline"/>
        </w:rPr>
        <w:t xml:space="preserve"> are said to </w:t>
      </w:r>
      <w:r w:rsidRPr="00C94DEE">
        <w:rPr>
          <w:rStyle w:val="StyleUnderline"/>
          <w:highlight w:val="yellow"/>
        </w:rPr>
        <w:t>rest. What gets lost</w:t>
      </w:r>
      <w:r w:rsidRPr="00C94DEE">
        <w:rPr>
          <w:rStyle w:val="StyleUnderline"/>
        </w:rPr>
        <w:t xml:space="preserve"> here</w:t>
      </w:r>
      <w:r>
        <w:t xml:space="preserve">, then, </w:t>
      </w:r>
      <w:r w:rsidRPr="00C94DEE">
        <w:rPr>
          <w:rStyle w:val="StyleUnderline"/>
          <w:highlight w:val="yellow"/>
        </w:rPr>
        <w:t xml:space="preserve">is the </w:t>
      </w:r>
      <w:r w:rsidRPr="00C94DEE">
        <w:rPr>
          <w:rStyle w:val="Emphasis"/>
          <w:highlight w:val="yellow"/>
        </w:rPr>
        <w:t>specificity</w:t>
      </w:r>
      <w:r w:rsidRPr="00C94DEE">
        <w:rPr>
          <w:rStyle w:val="StyleUnderline"/>
          <w:highlight w:val="yellow"/>
        </w:rPr>
        <w:t xml:space="preserve"> of colonialism</w:t>
      </w:r>
      <w:r w:rsidRPr="00C94DEE">
        <w:rPr>
          <w:rStyle w:val="StyleUnderline"/>
        </w:rPr>
        <w:t>, of its constitutive axis, its “ontological” differential</w:t>
      </w:r>
      <w:r>
        <w:t>.</w:t>
      </w:r>
    </w:p>
    <w:p w14:paraId="31896FE5" w14:textId="77777777" w:rsidR="00E95B2B" w:rsidRDefault="00E95B2B" w:rsidP="00E95B2B">
      <w:r>
        <w:t>A crucial feature of the colonial symbolic is that the real is not screened off by the imaginary in the way it is under capitalism. At the place of the colonised, the symbolic and the imaginary give way because non-identity (the real of the social) is immediately inscribed in the “lived experience” (vécu) of the colonised subject. The colonised is “traversing the fantasy” (Zizek 2006a, 40–60) all the time; the void of the verb “to be” is the very content of his interpellation. The colonised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w:t>
      </w:r>
    </w:p>
    <w:p w14:paraId="00966A54" w14:textId="77777777" w:rsidR="00E95B2B" w:rsidRDefault="00E95B2B" w:rsidP="00E95B2B">
      <w:r>
        <w:t xml:space="preserve">Be this as it may, </w:t>
      </w:r>
      <w:r w:rsidRPr="00C94DEE">
        <w:rPr>
          <w:rStyle w:val="StyleUnderline"/>
        </w:rPr>
        <w:t xml:space="preserve">whiteness and blackness are (sustained by) determinate and contingent practices of signification; </w:t>
      </w:r>
      <w:r w:rsidRPr="00C94DEE">
        <w:rPr>
          <w:rStyle w:val="StyleUnderline"/>
          <w:highlight w:val="yellow"/>
        </w:rPr>
        <w:t>the “structuring relation”</w:t>
      </w:r>
      <w:r>
        <w:t xml:space="preserve"> of colonialism thus itself </w:t>
      </w:r>
      <w:r w:rsidRPr="00C94DEE">
        <w:rPr>
          <w:rStyle w:val="StyleUnderline"/>
          <w:highlight w:val="yellow"/>
        </w:rPr>
        <w:t>comprises a knot</w:t>
      </w:r>
      <w:r w:rsidRPr="00C94DEE">
        <w:rPr>
          <w:rStyle w:val="StyleUnderline"/>
        </w:rPr>
        <w:t xml:space="preserve"> of </w:t>
      </w:r>
      <w:proofErr w:type="gramStart"/>
      <w:r w:rsidRPr="00C94DEE">
        <w:rPr>
          <w:rStyle w:val="StyleUnderline"/>
        </w:rPr>
        <w:t xml:space="preserve">significations </w:t>
      </w:r>
      <w:r w:rsidRPr="00C94DEE">
        <w:rPr>
          <w:rStyle w:val="StyleUnderline"/>
          <w:highlight w:val="yellow"/>
        </w:rPr>
        <w:t>which</w:t>
      </w:r>
      <w:proofErr w:type="gramEnd"/>
      <w:r w:rsidRPr="00C94DEE">
        <w:rPr>
          <w:rStyle w:val="StyleUnderline"/>
          <w:highlight w:val="yellow"/>
        </w:rPr>
        <w:t xml:space="preserve">, no matter how tight, </w:t>
      </w:r>
      <w:r w:rsidRPr="00C94DEE">
        <w:rPr>
          <w:rStyle w:val="Emphasis"/>
          <w:highlight w:val="yellow"/>
        </w:rPr>
        <w:t>can always be undone</w:t>
      </w:r>
      <w:r>
        <w:t>. Anti-colonial – i.e., anti-“white” – modes of struggle are not (just) “psychic”6 but involve the “reactivation” (or “de-sedimentation”</w:t>
      </w:r>
      <w:proofErr w:type="gramStart"/>
      <w:r>
        <w:t>)7</w:t>
      </w:r>
      <w:proofErr w:type="gramEnd"/>
      <w:r>
        <w:t xml:space="preserve"> of colonial objectivity itself. </w:t>
      </w:r>
      <w:r w:rsidRPr="00C94DEE">
        <w:rPr>
          <w:rStyle w:val="StyleUnderline"/>
          <w:highlight w:val="yellow"/>
        </w:rPr>
        <w:t xml:space="preserve">No matter how sedimented (or global), colonial objectivity is </w:t>
      </w:r>
      <w:r w:rsidRPr="00C94DEE">
        <w:rPr>
          <w:rStyle w:val="Emphasis"/>
          <w:highlight w:val="yellow"/>
        </w:rPr>
        <w:t>not ontologically immune</w:t>
      </w:r>
      <w:r w:rsidRPr="00C94DEE">
        <w:rPr>
          <w:rStyle w:val="StyleUnderline"/>
          <w:highlight w:val="yellow"/>
        </w:rPr>
        <w:t xml:space="preserve"> to antagonism</w:t>
      </w:r>
      <w:r>
        <w:t xml:space="preserve">. Differentiality, as Zizek insists (see Zizek 2012, chap- ter 11, 771 n48), immanently entails antagonism in that differentiality both makes possible the existence of any identity whatsoever and at the same time – because it is the presence of one object in another – </w:t>
      </w:r>
      <w:r>
        <w:lastRenderedPageBreak/>
        <w:t>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w:t>
      </w:r>
    </w:p>
    <w:p w14:paraId="2579CC98" w14:textId="77777777" w:rsidR="00E95B2B" w:rsidRDefault="00E95B2B" w:rsidP="00E95B2B"/>
    <w:p w14:paraId="4CAA9FE9" w14:textId="77777777" w:rsidR="00E95B2B" w:rsidRDefault="00E95B2B" w:rsidP="00E95B2B"/>
    <w:p w14:paraId="48C597EE" w14:textId="77777777" w:rsidR="00E95B2B" w:rsidRDefault="00E95B2B" w:rsidP="00E95B2B"/>
    <w:p w14:paraId="5F62655E" w14:textId="77777777" w:rsidR="00E95B2B" w:rsidRPr="00AD7910" w:rsidRDefault="00E95B2B" w:rsidP="00E95B2B">
      <w:pPr>
        <w:pStyle w:val="Heading4"/>
      </w:pPr>
      <w:r>
        <w:t xml:space="preserve">Wilderson’s psychoanalysis arguments </w:t>
      </w:r>
      <w:r w:rsidRPr="00AD7910">
        <w:rPr>
          <w:u w:val="single"/>
        </w:rPr>
        <w:t>oversimplify</w:t>
      </w:r>
      <w:r>
        <w:t xml:space="preserve"> and </w:t>
      </w:r>
      <w:r>
        <w:rPr>
          <w:u w:val="single"/>
        </w:rPr>
        <w:t>cement the abjection of Blackness</w:t>
      </w:r>
      <w:r>
        <w:t xml:space="preserve">. </w:t>
      </w:r>
    </w:p>
    <w:p w14:paraId="5CD7B42B" w14:textId="77777777" w:rsidR="00E95B2B" w:rsidRPr="00D24BDE" w:rsidRDefault="00E95B2B" w:rsidP="00E95B2B">
      <w:r w:rsidRPr="00D24BDE">
        <w:rPr>
          <w:rStyle w:val="Style13ptBold"/>
        </w:rPr>
        <w:t>Marriott 12</w:t>
      </w:r>
      <w:r>
        <w:t xml:space="preserve"> — David S. Marriott, Professor in the History of Consciousness Department at the University of California-Santa Cruz, holds a Ph.D. in Literature from the University of Sussex, 2012 (“Black Cultural Studies,” </w:t>
      </w:r>
      <w:r>
        <w:rPr>
          <w:i/>
        </w:rPr>
        <w:t>The Year’s Work in Critical and Cultural Theory</w:t>
      </w:r>
      <w:r>
        <w:t>, Volume 20, Issue 1, Available Online to Subscribing Institutions via Oxford Journals Online, p. 47-49)</w:t>
      </w:r>
    </w:p>
    <w:p w14:paraId="5A27BA79" w14:textId="77777777" w:rsidR="00E95B2B" w:rsidRDefault="00E95B2B" w:rsidP="00E95B2B">
      <w:r>
        <w:t xml:space="preserve">For example, in Chapter One (‘The Structure of Antagonisms’), written as a theoretical introduction, and which opens explicitly on the Fanonian question of why ontology cannot understand the being of the Black, </w:t>
      </w:r>
      <w:r w:rsidRPr="00AD7910">
        <w:rPr>
          <w:rStyle w:val="StyleUnderline"/>
          <w:highlight w:val="yellow"/>
        </w:rPr>
        <w:t>Wilderson is prepared to say that black suffering</w:t>
      </w:r>
      <w:r w:rsidRPr="003528E7">
        <w:rPr>
          <w:rStyle w:val="StyleUnderline"/>
        </w:rPr>
        <w:t xml:space="preserve"> is not only beyond analogy, it also </w:t>
      </w:r>
      <w:r w:rsidRPr="00AD7910">
        <w:rPr>
          <w:rStyle w:val="StyleUnderline"/>
          <w:highlight w:val="yellow"/>
        </w:rPr>
        <w:t>refigures the whole of being</w:t>
      </w:r>
      <w:r>
        <w:t>: ‘the essence of being for the White and non-Black position’ is non-niggerness, consequently, ‘[</w:t>
      </w:r>
      <w:proofErr w:type="gramStart"/>
      <w:r>
        <w:t>b]eing</w:t>
      </w:r>
      <w:proofErr w:type="gramEnd"/>
      <w:r>
        <w:t xml:space="preserve"> can thus be thought of, in the first ontological instance, as non-niggerness, and slavery then as niggerness’ (p. 37). </w:t>
      </w:r>
      <w:r w:rsidRPr="00AD7910">
        <w:rPr>
          <w:rStyle w:val="StyleUnderline"/>
          <w:highlight w:val="yellow"/>
        </w:rPr>
        <w:t>It is not hard</w:t>
      </w:r>
      <w:r w:rsidRPr="003528E7">
        <w:rPr>
          <w:rStyle w:val="StyleUnderline"/>
        </w:rPr>
        <w:t xml:space="preserve"> when reading such sentences </w:t>
      </w:r>
      <w:r w:rsidRPr="00AD7910">
        <w:rPr>
          <w:rStyle w:val="StyleUnderline"/>
          <w:highlight w:val="yellow"/>
        </w:rPr>
        <w:t xml:space="preserve">to suspect a kind of </w:t>
      </w:r>
      <w:r w:rsidRPr="00AD7910">
        <w:rPr>
          <w:rStyle w:val="Emphasis"/>
          <w:highlight w:val="yellow"/>
        </w:rPr>
        <w:t>absolutism</w:t>
      </w:r>
      <w:r w:rsidRPr="00AD7910">
        <w:rPr>
          <w:rStyle w:val="StyleUnderline"/>
          <w:highlight w:val="yellow"/>
        </w:rPr>
        <w:t xml:space="preserve"> at work</w:t>
      </w:r>
      <w:r w:rsidRPr="003528E7">
        <w:rPr>
          <w:rStyle w:val="StyleUnderline"/>
        </w:rPr>
        <w:t xml:space="preserve"> here, and one </w:t>
      </w:r>
      <w:r w:rsidRPr="00AD7910">
        <w:rPr>
          <w:rStyle w:val="StyleUnderline"/>
          <w:highlight w:val="yellow"/>
        </w:rPr>
        <w:t>that manages to be</w:t>
      </w:r>
      <w:r w:rsidRPr="00AD7910">
        <w:rPr>
          <w:rStyle w:val="StyleUnderline"/>
        </w:rPr>
        <w:t xml:space="preserve"> peculiarly</w:t>
      </w:r>
      <w:r w:rsidRPr="003528E7">
        <w:rPr>
          <w:rStyle w:val="StyleUnderline"/>
        </w:rPr>
        <w:t xml:space="preserve"> and </w:t>
      </w:r>
      <w:r w:rsidRPr="00AD7910">
        <w:rPr>
          <w:rStyle w:val="Emphasis"/>
          <w:highlight w:val="yellow"/>
        </w:rPr>
        <w:t>dispiritingly dogmatic</w:t>
      </w:r>
      <w:r w:rsidRPr="003528E7">
        <w:rPr>
          <w:rStyle w:val="StyleUnderline"/>
        </w:rPr>
        <w:t>: throughout Red, White, and Black,</w:t>
      </w:r>
      <w:r>
        <w:t xml:space="preserve"> despite variations in tone and emphasis, </w:t>
      </w:r>
      <w:r w:rsidRPr="00AD7910">
        <w:rPr>
          <w:rStyle w:val="StyleUnderline"/>
          <w:highlight w:val="yellow"/>
        </w:rPr>
        <w:t xml:space="preserve">there is always the desire to have black lived experience named as </w:t>
      </w:r>
      <w:r w:rsidRPr="00AD7910">
        <w:rPr>
          <w:rStyle w:val="Emphasis"/>
          <w:highlight w:val="yellow"/>
        </w:rPr>
        <w:t>the worst</w:t>
      </w:r>
      <w:r w:rsidRPr="003528E7">
        <w:rPr>
          <w:rStyle w:val="StyleUnderline"/>
        </w:rPr>
        <w:t xml:space="preserve">, and </w:t>
      </w:r>
      <w:r w:rsidRPr="00AD7910">
        <w:rPr>
          <w:rStyle w:val="StyleUnderline"/>
          <w:highlight w:val="yellow"/>
        </w:rPr>
        <w:t>the politics of such a desire inevitably collapses into</w:t>
      </w:r>
      <w:r w:rsidRPr="003528E7">
        <w:rPr>
          <w:rStyle w:val="StyleUnderline"/>
        </w:rPr>
        <w:t xml:space="preserve"> a kind of </w:t>
      </w:r>
      <w:r w:rsidRPr="00AD7910">
        <w:rPr>
          <w:rStyle w:val="Emphasis"/>
          <w:highlight w:val="yellow"/>
        </w:rPr>
        <w:t>sentimental moralism</w:t>
      </w:r>
      <w:r>
        <w:t xml:space="preserve">: for the claim that ‘Blackness is incapacity in its most pure and unadulterated form’ means merely that the black has to embody this abjection without reserve (p. 38). This logic—and the denial of any kind of ‘ontological integrity’ [end page 47] to the Black/Slave due to its endless traversal by force does seem to reduce ontology to logic, namely, a logic of non-recuperability—moves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Wilderson describes White (or non-Black) film theory and cultural studies as incapable of understanding the ‘suffering of the Black—the Slave’ (they cannot do so because they are erroneously wedded to humanism and to the psychoanalysis of Jacques Lacan, which Wilderson takes as two examples of what the Afro-pessimist should avoid) (p. 56); as a corrective, Wilderson calls for a new language of abstraction, and one centrally concerned with exposing ‘the structure of antagonisms between Blacks and Humans’ (p. 68). Reading seems to stop here, at a critique of Lacanian full speech: </w:t>
      </w:r>
      <w:r w:rsidRPr="00D24BDE">
        <w:rPr>
          <w:rStyle w:val="StyleUnderline"/>
        </w:rPr>
        <w:t>Wilderson wants to say that Lacan’s notion of the originary</w:t>
      </w:r>
      <w:r>
        <w:t xml:space="preserve"> (imaginary) </w:t>
      </w:r>
      <w:r w:rsidRPr="00D24BDE">
        <w:rPr>
          <w:rStyle w:val="StyleUnderline"/>
        </w:rPr>
        <w:t>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w:t>
      </w:r>
      <w:r>
        <w:t xml:space="preserv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Whence the suspicion of </w:t>
      </w:r>
      <w:proofErr w:type="gramStart"/>
      <w:r>
        <w:t>an ontology</w:t>
      </w:r>
      <w:proofErr w:type="gramEnd"/>
      <w:r>
        <w:t xml:space="preserve"> reduced to a logic (of abjection). </w:t>
      </w:r>
      <w:r w:rsidRPr="00D24BDE">
        <w:rPr>
          <w:rStyle w:val="StyleUnderline"/>
        </w:rPr>
        <w:t>Leaving aside the fact that it is quite mistaken to limit Lacan’s notion of full speech to the search for communication</w:t>
      </w:r>
      <w:r>
        <w:t xml:space="preserve"> (the unconscious cannot be confined to parole), </w:t>
      </w:r>
      <w:r w:rsidRPr="00D24BDE">
        <w:rPr>
          <w:rStyle w:val="StyleUnderline"/>
        </w:rPr>
        <w:t xml:space="preserve">it is clear that, </w:t>
      </w:r>
      <w:r w:rsidRPr="00AD7910">
        <w:rPr>
          <w:rStyle w:val="StyleUnderline"/>
          <w:highlight w:val="yellow"/>
        </w:rPr>
        <w:t>according to Wilderson’s own ‘logic’, his description of the Black is working, via analogy, to Lacan’s notion of the real but, in his insistence on the Black as an absolute outside Wilderson can only</w:t>
      </w:r>
      <w:r w:rsidRPr="00D24BDE">
        <w:rPr>
          <w:rStyle w:val="StyleUnderline"/>
        </w:rPr>
        <w:t xml:space="preserve"> duly </w:t>
      </w:r>
      <w:r w:rsidRPr="00AD7910">
        <w:rPr>
          <w:rStyle w:val="Emphasis"/>
          <w:highlight w:val="yellow"/>
        </w:rPr>
        <w:t>reify this void</w:t>
      </w:r>
      <w:r w:rsidRPr="00AD7910">
        <w:rPr>
          <w:rStyle w:val="StyleUnderline"/>
          <w:highlight w:val="yellow"/>
        </w:rPr>
        <w:t xml:space="preserve"> at the heart of universality. The Black is ‘beyond the limit of contingency’—but</w:t>
      </w:r>
      <w:r w:rsidRPr="00D24BDE">
        <w:rPr>
          <w:rStyle w:val="StyleUnderline"/>
        </w:rPr>
        <w:t xml:space="preserve"> it is worth saying immediately that </w:t>
      </w:r>
      <w:r w:rsidRPr="00AD7910">
        <w:rPr>
          <w:rStyle w:val="StyleUnderline"/>
          <w:highlight w:val="yellow"/>
        </w:rPr>
        <w:t>this ‘beyond’ is</w:t>
      </w:r>
      <w:r w:rsidRPr="00D24BDE">
        <w:rPr>
          <w:rStyle w:val="StyleUnderline"/>
        </w:rPr>
        <w:t xml:space="preserve"> indeed </w:t>
      </w:r>
      <w:r w:rsidRPr="00AD7910">
        <w:rPr>
          <w:rStyle w:val="StyleUnderline"/>
          <w:highlight w:val="yellow"/>
        </w:rPr>
        <w:t xml:space="preserve">a </w:t>
      </w:r>
      <w:r w:rsidRPr="00AD7910">
        <w:rPr>
          <w:rStyle w:val="Emphasis"/>
          <w:highlight w:val="yellow"/>
        </w:rPr>
        <w:t>foreclosure</w:t>
      </w:r>
      <w:r w:rsidRPr="00AD7910">
        <w:rPr>
          <w:rStyle w:val="StyleUnderline"/>
          <w:highlight w:val="yellow"/>
        </w:rPr>
        <w:t xml:space="preserve"> that defines a violence whose traces can only be </w:t>
      </w:r>
      <w:r w:rsidRPr="00AD7910">
        <w:rPr>
          <w:rStyle w:val="Emphasis"/>
          <w:highlight w:val="yellow"/>
        </w:rPr>
        <w:t>thought violently</w:t>
      </w:r>
      <w:r>
        <w:t xml:space="preserve"> (that is, analogically), </w:t>
      </w:r>
      <w:r w:rsidRPr="00AD7910">
        <w:rPr>
          <w:rStyle w:val="StyleUnderline"/>
          <w:highlight w:val="yellow"/>
        </w:rPr>
        <w:t xml:space="preserve">and whose nonbeing returns as the theme for Wilderson’s political thinking of a </w:t>
      </w:r>
      <w:r w:rsidRPr="00AD7910">
        <w:rPr>
          <w:rStyle w:val="Emphasis"/>
          <w:highlight w:val="yellow"/>
        </w:rPr>
        <w:t>non-recuperable abjection</w:t>
      </w:r>
      <w:r>
        <w:t xml:space="preserve">. The Black is </w:t>
      </w:r>
      <w:r>
        <w:lastRenderedPageBreak/>
        <w:t>nonbeing and, as such, is more real and primary than being per se: given how much is at stake, this [end page 48] insistence on a racial metaphysics of injury implies a fundamental irreconcilability between Blacks and Humans (there is really no debate to be had here: irreconcilability is the condition and possibility of what it means to be Black).</w:t>
      </w:r>
    </w:p>
    <w:p w14:paraId="4129A087" w14:textId="77777777" w:rsidR="00E95B2B" w:rsidRDefault="00E95B2B" w:rsidP="00E95B2B"/>
    <w:p w14:paraId="75003C72" w14:textId="77777777" w:rsidR="00E95B2B" w:rsidRPr="00AD7910" w:rsidRDefault="00E95B2B" w:rsidP="00E95B2B">
      <w:pPr>
        <w:pStyle w:val="Heading4"/>
      </w:pPr>
      <w:r>
        <w:t xml:space="preserve">Pessimism doesn’t require </w:t>
      </w:r>
      <w:r>
        <w:rPr>
          <w:u w:val="single"/>
        </w:rPr>
        <w:t>fatalism</w:t>
      </w:r>
      <w:r>
        <w:t xml:space="preserve">. Wilderson’s alternative </w:t>
      </w:r>
      <w:r w:rsidRPr="00407D9C">
        <w:rPr>
          <w:u w:val="single"/>
        </w:rPr>
        <w:t>locks in oppression</w:t>
      </w:r>
      <w:r>
        <w:t xml:space="preserve">. </w:t>
      </w:r>
    </w:p>
    <w:p w14:paraId="251BE6B7" w14:textId="77777777" w:rsidR="00E95B2B" w:rsidRPr="00D24BDE" w:rsidRDefault="00E95B2B" w:rsidP="00E95B2B">
      <w:r w:rsidRPr="00D24BDE">
        <w:rPr>
          <w:rStyle w:val="Style13ptBold"/>
        </w:rPr>
        <w:t>Marriott 12</w:t>
      </w:r>
      <w:r>
        <w:t xml:space="preserve"> — David S. Marriott, Professor in the History of Consciousness Department at the University of California-Santa Cruz, holds a Ph.D. in Literature from the University of Sussex, 2012 (“Black Cultural Studies,” </w:t>
      </w:r>
      <w:r>
        <w:rPr>
          <w:i/>
        </w:rPr>
        <w:t>The Year’s Work in Critical and Cultural Theory</w:t>
      </w:r>
      <w:r>
        <w:t>, Volume 20, Issue 1, Available Online to Subscribing Institutions via Oxford Journals Online, p. 46-47)</w:t>
      </w:r>
    </w:p>
    <w:p w14:paraId="3A6EB35A" w14:textId="77777777" w:rsidR="00E95B2B" w:rsidRDefault="00E95B2B" w:rsidP="00E95B2B">
      <w:r>
        <w:t xml:space="preserve">2. </w:t>
      </w:r>
      <w:proofErr w:type="gramStart"/>
      <w:r>
        <w:t>Race</w:t>
      </w:r>
      <w:proofErr w:type="gramEnd"/>
      <w:r>
        <w:t xml:space="preserve"> and Visual Culture</w:t>
      </w:r>
    </w:p>
    <w:p w14:paraId="43E3585D" w14:textId="77777777" w:rsidR="00E95B2B" w:rsidRDefault="00E95B2B" w:rsidP="00E95B2B">
      <w:r>
        <w:t>The year saw several important publications in the field of black visual culture studies; and all concerned with the post-slave condition of the still and moving image in Europe and the US.</w:t>
      </w:r>
    </w:p>
    <w:p w14:paraId="03C1CB5E" w14:textId="77777777" w:rsidR="00E95B2B" w:rsidRDefault="00E95B2B" w:rsidP="00E95B2B">
      <w:r>
        <w:t>In the concluding pages of Darker Than Blue, Gilroy restates why he finds the ongoing attachment to the idea of race in the US so very unsatisfactory in comparison, say, to the anti-racism of Frantz Fanon:</w:t>
      </w:r>
    </w:p>
    <w:p w14:paraId="3CA397FC" w14:textId="77777777" w:rsidR="00E95B2B" w:rsidRDefault="00E95B2B" w:rsidP="00E95B2B">
      <w:pPr>
        <w:ind w:left="720"/>
      </w:pPr>
      <w:r>
        <w:t>[Fanon’s] ‘</w:t>
      </w:r>
      <w:proofErr w:type="gramStart"/>
      <w:r>
        <w:t>audacious</w:t>
      </w:r>
      <w:proofErr w:type="gramEnd"/>
      <w:r>
        <w:t xml:space="preserve"> commitment to an alternative conception of humanity reconstituted outside ‘‘race’’ [. . .] is something that does not endear Fanon’s work to today’s practitioners of the facile antihumanism and ethnic absolutism so characteristic of life on US college campuses, where class-based homogeneity combines smoothly with deference to racial and ethic particularity and with resignation to the world as it appears. Fanon disappoints that scholastic constituency by refusing to see culture as an insurmountable obstacle between groups, even if they have been racialized. He does not accept the ‘‘strategic’’ award of an essential innocence to the oppressed and the wretched of the earth. Their past and present sufferings confer no special nobility upon them and are not invested with redemptive insights. Suffering is just suffering, and Fanon has no patience with those who would invoke the armour of incorrigibility around national liberation struggles or minority cultures’. (</w:t>
      </w:r>
      <w:proofErr w:type="gramStart"/>
      <w:r>
        <w:t>pp</w:t>
      </w:r>
      <w:proofErr w:type="gramEnd"/>
      <w:r>
        <w:t>. 157–8, my emphasis)</w:t>
      </w:r>
    </w:p>
    <w:p w14:paraId="6B0A7948" w14:textId="77777777" w:rsidR="00E95B2B" w:rsidRDefault="00E95B2B" w:rsidP="00E95B2B">
      <w:r>
        <w:t xml:space="preserve">Whatever one might think of the cogency of these remarks (if only because the notion of a non-racial life is predicated on the idea that the human can somehow reside ‘outside’ of race, a humanism that would always then be constitutively compromised by the racism at its frontier), </w:t>
      </w:r>
      <w:r w:rsidRPr="00D24BDE">
        <w:rPr>
          <w:rStyle w:val="StyleUnderline"/>
        </w:rPr>
        <w:t>the question of whether US culture can ever escape racial antagonism is the primary focus of</w:t>
      </w:r>
      <w:r>
        <w:t xml:space="preserve"> Frank B. </w:t>
      </w:r>
      <w:r w:rsidRPr="00D24BDE">
        <w:rPr>
          <w:rStyle w:val="StyleUnderline"/>
        </w:rPr>
        <w:t>Wilderson III’s powerful Red, White, and Black: Cinema and the Structure of US Antagonisms</w:t>
      </w:r>
      <w:r>
        <w:t xml:space="preserve">, as part of a more general reading of US film culture. And indeed Fanon’s anti-philosophical philosophical critique of racial ontology (historically blacks were seen as part of existence but not, as yet, part of human being, a not-yet that forces Fanon to rethink the teleological form of the human as already and essentially violent in its separation from the state of nature from which it has come) forms a major part of [end page 46] Wilderson’s conception of anti-blackness as the major structural antagonism of US history and culture. </w:t>
      </w:r>
      <w:r w:rsidRPr="003528E7">
        <w:rPr>
          <w:rStyle w:val="StyleUnderline"/>
        </w:rPr>
        <w:t>It is against the conception that racism could ever be simply contingent to black experience that Wilderson protests, reflecting on the fact that racial slavery has no parallel to other forms of suffering</w:t>
      </w:r>
      <w:r>
        <w:t xml:space="preserve">, and perhaps most strikingly social death is the constitutive essence of black existence in the US. In brief, slavery remains so originary, in the sense of what he calls its ‘accumulation and fungibility’ (terms borrowed from Saidiya Hartman), it not only has no ‘analogy’ to other forms of antagonism—Wilderson’s examples are the Holocaust and Native American genocide— there is simply no process of getting over it, of recovering from the loss (as wound, or trauma): as such, slavery remains the ultimate structure of antagonism in the US. Whether at a personal level or at the level of historical process, if ‘black slavery is foundational to modern Humanism’, then any teleological appeal to </w:t>
      </w:r>
      <w:proofErr w:type="gramStart"/>
      <w:r>
        <w:t>a humanism</w:t>
      </w:r>
      <w:proofErr w:type="gramEnd"/>
      <w:r>
        <w:t xml:space="preserve"> beyond racism is doomed from the start (p. 22). </w:t>
      </w:r>
      <w:r w:rsidRPr="00D24BDE">
        <w:rPr>
          <w:rStyle w:val="StyleUnderline"/>
          <w:highlight w:val="yellow"/>
        </w:rPr>
        <w:t>The problem with Wilderson’s argument</w:t>
      </w:r>
      <w:r>
        <w:t xml:space="preserve">, however, </w:t>
      </w:r>
      <w:r w:rsidRPr="00D24BDE">
        <w:rPr>
          <w:rStyle w:val="StyleUnderline"/>
          <w:highlight w:val="yellow"/>
        </w:rPr>
        <w:t xml:space="preserve">is that it remains of a piece with the manichean imperatives that beset it, and which </w:t>
      </w:r>
      <w:r w:rsidRPr="00AD7910">
        <w:rPr>
          <w:rStyle w:val="Emphasis"/>
          <w:highlight w:val="yellow"/>
        </w:rPr>
        <w:t>by definition</w:t>
      </w:r>
      <w:r w:rsidRPr="00D24BDE">
        <w:rPr>
          <w:rStyle w:val="StyleUnderline"/>
          <w:highlight w:val="yellow"/>
        </w:rPr>
        <w:t xml:space="preserve"> are structurally uppermost, which means</w:t>
      </w:r>
      <w:r w:rsidRPr="003528E7">
        <w:rPr>
          <w:rStyle w:val="StyleUnderline"/>
        </w:rPr>
        <w:t xml:space="preserve"> that </w:t>
      </w:r>
      <w:r w:rsidRPr="00D24BDE">
        <w:rPr>
          <w:rStyle w:val="StyleUnderline"/>
          <w:highlight w:val="yellow"/>
        </w:rPr>
        <w:t xml:space="preserve">he can only </w:t>
      </w:r>
      <w:r w:rsidRPr="00AD7910">
        <w:rPr>
          <w:rStyle w:val="Emphasis"/>
          <w:highlight w:val="yellow"/>
        </w:rPr>
        <w:t>confirm those imperatives as absolutes</w:t>
      </w:r>
      <w:r w:rsidRPr="00D24BDE">
        <w:rPr>
          <w:rStyle w:val="StyleUnderline"/>
          <w:highlight w:val="yellow"/>
        </w:rPr>
        <w:t xml:space="preserve"> rather than chart a dialectical path beyond them, insofar as</w:t>
      </w:r>
      <w:r w:rsidRPr="003528E7">
        <w:rPr>
          <w:rStyle w:val="StyleUnderline"/>
        </w:rPr>
        <w:t xml:space="preserve">, structurally speaking, </w:t>
      </w:r>
      <w:r w:rsidRPr="00D24BDE">
        <w:rPr>
          <w:rStyle w:val="StyleUnderline"/>
          <w:highlight w:val="yellow"/>
        </w:rPr>
        <w:t xml:space="preserve">there is no ‘outside’ to black social death and alienation, or no outside to this outside, and all that thought can do is </w:t>
      </w:r>
      <w:r w:rsidRPr="00AD7910">
        <w:rPr>
          <w:rStyle w:val="Emphasis"/>
          <w:highlight w:val="yellow"/>
        </w:rPr>
        <w:t>mirror its own enslavement by race</w:t>
      </w:r>
      <w:r w:rsidRPr="00D24BDE">
        <w:rPr>
          <w:rStyle w:val="StyleUnderline"/>
          <w:highlight w:val="yellow"/>
        </w:rPr>
        <w:t>. This is not so much ‘afro-pessimism’</w:t>
      </w:r>
      <w:r w:rsidRPr="003528E7">
        <w:rPr>
          <w:rStyle w:val="StyleUnderline"/>
        </w:rPr>
        <w:t>—a term coined by Wilderson—</w:t>
      </w:r>
      <w:r w:rsidRPr="00D24BDE">
        <w:rPr>
          <w:rStyle w:val="StyleUnderline"/>
          <w:highlight w:val="yellow"/>
        </w:rPr>
        <w:t xml:space="preserve">as </w:t>
      </w:r>
      <w:r w:rsidRPr="00D24BDE">
        <w:rPr>
          <w:rStyle w:val="Emphasis"/>
          <w:highlight w:val="yellow"/>
        </w:rPr>
        <w:t>thought wedded to its own despair</w:t>
      </w:r>
      <w:r>
        <w:t>. However, this is also not the entire story of Red, White, and Black, as I hope to show.</w:t>
      </w:r>
    </w:p>
    <w:p w14:paraId="0BDBBE17" w14:textId="77777777" w:rsidR="00E95B2B" w:rsidRDefault="00E95B2B" w:rsidP="00E95B2B">
      <w:r>
        <w:t>* “Manichean imperatives” refers to the need to see things as dualisms; Manichean refers to Manicheanism, a gnostic religion founded by the Iranian prophet Mani</w:t>
      </w:r>
    </w:p>
    <w:p w14:paraId="08182072" w14:textId="77777777" w:rsidR="00E95B2B" w:rsidRDefault="00E95B2B" w:rsidP="00E95B2B"/>
    <w:p w14:paraId="20A16FB6" w14:textId="77777777" w:rsidR="00E95B2B" w:rsidRPr="00101417" w:rsidRDefault="00E95B2B" w:rsidP="00E95B2B">
      <w:pPr>
        <w:pStyle w:val="Heading4"/>
      </w:pPr>
      <w:r>
        <w:lastRenderedPageBreak/>
        <w:t xml:space="preserve">Racism is produced by </w:t>
      </w:r>
      <w:r>
        <w:rPr>
          <w:u w:val="single"/>
        </w:rPr>
        <w:t>policy</w:t>
      </w:r>
      <w:r>
        <w:t xml:space="preserve">, not ontology. Fatalism is wrong. </w:t>
      </w:r>
    </w:p>
    <w:p w14:paraId="6C4758BB" w14:textId="77777777" w:rsidR="00E95B2B" w:rsidRPr="0086725D" w:rsidRDefault="00E95B2B" w:rsidP="00E95B2B">
      <w:r w:rsidRPr="0086725D">
        <w:rPr>
          <w:rStyle w:val="Style13ptBold"/>
        </w:rPr>
        <w:t>Bouie 13</w:t>
      </w:r>
      <w:r>
        <w:t xml:space="preserve"> — Jamelle Bouie, Staff W</w:t>
      </w:r>
      <w:r w:rsidRPr="0086725D">
        <w:t xml:space="preserve">riter at </w:t>
      </w:r>
      <w:r w:rsidRPr="0086725D">
        <w:rPr>
          <w:i/>
        </w:rPr>
        <w:t>The American Prospect</w:t>
      </w:r>
      <w:r>
        <w:t xml:space="preserve">, 2013 (“Making (and Dismantling) Racism,” </w:t>
      </w:r>
      <w:r>
        <w:rPr>
          <w:i/>
        </w:rPr>
        <w:t>The American Prospect</w:t>
      </w:r>
      <w:r>
        <w:t>, March 11</w:t>
      </w:r>
      <w:r w:rsidRPr="0086725D">
        <w:rPr>
          <w:vertAlign w:val="superscript"/>
        </w:rPr>
        <w:t>th</w:t>
      </w:r>
      <w:r>
        <w:t xml:space="preserve">, Available Online at </w:t>
      </w:r>
      <w:r w:rsidRPr="0086725D">
        <w:t>http://prospect.org/article/making-and-dismantling-racism</w:t>
      </w:r>
      <w:r>
        <w:t>, Accessed 04-04-2014)</w:t>
      </w:r>
    </w:p>
    <w:p w14:paraId="0823DFF2" w14:textId="77777777" w:rsidR="00E95B2B" w:rsidRDefault="00E95B2B" w:rsidP="00E95B2B">
      <w: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1A58E6">
        <w:rPr>
          <w:rStyle w:val="StyleUnderline"/>
          <w:highlight w:val="yellow"/>
        </w:rPr>
        <w:t>anti-black racism</w:t>
      </w:r>
      <w:r w:rsidRPr="0086725D">
        <w:rPr>
          <w:rStyle w:val="StyleUnderline"/>
        </w:rPr>
        <w:t xml:space="preserve"> as we understand it </w:t>
      </w:r>
      <w:r w:rsidRPr="001A58E6">
        <w:rPr>
          <w:rStyle w:val="StyleUnderline"/>
          <w:highlight w:val="yellow"/>
        </w:rPr>
        <w:t xml:space="preserve">is a creation of </w:t>
      </w:r>
      <w:r w:rsidRPr="001A58E6">
        <w:rPr>
          <w:rStyle w:val="Emphasis"/>
          <w:highlight w:val="yellow"/>
        </w:rPr>
        <w:t>explicit policy choices</w:t>
      </w:r>
      <w:r w:rsidRPr="0086725D">
        <w:rPr>
          <w:rStyle w:val="StyleUnderline"/>
        </w:rPr>
        <w:t>—the decision to exclude, marginalize, and stigmatize Africans and their descendants has as much to do with racial prejudice as does any intrinsic tribalism</w:t>
      </w:r>
      <w:r>
        <w:t xml:space="preserve">. And </w:t>
      </w:r>
      <w:proofErr w:type="gramStart"/>
      <w:r>
        <w:t>second, that</w:t>
      </w:r>
      <w:proofErr w:type="gramEnd"/>
      <w:r>
        <w:t xml:space="preserve"> </w:t>
      </w:r>
      <w:r w:rsidRPr="001A58E6">
        <w:rPr>
          <w:rStyle w:val="StyleUnderline"/>
          <w:highlight w:val="yellow"/>
        </w:rPr>
        <w:t>it's possible to dismantle this</w:t>
      </w:r>
      <w:r w:rsidRPr="0086725D">
        <w:rPr>
          <w:rStyle w:val="StyleUnderline"/>
        </w:rPr>
        <w:t xml:space="preserve"> prejudice </w:t>
      </w:r>
      <w:r w:rsidRPr="001A58E6">
        <w:rPr>
          <w:rStyle w:val="StyleUnderline"/>
          <w:highlight w:val="yellow"/>
        </w:rPr>
        <w:t xml:space="preserve">using </w:t>
      </w:r>
      <w:r w:rsidRPr="001A58E6">
        <w:rPr>
          <w:rStyle w:val="Emphasis"/>
          <w:highlight w:val="yellow"/>
        </w:rPr>
        <w:t>public policy</w:t>
      </w:r>
      <w:r>
        <w:t xml:space="preserve">. Here is Coates in </w:t>
      </w:r>
      <w:proofErr w:type="gramStart"/>
      <w:r>
        <w:t>his own</w:t>
      </w:r>
      <w:proofErr w:type="gramEnd"/>
      <w:r>
        <w:t xml:space="preserve"> words:</w:t>
      </w:r>
    </w:p>
    <w:p w14:paraId="6352EA81" w14:textId="77777777" w:rsidR="00E95B2B" w:rsidRDefault="00E95B2B" w:rsidP="00E95B2B">
      <w:pPr>
        <w:ind w:left="720"/>
      </w:pPr>
      <w:r>
        <w:t>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w:t>
      </w:r>
    </w:p>
    <w:p w14:paraId="7EFB3B6A" w14:textId="77777777" w:rsidR="00E95B2B" w:rsidRDefault="00E95B2B" w:rsidP="00E95B2B">
      <w:pPr>
        <w:ind w:left="720"/>
      </w:pPr>
      <w:r w:rsidRPr="0086725D">
        <w:rPr>
          <w:rStyle w:val="StyleUnderline"/>
        </w:rPr>
        <w:t xml:space="preserve">If we accept that racism is a creation, then we must then accept that it can be destroyed. And if we accept that it can be destroyed, we must then accept that it can be destroyed by us and that </w:t>
      </w:r>
      <w:proofErr w:type="gramStart"/>
      <w:r w:rsidRPr="0086725D">
        <w:rPr>
          <w:rStyle w:val="StyleUnderline"/>
        </w:rPr>
        <w:t>it likely must be destroyed by methods kin to creation</w:t>
      </w:r>
      <w:proofErr w:type="gramEnd"/>
      <w:r w:rsidRPr="0086725D">
        <w:rPr>
          <w:rStyle w:val="StyleUnderline"/>
        </w:rPr>
        <w:t xml:space="preserve">. </w:t>
      </w:r>
      <w:r w:rsidRPr="001A58E6">
        <w:rPr>
          <w:rStyle w:val="StyleUnderline"/>
          <w:highlight w:val="yellow"/>
        </w:rPr>
        <w:t xml:space="preserve">Racism was </w:t>
      </w:r>
      <w:r w:rsidRPr="001A58E6">
        <w:rPr>
          <w:rStyle w:val="Emphasis"/>
          <w:highlight w:val="yellow"/>
        </w:rPr>
        <w:t>created</w:t>
      </w:r>
      <w:r w:rsidRPr="001A58E6">
        <w:rPr>
          <w:rStyle w:val="StyleUnderline"/>
          <w:highlight w:val="yellow"/>
        </w:rPr>
        <w:t xml:space="preserve"> by policy. It will</w:t>
      </w:r>
      <w:r w:rsidRPr="0086725D">
        <w:rPr>
          <w:rStyle w:val="StyleUnderline"/>
        </w:rPr>
        <w:t xml:space="preserve"> likely only </w:t>
      </w:r>
      <w:r w:rsidRPr="001A58E6">
        <w:rPr>
          <w:rStyle w:val="StyleUnderline"/>
          <w:highlight w:val="yellow"/>
        </w:rPr>
        <w:t xml:space="preserve">be ultimately </w:t>
      </w:r>
      <w:r w:rsidRPr="001A58E6">
        <w:rPr>
          <w:rStyle w:val="Emphasis"/>
          <w:highlight w:val="yellow"/>
        </w:rPr>
        <w:t>destroyed</w:t>
      </w:r>
      <w:r w:rsidRPr="001A58E6">
        <w:rPr>
          <w:rStyle w:val="StyleUnderline"/>
          <w:highlight w:val="yellow"/>
        </w:rPr>
        <w:t xml:space="preserve"> by policy</w:t>
      </w:r>
      <w:r>
        <w:t>.</w:t>
      </w:r>
    </w:p>
    <w:p w14:paraId="07234893" w14:textId="77777777" w:rsidR="00E95B2B" w:rsidRDefault="00E95B2B" w:rsidP="00E95B2B">
      <w:r>
        <w:t>Over at his blog, Andrew Sullivan offers a reply:</w:t>
      </w:r>
    </w:p>
    <w:p w14:paraId="6FA3D4A4" w14:textId="77777777" w:rsidR="00E95B2B" w:rsidRDefault="00E95B2B" w:rsidP="00E95B2B">
      <w:pPr>
        <w:ind w:left="720"/>
      </w:pPr>
      <w:r>
        <w:t xml:space="preserve">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w:t>
      </w:r>
      <w:proofErr w:type="gramStart"/>
      <w:r>
        <w:t>But a more manageable goal than TNC’s utopianism.</w:t>
      </w:r>
      <w:proofErr w:type="gramEnd"/>
    </w:p>
    <w:p w14:paraId="7B217BFB" w14:textId="77777777" w:rsidR="00E95B2B" w:rsidRDefault="00E95B2B" w:rsidP="00E95B2B">
      <w:r>
        <w:t xml:space="preserve">I can appreciate the point Sullivan is making, but I'm not sure it's relevant to Coates' argument. It is absolutely true that "Group loyalty is deep in our DNA," as </w:t>
      </w:r>
      <w:proofErr w:type="gramStart"/>
      <w:r>
        <w:t>Sullivan</w:t>
      </w:r>
      <w:proofErr w:type="gramEnd"/>
      <w:r>
        <w:t xml:space="preserve"> writes. And if you define racism as an overly aggressive form of group loyalty—basically just prejudice—then Sullivan is right to throw water on the idea that the law can "create racism any more than it can create lust or greed or envy or hatred."</w:t>
      </w:r>
    </w:p>
    <w:p w14:paraId="4E9E354F" w14:textId="77777777" w:rsidR="00E95B2B" w:rsidRDefault="00E95B2B" w:rsidP="00E95B2B">
      <w:r>
        <w:t xml:space="preserve">But Coates is making a more precise claim: That </w:t>
      </w:r>
      <w:r w:rsidRPr="00B92FEE">
        <w:rPr>
          <w:rStyle w:val="StyleUnderline"/>
          <w:highlight w:val="yellow"/>
        </w:rPr>
        <w:t>there's nothing natural about the black/white divide that has defined American history</w:t>
      </w:r>
      <w:r w:rsidRPr="0086725D">
        <w:rPr>
          <w:rStyle w:val="StyleUnderline"/>
        </w:rPr>
        <w:t xml:space="preserve">. White Europeans had contact with black Africans well before the trans-Atlantic slave trade without the emergence of an anti-black racism. </w:t>
      </w:r>
      <w:r w:rsidRPr="00B92FEE">
        <w:rPr>
          <w:rStyle w:val="StyleUnderline"/>
          <w:highlight w:val="yellow"/>
        </w:rPr>
        <w:t xml:space="preserve">It took </w:t>
      </w:r>
      <w:r w:rsidRPr="00B92FEE">
        <w:rPr>
          <w:rStyle w:val="Emphasis"/>
          <w:highlight w:val="yellow"/>
        </w:rPr>
        <w:t>particular choices made by particular people</w:t>
      </w:r>
      <w:r>
        <w:t>—in this case, plantation owners in colonial Virginia—</w:t>
      </w:r>
      <w:r w:rsidRPr="00B92FEE">
        <w:rPr>
          <w:rStyle w:val="StyleUnderline"/>
          <w:highlight w:val="yellow"/>
        </w:rPr>
        <w:t>to make black skin a stigma</w:t>
      </w:r>
      <w:r w:rsidRPr="0086725D">
        <w:rPr>
          <w:rStyle w:val="StyleUnderline"/>
        </w:rPr>
        <w:t>,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w:t>
      </w:r>
      <w:r>
        <w:t>—blacks are lowly, therefore we must keep them as slaves.</w:t>
      </w:r>
    </w:p>
    <w:p w14:paraId="266FEB8C" w14:textId="77777777" w:rsidR="00E95B2B" w:rsidRDefault="00E95B2B" w:rsidP="00E95B2B">
      <w:r w:rsidRPr="00B92FEE">
        <w:rPr>
          <w:rStyle w:val="StyleUnderline"/>
        </w:rPr>
        <w:t>Slavery</w:t>
      </w:r>
      <w:r w:rsidRPr="00B92FEE">
        <w:t xml:space="preserve"> (and later, Jim Crow) </w:t>
      </w:r>
      <w:r w:rsidRPr="00B92FEE">
        <w:rPr>
          <w:rStyle w:val="StyleUnderline"/>
        </w:rPr>
        <w:t>wasn't built to reflect racism as much as it was built in tandem with it. And later policy, in the late 19th and 20th centuries, further entrenched white supremacist attitudes</w:t>
      </w:r>
      <w:r w:rsidRPr="00B92FEE">
        <w:t>. Block black people from owning homes, and they're forced to reside in crowded slums. Onlookers then use the reality of slums to deny homeownership to blacks, under the view that they're unfit for suburbs.</w:t>
      </w:r>
    </w:p>
    <w:p w14:paraId="2EAC1727" w14:textId="77777777" w:rsidR="00E95B2B" w:rsidRDefault="00E95B2B" w:rsidP="00E95B2B">
      <w:r>
        <w:t>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w:t>
      </w:r>
    </w:p>
    <w:p w14:paraId="1B00FCFA" w14:textId="77777777" w:rsidR="00E95B2B" w:rsidRDefault="00E95B2B" w:rsidP="00E95B2B">
      <w:pPr>
        <w:ind w:left="720"/>
      </w:pPr>
      <w:r>
        <w:t>Gay men—not because they're gay but because they are men in an all-male subculture—are almost certainly more sexually active with more partners than most straight men. (Straight men would be far more promiscuous, I think</w:t>
      </w:r>
      <w:proofErr w:type="gramStart"/>
      <w:r>
        <w:t>,</w:t>
      </w:r>
      <w:proofErr w:type="gramEnd"/>
      <w:r>
        <w:t xml:space="preserve">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w:t>
      </w:r>
      <w:r>
        <w:lastRenderedPageBreak/>
        <w:t>low expectations." They may be a minority at the moment. But with legal marriage, their numbers would surely grow. And they would function as emblems in gay culture of a sexual life linked to stability and love. [Emphasis added]</w:t>
      </w:r>
    </w:p>
    <w:p w14:paraId="0FF5B314" w14:textId="77777777" w:rsidR="00E95B2B" w:rsidRDefault="00E95B2B" w:rsidP="00E95B2B">
      <w:r>
        <w:t xml:space="preserve">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w:t>
      </w:r>
      <w:proofErr w:type="gramStart"/>
      <w:r>
        <w:t>say</w:t>
      </w:r>
      <w:proofErr w:type="gramEnd"/>
      <w:r>
        <w:t xml:space="preserve"> "these people are too degenerate to participate in this institution."</w:t>
      </w:r>
    </w:p>
    <w:p w14:paraId="5FE3B8D7" w14:textId="77777777" w:rsidR="00E95B2B" w:rsidRDefault="00E95B2B" w:rsidP="00E95B2B">
      <w:r w:rsidRPr="00B92FEE">
        <w:rPr>
          <w:rStyle w:val="StyleUnderline"/>
          <w:highlight w:val="yellow"/>
        </w:rPr>
        <w:t>If the prohibition against gay marriage helped create an anti-gay stigma, then lifting it—as we've seen</w:t>
      </w:r>
      <w:r w:rsidRPr="0086725D">
        <w:rPr>
          <w:rStyle w:val="StyleUnderline"/>
        </w:rPr>
        <w:t xml:space="preserve"> over the last decade—</w:t>
      </w:r>
      <w:r w:rsidRPr="00B92FEE">
        <w:rPr>
          <w:rStyle w:val="StyleUnderline"/>
          <w:highlight w:val="yellow"/>
        </w:rPr>
        <w:t xml:space="preserve">has helped destroy it. There's no reason racism can't work </w:t>
      </w:r>
      <w:r w:rsidRPr="00B92FEE">
        <w:rPr>
          <w:rStyle w:val="Emphasis"/>
          <w:highlight w:val="yellow"/>
        </w:rPr>
        <w:t>the same way</w:t>
      </w:r>
      <w:r>
        <w:t>.</w:t>
      </w:r>
    </w:p>
    <w:p w14:paraId="3E37013F" w14:textId="77777777" w:rsidR="00E95B2B" w:rsidRPr="00B92FEE" w:rsidRDefault="00E95B2B" w:rsidP="00E95B2B">
      <w:r>
        <w:t xml:space="preserve">* </w:t>
      </w:r>
      <w:r w:rsidRPr="001A58E6">
        <w:t>Ta-Nehisi Coates</w:t>
      </w:r>
      <w:r>
        <w:t xml:space="preserve"> = National Correspondent at </w:t>
      </w:r>
      <w:r>
        <w:rPr>
          <w:i/>
        </w:rPr>
        <w:t>The Atlantic</w:t>
      </w:r>
    </w:p>
    <w:p w14:paraId="5F37B25D" w14:textId="77777777" w:rsidR="00E95B2B" w:rsidRDefault="00E95B2B" w:rsidP="00E95B2B"/>
    <w:p w14:paraId="76C289E0" w14:textId="77777777" w:rsidR="00E95B2B" w:rsidRDefault="00E95B2B" w:rsidP="00E95B2B">
      <w:pPr>
        <w:pStyle w:val="Heading4"/>
      </w:pPr>
      <w:r>
        <w:t xml:space="preserve">Racism is </w:t>
      </w:r>
      <w:r>
        <w:rPr>
          <w:u w:val="single"/>
        </w:rPr>
        <w:t>relative</w:t>
      </w:r>
      <w:r>
        <w:t xml:space="preserve">, not structural. </w:t>
      </w:r>
      <w:r>
        <w:rPr>
          <w:u w:val="single"/>
        </w:rPr>
        <w:t>Policies</w:t>
      </w:r>
      <w:r>
        <w:t xml:space="preserve"> matter a lot.    </w:t>
      </w:r>
    </w:p>
    <w:p w14:paraId="20304C64" w14:textId="77777777" w:rsidR="00E95B2B" w:rsidRDefault="00E95B2B" w:rsidP="00E95B2B">
      <w:r w:rsidRPr="00AF60CF">
        <w:rPr>
          <w:rStyle w:val="Style13ptBold"/>
        </w:rPr>
        <w:t>Omi and Winant 13</w:t>
      </w:r>
      <w:r>
        <w:t xml:space="preserve"> — Michael Omi, </w:t>
      </w:r>
      <w:r w:rsidRPr="00AF60CF">
        <w:t xml:space="preserve">Associate Professor </w:t>
      </w:r>
      <w:r>
        <w:t xml:space="preserve">in the Ethnic Studies Department </w:t>
      </w:r>
      <w:r w:rsidRPr="00AF60CF">
        <w:t>at</w:t>
      </w:r>
      <w:r>
        <w:t xml:space="preserve"> the University of California-B</w:t>
      </w:r>
      <w:r w:rsidRPr="00AF60CF">
        <w:t>erkeley</w:t>
      </w:r>
      <w:r>
        <w:t>, holds a Ph.D. in Sociology from the University of California-</w:t>
      </w:r>
      <w:r w:rsidRPr="00AF60CF">
        <w:t>Santa Cruz</w:t>
      </w:r>
      <w:r>
        <w:t>,</w:t>
      </w:r>
      <w:r w:rsidRPr="00AF60CF">
        <w:t xml:space="preserve"> </w:t>
      </w:r>
      <w:r>
        <w:t xml:space="preserve">and </w:t>
      </w:r>
      <w:r w:rsidRPr="00AF60CF">
        <w:t>Howard Winant</w:t>
      </w:r>
      <w:r>
        <w:t xml:space="preserve">, </w:t>
      </w:r>
      <w:r w:rsidRPr="00AF60CF">
        <w:t>Professor of Sociology a</w:t>
      </w:r>
      <w:r>
        <w:t xml:space="preserve">t the University of California-Santa Barbara, </w:t>
      </w:r>
      <w:r w:rsidRPr="00AF60CF">
        <w:t>Director of the University of California Center for New Racial Studies</w:t>
      </w:r>
      <w:r>
        <w:t>,</w:t>
      </w:r>
      <w:r w:rsidRPr="00AF60CF">
        <w:t xml:space="preserve"> </w:t>
      </w:r>
      <w:r>
        <w:t>holds a Ph.D. in Sociology from the University of California-Santa Cruz, 2013 (“</w:t>
      </w:r>
      <w:r w:rsidRPr="00AF60CF">
        <w:t>Resistance is futile</w:t>
      </w:r>
      <w:proofErr w:type="gramStart"/>
      <w:r w:rsidRPr="00AF60CF">
        <w:t>?:</w:t>
      </w:r>
      <w:proofErr w:type="gramEnd"/>
      <w:r w:rsidRPr="00AF60CF">
        <w:t xml:space="preserve"> a response to Feagin and Elias</w:t>
      </w:r>
      <w:r>
        <w:t xml:space="preserve">,” </w:t>
      </w:r>
      <w:r w:rsidRPr="00AF60CF">
        <w:rPr>
          <w:i/>
        </w:rPr>
        <w:t>Ethnic and Racial Studies</w:t>
      </w:r>
      <w:r>
        <w:t xml:space="preserve">, Volume 36, Number </w:t>
      </w:r>
      <w:r w:rsidRPr="00AF60CF">
        <w:t>6</w:t>
      </w:r>
      <w:r>
        <w:t>, September, Available Online to Subscribing Institutions via Taylor &amp; Francis Online, p. 964-965)</w:t>
      </w:r>
    </w:p>
    <w:p w14:paraId="77EF4F19" w14:textId="77777777" w:rsidR="00E95B2B" w:rsidRDefault="00E95B2B" w:rsidP="00E95B2B">
      <w:r>
        <w:t xml:space="preserve">We think that </w:t>
      </w:r>
      <w:r w:rsidRPr="00101417">
        <w:rPr>
          <w:rStyle w:val="StyleUnderline"/>
          <w:highlight w:val="yellow"/>
        </w:rPr>
        <w:t>race</w:t>
      </w:r>
      <w:r w:rsidRPr="00AC669B">
        <w:rPr>
          <w:rStyle w:val="StyleUnderline"/>
        </w:rPr>
        <w:t xml:space="preserve"> is so profoundly a lived-in and lived-out part of both social structure and identity that it </w:t>
      </w:r>
      <w:r w:rsidRPr="00101417">
        <w:rPr>
          <w:rStyle w:val="StyleUnderline"/>
          <w:highlight w:val="yellow"/>
        </w:rPr>
        <w:t>exceeds and transcends racism — thereby allowing</w:t>
      </w:r>
      <w:r w:rsidRPr="00AC669B">
        <w:rPr>
          <w:rStyle w:val="StyleUnderline"/>
        </w:rPr>
        <w:t xml:space="preserve"> for </w:t>
      </w:r>
      <w:r w:rsidRPr="00101417">
        <w:rPr>
          <w:rStyle w:val="StyleUnderline"/>
          <w:highlight w:val="yellow"/>
        </w:rPr>
        <w:t>resistance</w:t>
      </w:r>
      <w:r w:rsidRPr="00AC669B">
        <w:rPr>
          <w:rStyle w:val="StyleUnderline"/>
        </w:rPr>
        <w:t xml:space="preserve"> to racism. Race</w:t>
      </w:r>
      <w:r>
        <w:t xml:space="preserve">, therefore, </w:t>
      </w:r>
      <w:r w:rsidRPr="00AC669B">
        <w:rPr>
          <w:rStyle w:val="StyleUnderline"/>
        </w:rPr>
        <w:t xml:space="preserve">is </w:t>
      </w:r>
      <w:r w:rsidRPr="00AC669B">
        <w:rPr>
          <w:rStyle w:val="Emphasis"/>
        </w:rPr>
        <w:t>more than</w:t>
      </w:r>
      <w:r w:rsidRPr="00AC669B">
        <w:rPr>
          <w:rStyle w:val="StyleUnderline"/>
        </w:rPr>
        <w:t xml:space="preserve"> ‘racism’</w:t>
      </w:r>
      <w:r>
        <w:t xml:space="preserve">; it is a </w:t>
      </w:r>
      <w:proofErr w:type="gramStart"/>
      <w:r>
        <w:t>fully fledged</w:t>
      </w:r>
      <w:proofErr w:type="gramEnd"/>
      <w:r>
        <w:t xml:space="preserve"> ‘social fact’ like sex/gender or class. From this perspective, </w:t>
      </w:r>
      <w:r w:rsidRPr="00101417">
        <w:rPr>
          <w:rStyle w:val="Emphasis"/>
          <w:highlight w:val="yellow"/>
        </w:rPr>
        <w:t>race shapes racism as much as racism shapes race</w:t>
      </w:r>
      <w:r w:rsidRPr="00101417">
        <w:rPr>
          <w:rStyle w:val="StyleUnderline"/>
          <w:highlight w:val="yellow"/>
        </w:rPr>
        <w:t>. Racial identities</w:t>
      </w:r>
      <w:r>
        <w:t xml:space="preserve"> (individual and group), </w:t>
      </w:r>
      <w:r>
        <w:rPr>
          <w:rStyle w:val="StyleUnderline"/>
        </w:rPr>
        <w:t>and other race-</w:t>
      </w:r>
      <w:r w:rsidRPr="00AC669B">
        <w:rPr>
          <w:rStyle w:val="StyleUnderline"/>
        </w:rPr>
        <w:t>oriented concepts</w:t>
      </w:r>
      <w:r>
        <w:t xml:space="preserve"> as well, </w:t>
      </w:r>
      <w:r w:rsidRPr="00101417">
        <w:rPr>
          <w:rStyle w:val="StyleUnderline"/>
          <w:highlight w:val="yellow"/>
        </w:rPr>
        <w:t xml:space="preserve">are </w:t>
      </w:r>
      <w:r w:rsidRPr="00101417">
        <w:rPr>
          <w:rStyle w:val="Emphasis"/>
          <w:highlight w:val="yellow"/>
        </w:rPr>
        <w:t>unstable</w:t>
      </w:r>
      <w:r w:rsidRPr="00101417">
        <w:rPr>
          <w:rStyle w:val="StyleUnderline"/>
          <w:highlight w:val="yellow"/>
        </w:rPr>
        <w:t xml:space="preserve">. They are </w:t>
      </w:r>
      <w:r w:rsidRPr="00101417">
        <w:rPr>
          <w:rStyle w:val="Emphasis"/>
          <w:highlight w:val="yellow"/>
        </w:rPr>
        <w:t>not</w:t>
      </w:r>
      <w:r w:rsidRPr="00101417">
        <w:rPr>
          <w:rStyle w:val="StyleUnderline"/>
          <w:highlight w:val="yellow"/>
        </w:rPr>
        <w:t xml:space="preserve"> uniforms; races are not teams; they are not defined solely by antagonism to one another. They vary</w:t>
      </w:r>
      <w:r w:rsidRPr="00AC669B">
        <w:rPr>
          <w:rStyle w:val="StyleUnderline"/>
        </w:rPr>
        <w:t xml:space="preserve"> internally and ideologically; </w:t>
      </w:r>
      <w:r w:rsidRPr="00101417">
        <w:rPr>
          <w:rStyle w:val="StyleUnderline"/>
          <w:highlight w:val="yellow"/>
        </w:rPr>
        <w:t>they overlap and mix; their positions</w:t>
      </w:r>
      <w:r w:rsidRPr="00AC669B">
        <w:rPr>
          <w:rStyle w:val="StyleUnderline"/>
        </w:rPr>
        <w:t xml:space="preserve"> in the social structure </w:t>
      </w:r>
      <w:r w:rsidRPr="00101417">
        <w:rPr>
          <w:rStyle w:val="StyleUnderline"/>
          <w:highlight w:val="yellow"/>
        </w:rPr>
        <w:t>shift;</w:t>
      </w:r>
      <w:r>
        <w:t xml:space="preserve"> in other words </w:t>
      </w:r>
      <w:r w:rsidRPr="00101417">
        <w:rPr>
          <w:rStyle w:val="StyleUnderline"/>
          <w:highlight w:val="yellow"/>
        </w:rPr>
        <w:t xml:space="preserve">they are </w:t>
      </w:r>
      <w:r w:rsidRPr="00101417">
        <w:rPr>
          <w:rStyle w:val="Emphasis"/>
          <w:highlight w:val="yellow"/>
        </w:rPr>
        <w:t>shaped by political conflict</w:t>
      </w:r>
      <w:r>
        <w:t>.</w:t>
      </w:r>
    </w:p>
    <w:p w14:paraId="32BA69D2" w14:textId="77777777" w:rsidR="00E95B2B" w:rsidRDefault="00E95B2B" w:rsidP="00E95B2B">
      <w:r w:rsidRPr="00101417">
        <w:rPr>
          <w:rStyle w:val="StyleUnderline"/>
          <w:highlight w:val="yellow"/>
        </w:rPr>
        <w:t>In Feagin and Elias’s account, white racist rule</w:t>
      </w:r>
      <w:r w:rsidRPr="00AC669B">
        <w:rPr>
          <w:rStyle w:val="StyleUnderline"/>
        </w:rPr>
        <w:t xml:space="preserve"> in the USA </w:t>
      </w:r>
      <w:r w:rsidRPr="00101417">
        <w:rPr>
          <w:rStyle w:val="StyleUnderline"/>
          <w:highlight w:val="yellow"/>
        </w:rPr>
        <w:t xml:space="preserve">appears </w:t>
      </w:r>
      <w:r w:rsidRPr="00101417">
        <w:rPr>
          <w:rStyle w:val="Emphasis"/>
          <w:highlight w:val="yellow"/>
        </w:rPr>
        <w:t>unalterable and permanent</w:t>
      </w:r>
      <w:r w:rsidRPr="00AC669B">
        <w:rPr>
          <w:rStyle w:val="StyleUnderline"/>
        </w:rPr>
        <w:t xml:space="preserve">. There is little sense that the ‘white racial frame’ evoked by systemic racism theory changes in </w:t>
      </w:r>
      <w:r w:rsidRPr="00AC669B">
        <w:rPr>
          <w:rStyle w:val="Emphasis"/>
        </w:rPr>
        <w:t>significant ways</w:t>
      </w:r>
      <w:r w:rsidRPr="00AC669B">
        <w:rPr>
          <w:rStyle w:val="StyleUnderline"/>
        </w:rPr>
        <w:t xml:space="preserve"> over historical time. </w:t>
      </w:r>
      <w:r w:rsidRPr="00101417">
        <w:rPr>
          <w:rStyle w:val="StyleUnderline"/>
          <w:highlight w:val="yellow"/>
        </w:rPr>
        <w:t>They dismiss important</w:t>
      </w:r>
      <w:r w:rsidRPr="00AC669B">
        <w:rPr>
          <w:rStyle w:val="StyleUnderline"/>
        </w:rPr>
        <w:t xml:space="preserve"> rearrangements and </w:t>
      </w:r>
      <w:r w:rsidRPr="00101417">
        <w:rPr>
          <w:rStyle w:val="StyleUnderline"/>
          <w:highlight w:val="yellow"/>
        </w:rPr>
        <w:t>reforms as</w:t>
      </w:r>
      <w:r w:rsidRPr="00AC669B">
        <w:rPr>
          <w:rStyle w:val="StyleUnderline"/>
        </w:rPr>
        <w:t xml:space="preserve"> merely ‘</w:t>
      </w:r>
      <w:r w:rsidRPr="00101417">
        <w:rPr>
          <w:rStyle w:val="StyleUnderline"/>
          <w:highlight w:val="yellow"/>
        </w:rPr>
        <w:t xml:space="preserve">a </w:t>
      </w:r>
      <w:r w:rsidRPr="00101417">
        <w:rPr>
          <w:rStyle w:val="Emphasis"/>
          <w:highlight w:val="yellow"/>
        </w:rPr>
        <w:t>distraction</w:t>
      </w:r>
      <w:r w:rsidRPr="00101417">
        <w:rPr>
          <w:rStyle w:val="StyleUnderline"/>
          <w:highlight w:val="yellow"/>
        </w:rPr>
        <w:t xml:space="preserve"> from</w:t>
      </w:r>
      <w:r w:rsidRPr="00AC669B">
        <w:rPr>
          <w:rStyle w:val="StyleUnderline"/>
        </w:rPr>
        <w:t xml:space="preserve"> more ingrained </w:t>
      </w:r>
      <w:r w:rsidRPr="00101417">
        <w:rPr>
          <w:rStyle w:val="StyleUnderline"/>
          <w:highlight w:val="yellow"/>
        </w:rPr>
        <w:t>structural oppressions</w:t>
      </w:r>
      <w:r w:rsidRPr="00AC669B">
        <w:rPr>
          <w:rStyle w:val="StyleUnderline"/>
        </w:rPr>
        <w:t xml:space="preserve"> and deep lying inequalities that continue to define US society’</w:t>
      </w:r>
      <w:r>
        <w:t xml:space="preserve"> (Feagin and Elias 2012, p. 21). Feagin and Elias use a concept they call ‘surface flexibility’ to argue that white elites frame racial realities in ways that suggest change, but are merely engineered to reinforce the underlying structure of racial oppression.</w:t>
      </w:r>
    </w:p>
    <w:p w14:paraId="347A5AF5" w14:textId="77777777" w:rsidR="00E95B2B" w:rsidRDefault="00E95B2B" w:rsidP="00E95B2B">
      <w:r w:rsidRPr="00AC669B">
        <w:rPr>
          <w:rStyle w:val="StyleUnderline"/>
        </w:rPr>
        <w:t>Feagin and Elias say the phrase ‘racial democracy’ is an oxymoron</w:t>
      </w:r>
      <w:r>
        <w:t xml:space="preserve"> — a word defined in the dictionary as a figure of speech that combines contradictory terms. </w:t>
      </w:r>
      <w:r w:rsidRPr="00AC669B">
        <w:rPr>
          <w:rStyle w:val="StyleUnderline"/>
        </w:rPr>
        <w:t xml:space="preserve">If they mean the USA is a </w:t>
      </w:r>
      <w:r w:rsidRPr="00AC669B">
        <w:rPr>
          <w:rStyle w:val="Emphasis"/>
        </w:rPr>
        <w:t>contradictory</w:t>
      </w:r>
      <w:r w:rsidRPr="00AC669B">
        <w:rPr>
          <w:rStyle w:val="StyleUnderline"/>
        </w:rPr>
        <w:t xml:space="preserve"> and </w:t>
      </w:r>
      <w:r w:rsidRPr="00AC669B">
        <w:rPr>
          <w:rStyle w:val="Emphasis"/>
        </w:rPr>
        <w:t>incomplete</w:t>
      </w:r>
      <w:r w:rsidRPr="00AC669B">
        <w:rPr>
          <w:rStyle w:val="StyleUnderline"/>
        </w:rPr>
        <w:t xml:space="preserve"> democracy in respect to race and racism issues, we agree. </w:t>
      </w:r>
      <w:r w:rsidRPr="00101417">
        <w:rPr>
          <w:rStyle w:val="StyleUnderline"/>
          <w:highlight w:val="yellow"/>
        </w:rPr>
        <w:t>If they mean</w:t>
      </w:r>
      <w:r w:rsidRPr="00AC669B">
        <w:rPr>
          <w:rStyle w:val="StyleUnderline"/>
        </w:rPr>
        <w:t xml:space="preserve"> that </w:t>
      </w:r>
      <w:r w:rsidRPr="00101417">
        <w:rPr>
          <w:rStyle w:val="StyleUnderline"/>
          <w:highlight w:val="yellow"/>
        </w:rPr>
        <w:t xml:space="preserve">people of colour have </w:t>
      </w:r>
      <w:r w:rsidRPr="00101417">
        <w:rPr>
          <w:rStyle w:val="Emphasis"/>
          <w:highlight w:val="yellow"/>
        </w:rPr>
        <w:t>no democratic rights or political power</w:t>
      </w:r>
      <w:r w:rsidRPr="00AC669B">
        <w:rPr>
          <w:rStyle w:val="StyleUnderline"/>
        </w:rPr>
        <w:t xml:space="preserve"> in the USA, </w:t>
      </w:r>
      <w:r w:rsidRPr="00101417">
        <w:rPr>
          <w:rStyle w:val="StyleUnderline"/>
          <w:highlight w:val="yellow"/>
        </w:rPr>
        <w:t>we disagree. The US</w:t>
      </w:r>
      <w:r w:rsidRPr="00AC669B">
        <w:rPr>
          <w:rStyle w:val="StyleUnderline"/>
        </w:rPr>
        <w:t xml:space="preserve">A </w:t>
      </w:r>
      <w:r w:rsidRPr="00101417">
        <w:rPr>
          <w:rStyle w:val="StyleUnderline"/>
          <w:highlight w:val="yellow"/>
        </w:rPr>
        <w:t>is</w:t>
      </w:r>
      <w:r w:rsidRPr="00AC669B">
        <w:rPr>
          <w:rStyle w:val="StyleUnderline"/>
        </w:rPr>
        <w:t xml:space="preserve"> a racially despotic country</w:t>
      </w:r>
      <w:r>
        <w:t xml:space="preserve"> [end page 964] </w:t>
      </w:r>
      <w:r w:rsidRPr="00AC669B">
        <w:rPr>
          <w:rStyle w:val="StyleUnderline"/>
        </w:rPr>
        <w:t xml:space="preserve">in many ways, but in our view it is also </w:t>
      </w:r>
      <w:r w:rsidRPr="00101417">
        <w:rPr>
          <w:rStyle w:val="StyleUnderline"/>
          <w:highlight w:val="yellow"/>
        </w:rPr>
        <w:t>in many respects a racial democracy</w:t>
      </w:r>
      <w:r w:rsidRPr="00AC669B">
        <w:rPr>
          <w:rStyle w:val="StyleUnderline"/>
        </w:rPr>
        <w:t xml:space="preserve">, </w:t>
      </w:r>
      <w:r w:rsidRPr="00101417">
        <w:rPr>
          <w:rStyle w:val="StyleUnderline"/>
          <w:highlight w:val="yellow"/>
        </w:rPr>
        <w:t xml:space="preserve">capable of being influenced towards </w:t>
      </w:r>
      <w:r w:rsidRPr="00101417">
        <w:rPr>
          <w:rStyle w:val="Emphasis"/>
          <w:highlight w:val="yellow"/>
        </w:rPr>
        <w:t>more or less inclusive</w:t>
      </w:r>
      <w:r w:rsidRPr="004015CA">
        <w:rPr>
          <w:rStyle w:val="Emphasis"/>
        </w:rPr>
        <w:t xml:space="preserve"> and redistributive </w:t>
      </w:r>
      <w:r w:rsidRPr="00101417">
        <w:rPr>
          <w:rStyle w:val="Emphasis"/>
          <w:highlight w:val="yellow"/>
        </w:rPr>
        <w:t>economic</w:t>
      </w:r>
      <w:r w:rsidRPr="004015CA">
        <w:rPr>
          <w:rStyle w:val="Emphasis"/>
        </w:rPr>
        <w:t xml:space="preserve"> policies, </w:t>
      </w:r>
      <w:r w:rsidRPr="00101417">
        <w:rPr>
          <w:rStyle w:val="Emphasis"/>
          <w:highlight w:val="yellow"/>
        </w:rPr>
        <w:t>social</w:t>
      </w:r>
      <w:r w:rsidRPr="004015CA">
        <w:rPr>
          <w:rStyle w:val="Emphasis"/>
        </w:rPr>
        <w:t xml:space="preserve"> policies, </w:t>
      </w:r>
      <w:r w:rsidRPr="00101417">
        <w:rPr>
          <w:rStyle w:val="Emphasis"/>
          <w:highlight w:val="yellow"/>
        </w:rPr>
        <w:t>or</w:t>
      </w:r>
      <w:r w:rsidRPr="004015CA">
        <w:t xml:space="preserve"> </w:t>
      </w:r>
      <w:r w:rsidRPr="00AC669B">
        <w:t xml:space="preserve">for that matter, </w:t>
      </w:r>
      <w:r w:rsidRPr="00101417">
        <w:rPr>
          <w:rStyle w:val="Emphasis"/>
          <w:highlight w:val="yellow"/>
        </w:rPr>
        <w:t>imperial policies</w:t>
      </w:r>
      <w:r w:rsidRPr="00AC669B">
        <w:t>.</w:t>
      </w:r>
    </w:p>
    <w:p w14:paraId="55002F49" w14:textId="77777777" w:rsidR="00E95B2B" w:rsidRDefault="00E95B2B" w:rsidP="00E95B2B"/>
    <w:p w14:paraId="0322EBE6" w14:textId="77777777" w:rsidR="00E95B2B" w:rsidRDefault="00E95B2B" w:rsidP="00E95B2B">
      <w:pPr>
        <w:pStyle w:val="Heading3"/>
      </w:pPr>
      <w:r>
        <w:lastRenderedPageBreak/>
        <w:t>Yes, Racial Progress</w:t>
      </w:r>
    </w:p>
    <w:p w14:paraId="6DC08B01" w14:textId="77777777" w:rsidR="00E95B2B" w:rsidRPr="00B85748" w:rsidRDefault="00E95B2B" w:rsidP="00E95B2B">
      <w:pPr>
        <w:pStyle w:val="Heading4"/>
      </w:pPr>
      <w:r w:rsidRPr="00F47209">
        <w:rPr>
          <w:u w:val="single"/>
        </w:rPr>
        <w:t>Yes</w:t>
      </w:r>
      <w:r>
        <w:rPr>
          <w:u w:val="single"/>
        </w:rPr>
        <w:t>,</w:t>
      </w:r>
      <w:r w:rsidRPr="00F47209">
        <w:rPr>
          <w:u w:val="single"/>
        </w:rPr>
        <w:t xml:space="preserve"> Racial Progress</w:t>
      </w:r>
      <w:r>
        <w:t xml:space="preserve"> — incremental reforms have </w:t>
      </w:r>
      <w:r w:rsidRPr="00B85748">
        <w:rPr>
          <w:u w:val="single"/>
        </w:rPr>
        <w:t>empirically</w:t>
      </w:r>
      <w:r>
        <w:t xml:space="preserve"> improved Black living and working conditions. </w:t>
      </w:r>
    </w:p>
    <w:p w14:paraId="0EA184E7" w14:textId="77777777" w:rsidR="00E95B2B" w:rsidRPr="002339CA" w:rsidRDefault="00E95B2B" w:rsidP="00E95B2B">
      <w:r w:rsidRPr="003C6CA7">
        <w:rPr>
          <w:rStyle w:val="Style13ptBold"/>
        </w:rPr>
        <w:t>Johnson 16</w:t>
      </w:r>
      <w:r>
        <w:t xml:space="preserve"> — Cedric Johnson, Associate Professor of African American Studies and Political Science at the University of Illinois at Chicago, former Associate Professor in the Department of Political Science at Hobart &amp; William Smith Colleges, former Post-Doctoral Fellow at the Frederick Douglass Institute for African and African-American Studies at the University of Rochester, holds a Ph.D. in Government and Politics from the University of Maryland-College Park, 2016 (“An Open Letter to Ta-Nehisi Coates and the Liberals Who Love Him,” </w:t>
      </w:r>
      <w:r>
        <w:rPr>
          <w:i/>
        </w:rPr>
        <w:t>Jacobin</w:t>
      </w:r>
      <w:r>
        <w:t>, February 3</w:t>
      </w:r>
      <w:r w:rsidRPr="002339CA">
        <w:rPr>
          <w:vertAlign w:val="superscript"/>
        </w:rPr>
        <w:t>rd</w:t>
      </w:r>
      <w:r>
        <w:t xml:space="preserve">, Available Online at </w:t>
      </w:r>
      <w:hyperlink r:id="rId7" w:history="1">
        <w:r w:rsidRPr="003C7B3E">
          <w:rPr>
            <w:rStyle w:val="Hyperlink"/>
          </w:rPr>
          <w:t>https://www.jacobinmag.com/2016/02/ta-nehisi-coates-case-for-reparations-bernie-sanders-racism/</w:t>
        </w:r>
      </w:hyperlink>
      <w:r>
        <w:t>, Accessed 04-04-2016)</w:t>
      </w:r>
    </w:p>
    <w:p w14:paraId="65744CBC" w14:textId="77777777" w:rsidR="00E95B2B" w:rsidRDefault="00E95B2B" w:rsidP="00E95B2B">
      <w:r>
        <w:t>Ta-Nehisi Coates recently criticized the Bernie Sanders campaign for Sanders’s pessimism regarding black reparations for slavery and Jim Crow segregation. When asked during a campaign event whether he would support reparations, Sanders responded with characteristic bluntness, saying that “its likelihood of getting through Congress is nil,” before adding that a push for formal reparations for slavery would be politically divisive.</w:t>
      </w:r>
    </w:p>
    <w:p w14:paraId="39B0B8B1" w14:textId="77777777" w:rsidR="00E95B2B" w:rsidRDefault="00E95B2B" w:rsidP="00E95B2B">
      <w:r>
        <w:t>Instead of reparations, Sanders argued,</w:t>
      </w:r>
    </w:p>
    <w:p w14:paraId="4BAA2376" w14:textId="77777777" w:rsidR="00E95B2B" w:rsidRDefault="00E95B2B" w:rsidP="00E95B2B">
      <w:pPr>
        <w:ind w:left="720"/>
      </w:pPr>
      <w:proofErr w:type="gramStart"/>
      <w:r>
        <w:t>what</w:t>
      </w:r>
      <w:proofErr w:type="gramEnd"/>
      <w:r>
        <w:t xml:space="preserve"> we should be talking about is making massive investments in rebuilding our cities, in creating millions of decent paying jobs, in making public colleges and universities tuition-free, basically targeting our federal resources to the areas where it is needed the most and where it is needed the most is in impoverished communities, often African American and Latino.</w:t>
      </w:r>
    </w:p>
    <w:p w14:paraId="591F3271" w14:textId="77777777" w:rsidR="00E95B2B" w:rsidRDefault="00E95B2B" w:rsidP="00E95B2B">
      <w:r w:rsidRPr="002339CA">
        <w:rPr>
          <w:rStyle w:val="StyleUnderline"/>
        </w:rPr>
        <w:t>Sanders’s plan is part of his long-held political vision that sees a revitalized public sector as a lever to address the needs of the most submerged segments of the population through universal social policy. But Coates was not impressed</w:t>
      </w:r>
      <w:r>
        <w:t xml:space="preserve">. As the foremost proponent of reparations in recent memory, </w:t>
      </w:r>
      <w:r w:rsidRPr="002339CA">
        <w:rPr>
          <w:rStyle w:val="StyleUnderline"/>
        </w:rPr>
        <w:t>he viewed Sanders’s response as a fundamental weakness in the senator’s “political revolution.”</w:t>
      </w:r>
    </w:p>
    <w:p w14:paraId="1CDF0B52" w14:textId="77777777" w:rsidR="00E95B2B" w:rsidRDefault="00E95B2B" w:rsidP="00E95B2B">
      <w:r w:rsidRPr="002339CA">
        <w:rPr>
          <w:rStyle w:val="StyleUnderline"/>
        </w:rPr>
        <w:t>According to Coates, “Sanders’s radicalism has failed in the ancient fight against white supremacy.”</w:t>
      </w:r>
      <w:r>
        <w:t xml:space="preserve"> Moreover, Coates contended that Sanders’s class-based remedy is rooted in “the myth that racism and socialism are necessarily incompatible,” and argued that</w:t>
      </w:r>
    </w:p>
    <w:p w14:paraId="33C1FC57" w14:textId="77777777" w:rsidR="00E95B2B" w:rsidRDefault="00E95B2B" w:rsidP="00E95B2B">
      <w:pPr>
        <w:ind w:left="720"/>
      </w:pPr>
      <w:proofErr w:type="gramStart"/>
      <w:r>
        <w:t>raising</w:t>
      </w:r>
      <w:proofErr w:type="gramEnd"/>
      <w:r>
        <w:t xml:space="preserve"> the minimum wage doesn’t really address the fact that black men without criminal records have about the same shot at low-wage work as white men with them; nor can making college free address the wage gap between black and white graduates. Housing discrimination, historical and present, may well be the fulcrum of white supremacy. Affirmative action is one of the most disputed issues of the day. Neither </w:t>
      </w:r>
      <w:proofErr w:type="gramStart"/>
      <w:r>
        <w:t>are</w:t>
      </w:r>
      <w:proofErr w:type="gramEnd"/>
      <w:r>
        <w:t xml:space="preserve"> addressed in the “racial justice” section of Sanders [sic] platform.</w:t>
      </w:r>
    </w:p>
    <w:p w14:paraId="33FA6E3F" w14:textId="77777777" w:rsidR="00E95B2B" w:rsidRDefault="00E95B2B" w:rsidP="00E95B2B">
      <w:r>
        <w:t xml:space="preserve">In a follow-up to his initial criticism of Sanders, </w:t>
      </w:r>
      <w:r w:rsidRPr="002339CA">
        <w:rPr>
          <w:rStyle w:val="StyleUnderline"/>
        </w:rPr>
        <w:t>Coates highlighted the limits of social democracy in achieving racial justice in Europe</w:t>
      </w:r>
      <w:r>
        <w:t>. “There is no need to be theoretical about this,” he declared.</w:t>
      </w:r>
    </w:p>
    <w:p w14:paraId="29643C28" w14:textId="77777777" w:rsidR="00E95B2B" w:rsidRDefault="00E95B2B" w:rsidP="00E95B2B">
      <w:r>
        <w:t xml:space="preserve">Across Europe, the kind of robust welfare states Sanders supports — higher minimum wage, single payer health care, </w:t>
      </w:r>
      <w:proofErr w:type="gramStart"/>
      <w:r>
        <w:t>low</w:t>
      </w:r>
      <w:proofErr w:type="gramEnd"/>
      <w:r>
        <w:t xml:space="preserve">-cost higher education — has been embraced. Have these polices vanquished racism? Or has race become another rubric for asserting who should benefit from the state’s largesse and who should not? And if class-based policy alone </w:t>
      </w:r>
      <w:proofErr w:type="gramStart"/>
      <w:r>
        <w:t>is</w:t>
      </w:r>
      <w:proofErr w:type="gramEnd"/>
      <w:r>
        <w:t xml:space="preserve"> insufficient to banish racism in Europe, why would it prove to be sufficient in a country founded on white supremacy?</w:t>
      </w:r>
    </w:p>
    <w:p w14:paraId="05649923" w14:textId="77777777" w:rsidR="00E95B2B" w:rsidRDefault="00E95B2B" w:rsidP="00E95B2B">
      <w:r w:rsidRPr="002339CA">
        <w:rPr>
          <w:rStyle w:val="StyleUnderline"/>
        </w:rPr>
        <w:t>We</w:t>
      </w:r>
      <w:r>
        <w:t xml:space="preserve"> actually do </w:t>
      </w:r>
      <w:r w:rsidRPr="002339CA">
        <w:rPr>
          <w:rStyle w:val="StyleUnderline"/>
        </w:rPr>
        <w:t xml:space="preserve">need to be theoretical about this. </w:t>
      </w:r>
      <w:r w:rsidRPr="00D94402">
        <w:rPr>
          <w:rStyle w:val="StyleUnderline"/>
          <w:highlight w:val="yellow"/>
        </w:rPr>
        <w:t xml:space="preserve">Coates’s sweeping mischaracterization diminishes the </w:t>
      </w:r>
      <w:r w:rsidRPr="00D94402">
        <w:rPr>
          <w:rStyle w:val="Emphasis"/>
          <w:highlight w:val="yellow"/>
        </w:rPr>
        <w:t>actual impact</w:t>
      </w:r>
      <w:r w:rsidRPr="00D94402">
        <w:rPr>
          <w:rStyle w:val="StyleUnderline"/>
          <w:highlight w:val="yellow"/>
        </w:rPr>
        <w:t xml:space="preserve"> that social-democratic</w:t>
      </w:r>
      <w:r w:rsidRPr="002339CA">
        <w:rPr>
          <w:rStyle w:val="StyleUnderline"/>
        </w:rPr>
        <w:t xml:space="preserve"> and socialist </w:t>
      </w:r>
      <w:r w:rsidRPr="00D94402">
        <w:rPr>
          <w:rStyle w:val="StyleUnderline"/>
          <w:highlight w:val="yellow"/>
        </w:rPr>
        <w:t>governments have historically had in improving</w:t>
      </w:r>
      <w:r w:rsidRPr="002339CA">
        <w:rPr>
          <w:rStyle w:val="StyleUnderline"/>
        </w:rPr>
        <w:t xml:space="preserve"> the </w:t>
      </w:r>
      <w:r w:rsidRPr="00D94402">
        <w:rPr>
          <w:rStyle w:val="StyleUnderline"/>
          <w:highlight w:val="yellow"/>
        </w:rPr>
        <w:t>labor conditions and daily lives of working people</w:t>
      </w:r>
      <w:r w:rsidRPr="002339CA">
        <w:rPr>
          <w:rStyle w:val="StyleUnderline"/>
        </w:rPr>
        <w:t>, in Europe, the U</w:t>
      </w:r>
      <w:r>
        <w:t xml:space="preserve">nited </w:t>
      </w:r>
      <w:r w:rsidRPr="002339CA">
        <w:rPr>
          <w:rStyle w:val="StyleUnderline"/>
        </w:rPr>
        <w:t>S</w:t>
      </w:r>
      <w:r>
        <w:t xml:space="preserve">tates, </w:t>
      </w:r>
      <w:r w:rsidRPr="002339CA">
        <w:rPr>
          <w:rStyle w:val="StyleUnderline"/>
        </w:rPr>
        <w:t>and</w:t>
      </w:r>
      <w:r>
        <w:t xml:space="preserve"> for a time, </w:t>
      </w:r>
      <w:r w:rsidRPr="002339CA">
        <w:rPr>
          <w:rStyle w:val="StyleUnderline"/>
        </w:rPr>
        <w:t>across parts of the Third World</w:t>
      </w:r>
      <w:r>
        <w:t>.</w:t>
      </w:r>
    </w:p>
    <w:p w14:paraId="7F537594" w14:textId="77777777" w:rsidR="00E95B2B" w:rsidRDefault="00E95B2B" w:rsidP="00E95B2B">
      <w:r w:rsidRPr="00D94402">
        <w:rPr>
          <w:rStyle w:val="StyleUnderline"/>
          <w:highlight w:val="yellow"/>
        </w:rPr>
        <w:t>Coates</w:t>
      </w:r>
      <w:r>
        <w:t xml:space="preserve"> also </w:t>
      </w:r>
      <w:r w:rsidRPr="00D94402">
        <w:rPr>
          <w:rStyle w:val="StyleUnderline"/>
          <w:highlight w:val="yellow"/>
        </w:rPr>
        <w:t>ignores</w:t>
      </w:r>
      <w:r w:rsidRPr="002339CA">
        <w:rPr>
          <w:rStyle w:val="StyleUnderline"/>
        </w:rPr>
        <w:t xml:space="preserve"> the </w:t>
      </w:r>
      <w:r w:rsidRPr="00D94402">
        <w:rPr>
          <w:rStyle w:val="StyleUnderline"/>
          <w:highlight w:val="yellow"/>
        </w:rPr>
        <w:t>legions of blacks who have fought for generations to advance egalitarian state interventions</w:t>
      </w:r>
      <w:r w:rsidRPr="002339CA">
        <w:rPr>
          <w:rStyle w:val="StyleUnderline"/>
        </w:rPr>
        <w:t xml:space="preserve"> — in the US and abroad — </w:t>
      </w:r>
      <w:r w:rsidRPr="00D94402">
        <w:rPr>
          <w:rStyle w:val="StyleUnderline"/>
          <w:highlight w:val="yellow"/>
        </w:rPr>
        <w:t>and seems to forget how the neoliberal assault</w:t>
      </w:r>
      <w:r w:rsidRPr="002339CA">
        <w:rPr>
          <w:rStyle w:val="StyleUnderline"/>
        </w:rPr>
        <w:t xml:space="preserve"> on progressive left politics domestically and globally </w:t>
      </w:r>
      <w:r w:rsidRPr="00D94402">
        <w:rPr>
          <w:rStyle w:val="StyleUnderline"/>
          <w:highlight w:val="yellow"/>
        </w:rPr>
        <w:t xml:space="preserve">has </w:t>
      </w:r>
      <w:r w:rsidRPr="00D94402">
        <w:rPr>
          <w:rStyle w:val="Emphasis"/>
          <w:highlight w:val="yellow"/>
        </w:rPr>
        <w:t>worsened living and working conditions</w:t>
      </w:r>
      <w:r w:rsidRPr="002339CA">
        <w:rPr>
          <w:rStyle w:val="StyleUnderline"/>
        </w:rPr>
        <w:t xml:space="preserve"> across different social layers, </w:t>
      </w:r>
      <w:r w:rsidRPr="00D94402">
        <w:rPr>
          <w:rStyle w:val="StyleUnderline"/>
          <w:highlight w:val="yellow"/>
        </w:rPr>
        <w:t>creating widespread precarity</w:t>
      </w:r>
      <w:r w:rsidRPr="002339CA">
        <w:rPr>
          <w:rStyle w:val="StyleUnderline"/>
        </w:rPr>
        <w:t xml:space="preserve"> for the middle and working classes, professionals and low-skilled workers, and immigrants and minorities alike</w:t>
      </w:r>
      <w:r>
        <w:t>.</w:t>
      </w:r>
    </w:p>
    <w:p w14:paraId="3FD2B2DD" w14:textId="77777777" w:rsidR="00E95B2B" w:rsidRDefault="00E95B2B" w:rsidP="00E95B2B">
      <w:r>
        <w:t xml:space="preserve">Coates’s disagreement with Sanders isn’t new; he riffs on a standing criticism of Sanders, and updates the Cold War, anti-socialist canard that any attempt to build social democracy on US soil will inevitably be hobbled by racism. Sanders faced </w:t>
      </w:r>
      <w:r>
        <w:lastRenderedPageBreak/>
        <w:t>similar criticisms last summer, when a handful of Black Lives Matter protesters interrupted the Netroots Nation conference and a rally for Social Security, Medicare, and Medicaid in Seattle.</w:t>
      </w:r>
    </w:p>
    <w:p w14:paraId="1124AB1E" w14:textId="77777777" w:rsidR="00E95B2B" w:rsidRDefault="00E95B2B" w:rsidP="00E95B2B">
      <w:r>
        <w:t xml:space="preserve">But </w:t>
      </w:r>
      <w:r w:rsidRPr="00AB61D0">
        <w:rPr>
          <w:rStyle w:val="StyleUnderline"/>
          <w:highlight w:val="yellow"/>
        </w:rPr>
        <w:t>I’ve grown weary of this position</w:t>
      </w:r>
      <w:r w:rsidRPr="002339CA">
        <w:rPr>
          <w:rStyle w:val="StyleUnderline"/>
        </w:rPr>
        <w:t xml:space="preserve"> — repeated</w:t>
      </w:r>
      <w:r>
        <w:t xml:space="preserve"> with startling unanimity </w:t>
      </w:r>
      <w:r w:rsidRPr="00AB61D0">
        <w:rPr>
          <w:rStyle w:val="StyleUnderline"/>
          <w:highlight w:val="yellow"/>
        </w:rPr>
        <w:t>by</w:t>
      </w:r>
      <w:r w:rsidRPr="002339CA">
        <w:rPr>
          <w:rStyle w:val="StyleUnderline"/>
        </w:rPr>
        <w:t xml:space="preserve"> students, activists, </w:t>
      </w:r>
      <w:r w:rsidRPr="00AB61D0">
        <w:rPr>
          <w:rStyle w:val="StyleUnderline"/>
          <w:highlight w:val="yellow"/>
        </w:rPr>
        <w:t>academic</w:t>
      </w:r>
      <w:r w:rsidRPr="002339CA">
        <w:rPr>
          <w:rStyle w:val="StyleUnderline"/>
        </w:rPr>
        <w:t xml:space="preserve"> colleagues, social media commentators, and career </w:t>
      </w:r>
      <w:r w:rsidRPr="00AB61D0">
        <w:rPr>
          <w:rStyle w:val="StyleUnderline"/>
          <w:highlight w:val="yellow"/>
        </w:rPr>
        <w:t>pundits</w:t>
      </w:r>
      <w:r w:rsidRPr="002339CA">
        <w:rPr>
          <w:rStyle w:val="StyleUnderline"/>
        </w:rPr>
        <w:t xml:space="preserve">, </w:t>
      </w:r>
      <w:r w:rsidRPr="00AB61D0">
        <w:rPr>
          <w:rStyle w:val="StyleUnderline"/>
          <w:highlight w:val="yellow"/>
        </w:rPr>
        <w:t>who</w:t>
      </w:r>
      <w:r w:rsidRPr="002339CA">
        <w:rPr>
          <w:rStyle w:val="StyleUnderline"/>
        </w:rPr>
        <w:t xml:space="preserve"> frequently </w:t>
      </w:r>
      <w:r w:rsidRPr="00AB61D0">
        <w:rPr>
          <w:rStyle w:val="StyleUnderline"/>
          <w:highlight w:val="yellow"/>
        </w:rPr>
        <w:t>reject</w:t>
      </w:r>
      <w:r w:rsidRPr="002339CA">
        <w:rPr>
          <w:rStyle w:val="StyleUnderline"/>
        </w:rPr>
        <w:t xml:space="preserve"> any </w:t>
      </w:r>
      <w:r w:rsidRPr="00AB61D0">
        <w:rPr>
          <w:rStyle w:val="StyleUnderline"/>
          <w:highlight w:val="yellow"/>
        </w:rPr>
        <w:t>talk of a universal, broad-based leftist project</w:t>
      </w:r>
      <w:r w:rsidRPr="002339CA">
        <w:rPr>
          <w:rStyle w:val="StyleUnderline"/>
        </w:rPr>
        <w:t xml:space="preserve"> — </w:t>
      </w:r>
      <w:r w:rsidRPr="00AB61D0">
        <w:rPr>
          <w:rStyle w:val="StyleUnderline"/>
          <w:highlight w:val="yellow"/>
        </w:rPr>
        <w:t xml:space="preserve">which fails to hold up against the weight of </w:t>
      </w:r>
      <w:r w:rsidRPr="00AB61D0">
        <w:rPr>
          <w:rStyle w:val="Emphasis"/>
          <w:highlight w:val="yellow"/>
        </w:rPr>
        <w:t>historical fact</w:t>
      </w:r>
      <w:r>
        <w:t>.</w:t>
      </w:r>
    </w:p>
    <w:p w14:paraId="46C567C7" w14:textId="77777777" w:rsidR="00E95B2B" w:rsidRDefault="00E95B2B" w:rsidP="00E95B2B">
      <w:r w:rsidRPr="002339CA">
        <w:rPr>
          <w:rStyle w:val="StyleUnderline"/>
        </w:rPr>
        <w:t>Arguments concerning the racist limits of left universalism often rest on the historical failures of progressive state policies. Whenever the subject of the New Deal is broached, many</w:t>
      </w:r>
      <w:r>
        <w:t xml:space="preserve">, including Coates, </w:t>
      </w:r>
      <w:r w:rsidRPr="002339CA">
        <w:rPr>
          <w:rStyle w:val="StyleUnderline"/>
        </w:rPr>
        <w:t>are quick to point to the discriminatory Social Security Act</w:t>
      </w:r>
      <w:r>
        <w:t>, which denied benefits to sharecroppers and domestic laborers and excluded thousands of black workers.</w:t>
      </w:r>
    </w:p>
    <w:p w14:paraId="1E2B1AE1" w14:textId="77777777" w:rsidR="00E95B2B" w:rsidRDefault="00E95B2B" w:rsidP="00E95B2B">
      <w:r w:rsidRPr="00AB61D0">
        <w:rPr>
          <w:rStyle w:val="StyleUnderline"/>
          <w:highlight w:val="yellow"/>
        </w:rPr>
        <w:t>The New Deal was certainly flawed</w:t>
      </w:r>
      <w:r>
        <w:t>. It reflected the balance of class forces during the 1930s and was a combination of policies that favored particular capitalist blocs and other more progressive measures that resulted from worker and popular movement demands to constrain the market.</w:t>
      </w:r>
    </w:p>
    <w:p w14:paraId="76B2FE8E" w14:textId="77777777" w:rsidR="00E95B2B" w:rsidRDefault="00E95B2B" w:rsidP="00E95B2B">
      <w:r w:rsidRPr="00AB61D0">
        <w:rPr>
          <w:rStyle w:val="StyleUnderline"/>
          <w:highlight w:val="yellow"/>
        </w:rPr>
        <w:t>But the tendency to focus on</w:t>
      </w:r>
      <w:r w:rsidRPr="002339CA">
        <w:rPr>
          <w:rStyle w:val="StyleUnderline"/>
        </w:rPr>
        <w:t xml:space="preserve"> the </w:t>
      </w:r>
      <w:r w:rsidRPr="00AB61D0">
        <w:rPr>
          <w:rStyle w:val="StyleUnderline"/>
          <w:highlight w:val="yellow"/>
        </w:rPr>
        <w:t>limitations</w:t>
      </w:r>
      <w:r w:rsidRPr="002339CA">
        <w:rPr>
          <w:rStyle w:val="StyleUnderline"/>
        </w:rPr>
        <w:t xml:space="preserve"> of the Social Security provisions </w:t>
      </w:r>
      <w:r w:rsidRPr="00AB61D0">
        <w:rPr>
          <w:rStyle w:val="StyleUnderline"/>
          <w:highlight w:val="yellow"/>
        </w:rPr>
        <w:t xml:space="preserve">overlooks the </w:t>
      </w:r>
      <w:r w:rsidRPr="00AB61D0">
        <w:rPr>
          <w:rStyle w:val="Emphasis"/>
          <w:highlight w:val="yellow"/>
        </w:rPr>
        <w:t>broader, diverse policies</w:t>
      </w:r>
      <w:r w:rsidRPr="002339CA">
        <w:rPr>
          <w:rStyle w:val="StyleUnderline"/>
        </w:rPr>
        <w:t xml:space="preserve"> that made up this social-democratic project — programs </w:t>
      </w:r>
      <w:r w:rsidRPr="00AB61D0">
        <w:rPr>
          <w:rStyle w:val="StyleUnderline"/>
          <w:highlight w:val="yellow"/>
        </w:rPr>
        <w:t>that directly benefitted the black unemployed</w:t>
      </w:r>
      <w:r w:rsidRPr="002339CA">
        <w:rPr>
          <w:rStyle w:val="StyleUnderline"/>
        </w:rPr>
        <w:t xml:space="preserve"> like the Works Progress Administration and the Civilian Conservation Corps</w:t>
      </w:r>
      <w:r>
        <w:t xml:space="preserve"> (CCC), </w:t>
      </w:r>
      <w:r w:rsidRPr="002339CA">
        <w:rPr>
          <w:rStyle w:val="StyleUnderline"/>
        </w:rPr>
        <w:t>and during the Second World War, the executive order to desegregate the defense industry</w:t>
      </w:r>
      <w:r>
        <w:t>.</w:t>
      </w:r>
    </w:p>
    <w:p w14:paraId="4BDC7F1A" w14:textId="77777777" w:rsidR="00E95B2B" w:rsidRDefault="00E95B2B" w:rsidP="00E95B2B">
      <w:r w:rsidRPr="00AB61D0">
        <w:rPr>
          <w:rStyle w:val="StyleUnderline"/>
          <w:highlight w:val="yellow"/>
        </w:rPr>
        <w:t>These efforts were not perfect</w:t>
      </w:r>
      <w:r w:rsidRPr="002339CA">
        <w:rPr>
          <w:rStyle w:val="StyleUnderline"/>
        </w:rPr>
        <w:t>, and although blacks were employed across the nation through state-funded and state-directed public works projects, the CCC camps were racially segregated. The racial and gender integration of the shipyards and munitions factories was also short-lived</w:t>
      </w:r>
      <w:r>
        <w:t>, with peacetime demobilization marked by a return to previous patterns of exclusion and segmentation in various industries, as returning veterans reentered the domestic workforce.</w:t>
      </w:r>
    </w:p>
    <w:p w14:paraId="6504E97A" w14:textId="77777777" w:rsidR="00E95B2B" w:rsidRDefault="00E95B2B" w:rsidP="00E95B2B">
      <w:r w:rsidRPr="00AB61D0">
        <w:rPr>
          <w:rStyle w:val="StyleUnderline"/>
          <w:highlight w:val="yellow"/>
        </w:rPr>
        <w:t>Yet each</w:t>
      </w:r>
      <w:r w:rsidRPr="002339CA">
        <w:rPr>
          <w:rStyle w:val="StyleUnderline"/>
        </w:rPr>
        <w:t xml:space="preserve"> of these measures </w:t>
      </w:r>
      <w:r w:rsidRPr="00AB61D0">
        <w:rPr>
          <w:rStyle w:val="StyleUnderline"/>
          <w:highlight w:val="yellow"/>
        </w:rPr>
        <w:t xml:space="preserve">demonstrated the possibility of an integrated society, and the power of the public sector in providing </w:t>
      </w:r>
      <w:r w:rsidRPr="0010043B">
        <w:rPr>
          <w:rStyle w:val="Emphasis"/>
          <w:highlight w:val="yellow"/>
        </w:rPr>
        <w:t>direct, concrete benefits</w:t>
      </w:r>
      <w:r w:rsidRPr="00AB61D0">
        <w:rPr>
          <w:rStyle w:val="StyleUnderline"/>
          <w:highlight w:val="yellow"/>
        </w:rPr>
        <w:t xml:space="preserve"> to African Americans against the private discrimination of the market</w:t>
      </w:r>
      <w:r>
        <w:t>.</w:t>
      </w:r>
    </w:p>
    <w:p w14:paraId="087DCFC8" w14:textId="77777777" w:rsidR="00E95B2B" w:rsidRDefault="00E95B2B" w:rsidP="00E95B2B">
      <w:r>
        <w:t>Indeed, towering mid-twentieth-century liberal and radical left intellectuals and activists such as A. Philip Randolph, John P. Davis, Esther Cooper Jackson, John Jackson, Bayard Rustin, and scores of others would have found themselves quite at odds with Coates’s liberal antiracist viewpoint that working-class-centered, anticapitalist political projects are patently inadequate for addressing the concerns of black voters.</w:t>
      </w:r>
    </w:p>
    <w:p w14:paraId="5D98D2B1" w14:textId="77777777" w:rsidR="00E95B2B" w:rsidRDefault="00E95B2B" w:rsidP="00E95B2B">
      <w:r w:rsidRPr="0010043B">
        <w:rPr>
          <w:rStyle w:val="StyleUnderline"/>
          <w:highlight w:val="yellow"/>
        </w:rPr>
        <w:t>The claim that social democracy and socialism are always</w:t>
      </w:r>
      <w:r w:rsidRPr="002339CA">
        <w:rPr>
          <w:rStyle w:val="StyleUnderline"/>
        </w:rPr>
        <w:t xml:space="preserve"> and everywhere </w:t>
      </w:r>
      <w:r w:rsidRPr="0010043B">
        <w:rPr>
          <w:rStyle w:val="StyleUnderline"/>
          <w:highlight w:val="yellow"/>
        </w:rPr>
        <w:t xml:space="preserve">at odds with racial progress is </w:t>
      </w:r>
      <w:r w:rsidRPr="0010043B">
        <w:rPr>
          <w:rStyle w:val="Emphasis"/>
          <w:highlight w:val="yellow"/>
        </w:rPr>
        <w:t>simply false</w:t>
      </w:r>
      <w:r w:rsidRPr="0010043B">
        <w:rPr>
          <w:rStyle w:val="StyleUnderline"/>
          <w:highlight w:val="yellow"/>
        </w:rPr>
        <w:t>. It is not supported by the actual history of progressive struggles and the substantive ways they transformed black life</w:t>
      </w:r>
      <w:r>
        <w:t>.</w:t>
      </w:r>
    </w:p>
    <w:p w14:paraId="4AD7C27E" w14:textId="77777777" w:rsidR="00E95B2B" w:rsidRDefault="00E95B2B" w:rsidP="00E95B2B">
      <w:r w:rsidRPr="002339CA">
        <w:rPr>
          <w:rStyle w:val="StyleUnderline"/>
        </w:rPr>
        <w:t>Ultimately, Coates’s views about class and race</w:t>
      </w:r>
      <w:r>
        <w:t xml:space="preserve"> — and this nation’s complex and tortured historical development — </w:t>
      </w:r>
      <w:r w:rsidRPr="002339CA">
        <w:rPr>
          <w:rStyle w:val="StyleUnderline"/>
        </w:rPr>
        <w:t>are</w:t>
      </w:r>
      <w:r>
        <w:t xml:space="preserve"> well-meaning and at times poetic, but </w:t>
      </w:r>
      <w:r w:rsidRPr="002339CA">
        <w:rPr>
          <w:rStyle w:val="StyleUnderline"/>
        </w:rPr>
        <w:t>wrongheaded</w:t>
      </w:r>
      <w:r>
        <w:t xml:space="preserve">. The reparations argument is rooted in </w:t>
      </w:r>
      <w:proofErr w:type="gramStart"/>
      <w:r>
        <w:t>black nationalist</w:t>
      </w:r>
      <w:proofErr w:type="gramEnd"/>
      <w:r>
        <w:t xml:space="preserve"> politics, which traditionally elides class and neglects the way that race-first politics are often the means for advancing discrete, bourgeois class interests.</w:t>
      </w:r>
    </w:p>
    <w:p w14:paraId="524D2EB8" w14:textId="77777777" w:rsidR="00E95B2B" w:rsidRDefault="00E95B2B" w:rsidP="00E95B2B">
      <w:r>
        <w:t>In its present incarnation, the reparations argument is better understood as a more reactionary, civil society version of the “rising tide lifts all boats” sensibility — a sensibility that Coates rejects. This version of race uplift supposes a black businessman who competes for government contracts and keeps a summer home and a single mother of three who relies on the Section 8 voucher program and itinerant minimum-wage employment to make ends meet share the same political interests by virtue of their common heritage and the experience of living in a racist society.</w:t>
      </w:r>
    </w:p>
    <w:p w14:paraId="7606259A" w14:textId="77777777" w:rsidR="00E95B2B" w:rsidRDefault="00E95B2B" w:rsidP="00E95B2B">
      <w:r>
        <w:t xml:space="preserve">Most of all, </w:t>
      </w:r>
      <w:r w:rsidRPr="0010043B">
        <w:rPr>
          <w:rStyle w:val="StyleUnderline"/>
          <w:highlight w:val="yellow"/>
        </w:rPr>
        <w:t>Coates is wrong about how we have achieved black political and social progress</w:t>
      </w:r>
      <w:r w:rsidRPr="002339CA">
        <w:rPr>
          <w:rStyle w:val="StyleUnderline"/>
        </w:rPr>
        <w:t xml:space="preserve"> in the past, </w:t>
      </w:r>
      <w:r w:rsidRPr="0010043B">
        <w:rPr>
          <w:rStyle w:val="StyleUnderline"/>
          <w:highlight w:val="yellow"/>
        </w:rPr>
        <w:t xml:space="preserve">and what we should do going forward. From the </w:t>
      </w:r>
      <w:r w:rsidRPr="0010043B">
        <w:rPr>
          <w:rStyle w:val="Emphasis"/>
          <w:highlight w:val="yellow"/>
        </w:rPr>
        <w:t>antebellum anti-slavery struggles</w:t>
      </w:r>
      <w:r w:rsidRPr="0010043B">
        <w:rPr>
          <w:rStyle w:val="StyleUnderline"/>
          <w:highlight w:val="yellow"/>
        </w:rPr>
        <w:t xml:space="preserve"> to the </w:t>
      </w:r>
      <w:r w:rsidRPr="0010043B">
        <w:rPr>
          <w:rStyle w:val="Emphasis"/>
          <w:highlight w:val="yellow"/>
        </w:rPr>
        <w:t>postwar southern desegregation campaigns</w:t>
      </w:r>
      <w:r w:rsidRPr="0010043B">
        <w:rPr>
          <w:rStyle w:val="StyleUnderline"/>
          <w:highlight w:val="yellow"/>
        </w:rPr>
        <w:t xml:space="preserve"> to </w:t>
      </w:r>
      <w:r w:rsidRPr="0010043B">
        <w:rPr>
          <w:rStyle w:val="Emphasis"/>
          <w:highlight w:val="yellow"/>
        </w:rPr>
        <w:t>contemporary battles against austerity</w:t>
      </w:r>
      <w:r w:rsidRPr="0010043B">
        <w:rPr>
          <w:rStyle w:val="StyleUnderline"/>
          <w:highlight w:val="yellow"/>
        </w:rPr>
        <w:t xml:space="preserve">, interracialism and popular social struggle have been </w:t>
      </w:r>
      <w:r w:rsidRPr="0010043B">
        <w:rPr>
          <w:rStyle w:val="Emphasis"/>
          <w:highlight w:val="yellow"/>
        </w:rPr>
        <w:t>central</w:t>
      </w:r>
      <w:r w:rsidRPr="0010043B">
        <w:rPr>
          <w:rStyle w:val="StyleUnderline"/>
          <w:highlight w:val="yellow"/>
        </w:rPr>
        <w:t xml:space="preserve"> to improving the civic and material circumstances of African Americans</w:t>
      </w:r>
      <w:r w:rsidRPr="002339CA">
        <w:rPr>
          <w:rStyle w:val="StyleUnderline"/>
        </w:rPr>
        <w:t xml:space="preserve">, and at the level of daily life, such </w:t>
      </w:r>
      <w:r w:rsidRPr="002339CA">
        <w:rPr>
          <w:rStyle w:val="StyleUnderline"/>
        </w:rPr>
        <w:lastRenderedPageBreak/>
        <w:t>movements have confronted racist habits and perceptions, sweeping aside old boundaries to create new notions of communion and solidarity</w:t>
      </w:r>
      <w:r>
        <w:t>.</w:t>
      </w:r>
    </w:p>
    <w:p w14:paraId="64DD8033" w14:textId="77777777" w:rsidR="00E95B2B" w:rsidRPr="00E95B2B" w:rsidRDefault="00E95B2B" w:rsidP="00E95B2B"/>
    <w:p w14:paraId="208C1D17" w14:textId="77777777" w:rsidR="00E95B2B" w:rsidRPr="00003D09" w:rsidRDefault="00E95B2B" w:rsidP="00E95B2B">
      <w:pPr>
        <w:pStyle w:val="Heading4"/>
      </w:pPr>
      <w:r>
        <w:t xml:space="preserve">Their dismissal of racial progress is </w:t>
      </w:r>
      <w:r>
        <w:rPr>
          <w:u w:val="single"/>
        </w:rPr>
        <w:t>wrong</w:t>
      </w:r>
      <w:r>
        <w:t xml:space="preserve"> and </w:t>
      </w:r>
      <w:r>
        <w:rPr>
          <w:u w:val="single"/>
        </w:rPr>
        <w:t>disempowering</w:t>
      </w:r>
      <w:r>
        <w:t xml:space="preserve">. </w:t>
      </w:r>
    </w:p>
    <w:p w14:paraId="3A44B8CC" w14:textId="77777777" w:rsidR="00E95B2B" w:rsidRPr="004B7B5D" w:rsidRDefault="00E95B2B" w:rsidP="00E95B2B">
      <w:r w:rsidRPr="004B7B5D">
        <w:rPr>
          <w:rStyle w:val="Style13ptBold"/>
        </w:rPr>
        <w:t>Hrabowski 15</w:t>
      </w:r>
      <w:r>
        <w:t xml:space="preserve"> — Freeman Hrabowski III, P</w:t>
      </w:r>
      <w:r w:rsidRPr="004B7B5D">
        <w:t>resident of the University of Maryland at Baltimore County</w:t>
      </w:r>
      <w:r>
        <w:t>, Member of the American Academy</w:t>
      </w:r>
      <w:r w:rsidRPr="004558E8">
        <w:t xml:space="preserve"> of Arts and Sciences and the American Philosophical Society, serves as Consultant to the National Science Foundation, the National Institutes of Health, and the National Academies, was named one of </w:t>
      </w:r>
      <w:r>
        <w:t>“</w:t>
      </w:r>
      <w:r w:rsidRPr="004558E8">
        <w:t xml:space="preserve">America’s </w:t>
      </w:r>
      <w:r>
        <w:t>Best Leaders”</w:t>
      </w:r>
      <w:r w:rsidRPr="004558E8">
        <w:t xml:space="preserve"> by </w:t>
      </w:r>
      <w:r w:rsidRPr="004558E8">
        <w:rPr>
          <w:i/>
        </w:rPr>
        <w:t>U.S. News &amp; World Report</w:t>
      </w:r>
      <w:r w:rsidRPr="004558E8">
        <w:t xml:space="preserve">, one of the </w:t>
      </w:r>
      <w:r>
        <w:t>“</w:t>
      </w:r>
      <w:r w:rsidRPr="004558E8">
        <w:t>100 Most Influential People in the World</w:t>
      </w:r>
      <w:r>
        <w:t>”</w:t>
      </w:r>
      <w:r w:rsidRPr="004558E8">
        <w:t xml:space="preserve"> by </w:t>
      </w:r>
      <w:r w:rsidRPr="004558E8">
        <w:rPr>
          <w:i/>
        </w:rPr>
        <w:t>Time Magazine</w:t>
      </w:r>
      <w:r w:rsidRPr="004558E8">
        <w:t xml:space="preserve">, and one of seven </w:t>
      </w:r>
      <w:r>
        <w:t>“</w:t>
      </w:r>
      <w:r w:rsidRPr="004558E8">
        <w:t>Top American Leaders</w:t>
      </w:r>
      <w:r>
        <w:t>”</w:t>
      </w:r>
      <w:r w:rsidRPr="004558E8">
        <w:t xml:space="preserve"> by </w:t>
      </w:r>
      <w:r w:rsidRPr="004558E8">
        <w:rPr>
          <w:i/>
        </w:rPr>
        <w:t>The Washington Post</w:t>
      </w:r>
      <w:r w:rsidRPr="004558E8">
        <w:t xml:space="preserve"> and the Kennedy Center for Public Leadership at Harvard University, </w:t>
      </w:r>
      <w:r>
        <w:t xml:space="preserve">holds a Ph.D. in Higher Education Administration and Statistics from </w:t>
      </w:r>
      <w:r w:rsidRPr="00157D47">
        <w:t>the University of Illinois at Urbana-Champaign</w:t>
      </w:r>
      <w:r>
        <w:t xml:space="preserve"> and </w:t>
      </w:r>
      <w:r w:rsidRPr="004558E8">
        <w:t>honorary degrees from more than 20 institutions including Harvard University, Princeton University, Duke University, the University of Michigan, the University of North Carolina-Chapel Hill, Johns Hopkins Universi</w:t>
      </w:r>
      <w:r>
        <w:t>ty, and Georgetown University, 2015 (“</w:t>
      </w:r>
      <w:r w:rsidRPr="004B7B5D">
        <w:t>Need a reason to believe there’s hope for raci</w:t>
      </w:r>
      <w:r>
        <w:t>al progress? Look to Baltimore</w:t>
      </w:r>
      <w:proofErr w:type="gramStart"/>
      <w:r>
        <w:t>.,</w:t>
      </w:r>
      <w:proofErr w:type="gramEnd"/>
      <w:r>
        <w:t xml:space="preserve">” </w:t>
      </w:r>
      <w:r>
        <w:rPr>
          <w:i/>
        </w:rPr>
        <w:t>Washington Post</w:t>
      </w:r>
      <w:r>
        <w:t>, July 10</w:t>
      </w:r>
      <w:r w:rsidRPr="004B7B5D">
        <w:rPr>
          <w:vertAlign w:val="superscript"/>
        </w:rPr>
        <w:t>th</w:t>
      </w:r>
      <w:r>
        <w:t xml:space="preserve">, Available Online at </w:t>
      </w:r>
      <w:hyperlink r:id="rId8" w:history="1">
        <w:r w:rsidRPr="00886C58">
          <w:rPr>
            <w:rStyle w:val="Hyperlink"/>
          </w:rPr>
          <w:t>https://www.washingtonpost.com/opinions/half-empty-half-full/2015/07/10/a6b9ed6a-25bd-11e5-b77f-eb13a215f593_story.html</w:t>
        </w:r>
      </w:hyperlink>
      <w:r>
        <w:t>, Accessed 07-26-2016)</w:t>
      </w:r>
    </w:p>
    <w:p w14:paraId="797241D9" w14:textId="77777777" w:rsidR="00E95B2B" w:rsidRDefault="00E95B2B" w:rsidP="00E95B2B">
      <w:r w:rsidRPr="0097697B">
        <w:rPr>
          <w:rStyle w:val="StyleUnderline"/>
        </w:rPr>
        <w:t>More than 50 years ago, inspired by</w:t>
      </w:r>
      <w:r>
        <w:t xml:space="preserve"> words that the Rev. Martin Luther </w:t>
      </w:r>
      <w:r w:rsidRPr="0097697B">
        <w:rPr>
          <w:rStyle w:val="StyleUnderline"/>
        </w:rPr>
        <w:t>King</w:t>
      </w:r>
      <w:r>
        <w:t xml:space="preserve"> Jr. spoke in a Birmingham church, </w:t>
      </w:r>
      <w:r w:rsidRPr="0097697B">
        <w:rPr>
          <w:rStyle w:val="StyleUnderline"/>
        </w:rPr>
        <w:t>I joined hundreds of other children in a civil rights march</w:t>
      </w:r>
      <w:r>
        <w:t xml:space="preserve"> through the streets of my home town. I was not a brave child, and I knew, as the others did, the risk of going to jail.</w:t>
      </w:r>
    </w:p>
    <w:p w14:paraId="2F551692" w14:textId="77777777" w:rsidR="00E95B2B" w:rsidRDefault="00E95B2B" w:rsidP="00E95B2B">
      <w:r w:rsidRPr="0097697B">
        <w:rPr>
          <w:rStyle w:val="StyleUnderline"/>
        </w:rPr>
        <w:t>We marched</w:t>
      </w:r>
      <w:r>
        <w:t xml:space="preserve">, though, </w:t>
      </w:r>
      <w:r w:rsidRPr="0097697B">
        <w:rPr>
          <w:rStyle w:val="StyleUnderline"/>
        </w:rPr>
        <w:t>because his words gave us hope that the world could be different</w:t>
      </w:r>
      <w:r>
        <w:t>.</w:t>
      </w:r>
    </w:p>
    <w:p w14:paraId="6E4FB8E0" w14:textId="77777777" w:rsidR="00E95B2B" w:rsidRDefault="00E95B2B" w:rsidP="00E95B2B">
      <w:r w:rsidRPr="0097697B">
        <w:rPr>
          <w:rStyle w:val="StyleUnderline"/>
        </w:rPr>
        <w:t>I am often asked how much society has changed since the</w:t>
      </w:r>
      <w:r>
        <w:t xml:space="preserve"> 19</w:t>
      </w:r>
      <w:r w:rsidRPr="0097697B">
        <w:rPr>
          <w:rStyle w:val="StyleUnderline"/>
        </w:rPr>
        <w:t>60s and how the challenges we faced then compare with those of today</w:t>
      </w:r>
      <w:r>
        <w:t>.</w:t>
      </w:r>
    </w:p>
    <w:p w14:paraId="0374616A" w14:textId="77777777" w:rsidR="00E95B2B" w:rsidRPr="000D4075" w:rsidRDefault="00E95B2B" w:rsidP="00E95B2B">
      <w:r w:rsidRPr="0097697B">
        <w:rPr>
          <w:rStyle w:val="StyleUnderline"/>
        </w:rPr>
        <w:t>My response reflects my ambivalence about our progress</w:t>
      </w:r>
      <w:r w:rsidRPr="000D4075">
        <w:t>. As a child, I could not have imagined that I would one day become the president of a predominantly white research university, and I would not have guessed how many more people would have the opportunity to become educated. In 1960, less than 10 percent of Americans had earned bachelor’s degrees. Today, we’re up to nearly a third. In the same period, African Americans have gone from a college completion rate of about 3 percent to almost 20 percent, contributing to the growth of a thriving black middle class.</w:t>
      </w:r>
    </w:p>
    <w:p w14:paraId="22C9D2B0" w14:textId="77777777" w:rsidR="00E95B2B" w:rsidRPr="000D4075" w:rsidRDefault="00E95B2B" w:rsidP="00E95B2B">
      <w:r w:rsidRPr="000D4075">
        <w:t>However, far too many families remain stuck in poverty. For them, conditions now are as bad as they were in the ’60s — if not worse. Drugs and guns, combined with damaging public policies, fuel a cycle of violence and mass incarceration. Many young people feel hopeless and betrayed.</w:t>
      </w:r>
    </w:p>
    <w:p w14:paraId="33A45FBD" w14:textId="77777777" w:rsidR="00E95B2B" w:rsidRDefault="00E95B2B" w:rsidP="00E95B2B">
      <w:r w:rsidRPr="000D4075">
        <w:t>Postsecondary education has</w:t>
      </w:r>
      <w:r>
        <w:t xml:space="preserve"> become a requirement for many, if not most, of our society’s well-paying jobs. However, the recent gains in college completion are spread unevenly. For example, since 1975, the percentage of the wealthiest quarter of Americans earning four-year degrees has jumped from 38 percent to 79 percent, while the percentage for those at the bottom has barely moved, from 7 to 11 percent.</w:t>
      </w:r>
    </w:p>
    <w:p w14:paraId="43F9992C" w14:textId="77777777" w:rsidR="00E95B2B" w:rsidRDefault="00E95B2B" w:rsidP="00E95B2B">
      <w:r w:rsidRPr="00C73E34">
        <w:rPr>
          <w:rStyle w:val="StyleUnderline"/>
          <w:highlight w:val="yellow"/>
        </w:rPr>
        <w:t>I am</w:t>
      </w:r>
      <w:r w:rsidRPr="005C2506">
        <w:rPr>
          <w:rStyle w:val="StyleUnderline"/>
        </w:rPr>
        <w:t xml:space="preserve"> stunned and </w:t>
      </w:r>
      <w:r w:rsidRPr="00C73E34">
        <w:rPr>
          <w:rStyle w:val="StyleUnderline"/>
          <w:highlight w:val="yellow"/>
        </w:rPr>
        <w:t>saddened by</w:t>
      </w:r>
      <w:r w:rsidRPr="005C2506">
        <w:rPr>
          <w:rStyle w:val="StyleUnderline"/>
        </w:rPr>
        <w:t xml:space="preserve"> the growth of </w:t>
      </w:r>
      <w:r w:rsidRPr="00C73E34">
        <w:rPr>
          <w:rStyle w:val="StyleUnderline"/>
          <w:highlight w:val="yellow"/>
        </w:rPr>
        <w:t>inequality</w:t>
      </w:r>
      <w:r w:rsidRPr="005C2506">
        <w:rPr>
          <w:rStyle w:val="StyleUnderline"/>
        </w:rPr>
        <w:t xml:space="preserve"> in our society and the fact that many children have simply stopped dreaming about the future. </w:t>
      </w:r>
      <w:r w:rsidRPr="00C73E34">
        <w:rPr>
          <w:rStyle w:val="Emphasis"/>
          <w:highlight w:val="yellow"/>
        </w:rPr>
        <w:t>Yet I also remind myself how far we’ve come</w:t>
      </w:r>
      <w:r w:rsidRPr="00C73E34">
        <w:rPr>
          <w:rStyle w:val="StyleUnderline"/>
          <w:highlight w:val="yellow"/>
        </w:rPr>
        <w:t>. If we don’t count our progress, we lose</w:t>
      </w:r>
      <w:r w:rsidRPr="005C2506">
        <w:rPr>
          <w:rStyle w:val="StyleUnderline"/>
        </w:rPr>
        <w:t xml:space="preserve"> sight of the </w:t>
      </w:r>
      <w:r w:rsidRPr="00C73E34">
        <w:rPr>
          <w:rStyle w:val="StyleUnderline"/>
          <w:highlight w:val="yellow"/>
        </w:rPr>
        <w:t>lessons</w:t>
      </w:r>
      <w:r w:rsidRPr="005C2506">
        <w:rPr>
          <w:rStyle w:val="StyleUnderline"/>
        </w:rPr>
        <w:t xml:space="preserve"> we’ve learned, </w:t>
      </w:r>
      <w:r w:rsidRPr="00C73E34">
        <w:rPr>
          <w:rStyle w:val="StyleUnderline"/>
          <w:highlight w:val="yellow"/>
        </w:rPr>
        <w:t>and</w:t>
      </w:r>
      <w:r w:rsidRPr="005C2506">
        <w:rPr>
          <w:rStyle w:val="StyleUnderline"/>
        </w:rPr>
        <w:t xml:space="preserve"> we run the </w:t>
      </w:r>
      <w:r w:rsidRPr="00C73E34">
        <w:rPr>
          <w:rStyle w:val="StyleUnderline"/>
          <w:highlight w:val="yellow"/>
        </w:rPr>
        <w:t>risk</w:t>
      </w:r>
      <w:r w:rsidRPr="005C2506">
        <w:rPr>
          <w:rStyle w:val="StyleUnderline"/>
        </w:rPr>
        <w:t xml:space="preserve"> of </w:t>
      </w:r>
      <w:r w:rsidRPr="00C73E34">
        <w:rPr>
          <w:rStyle w:val="Emphasis"/>
          <w:highlight w:val="yellow"/>
        </w:rPr>
        <w:t>losing hope</w:t>
      </w:r>
      <w:r>
        <w:t>.</w:t>
      </w:r>
    </w:p>
    <w:p w14:paraId="5975F9B6" w14:textId="77777777" w:rsidR="00E95B2B" w:rsidRDefault="00E95B2B" w:rsidP="00E95B2B">
      <w:r w:rsidRPr="00FD231E">
        <w:rPr>
          <w:rStyle w:val="Emphasis"/>
          <w:highlight w:val="yellow"/>
        </w:rPr>
        <w:t>Public policies</w:t>
      </w:r>
      <w:r w:rsidRPr="00FD231E">
        <w:rPr>
          <w:rStyle w:val="StyleUnderline"/>
          <w:highlight w:val="yellow"/>
        </w:rPr>
        <w:t xml:space="preserve"> adopted in the</w:t>
      </w:r>
      <w:r>
        <w:t xml:space="preserve"> 19</w:t>
      </w:r>
      <w:r w:rsidRPr="00FD231E">
        <w:rPr>
          <w:rStyle w:val="StyleUnderline"/>
          <w:highlight w:val="yellow"/>
        </w:rPr>
        <w:t>60s and</w:t>
      </w:r>
      <w:r>
        <w:t xml:space="preserve"> 19</w:t>
      </w:r>
      <w:r w:rsidRPr="00FD231E">
        <w:rPr>
          <w:rStyle w:val="StyleUnderline"/>
          <w:highlight w:val="yellow"/>
        </w:rPr>
        <w:t xml:space="preserve">70s have helped so many of us. </w:t>
      </w:r>
      <w:r w:rsidRPr="00FD231E">
        <w:rPr>
          <w:rStyle w:val="Emphasis"/>
          <w:highlight w:val="yellow"/>
        </w:rPr>
        <w:t>Landmark legislation</w:t>
      </w:r>
      <w:r w:rsidRPr="00FD231E">
        <w:rPr>
          <w:rStyle w:val="StyleUnderline"/>
          <w:highlight w:val="yellow"/>
        </w:rPr>
        <w:t xml:space="preserve">, including </w:t>
      </w:r>
      <w:r w:rsidRPr="00FD231E">
        <w:rPr>
          <w:rStyle w:val="Emphasis"/>
          <w:highlight w:val="yellow"/>
        </w:rPr>
        <w:t>the Civil Rights Act</w:t>
      </w:r>
      <w:r w:rsidRPr="00FD231E">
        <w:rPr>
          <w:rStyle w:val="StyleUnderline"/>
          <w:highlight w:val="yellow"/>
        </w:rPr>
        <w:t>,</w:t>
      </w:r>
      <w:r w:rsidRPr="005C2506">
        <w:rPr>
          <w:rStyle w:val="StyleUnderline"/>
        </w:rPr>
        <w:t xml:space="preserve"> </w:t>
      </w:r>
      <w:r w:rsidRPr="00FD231E">
        <w:rPr>
          <w:rStyle w:val="Emphasis"/>
        </w:rPr>
        <w:t xml:space="preserve">the </w:t>
      </w:r>
      <w:r w:rsidRPr="00FD231E">
        <w:rPr>
          <w:rStyle w:val="Emphasis"/>
          <w:highlight w:val="yellow"/>
        </w:rPr>
        <w:t>Voting Rights Act</w:t>
      </w:r>
      <w:r w:rsidRPr="00FD231E">
        <w:rPr>
          <w:rStyle w:val="StyleUnderline"/>
          <w:highlight w:val="yellow"/>
        </w:rPr>
        <w:t>,</w:t>
      </w:r>
      <w:r w:rsidRPr="005C2506">
        <w:rPr>
          <w:rStyle w:val="StyleUnderline"/>
        </w:rPr>
        <w:t xml:space="preserve"> </w:t>
      </w:r>
      <w:r w:rsidRPr="00FD231E">
        <w:rPr>
          <w:rStyle w:val="Emphasis"/>
        </w:rPr>
        <w:t xml:space="preserve">the </w:t>
      </w:r>
      <w:r w:rsidRPr="00FD231E">
        <w:rPr>
          <w:rStyle w:val="Emphasis"/>
          <w:highlight w:val="yellow"/>
        </w:rPr>
        <w:t>Elementary and Secondary Education Act</w:t>
      </w:r>
      <w:r w:rsidRPr="00FD231E">
        <w:rPr>
          <w:rStyle w:val="StyleUnderline"/>
          <w:highlight w:val="yellow"/>
        </w:rPr>
        <w:t xml:space="preserve"> and</w:t>
      </w:r>
      <w:r w:rsidRPr="005C2506">
        <w:rPr>
          <w:rStyle w:val="StyleUnderline"/>
        </w:rPr>
        <w:t xml:space="preserve"> </w:t>
      </w:r>
      <w:r w:rsidRPr="00FD231E">
        <w:rPr>
          <w:rStyle w:val="Emphasis"/>
        </w:rPr>
        <w:t xml:space="preserve">the </w:t>
      </w:r>
      <w:r w:rsidRPr="00FD231E">
        <w:rPr>
          <w:rStyle w:val="Emphasis"/>
          <w:highlight w:val="yellow"/>
        </w:rPr>
        <w:t>Higher Education Act</w:t>
      </w:r>
      <w:r w:rsidRPr="00FD231E">
        <w:rPr>
          <w:rStyle w:val="StyleUnderline"/>
          <w:highlight w:val="yellow"/>
        </w:rPr>
        <w:t>, strengthened schools, expanded civil rights and helped</w:t>
      </w:r>
      <w:r w:rsidRPr="005C2506">
        <w:rPr>
          <w:rStyle w:val="StyleUnderline"/>
        </w:rPr>
        <w:t xml:space="preserve"> many more </w:t>
      </w:r>
      <w:r w:rsidRPr="00FD231E">
        <w:rPr>
          <w:rStyle w:val="StyleUnderline"/>
          <w:highlight w:val="yellow"/>
        </w:rPr>
        <w:t>people graduate from college</w:t>
      </w:r>
      <w:r>
        <w:t>.</w:t>
      </w:r>
    </w:p>
    <w:p w14:paraId="1DF994F5" w14:textId="77777777" w:rsidR="00E95B2B" w:rsidRDefault="00E95B2B" w:rsidP="00E95B2B">
      <w:r w:rsidRPr="005C2506">
        <w:rPr>
          <w:rStyle w:val="StyleUnderline"/>
        </w:rPr>
        <w:t xml:space="preserve">These </w:t>
      </w:r>
      <w:r w:rsidRPr="00FD231E">
        <w:rPr>
          <w:rStyle w:val="StyleUnderline"/>
          <w:highlight w:val="yellow"/>
        </w:rPr>
        <w:t>changes were possible because Americans</w:t>
      </w:r>
      <w:r w:rsidRPr="005C2506">
        <w:rPr>
          <w:rStyle w:val="StyleUnderline"/>
        </w:rPr>
        <w:t xml:space="preserve"> during that period </w:t>
      </w:r>
      <w:r w:rsidRPr="00FD231E">
        <w:rPr>
          <w:rStyle w:val="Emphasis"/>
        </w:rPr>
        <w:t xml:space="preserve">truly </w:t>
      </w:r>
      <w:r w:rsidRPr="00FD231E">
        <w:rPr>
          <w:rStyle w:val="Emphasis"/>
          <w:highlight w:val="yellow"/>
        </w:rPr>
        <w:t>believed</w:t>
      </w:r>
      <w:r w:rsidRPr="005C2506">
        <w:rPr>
          <w:rStyle w:val="StyleUnderline"/>
        </w:rPr>
        <w:t xml:space="preserve"> that </w:t>
      </w:r>
      <w:r w:rsidRPr="00FD231E">
        <w:rPr>
          <w:rStyle w:val="StyleUnderline"/>
          <w:highlight w:val="yellow"/>
        </w:rPr>
        <w:t>the world could be different</w:t>
      </w:r>
      <w:r w:rsidRPr="005C2506">
        <w:rPr>
          <w:rStyle w:val="StyleUnderline"/>
        </w:rPr>
        <w:t xml:space="preserve"> than it was</w:t>
      </w:r>
      <w:r>
        <w:t>.</w:t>
      </w:r>
    </w:p>
    <w:p w14:paraId="0AD44CAE" w14:textId="77777777" w:rsidR="00E95B2B" w:rsidRDefault="00E95B2B" w:rsidP="00E95B2B">
      <w:r w:rsidRPr="00FD231E">
        <w:rPr>
          <w:rStyle w:val="StyleUnderline"/>
          <w:highlight w:val="yellow"/>
        </w:rPr>
        <w:t>To address</w:t>
      </w:r>
      <w:r w:rsidRPr="00FD231E">
        <w:rPr>
          <w:rStyle w:val="StyleUnderline"/>
        </w:rPr>
        <w:t xml:space="preserve"> the</w:t>
      </w:r>
      <w:r w:rsidRPr="005C2506">
        <w:rPr>
          <w:rStyle w:val="StyleUnderline"/>
        </w:rPr>
        <w:t xml:space="preserve"> stubborn </w:t>
      </w:r>
      <w:r w:rsidRPr="00FD231E">
        <w:rPr>
          <w:rStyle w:val="StyleUnderline"/>
          <w:highlight w:val="yellow"/>
        </w:rPr>
        <w:t>challenges</w:t>
      </w:r>
      <w:r w:rsidRPr="005C2506">
        <w:rPr>
          <w:rStyle w:val="StyleUnderline"/>
        </w:rPr>
        <w:t xml:space="preserve"> facing our society </w:t>
      </w:r>
      <w:r w:rsidRPr="00FD231E">
        <w:rPr>
          <w:rStyle w:val="StyleUnderline"/>
          <w:highlight w:val="yellow"/>
        </w:rPr>
        <w:t>today, we</w:t>
      </w:r>
      <w:r w:rsidRPr="005C2506">
        <w:rPr>
          <w:rStyle w:val="StyleUnderline"/>
        </w:rPr>
        <w:t xml:space="preserve"> again </w:t>
      </w:r>
      <w:r w:rsidRPr="00FD231E">
        <w:rPr>
          <w:rStyle w:val="StyleUnderline"/>
          <w:highlight w:val="yellow"/>
        </w:rPr>
        <w:t xml:space="preserve">need </w:t>
      </w:r>
      <w:r w:rsidRPr="00FD231E">
        <w:rPr>
          <w:rStyle w:val="Emphasis"/>
          <w:highlight w:val="yellow"/>
        </w:rPr>
        <w:t>reasons to believe that the world can change</w:t>
      </w:r>
      <w:r w:rsidRPr="00FD231E">
        <w:rPr>
          <w:rStyle w:val="StyleUnderline"/>
          <w:highlight w:val="yellow"/>
        </w:rPr>
        <w:t>. We need</w:t>
      </w:r>
      <w:r w:rsidRPr="00FD231E">
        <w:rPr>
          <w:rStyle w:val="Emphasis"/>
          <w:highlight w:val="yellow"/>
        </w:rPr>
        <w:t xml:space="preserve"> hope</w:t>
      </w:r>
      <w:r>
        <w:t>.</w:t>
      </w:r>
    </w:p>
    <w:p w14:paraId="0D8E623E" w14:textId="77777777" w:rsidR="00E95B2B" w:rsidRPr="007A4615" w:rsidRDefault="00E95B2B" w:rsidP="00E95B2B">
      <w:r w:rsidRPr="007A4615">
        <w:t xml:space="preserve">I’d suggest </w:t>
      </w:r>
      <w:r w:rsidRPr="007A4615">
        <w:rPr>
          <w:rStyle w:val="StyleUnderline"/>
        </w:rPr>
        <w:t xml:space="preserve">we </w:t>
      </w:r>
      <w:proofErr w:type="gramStart"/>
      <w:r w:rsidRPr="007A4615">
        <w:rPr>
          <w:rStyle w:val="StyleUnderline"/>
        </w:rPr>
        <w:t>can</w:t>
      </w:r>
      <w:proofErr w:type="gramEnd"/>
      <w:r w:rsidRPr="007A4615">
        <w:rPr>
          <w:rStyle w:val="StyleUnderline"/>
        </w:rPr>
        <w:t xml:space="preserve"> find hope in</w:t>
      </w:r>
      <w:r w:rsidRPr="007A4615">
        <w:t xml:space="preserve"> a place that’s received considerable attention in recent weeks: </w:t>
      </w:r>
      <w:r w:rsidRPr="007A4615">
        <w:rPr>
          <w:rStyle w:val="Emphasis"/>
        </w:rPr>
        <w:t>Baltimore</w:t>
      </w:r>
      <w:r w:rsidRPr="007A4615">
        <w:t>. I’ve lived and worked here the past 40 years, and I see the many ways this region reflects the country’s progress and its challenges.</w:t>
      </w:r>
    </w:p>
    <w:p w14:paraId="2A5B8C63" w14:textId="77777777" w:rsidR="00E95B2B" w:rsidRPr="007A4615" w:rsidRDefault="00E95B2B" w:rsidP="00E95B2B">
      <w:r w:rsidRPr="007A4615">
        <w:rPr>
          <w:rStyle w:val="StyleUnderline"/>
        </w:rPr>
        <w:lastRenderedPageBreak/>
        <w:t>In the ’60s, we had not yet seen a woman of any race as mayor of Baltimore</w:t>
      </w:r>
      <w:r w:rsidRPr="007A4615">
        <w:t xml:space="preserve"> (or almost any other major U.S. city) </w:t>
      </w:r>
      <w:r w:rsidRPr="007A4615">
        <w:rPr>
          <w:rStyle w:val="StyleUnderline"/>
        </w:rPr>
        <w:t>or African Americans in such leadership roles as chief executive of Baltimore Gas &amp; Electric, or dean of the University of Maryland Medical School, or president of the University of Baltimore. Now we see all of these, among many other African American leaders</w:t>
      </w:r>
      <w:r w:rsidRPr="007A4615">
        <w:t>.</w:t>
      </w:r>
    </w:p>
    <w:p w14:paraId="15257DB8" w14:textId="77777777" w:rsidR="00E95B2B" w:rsidRPr="007A4615" w:rsidRDefault="00E95B2B" w:rsidP="00E95B2B">
      <w:r w:rsidRPr="007A4615">
        <w:rPr>
          <w:rStyle w:val="StyleUnderline"/>
        </w:rPr>
        <w:t>The Baltimore region is also prosperous. A recent</w:t>
      </w:r>
      <w:r w:rsidRPr="007A4615">
        <w:t xml:space="preserve"> Brookings Institution </w:t>
      </w:r>
      <w:r w:rsidRPr="007A4615">
        <w:rPr>
          <w:rStyle w:val="StyleUnderline"/>
        </w:rPr>
        <w:t>analysis notes that it ranks seventh among the country’s 35 largest metropolitan areas in per capita income. It is second only to the District in median income for black households. Black professionals are doing well here</w:t>
      </w:r>
      <w:r w:rsidRPr="007A4615">
        <w:t>.</w:t>
      </w:r>
    </w:p>
    <w:p w14:paraId="5A54C7D2" w14:textId="77777777" w:rsidR="00E95B2B" w:rsidRDefault="00E95B2B" w:rsidP="00E95B2B">
      <w:r w:rsidRPr="007A4615">
        <w:rPr>
          <w:rStyle w:val="StyleUnderline"/>
        </w:rPr>
        <w:t>Nevertheless, the region’s challenges</w:t>
      </w:r>
      <w:r w:rsidRPr="00D846CC">
        <w:rPr>
          <w:rStyle w:val="StyleUnderline"/>
        </w:rPr>
        <w:t xml:space="preserve"> are significant. About 11 percent of Baltimore City’s black residents are unemployed, compared with about 5 percent of white residents</w:t>
      </w:r>
      <w:r>
        <w:t xml:space="preserve">, according to the Brookings analysis. </w:t>
      </w:r>
      <w:r w:rsidRPr="00D846CC">
        <w:rPr>
          <w:rStyle w:val="StyleUnderline"/>
        </w:rPr>
        <w:t>The city’s black poverty rate is just under 27 percent</w:t>
      </w:r>
      <w:r>
        <w:t xml:space="preserve">. While this is lower than the rate in three-quarters of large U.S. cities, </w:t>
      </w:r>
      <w:r w:rsidRPr="00D846CC">
        <w:rPr>
          <w:rStyle w:val="StyleUnderline"/>
        </w:rPr>
        <w:t>such high poverty rates should be troubling to all of us</w:t>
      </w:r>
      <w:r>
        <w:t>.</w:t>
      </w:r>
    </w:p>
    <w:p w14:paraId="0182A42D" w14:textId="77777777" w:rsidR="00E95B2B" w:rsidRDefault="00E95B2B" w:rsidP="00E95B2B">
      <w:r w:rsidRPr="00405898">
        <w:rPr>
          <w:rStyle w:val="StyleUnderline"/>
          <w:highlight w:val="yellow"/>
        </w:rPr>
        <w:t>The challenge</w:t>
      </w:r>
      <w:r w:rsidRPr="00D846CC">
        <w:rPr>
          <w:rStyle w:val="StyleUnderline"/>
        </w:rPr>
        <w:t xml:space="preserve"> now </w:t>
      </w:r>
      <w:r w:rsidRPr="00405898">
        <w:rPr>
          <w:rStyle w:val="StyleUnderline"/>
          <w:highlight w:val="yellow"/>
        </w:rPr>
        <w:t>is to</w:t>
      </w:r>
      <w:r w:rsidRPr="00D846CC">
        <w:rPr>
          <w:rStyle w:val="StyleUnderline"/>
        </w:rPr>
        <w:t xml:space="preserve"> reflect on how we can </w:t>
      </w:r>
      <w:r w:rsidRPr="000D4075">
        <w:rPr>
          <w:rStyle w:val="Emphasis"/>
          <w:highlight w:val="yellow"/>
        </w:rPr>
        <w:t>extend the gains of the past 50 years</w:t>
      </w:r>
      <w:r w:rsidRPr="00D846CC">
        <w:rPr>
          <w:rStyle w:val="StyleUnderline"/>
        </w:rPr>
        <w:t xml:space="preserve"> to even more Americans</w:t>
      </w:r>
      <w:r>
        <w:t xml:space="preserve">. We have asked hard questions like this before. That alone should give us hope as we move forward in an effort to bring the benefits of our nation’s prosperity to all. </w:t>
      </w:r>
      <w:r w:rsidRPr="00405898">
        <w:rPr>
          <w:rStyle w:val="StyleUnderline"/>
          <w:highlight w:val="yellow"/>
        </w:rPr>
        <w:t>We</w:t>
      </w:r>
      <w:r w:rsidRPr="00D846CC">
        <w:rPr>
          <w:rStyle w:val="StyleUnderline"/>
        </w:rPr>
        <w:t xml:space="preserve"> now </w:t>
      </w:r>
      <w:r w:rsidRPr="00405898">
        <w:rPr>
          <w:rStyle w:val="StyleUnderline"/>
          <w:highlight w:val="yellow"/>
        </w:rPr>
        <w:t>have the</w:t>
      </w:r>
      <w:r>
        <w:t xml:space="preserve"> opportunity — indeed, the </w:t>
      </w:r>
      <w:r w:rsidRPr="00405898">
        <w:rPr>
          <w:rStyle w:val="StyleUnderline"/>
          <w:highlight w:val="yellow"/>
        </w:rPr>
        <w:t>responsibility</w:t>
      </w:r>
      <w:r>
        <w:t xml:space="preserve"> — </w:t>
      </w:r>
      <w:r w:rsidRPr="00405898">
        <w:rPr>
          <w:rStyle w:val="StyleUnderline"/>
          <w:highlight w:val="yellow"/>
        </w:rPr>
        <w:t xml:space="preserve">to </w:t>
      </w:r>
      <w:r w:rsidRPr="00405898">
        <w:rPr>
          <w:rStyle w:val="Emphasis"/>
          <w:highlight w:val="yellow"/>
        </w:rPr>
        <w:t>look</w:t>
      </w:r>
      <w:r w:rsidRPr="00D846CC">
        <w:rPr>
          <w:rStyle w:val="Emphasis"/>
        </w:rPr>
        <w:t xml:space="preserve"> again </w:t>
      </w:r>
      <w:r w:rsidRPr="00405898">
        <w:rPr>
          <w:rStyle w:val="Emphasis"/>
          <w:highlight w:val="yellow"/>
        </w:rPr>
        <w:t>at public policies</w:t>
      </w:r>
      <w:r w:rsidRPr="00405898">
        <w:rPr>
          <w:rStyle w:val="StyleUnderline"/>
          <w:highlight w:val="yellow"/>
        </w:rPr>
        <w:t xml:space="preserve"> in</w:t>
      </w:r>
      <w:r w:rsidRPr="00D846CC">
        <w:rPr>
          <w:rStyle w:val="StyleUnderline"/>
        </w:rPr>
        <w:t xml:space="preserve"> such areas as </w:t>
      </w:r>
      <w:r w:rsidRPr="00405898">
        <w:rPr>
          <w:rStyle w:val="StyleUnderline"/>
          <w:highlight w:val="yellow"/>
        </w:rPr>
        <w:t>education and job training, housing and transportation, drug enforcement and incarceration</w:t>
      </w:r>
      <w:r>
        <w:t>.</w:t>
      </w:r>
    </w:p>
    <w:p w14:paraId="0BE10082" w14:textId="77777777" w:rsidR="00E95B2B" w:rsidRDefault="00E95B2B" w:rsidP="00E95B2B">
      <w:r w:rsidRPr="004B7B5D">
        <w:rPr>
          <w:rStyle w:val="StyleUnderline"/>
        </w:rPr>
        <w:t xml:space="preserve">I often think about the other </w:t>
      </w:r>
      <w:r w:rsidRPr="00003D09">
        <w:rPr>
          <w:rStyle w:val="StyleUnderline"/>
          <w:highlight w:val="yellow"/>
        </w:rPr>
        <w:t>children</w:t>
      </w:r>
      <w:r w:rsidRPr="004B7B5D">
        <w:rPr>
          <w:rStyle w:val="StyleUnderline"/>
        </w:rPr>
        <w:t xml:space="preserve"> who </w:t>
      </w:r>
      <w:r w:rsidRPr="00003D09">
        <w:rPr>
          <w:rStyle w:val="StyleUnderline"/>
          <w:highlight w:val="yellow"/>
        </w:rPr>
        <w:t>marched in</w:t>
      </w:r>
      <w:r>
        <w:t xml:space="preserve"> </w:t>
      </w:r>
      <w:r w:rsidRPr="00003D09">
        <w:t>19</w:t>
      </w:r>
      <w:r w:rsidRPr="00003D09">
        <w:rPr>
          <w:rStyle w:val="StyleUnderline"/>
          <w:highlight w:val="yellow"/>
        </w:rPr>
        <w:t>63</w:t>
      </w:r>
      <w:r w:rsidRPr="00003D09">
        <w:rPr>
          <w:rStyle w:val="StyleUnderline"/>
        </w:rPr>
        <w:t>.</w:t>
      </w:r>
      <w:r w:rsidRPr="004B7B5D">
        <w:rPr>
          <w:rStyle w:val="StyleUnderline"/>
        </w:rPr>
        <w:t xml:space="preserve"> While we shared hopes and dreams, many of them never had the opportunities I did. Ultimately, they marched </w:t>
      </w:r>
      <w:r w:rsidRPr="00003D09">
        <w:rPr>
          <w:rStyle w:val="StyleUnderline"/>
          <w:highlight w:val="yellow"/>
        </w:rPr>
        <w:t>so</w:t>
      </w:r>
      <w:r w:rsidRPr="004B7B5D">
        <w:rPr>
          <w:rStyle w:val="StyleUnderline"/>
        </w:rPr>
        <w:t xml:space="preserve"> that </w:t>
      </w:r>
      <w:r w:rsidRPr="00003D09">
        <w:rPr>
          <w:rStyle w:val="StyleUnderline"/>
          <w:highlight w:val="yellow"/>
        </w:rPr>
        <w:t>others could live their dreams</w:t>
      </w:r>
      <w:r>
        <w:t>.</w:t>
      </w:r>
    </w:p>
    <w:p w14:paraId="51DD2A82" w14:textId="77777777" w:rsidR="00E95B2B" w:rsidRDefault="00E95B2B" w:rsidP="00E95B2B">
      <w:r w:rsidRPr="00003D09">
        <w:rPr>
          <w:rStyle w:val="StyleUnderline"/>
          <w:highlight w:val="yellow"/>
        </w:rPr>
        <w:t xml:space="preserve">Our challenge now is </w:t>
      </w:r>
      <w:r w:rsidRPr="00003D09">
        <w:rPr>
          <w:rStyle w:val="Emphasis"/>
          <w:highlight w:val="yellow"/>
        </w:rPr>
        <w:t>holding on to that legacy</w:t>
      </w:r>
      <w:r w:rsidRPr="004B7B5D">
        <w:rPr>
          <w:rStyle w:val="StyleUnderline"/>
        </w:rPr>
        <w:t xml:space="preserve"> — and helping many more children turn possibilities into reality</w:t>
      </w:r>
      <w:r>
        <w:t>.</w:t>
      </w:r>
    </w:p>
    <w:p w14:paraId="2CB493CF" w14:textId="77777777" w:rsidR="00E95B2B" w:rsidRDefault="00E95B2B" w:rsidP="00E95B2B"/>
    <w:p w14:paraId="26972E70" w14:textId="77777777" w:rsidR="00E95B2B" w:rsidRPr="00B70807" w:rsidRDefault="00E95B2B" w:rsidP="00E95B2B">
      <w:pPr>
        <w:pStyle w:val="Heading4"/>
      </w:pPr>
      <w:r>
        <w:t xml:space="preserve">Major progress </w:t>
      </w:r>
      <w:r>
        <w:rPr>
          <w:i/>
          <w:u w:val="single"/>
        </w:rPr>
        <w:t>has</w:t>
      </w:r>
      <w:r>
        <w:t xml:space="preserve"> occurred despite continuing structural racism. “No progress” is a </w:t>
      </w:r>
      <w:r w:rsidRPr="006E01F4">
        <w:rPr>
          <w:u w:val="single"/>
        </w:rPr>
        <w:t>misinterpretation of history</w:t>
      </w:r>
      <w:r>
        <w:t xml:space="preserve">. </w:t>
      </w:r>
    </w:p>
    <w:p w14:paraId="10DD480C" w14:textId="77777777" w:rsidR="00E95B2B" w:rsidRPr="00CF6553" w:rsidRDefault="00E95B2B" w:rsidP="00E95B2B">
      <w:r w:rsidRPr="007917CA">
        <w:rPr>
          <w:rStyle w:val="Style13ptBold"/>
        </w:rPr>
        <w:t>Winant 15</w:t>
      </w:r>
      <w:r>
        <w:t xml:space="preserve"> — </w:t>
      </w:r>
      <w:r w:rsidRPr="00AF60CF">
        <w:t>Howard Winant</w:t>
      </w:r>
      <w:r>
        <w:t xml:space="preserve">, </w:t>
      </w:r>
      <w:r w:rsidRPr="00AF60CF">
        <w:t>Professor of Sociology a</w:t>
      </w:r>
      <w:r>
        <w:t xml:space="preserve">t the University of California-Santa Barbara, </w:t>
      </w:r>
      <w:r w:rsidRPr="00AF60CF">
        <w:t>Director of the University of California Center for New Racial Studies</w:t>
      </w:r>
      <w:r>
        <w:t>,</w:t>
      </w:r>
      <w:r w:rsidRPr="00AF60CF">
        <w:t xml:space="preserve"> </w:t>
      </w:r>
      <w:r>
        <w:t xml:space="preserve">holds a Ph.D. in Sociology from the University of California-Santa Cruz, 2015 (“The Dark Matter: Race and Racism in the 21st Century,” </w:t>
      </w:r>
      <w:r>
        <w:rPr>
          <w:i/>
        </w:rPr>
        <w:t>Critical Sociology</w:t>
      </w:r>
      <w:r>
        <w:t xml:space="preserve">, Volume </w:t>
      </w:r>
      <w:r w:rsidRPr="00CF6553">
        <w:t>41</w:t>
      </w:r>
      <w:r>
        <w:t>, Issue 2, Available Online to Subscribing Institutions via Sage Publications Online, p. 319-320)</w:t>
      </w:r>
    </w:p>
    <w:p w14:paraId="1421A12B" w14:textId="77777777" w:rsidR="00E95B2B" w:rsidRDefault="00E95B2B" w:rsidP="00E95B2B">
      <w:r>
        <w:t>The World-Historical Shitpile of Race</w:t>
      </w:r>
    </w:p>
    <w:p w14:paraId="6930B9EC" w14:textId="77777777" w:rsidR="00E95B2B" w:rsidRDefault="00E95B2B" w:rsidP="00E95B2B">
      <w:r w:rsidRPr="00295FEB">
        <w:rPr>
          <w:rStyle w:val="StyleUnderline"/>
          <w:highlight w:val="yellow"/>
        </w:rPr>
        <w:t>Structural racism – an odious stinkpile of shit</w:t>
      </w:r>
      <w:r w:rsidRPr="00A02350">
        <w:rPr>
          <w:rStyle w:val="StyleUnderline"/>
        </w:rPr>
        <w:t xml:space="preserve"> left over from the past and still being augmented in the present – </w:t>
      </w:r>
      <w:r w:rsidRPr="00295FEB">
        <w:rPr>
          <w:rStyle w:val="StyleUnderline"/>
          <w:highlight w:val="yellow"/>
        </w:rPr>
        <w:t>has been accumulated by ‘slavery unwilling to die’</w:t>
      </w:r>
      <w:proofErr w:type="gramStart"/>
      <w:r w:rsidRPr="00295FEB">
        <w:rPr>
          <w:rStyle w:val="StyleUnderline"/>
          <w:highlight w:val="yellow"/>
        </w:rPr>
        <w:t>,</w:t>
      </w:r>
      <w:r>
        <w:t>4</w:t>
      </w:r>
      <w:proofErr w:type="gramEnd"/>
      <w:r>
        <w:t xml:space="preserve"> </w:t>
      </w:r>
      <w:r w:rsidRPr="00A02350">
        <w:rPr>
          <w:rStyle w:val="StyleUnderline"/>
        </w:rPr>
        <w:t xml:space="preserve">by </w:t>
      </w:r>
      <w:r w:rsidRPr="00295FEB">
        <w:rPr>
          <w:rStyle w:val="StyleUnderline"/>
          <w:highlight w:val="yellow"/>
        </w:rPr>
        <w:t>empire, and</w:t>
      </w:r>
      <w:r>
        <w:t xml:space="preserve"> indeed </w:t>
      </w:r>
      <w:r w:rsidRPr="00A02350">
        <w:rPr>
          <w:rStyle w:val="StyleUnderline"/>
        </w:rPr>
        <w:t xml:space="preserve">by </w:t>
      </w:r>
      <w:r w:rsidRPr="00295FEB">
        <w:rPr>
          <w:rStyle w:val="StyleUnderline"/>
          <w:highlight w:val="yellow"/>
        </w:rPr>
        <w:t>the entire racialized modern world system. The immense waste</w:t>
      </w:r>
      <w:r>
        <w:t xml:space="preserve"> (Feagin et al., 2001, drawing on Bataille) </w:t>
      </w:r>
      <w:r w:rsidRPr="00295FEB">
        <w:rPr>
          <w:rStyle w:val="StyleUnderline"/>
          <w:highlight w:val="yellow"/>
        </w:rPr>
        <w:t>of</w:t>
      </w:r>
      <w:r w:rsidRPr="00A02350">
        <w:rPr>
          <w:rStyle w:val="StyleUnderline"/>
        </w:rPr>
        <w:t xml:space="preserve"> human </w:t>
      </w:r>
      <w:r w:rsidRPr="00295FEB">
        <w:rPr>
          <w:rStyle w:val="StyleUnderline"/>
          <w:highlight w:val="yellow"/>
        </w:rPr>
        <w:t>life and labor</w:t>
      </w:r>
      <w:r w:rsidRPr="00A02350">
        <w:rPr>
          <w:rStyle w:val="StyleUnderline"/>
        </w:rPr>
        <w:t xml:space="preserve"> by these historically entrenched social structures and practices </w:t>
      </w:r>
      <w:r w:rsidRPr="00295FEB">
        <w:rPr>
          <w:rStyle w:val="StyleUnderline"/>
          <w:highlight w:val="yellow"/>
        </w:rPr>
        <w:t>still confronts us</w:t>
      </w:r>
      <w:r w:rsidRPr="00A02350">
        <w:rPr>
          <w:rStyle w:val="StyleUnderline"/>
        </w:rPr>
        <w:t xml:space="preserve"> today</w:t>
      </w:r>
      <w:r>
        <w:t xml:space="preserve">, in the aftermath of the post-Second World War racial ‘break’. </w:t>
      </w:r>
      <w:r w:rsidRPr="00295FEB">
        <w:rPr>
          <w:rStyle w:val="StyleUnderline"/>
          <w:highlight w:val="yellow"/>
        </w:rPr>
        <w:t xml:space="preserve">Our antiracist accomplishments have </w:t>
      </w:r>
      <w:r w:rsidRPr="00295FEB">
        <w:rPr>
          <w:rStyle w:val="Emphasis"/>
          <w:highlight w:val="yellow"/>
        </w:rPr>
        <w:t>reduced the size of the pile</w:t>
      </w:r>
      <w:r w:rsidRPr="00295FEB">
        <w:rPr>
          <w:rStyle w:val="StyleUnderline"/>
          <w:highlight w:val="yellow"/>
        </w:rPr>
        <w:t xml:space="preserve">; we have </w:t>
      </w:r>
      <w:r w:rsidRPr="00295FEB">
        <w:rPr>
          <w:rStyle w:val="Emphasis"/>
          <w:highlight w:val="yellow"/>
        </w:rPr>
        <w:t>lessened the stink</w:t>
      </w:r>
      <w:r w:rsidRPr="00295FEB">
        <w:rPr>
          <w:rStyle w:val="StyleUnderline"/>
          <w:highlight w:val="yellow"/>
        </w:rPr>
        <w:t>. But</w:t>
      </w:r>
      <w:r w:rsidRPr="00A02350">
        <w:rPr>
          <w:rStyle w:val="StyleUnderline"/>
        </w:rPr>
        <w:t xml:space="preserve"> a </w:t>
      </w:r>
      <w:r w:rsidRPr="00295FEB">
        <w:rPr>
          <w:rStyle w:val="StyleUnderline"/>
          <w:highlight w:val="yellow"/>
        </w:rPr>
        <w:t>massive</w:t>
      </w:r>
      <w:r w:rsidRPr="00A02350">
        <w:rPr>
          <w:rStyle w:val="StyleUnderline"/>
        </w:rPr>
        <w:t xml:space="preserve"> amount of </w:t>
      </w:r>
      <w:r w:rsidRPr="00295FEB">
        <w:rPr>
          <w:rStyle w:val="StyleUnderline"/>
          <w:highlight w:val="yellow"/>
        </w:rPr>
        <w:t>waste still remains</w:t>
      </w:r>
      <w:r w:rsidRPr="00A02350">
        <w:rPr>
          <w:rStyle w:val="StyleUnderline"/>
        </w:rPr>
        <w:t xml:space="preserve">. So much racial waste is left over from the practice of racial domination in the early days of empire and conquest, to the present combination of police state and liberalism! </w:t>
      </w:r>
      <w:r>
        <w:t xml:space="preserve">Indeed </w:t>
      </w:r>
      <w:r w:rsidRPr="00295FEB">
        <w:rPr>
          <w:rStyle w:val="StyleUnderline"/>
          <w:highlight w:val="yellow"/>
        </w:rPr>
        <w:t>it often seems</w:t>
      </w:r>
      <w:r w:rsidRPr="00A02350">
        <w:rPr>
          <w:rStyle w:val="StyleUnderline"/>
        </w:rPr>
        <w:t xml:space="preserve"> that this enormous and odious waste pinions the social system under </w:t>
      </w:r>
      <w:r w:rsidRPr="00295FEB">
        <w:rPr>
          <w:rStyle w:val="Emphasis"/>
          <w:highlight w:val="yellow"/>
        </w:rPr>
        <w:t>an immovable burden</w:t>
      </w:r>
      <w:r w:rsidRPr="00A02350">
        <w:rPr>
          <w:rStyle w:val="StyleUnderline"/>
        </w:rPr>
        <w:t>. How often have despair and hopelessness overcome those who bore this sorrow?</w:t>
      </w:r>
      <w:r>
        <w:t xml:space="preserve"> How often have slave and native, peon and maquiladora, servant and ghetto-dweller, felt just plain ‘sick and tired’ (Nappy Roots, 2003), </w:t>
      </w:r>
      <w:r>
        <w:lastRenderedPageBreak/>
        <w:t>encumbered by this deadening inertia composed of a racial injustice that could seemingly never be budged? How often, too, have whites felt weighed down by the waste, the guilt and self-destruction built into racism and the ‘psychological wage’?</w:t>
      </w:r>
    </w:p>
    <w:p w14:paraId="0D5981A2" w14:textId="77777777" w:rsidR="00E95B2B" w:rsidRDefault="00E95B2B" w:rsidP="00E95B2B">
      <w:r w:rsidRPr="00295FEB">
        <w:rPr>
          <w:rStyle w:val="StyleUnderline"/>
          <w:highlight w:val="yellow"/>
        </w:rPr>
        <w:t xml:space="preserve">Yet racial politics is always </w:t>
      </w:r>
      <w:r w:rsidRPr="00295FEB">
        <w:rPr>
          <w:rStyle w:val="Emphasis"/>
          <w:highlight w:val="yellow"/>
        </w:rPr>
        <w:t>unstable</w:t>
      </w:r>
      <w:r w:rsidRPr="00295FEB">
        <w:rPr>
          <w:rStyle w:val="StyleUnderline"/>
          <w:highlight w:val="yellow"/>
        </w:rPr>
        <w:t xml:space="preserve"> and </w:t>
      </w:r>
      <w:r w:rsidRPr="00295FEB">
        <w:rPr>
          <w:rStyle w:val="Emphasis"/>
          <w:highlight w:val="yellow"/>
        </w:rPr>
        <w:t>contradictory</w:t>
      </w:r>
      <w:r w:rsidRPr="00295FEB">
        <w:rPr>
          <w:rStyle w:val="StyleUnderline"/>
          <w:highlight w:val="yellow"/>
        </w:rPr>
        <w:t>. Racial despotism can never be fully stabilized</w:t>
      </w:r>
      <w:r w:rsidRPr="00BE105A">
        <w:rPr>
          <w:rStyle w:val="StyleUnderline"/>
        </w:rPr>
        <w:t xml:space="preserve"> or consolidated. Thus at key historical moments,</w:t>
      </w:r>
      <w:r>
        <w:t xml:space="preserve"> perhaps rare but also inevitable, </w:t>
      </w:r>
      <w:r w:rsidRPr="00BE105A">
        <w:rPr>
          <w:rStyle w:val="StyleUnderline"/>
        </w:rPr>
        <w:t>the sheer weight of racial oppression</w:t>
      </w:r>
      <w:r>
        <w:t xml:space="preserve"> – qua social structure – </w:t>
      </w:r>
      <w:r w:rsidRPr="00BE105A">
        <w:rPr>
          <w:rStyle w:val="StyleUnderline"/>
        </w:rPr>
        <w:t>becomes insupportable. The built-up rage and inequity, the irrationality and inutility, and the explosive force of dreams denied, are mobilized politically in ways that would have seemed almost unimaginable earlier</w:t>
      </w:r>
      <w:r>
        <w:t>.</w:t>
      </w:r>
    </w:p>
    <w:p w14:paraId="3DCED0BC" w14:textId="77777777" w:rsidR="00E95B2B" w:rsidRDefault="00E95B2B" w:rsidP="00E95B2B">
      <w:r w:rsidRPr="00295FEB">
        <w:rPr>
          <w:rStyle w:val="StyleUnderline"/>
          <w:highlight w:val="yellow"/>
        </w:rPr>
        <w:t>Racism remains formidable, entrenched as a structuring feature</w:t>
      </w:r>
      <w:r w:rsidRPr="00BE105A">
        <w:rPr>
          <w:rStyle w:val="StyleUnderline"/>
        </w:rPr>
        <w:t xml:space="preserve"> of both US and global society and politics. Indeed </w:t>
      </w:r>
      <w:r w:rsidRPr="00E56CB2">
        <w:rPr>
          <w:rStyle w:val="StyleUnderline"/>
          <w:highlight w:val="yellow"/>
        </w:rPr>
        <w:t>it often seems impossible to overcome</w:t>
      </w:r>
      <w:r>
        <w:t>.</w:t>
      </w:r>
    </w:p>
    <w:p w14:paraId="422A8E91" w14:textId="77777777" w:rsidR="00E95B2B" w:rsidRPr="00BE105A" w:rsidRDefault="00E95B2B" w:rsidP="00E95B2B">
      <w:pPr>
        <w:rPr>
          <w:rStyle w:val="Emphasis"/>
        </w:rPr>
      </w:pPr>
      <w:r w:rsidRPr="00E56CB2">
        <w:rPr>
          <w:rStyle w:val="Emphasis"/>
          <w:highlight w:val="yellow"/>
        </w:rPr>
        <w:t>Yet That’s Not the Whole Story</w:t>
      </w:r>
    </w:p>
    <w:p w14:paraId="75AC3B72" w14:textId="77777777" w:rsidR="00E95B2B" w:rsidRDefault="00E95B2B" w:rsidP="00E95B2B">
      <w:r w:rsidRPr="00BE105A">
        <w:rPr>
          <w:rStyle w:val="StyleUnderline"/>
        </w:rPr>
        <w:t xml:space="preserve">We are so used to losing! We can’t see that </w:t>
      </w:r>
      <w:r w:rsidRPr="00E56CB2">
        <w:rPr>
          <w:rStyle w:val="StyleUnderline"/>
          <w:highlight w:val="yellow"/>
        </w:rPr>
        <w:t>the racial system is in crisis both in the US and globally. Large-scale demographic and political shifts have overtaken the</w:t>
      </w:r>
      <w:r w:rsidRPr="00BE105A">
        <w:rPr>
          <w:rStyle w:val="StyleUnderline"/>
        </w:rPr>
        <w:t xml:space="preserve"> modern world (</w:t>
      </w:r>
      <w:r w:rsidRPr="00E56CB2">
        <w:rPr>
          <w:rStyle w:val="StyleUnderline"/>
          <w:highlight w:val="yellow"/>
        </w:rPr>
        <w:t>racial</w:t>
      </w:r>
      <w:r w:rsidRPr="00BE105A">
        <w:rPr>
          <w:rStyle w:val="StyleUnderline"/>
        </w:rPr>
        <w:t xml:space="preserve">) </w:t>
      </w:r>
      <w:r w:rsidRPr="00E56CB2">
        <w:rPr>
          <w:rStyle w:val="StyleUnderline"/>
          <w:highlight w:val="yellow"/>
        </w:rPr>
        <w:t xml:space="preserve">system, </w:t>
      </w:r>
      <w:r w:rsidRPr="00E56CB2">
        <w:rPr>
          <w:rStyle w:val="Emphasis"/>
          <w:highlight w:val="yellow"/>
        </w:rPr>
        <w:t>undermining and rearticulating it.</w:t>
      </w:r>
      <w:r w:rsidRPr="00E56CB2">
        <w:rPr>
          <w:rStyle w:val="StyleUnderline"/>
          <w:highlight w:val="yellow"/>
        </w:rPr>
        <w:t xml:space="preserve"> During and after the Second World War a </w:t>
      </w:r>
      <w:r w:rsidRPr="00E56CB2">
        <w:rPr>
          <w:rStyle w:val="Emphasis"/>
          <w:highlight w:val="yellow"/>
        </w:rPr>
        <w:t>tremendous racial ‘break’</w:t>
      </w:r>
      <w:r w:rsidRPr="00E56CB2">
        <w:rPr>
          <w:rStyle w:val="StyleUnderline"/>
          <w:highlight w:val="yellow"/>
        </w:rPr>
        <w:t xml:space="preserve"> occurred</w:t>
      </w:r>
      <w:r w:rsidRPr="00BE105A">
        <w:rPr>
          <w:rStyle w:val="StyleUnderline"/>
        </w:rPr>
        <w:t>, a seismic shift that swept much of the world</w:t>
      </w:r>
      <w:r>
        <w:t xml:space="preserve"> (Winant, 2001). </w:t>
      </w:r>
      <w:r w:rsidRPr="00BE105A">
        <w:rPr>
          <w:rStyle w:val="StyleUnderline"/>
        </w:rPr>
        <w:t xml:space="preserve">The US was but one national ‘case’ of this rupture, which was experienced very profoundly: </w:t>
      </w:r>
      <w:r w:rsidRPr="00507834">
        <w:rPr>
          <w:rStyle w:val="StyleUnderline"/>
          <w:highlight w:val="yellow"/>
        </w:rPr>
        <w:t>racial transformations occurred that were unparalleled since</w:t>
      </w:r>
      <w:r w:rsidRPr="00BE105A">
        <w:rPr>
          <w:rStyle w:val="StyleUnderline"/>
        </w:rPr>
        <w:t xml:space="preserve"> at least the changes brought about by </w:t>
      </w:r>
      <w:r w:rsidRPr="00507834">
        <w:rPr>
          <w:rStyle w:val="StyleUnderline"/>
          <w:highlight w:val="yellow"/>
        </w:rPr>
        <w:t>the</w:t>
      </w:r>
      <w:r w:rsidRPr="00BE105A">
        <w:rPr>
          <w:rStyle w:val="StyleUnderline"/>
        </w:rPr>
        <w:t xml:space="preserve"> US </w:t>
      </w:r>
      <w:r w:rsidRPr="00507834">
        <w:rPr>
          <w:rStyle w:val="StyleUnderline"/>
          <w:highlight w:val="yellow"/>
        </w:rPr>
        <w:t>Civil War</w:t>
      </w:r>
      <w:r>
        <w:t xml:space="preserve">. Omi and I (1994) – and many, many others – have proposed that </w:t>
      </w:r>
      <w:r w:rsidRPr="00507834">
        <w:rPr>
          <w:rStyle w:val="StyleUnderline"/>
          <w:highlight w:val="yellow"/>
        </w:rPr>
        <w:t xml:space="preserve">the terrain of racial politics was </w:t>
      </w:r>
      <w:r w:rsidRPr="00507834">
        <w:rPr>
          <w:rStyle w:val="Emphasis"/>
          <w:highlight w:val="yellow"/>
        </w:rPr>
        <w:t>tremendously broadened and deepened</w:t>
      </w:r>
      <w:r>
        <w:t xml:space="preserve"> after the War. </w:t>
      </w:r>
      <w:r w:rsidRPr="00507834">
        <w:rPr>
          <w:rStyle w:val="StyleUnderline"/>
          <w:highlight w:val="yellow"/>
        </w:rPr>
        <w:t>The increased importance of race</w:t>
      </w:r>
      <w:r w:rsidRPr="00A26EB9">
        <w:rPr>
          <w:rStyle w:val="StyleUnderline"/>
        </w:rPr>
        <w:t xml:space="preserve"> in larger political life </w:t>
      </w:r>
      <w:r w:rsidRPr="00507834">
        <w:rPr>
          <w:rStyle w:val="StyleUnderline"/>
          <w:highlight w:val="yellow"/>
        </w:rPr>
        <w:t>not only grounded the</w:t>
      </w:r>
      <w:r w:rsidRPr="00A26EB9">
        <w:rPr>
          <w:rStyle w:val="StyleUnderline"/>
        </w:rPr>
        <w:t xml:space="preserve"> modern </w:t>
      </w:r>
      <w:r w:rsidRPr="00507834">
        <w:rPr>
          <w:rStyle w:val="StyleUnderline"/>
          <w:highlight w:val="yellow"/>
        </w:rPr>
        <w:t xml:space="preserve">civil rights movement </w:t>
      </w:r>
      <w:proofErr w:type="gramStart"/>
      <w:r w:rsidRPr="00507834">
        <w:rPr>
          <w:rStyle w:val="StyleUnderline"/>
          <w:highlight w:val="yellow"/>
        </w:rPr>
        <w:t>but</w:t>
      </w:r>
      <w:proofErr w:type="gramEnd"/>
      <w:r w:rsidRPr="00507834">
        <w:rPr>
          <w:rStyle w:val="StyleUnderline"/>
          <w:highlight w:val="yellow"/>
        </w:rPr>
        <w:t xml:space="preserve"> shaped a</w:t>
      </w:r>
      <w:r w:rsidRPr="00A26EB9">
        <w:rPr>
          <w:rStyle w:val="StyleUnderline"/>
        </w:rPr>
        <w:t xml:space="preserve"> whole </w:t>
      </w:r>
      <w:r w:rsidRPr="00507834">
        <w:rPr>
          <w:rStyle w:val="StyleUnderline"/>
          <w:highlight w:val="yellow"/>
        </w:rPr>
        <w:t>range of ‘new social movements’ that we take for granted today</w:t>
      </w:r>
      <w:r w:rsidRPr="00A26EB9">
        <w:rPr>
          <w:rStyle w:val="StyleUnderline"/>
        </w:rPr>
        <w:t xml:space="preserve"> as central axes of political conflict</w:t>
      </w:r>
      <w:r>
        <w:t xml:space="preserve">. In earlier stages of US history it had not been so evident that ‘the personal is political’ – at least not since the end of Reconstruction. </w:t>
      </w:r>
      <w:r w:rsidRPr="00E56CB2">
        <w:rPr>
          <w:rStyle w:val="StyleUnderline"/>
          <w:highlight w:val="yellow"/>
        </w:rPr>
        <w:t>From the explicit racial despotism of the Jim Crow era to the ‘racial democracy’</w:t>
      </w:r>
      <w:r>
        <w:t xml:space="preserve"> (</w:t>
      </w:r>
      <w:r w:rsidRPr="00E56CB2">
        <w:rPr>
          <w:rStyle w:val="Emphasis"/>
          <w:highlight w:val="yellow"/>
        </w:rPr>
        <w:t>of course still very partial and truncated</w:t>
      </w:r>
      <w:r>
        <w:t xml:space="preserve">) </w:t>
      </w:r>
      <w:r w:rsidRPr="00E56CB2">
        <w:rPr>
          <w:rStyle w:val="StyleUnderline"/>
          <w:highlight w:val="yellow"/>
        </w:rPr>
        <w:t xml:space="preserve">of the present </w:t>
      </w:r>
      <w:proofErr w:type="gramStart"/>
      <w:r w:rsidRPr="00E56CB2">
        <w:rPr>
          <w:rStyle w:val="StyleUnderline"/>
          <w:highlight w:val="yellow"/>
        </w:rPr>
        <w:t>period…:</w:t>
      </w:r>
      <w:proofErr w:type="gramEnd"/>
      <w:r w:rsidRPr="00E56CB2">
        <w:rPr>
          <w:rStyle w:val="StyleUnderline"/>
          <w:highlight w:val="yellow"/>
        </w:rPr>
        <w:t xml:space="preserve"> </w:t>
      </w:r>
      <w:r w:rsidRPr="00E56CB2">
        <w:rPr>
          <w:rStyle w:val="Emphasis"/>
          <w:highlight w:val="yellow"/>
        </w:rPr>
        <w:t>that is a big leap</w:t>
      </w:r>
      <w:r w:rsidRPr="00A26EB9">
        <w:rPr>
          <w:rStyle w:val="Emphasis"/>
        </w:rPr>
        <w:t>, people</w:t>
      </w:r>
      <w:r>
        <w:t>.</w:t>
      </w:r>
    </w:p>
    <w:p w14:paraId="6B717E65" w14:textId="77777777" w:rsidR="00E95B2B" w:rsidRDefault="00E95B2B" w:rsidP="00E95B2B">
      <w:r w:rsidRPr="001B6C33">
        <w:rPr>
          <w:rStyle w:val="StyleUnderline"/>
        </w:rPr>
        <w:t xml:space="preserve">In the modern world </w:t>
      </w:r>
      <w:r w:rsidRPr="00507834">
        <w:rPr>
          <w:rStyle w:val="StyleUnderline"/>
          <w:highlight w:val="yellow"/>
        </w:rPr>
        <w:t>there were always black movements</w:t>
      </w:r>
      <w:r w:rsidRPr="001B6C33">
        <w:rPr>
          <w:rStyle w:val="StyleUnderline"/>
        </w:rPr>
        <w:t xml:space="preserve">, always movements </w:t>
      </w:r>
      <w:r w:rsidRPr="00507834">
        <w:rPr>
          <w:rStyle w:val="StyleUnderline"/>
          <w:highlight w:val="yellow"/>
        </w:rPr>
        <w:t>for racial justice and</w:t>
      </w:r>
      <w:r w:rsidRPr="001B6C33">
        <w:rPr>
          <w:rStyle w:val="StyleUnderline"/>
        </w:rPr>
        <w:t xml:space="preserve"> racial </w:t>
      </w:r>
      <w:r w:rsidRPr="00507834">
        <w:rPr>
          <w:rStyle w:val="StyleUnderline"/>
          <w:highlight w:val="yellow"/>
        </w:rPr>
        <w:t>freedom</w:t>
      </w:r>
      <w:r>
        <w:t xml:space="preserve">. The experience of injustice, concrete grievances, lived oppression, and resistance, both large and small, always exists. It can be articulated or not, politicized or not. </w:t>
      </w:r>
      <w:r w:rsidRPr="00507834">
        <w:rPr>
          <w:rStyle w:val="StyleUnderline"/>
          <w:highlight w:val="yellow"/>
        </w:rPr>
        <w:t>These movements</w:t>
      </w:r>
      <w:r>
        <w:t xml:space="preserve">, these demands, </w:t>
      </w:r>
      <w:r w:rsidRPr="00507834">
        <w:rPr>
          <w:rStyle w:val="StyleUnderline"/>
          <w:highlight w:val="yellow"/>
        </w:rPr>
        <w:t xml:space="preserve">were largely </w:t>
      </w:r>
      <w:r w:rsidRPr="00507834">
        <w:rPr>
          <w:rStyle w:val="Emphasis"/>
          <w:highlight w:val="yellow"/>
        </w:rPr>
        <w:t>excluded from mainstream politics</w:t>
      </w:r>
      <w:r w:rsidRPr="00507834">
        <w:rPr>
          <w:rStyle w:val="StyleUnderline"/>
          <w:highlight w:val="yellow"/>
        </w:rPr>
        <w:t xml:space="preserve"> before the</w:t>
      </w:r>
      <w:r w:rsidRPr="001B6C33">
        <w:rPr>
          <w:rStyle w:val="StyleUnderline"/>
        </w:rPr>
        <w:t xml:space="preserve"> rise of the </w:t>
      </w:r>
      <w:r w:rsidRPr="00507834">
        <w:rPr>
          <w:rStyle w:val="StyleUnderline"/>
          <w:highlight w:val="yellow"/>
        </w:rPr>
        <w:t>civil rights movement</w:t>
      </w:r>
      <w:r>
        <w:t xml:space="preserve"> after the War. Indeed, </w:t>
      </w:r>
      <w:r w:rsidRPr="00507834">
        <w:rPr>
          <w:rStyle w:val="StyleUnderline"/>
          <w:highlight w:val="yellow"/>
        </w:rPr>
        <w:t>after the Second World War,</w:t>
      </w:r>
      <w:r>
        <w:t xml:space="preserve"> in a huge ‘break’ that was [end page 319] racially framed in crucial ways, </w:t>
      </w:r>
      <w:r w:rsidRPr="00507834">
        <w:rPr>
          <w:rStyle w:val="StyleUnderline"/>
          <w:highlight w:val="yellow"/>
        </w:rPr>
        <w:t>this ‘politicization of the social’</w:t>
      </w:r>
      <w:r w:rsidRPr="001B6C33">
        <w:rPr>
          <w:rStyle w:val="StyleUnderline"/>
        </w:rPr>
        <w:t xml:space="preserve"> swept over the world. It </w:t>
      </w:r>
      <w:r w:rsidRPr="00507834">
        <w:rPr>
          <w:rStyle w:val="StyleUnderline"/>
          <w:highlight w:val="yellow"/>
        </w:rPr>
        <w:t>ignited</w:t>
      </w:r>
      <w:r w:rsidRPr="00507834">
        <w:rPr>
          <w:rStyle w:val="StyleUnderline"/>
        </w:rPr>
        <w:t xml:space="preserve"> (or reignited) </w:t>
      </w:r>
      <w:r w:rsidRPr="00507834">
        <w:rPr>
          <w:rStyle w:val="Emphasis"/>
          <w:highlight w:val="yellow"/>
        </w:rPr>
        <w:t xml:space="preserve">major democratic </w:t>
      </w:r>
      <w:r w:rsidRPr="00463807">
        <w:rPr>
          <w:rStyle w:val="Emphasis"/>
          <w:highlight w:val="yellow"/>
        </w:rPr>
        <w:t>upsurges</w:t>
      </w:r>
      <w:r w:rsidRPr="00463807">
        <w:rPr>
          <w:rStyle w:val="StyleUnderline"/>
          <w:highlight w:val="yellow"/>
        </w:rPr>
        <w:t>. This included</w:t>
      </w:r>
      <w:r w:rsidRPr="001B6C33">
        <w:rPr>
          <w:rStyle w:val="StyleUnderline"/>
        </w:rPr>
        <w:t xml:space="preserve"> the </w:t>
      </w:r>
      <w:r w:rsidRPr="00463807">
        <w:rPr>
          <w:rStyle w:val="StyleUnderline"/>
          <w:highlight w:val="yellow"/>
        </w:rPr>
        <w:t>explicitly anti-racist movements: the</w:t>
      </w:r>
      <w:r w:rsidRPr="001B6C33">
        <w:rPr>
          <w:rStyle w:val="StyleUnderline"/>
        </w:rPr>
        <w:t xml:space="preserve"> modern </w:t>
      </w:r>
      <w:r w:rsidRPr="00463807">
        <w:rPr>
          <w:rStyle w:val="StyleUnderline"/>
          <w:highlight w:val="yellow"/>
        </w:rPr>
        <w:t>civil rights movement, the anti-apartheid movement, and the anti-colonial movement</w:t>
      </w:r>
      <w:r>
        <w:t xml:space="preserve"> (India, Algeria, Vietnam, etc.). </w:t>
      </w:r>
      <w:r w:rsidRPr="00463807">
        <w:rPr>
          <w:rStyle w:val="StyleUnderline"/>
          <w:highlight w:val="yellow"/>
        </w:rPr>
        <w:t>It also included parallel</w:t>
      </w:r>
      <w:r w:rsidRPr="001B6C33">
        <w:rPr>
          <w:rStyle w:val="StyleUnderline"/>
        </w:rPr>
        <w:t>,</w:t>
      </w:r>
      <w:r>
        <w:t xml:space="preserve"> and </w:t>
      </w:r>
      <w:r w:rsidRPr="001B6C33">
        <w:rPr>
          <w:rStyle w:val="StyleUnderline"/>
        </w:rPr>
        <w:t xml:space="preserve">more-or-less </w:t>
      </w:r>
      <w:r w:rsidRPr="00463807">
        <w:rPr>
          <w:rStyle w:val="StyleUnderline"/>
          <w:highlight w:val="yellow"/>
        </w:rPr>
        <w:t>allied</w:t>
      </w:r>
      <w:r w:rsidRPr="001B6C33">
        <w:rPr>
          <w:rStyle w:val="StyleUnderline"/>
        </w:rPr>
        <w:t xml:space="preserve">, </w:t>
      </w:r>
      <w:r w:rsidRPr="00463807">
        <w:rPr>
          <w:rStyle w:val="StyleUnderline"/>
          <w:highlight w:val="yellow"/>
        </w:rPr>
        <w:t>movements like ‘secondwave’ feminism, LGBTQ</w:t>
      </w:r>
      <w:r>
        <w:t xml:space="preserve"> (née gay liberation) </w:t>
      </w:r>
      <w:r w:rsidRPr="00463807">
        <w:rPr>
          <w:rStyle w:val="StyleUnderline"/>
          <w:highlight w:val="yellow"/>
        </w:rPr>
        <w:t>movements, and others</w:t>
      </w:r>
      <w:r>
        <w:t>.</w:t>
      </w:r>
    </w:p>
    <w:p w14:paraId="7C0ADDCD" w14:textId="77777777" w:rsidR="00E95B2B" w:rsidRPr="001B6C33" w:rsidRDefault="00E95B2B" w:rsidP="00E95B2B">
      <w:pPr>
        <w:rPr>
          <w:rStyle w:val="StyleUnderline"/>
        </w:rPr>
      </w:pPr>
      <w:r>
        <w:t>In short</w:t>
      </w:r>
      <w:r w:rsidRPr="0091075C">
        <w:t xml:space="preserve">, </w:t>
      </w:r>
      <w:r w:rsidRPr="0091075C">
        <w:rPr>
          <w:rStyle w:val="StyleUnderline"/>
        </w:rPr>
        <w:t>the world-historical upheaval of the Second World War and its aftermath were racial upheavals in significant ways</w:t>
      </w:r>
      <w:r w:rsidRPr="0091075C">
        <w:t>: the periphery</w:t>
      </w:r>
      <w:r>
        <w:t xml:space="preserve"> against the center, the colored ‘others’ against ‘The Lords of Human Kind’ (Kiernan, 1995). </w:t>
      </w:r>
      <w:r w:rsidRPr="00463807">
        <w:rPr>
          <w:rStyle w:val="StyleUnderline"/>
          <w:highlight w:val="yellow"/>
        </w:rPr>
        <w:t>These movements produced</w:t>
      </w:r>
      <w:r w:rsidRPr="001B6C33">
        <w:rPr>
          <w:rStyle w:val="StyleUnderline"/>
        </w:rPr>
        <w:t>:</w:t>
      </w:r>
    </w:p>
    <w:p w14:paraId="47EBFE14" w14:textId="77777777" w:rsidR="00E95B2B" w:rsidRDefault="00E95B2B" w:rsidP="00E95B2B">
      <w:r>
        <w:t xml:space="preserve">* </w:t>
      </w:r>
      <w:r w:rsidRPr="00463807">
        <w:rPr>
          <w:rStyle w:val="StyleUnderline"/>
          <w:highlight w:val="yellow"/>
        </w:rPr>
        <w:t>Demographic, economic, political, and cultural shifts across the planet</w:t>
      </w:r>
    </w:p>
    <w:p w14:paraId="437F21CD" w14:textId="77777777" w:rsidR="00E95B2B" w:rsidRDefault="00E95B2B" w:rsidP="00E95B2B">
      <w:r>
        <w:t xml:space="preserve">* </w:t>
      </w:r>
      <w:r w:rsidRPr="00463807">
        <w:rPr>
          <w:rStyle w:val="StyleUnderline"/>
          <w:highlight w:val="yellow"/>
        </w:rPr>
        <w:t>The destruction of the old European empires</w:t>
      </w:r>
    </w:p>
    <w:p w14:paraId="7F409BD2" w14:textId="77777777" w:rsidR="00E95B2B" w:rsidRDefault="00E95B2B" w:rsidP="00E95B2B">
      <w:r>
        <w:t xml:space="preserve">* </w:t>
      </w:r>
      <w:r w:rsidRPr="00463807">
        <w:rPr>
          <w:rStyle w:val="StyleUnderline"/>
          <w:highlight w:val="yellow"/>
        </w:rPr>
        <w:t>The coming and going of the Cold War</w:t>
      </w:r>
    </w:p>
    <w:p w14:paraId="6CA6CC22" w14:textId="77777777" w:rsidR="00E95B2B" w:rsidRDefault="00E95B2B" w:rsidP="00E95B2B">
      <w:r>
        <w:t xml:space="preserve">* </w:t>
      </w:r>
      <w:r w:rsidRPr="00463807">
        <w:rPr>
          <w:rStyle w:val="StyleUnderline"/>
          <w:highlight w:val="yellow"/>
        </w:rPr>
        <w:t>The rise of the ‘new social movements’, led by the black movement in the US</w:t>
      </w:r>
    </w:p>
    <w:p w14:paraId="55F23680" w14:textId="77777777" w:rsidR="00E95B2B" w:rsidRDefault="00E95B2B" w:rsidP="00E95B2B">
      <w:r w:rsidRPr="00463807">
        <w:rPr>
          <w:rStyle w:val="StyleUnderline"/>
          <w:highlight w:val="yellow"/>
        </w:rPr>
        <w:lastRenderedPageBreak/>
        <w:t>And this is only the start of</w:t>
      </w:r>
      <w:r w:rsidRPr="00A51E94">
        <w:rPr>
          <w:rStyle w:val="StyleUnderline"/>
        </w:rPr>
        <w:t xml:space="preserve"> what could be </w:t>
      </w:r>
      <w:r w:rsidRPr="00463807">
        <w:rPr>
          <w:rStyle w:val="Emphasis"/>
          <w:highlight w:val="yellow"/>
        </w:rPr>
        <w:t>a much bigger list</w:t>
      </w:r>
      <w:r>
        <w:t>.</w:t>
      </w:r>
    </w:p>
    <w:p w14:paraId="4821B9F8" w14:textId="77777777" w:rsidR="00E95B2B" w:rsidRDefault="00E95B2B" w:rsidP="00E95B2B"/>
    <w:p w14:paraId="50E84765" w14:textId="77777777" w:rsidR="00E95B2B" w:rsidRPr="00101417" w:rsidRDefault="00E95B2B" w:rsidP="00E95B2B">
      <w:pPr>
        <w:pStyle w:val="Heading4"/>
      </w:pPr>
      <w:r>
        <w:t xml:space="preserve">Racial progress </w:t>
      </w:r>
      <w:r w:rsidRPr="00101417">
        <w:rPr>
          <w:i/>
          <w:u w:val="single"/>
        </w:rPr>
        <w:t>is</w:t>
      </w:r>
      <w:r>
        <w:t xml:space="preserve"> possible — empirical evidence.  </w:t>
      </w:r>
    </w:p>
    <w:p w14:paraId="7A07C188" w14:textId="77777777" w:rsidR="00E95B2B" w:rsidRDefault="00E95B2B" w:rsidP="00E95B2B">
      <w:r w:rsidRPr="00AF60CF">
        <w:rPr>
          <w:rStyle w:val="Style13ptBold"/>
        </w:rPr>
        <w:t>Omi and Winant 13</w:t>
      </w:r>
      <w:r>
        <w:t xml:space="preserve"> — Michael Omi, </w:t>
      </w:r>
      <w:r w:rsidRPr="00AF60CF">
        <w:t xml:space="preserve">Associate Professor </w:t>
      </w:r>
      <w:r>
        <w:t xml:space="preserve">in the Ethnic Studies Department </w:t>
      </w:r>
      <w:r w:rsidRPr="00AF60CF">
        <w:t>at</w:t>
      </w:r>
      <w:r>
        <w:t xml:space="preserve"> the University of California-B</w:t>
      </w:r>
      <w:r w:rsidRPr="00AF60CF">
        <w:t>erkeley</w:t>
      </w:r>
      <w:r>
        <w:t>, holds a Ph.D. in Sociology from the University of California-</w:t>
      </w:r>
      <w:r w:rsidRPr="00AF60CF">
        <w:t>Santa Cruz</w:t>
      </w:r>
      <w:r>
        <w:t>,</w:t>
      </w:r>
      <w:r w:rsidRPr="00AF60CF">
        <w:t xml:space="preserve"> </w:t>
      </w:r>
      <w:r>
        <w:t xml:space="preserve">and </w:t>
      </w:r>
      <w:r w:rsidRPr="00AF60CF">
        <w:t>Howard Winant</w:t>
      </w:r>
      <w:r>
        <w:t xml:space="preserve">, </w:t>
      </w:r>
      <w:r w:rsidRPr="00AF60CF">
        <w:t>Professor of Sociology a</w:t>
      </w:r>
      <w:r>
        <w:t xml:space="preserve">t the University of California-Santa Barbara, </w:t>
      </w:r>
      <w:r w:rsidRPr="00AF60CF">
        <w:t>Director of the University of California Center for New Racial Studies</w:t>
      </w:r>
      <w:r>
        <w:t>,</w:t>
      </w:r>
      <w:r w:rsidRPr="00AF60CF">
        <w:t xml:space="preserve"> </w:t>
      </w:r>
      <w:r>
        <w:t>holds a Ph.D. in Sociology from the University of California-Santa Cruz, 2013 (“</w:t>
      </w:r>
      <w:r w:rsidRPr="00AF60CF">
        <w:t>Resistance is futile</w:t>
      </w:r>
      <w:proofErr w:type="gramStart"/>
      <w:r w:rsidRPr="00AF60CF">
        <w:t>?:</w:t>
      </w:r>
      <w:proofErr w:type="gramEnd"/>
      <w:r w:rsidRPr="00AF60CF">
        <w:t xml:space="preserve"> a response to Feagin and Elias</w:t>
      </w:r>
      <w:r>
        <w:t xml:space="preserve">,” </w:t>
      </w:r>
      <w:r w:rsidRPr="00AF60CF">
        <w:rPr>
          <w:i/>
        </w:rPr>
        <w:t>Ethnic and Racial Studies</w:t>
      </w:r>
      <w:r>
        <w:t xml:space="preserve">, Volume 36, Number </w:t>
      </w:r>
      <w:r w:rsidRPr="00AF60CF">
        <w:t>6</w:t>
      </w:r>
      <w:r>
        <w:t>, September, Available Online to Subscribing Institutions via Taylor &amp; Francis Online, p. 970-971)</w:t>
      </w:r>
    </w:p>
    <w:p w14:paraId="1698886D" w14:textId="77777777" w:rsidR="00E95B2B" w:rsidRDefault="00E95B2B" w:rsidP="00E95B2B">
      <w:r w:rsidRPr="00AF60CF">
        <w:t xml:space="preserve">In conclusion, </w:t>
      </w:r>
      <w:r w:rsidRPr="007F38B1">
        <w:rPr>
          <w:rStyle w:val="StyleUnderline"/>
          <w:highlight w:val="yellow"/>
        </w:rPr>
        <w:t>do Feagin and Elias really</w:t>
      </w:r>
      <w:r w:rsidRPr="00AF60CF">
        <w:t xml:space="preserve"> believe that white power is so complete, so extensive, so ‘sutured’ (as Laclau and Mouffe might say) as they suggest here? Do they </w:t>
      </w:r>
      <w:r w:rsidRPr="007F38B1">
        <w:rPr>
          <w:rStyle w:val="StyleUnderline"/>
          <w:highlight w:val="yellow"/>
        </w:rPr>
        <w:t xml:space="preserve">mean to suggest, in </w:t>
      </w:r>
      <w:r w:rsidRPr="007F38B1">
        <w:rPr>
          <w:rStyle w:val="Emphasis"/>
          <w:highlight w:val="yellow"/>
        </w:rPr>
        <w:t>Borg-fashion</w:t>
      </w:r>
      <w:r w:rsidRPr="007F38B1">
        <w:rPr>
          <w:rStyle w:val="StyleUnderline"/>
          <w:highlight w:val="yellow"/>
        </w:rPr>
        <w:t>, that</w:t>
      </w:r>
      <w:r>
        <w:t xml:space="preserve"> [end page 970] </w:t>
      </w:r>
      <w:r w:rsidRPr="007F38B1">
        <w:rPr>
          <w:rStyle w:val="StyleUnderline"/>
          <w:highlight w:val="yellow"/>
        </w:rPr>
        <w:t xml:space="preserve">‘resistance is futile?’ </w:t>
      </w:r>
      <w:proofErr w:type="gramStart"/>
      <w:r w:rsidRPr="007F38B1">
        <w:rPr>
          <w:rStyle w:val="StyleUnderline"/>
          <w:highlight w:val="yellow"/>
        </w:rPr>
        <w:t xml:space="preserve">This seems to be the </w:t>
      </w:r>
      <w:r w:rsidRPr="007F38B1">
        <w:rPr>
          <w:rStyle w:val="Emphasis"/>
          <w:highlight w:val="yellow"/>
        </w:rPr>
        <w:t>underlying political logic</w:t>
      </w:r>
      <w:r w:rsidRPr="007F38B1">
        <w:rPr>
          <w:rStyle w:val="StyleUnderline"/>
          <w:highlight w:val="yellow"/>
        </w:rPr>
        <w:t xml:space="preserve"> of the ‘systemic racism’ approach</w:t>
      </w:r>
      <w:r>
        <w:t>, perhaps unintentionally so.</w:t>
      </w:r>
      <w:proofErr w:type="gramEnd"/>
      <w:r>
        <w:t xml:space="preserve"> </w:t>
      </w:r>
      <w:r w:rsidRPr="00AF60CF">
        <w:rPr>
          <w:rStyle w:val="StyleUnderline"/>
        </w:rPr>
        <w:t>Is white racism so ubiquitous that no meaningful political challenge can be mounted against it? Are black and brown folk</w:t>
      </w:r>
      <w:r>
        <w:t xml:space="preserve"> (yellow and red people, and also others unclassifiable under the always-absurd colour categories) </w:t>
      </w:r>
      <w:r w:rsidRPr="00AF60CF">
        <w:rPr>
          <w:rStyle w:val="StyleUnderline"/>
        </w:rPr>
        <w:t xml:space="preserve">utterly supine, duped, abject, unable to exert any political pressure? Is such a view of race and racism even recognizable in the USA of 2012? And is that a responsible political position to be advocating? Is this what we want to teach our students of colour? </w:t>
      </w:r>
      <w:proofErr w:type="gramStart"/>
      <w:r w:rsidRPr="00AF60CF">
        <w:rPr>
          <w:rStyle w:val="StyleUnderline"/>
        </w:rPr>
        <w:t>Or our white students for that matter?</w:t>
      </w:r>
      <w:proofErr w:type="gramEnd"/>
    </w:p>
    <w:p w14:paraId="74B6878D" w14:textId="77777777" w:rsidR="00E95B2B" w:rsidRDefault="00E95B2B" w:rsidP="00E95B2B">
      <w:r>
        <w:t xml:space="preserve">We suspect that if pressed, Feagin and Elias would concur with our judgement that </w:t>
      </w:r>
      <w:r w:rsidRPr="007F38B1">
        <w:rPr>
          <w:rStyle w:val="StyleUnderline"/>
          <w:highlight w:val="yellow"/>
        </w:rPr>
        <w:t>racial conflict</w:t>
      </w:r>
      <w:r w:rsidRPr="00AF60CF">
        <w:rPr>
          <w:rStyle w:val="StyleUnderline"/>
        </w:rPr>
        <w:t xml:space="preserve">, both within (and against) the state and in everyday life, </w:t>
      </w:r>
      <w:r w:rsidRPr="007F38B1">
        <w:rPr>
          <w:rStyle w:val="StyleUnderline"/>
          <w:highlight w:val="yellow"/>
        </w:rPr>
        <w:t xml:space="preserve">is a </w:t>
      </w:r>
      <w:r w:rsidRPr="007F38B1">
        <w:rPr>
          <w:rStyle w:val="Emphasis"/>
          <w:highlight w:val="yellow"/>
        </w:rPr>
        <w:t>fundamentally political process</w:t>
      </w:r>
      <w:r>
        <w:t xml:space="preserve">. We think that they would also accept our claim that </w:t>
      </w:r>
      <w:r w:rsidRPr="007F38B1">
        <w:rPr>
          <w:rStyle w:val="StyleUnderline"/>
          <w:highlight w:val="yellow"/>
        </w:rPr>
        <w:t xml:space="preserve">the ongoing political realities of race provide </w:t>
      </w:r>
      <w:r w:rsidRPr="007F38B1">
        <w:rPr>
          <w:rStyle w:val="Emphasis"/>
          <w:highlight w:val="yellow"/>
        </w:rPr>
        <w:t>extensive evidence</w:t>
      </w:r>
      <w:r w:rsidRPr="007F38B1">
        <w:rPr>
          <w:rStyle w:val="StyleUnderline"/>
          <w:highlight w:val="yellow"/>
        </w:rPr>
        <w:t xml:space="preserve"> that people of colour in the US</w:t>
      </w:r>
      <w:r w:rsidRPr="00AF60CF">
        <w:rPr>
          <w:rStyle w:val="StyleUnderline"/>
        </w:rPr>
        <w:t xml:space="preserve">A </w:t>
      </w:r>
      <w:r w:rsidRPr="007F38B1">
        <w:rPr>
          <w:rStyle w:val="StyleUnderline"/>
          <w:highlight w:val="yellow"/>
        </w:rPr>
        <w:t xml:space="preserve">are </w:t>
      </w:r>
      <w:r w:rsidRPr="007F38B1">
        <w:rPr>
          <w:rStyle w:val="Emphasis"/>
          <w:highlight w:val="yellow"/>
        </w:rPr>
        <w:t>not so powerless</w:t>
      </w:r>
      <w:r w:rsidRPr="007F38B1">
        <w:rPr>
          <w:rStyle w:val="StyleUnderline"/>
          <w:highlight w:val="yellow"/>
        </w:rPr>
        <w:t xml:space="preserve">, and that whites are </w:t>
      </w:r>
      <w:r w:rsidRPr="007F38B1">
        <w:rPr>
          <w:rStyle w:val="Emphasis"/>
          <w:highlight w:val="yellow"/>
        </w:rPr>
        <w:t>not so omnipotent</w:t>
      </w:r>
      <w:r>
        <w:t>, as Feagin and Elias’s analysis suggests them to be.</w:t>
      </w:r>
    </w:p>
    <w:p w14:paraId="197B10C7" w14:textId="77777777" w:rsidR="00E95B2B" w:rsidRDefault="00E95B2B" w:rsidP="00E95B2B">
      <w:r w:rsidRPr="00AF60CF">
        <w:rPr>
          <w:rStyle w:val="StyleUnderline"/>
        </w:rPr>
        <w:t xml:space="preserve">Racial formation theory allows us to see that </w:t>
      </w:r>
      <w:r w:rsidRPr="007F38B1">
        <w:rPr>
          <w:rStyle w:val="StyleUnderline"/>
          <w:highlight w:val="yellow"/>
        </w:rPr>
        <w:t xml:space="preserve">there are </w:t>
      </w:r>
      <w:r w:rsidRPr="007F38B1">
        <w:rPr>
          <w:rStyle w:val="Emphasis"/>
          <w:highlight w:val="yellow"/>
        </w:rPr>
        <w:t>contradictions</w:t>
      </w:r>
      <w:r w:rsidRPr="007F38B1">
        <w:rPr>
          <w:rStyle w:val="StyleUnderline"/>
          <w:highlight w:val="yellow"/>
        </w:rPr>
        <w:t xml:space="preserve"> in racial oppression</w:t>
      </w:r>
      <w:r>
        <w:t xml:space="preserve">. The racial formation approach reveals that </w:t>
      </w:r>
      <w:r w:rsidRPr="007F38B1">
        <w:rPr>
          <w:rStyle w:val="StyleUnderline"/>
          <w:highlight w:val="yellow"/>
        </w:rPr>
        <w:t xml:space="preserve">white racism is </w:t>
      </w:r>
      <w:r w:rsidRPr="007F38B1">
        <w:rPr>
          <w:rStyle w:val="Emphasis"/>
          <w:highlight w:val="yellow"/>
        </w:rPr>
        <w:t>unstable</w:t>
      </w:r>
      <w:r w:rsidRPr="007F38B1">
        <w:rPr>
          <w:rStyle w:val="StyleUnderline"/>
          <w:highlight w:val="yellow"/>
        </w:rPr>
        <w:t xml:space="preserve"> and </w:t>
      </w:r>
      <w:r w:rsidRPr="007F38B1">
        <w:rPr>
          <w:rStyle w:val="Emphasis"/>
          <w:highlight w:val="yellow"/>
        </w:rPr>
        <w:t>constantly challenged</w:t>
      </w:r>
      <w:r w:rsidRPr="00AF60CF">
        <w:rPr>
          <w:rStyle w:val="StyleUnderline"/>
        </w:rPr>
        <w:t xml:space="preserve">, from the national and indeed global level down to the personal and intra-psychic conflicts that we all experience, no matter what our racial identity might be. While </w:t>
      </w:r>
      <w:r w:rsidRPr="007F38B1">
        <w:rPr>
          <w:rStyle w:val="StyleUnderline"/>
          <w:highlight w:val="yellow"/>
        </w:rPr>
        <w:t>racism</w:t>
      </w:r>
      <w:r>
        <w:t xml:space="preserve"> — largely white — </w:t>
      </w:r>
      <w:r w:rsidRPr="00AF60CF">
        <w:rPr>
          <w:rStyle w:val="StyleUnderline"/>
        </w:rPr>
        <w:t xml:space="preserve">continues to flourish, it </w:t>
      </w:r>
      <w:r w:rsidRPr="007F38B1">
        <w:rPr>
          <w:rStyle w:val="StyleUnderline"/>
          <w:highlight w:val="yellow"/>
        </w:rPr>
        <w:t xml:space="preserve">is </w:t>
      </w:r>
      <w:r w:rsidRPr="007F38B1">
        <w:rPr>
          <w:rStyle w:val="Emphasis"/>
          <w:highlight w:val="yellow"/>
        </w:rPr>
        <w:t>not monolithic</w:t>
      </w:r>
      <w:r>
        <w:t xml:space="preserve">. Yes, there have been enormous increases in racial inequality in recent years. But </w:t>
      </w:r>
      <w:r w:rsidRPr="007F38B1">
        <w:rPr>
          <w:rStyle w:val="StyleUnderline"/>
          <w:highlight w:val="yellow"/>
        </w:rPr>
        <w:t xml:space="preserve">movement-based anti-racist opposition </w:t>
      </w:r>
      <w:r w:rsidRPr="007F38B1">
        <w:rPr>
          <w:rStyle w:val="Emphasis"/>
          <w:highlight w:val="yellow"/>
        </w:rPr>
        <w:t>continues</w:t>
      </w:r>
      <w:r w:rsidRPr="007F38B1">
        <w:rPr>
          <w:rStyle w:val="StyleUnderline"/>
          <w:highlight w:val="yellow"/>
        </w:rPr>
        <w:t xml:space="preserve">, and </w:t>
      </w:r>
      <w:r w:rsidRPr="007F38B1">
        <w:rPr>
          <w:rStyle w:val="Emphasis"/>
          <w:highlight w:val="yellow"/>
        </w:rPr>
        <w:t>sometimes scores victories</w:t>
      </w:r>
      <w:r w:rsidRPr="007F38B1">
        <w:rPr>
          <w:rStyle w:val="StyleUnderline"/>
          <w:highlight w:val="yellow"/>
        </w:rPr>
        <w:t>. Challenges</w:t>
      </w:r>
      <w:r w:rsidRPr="00AF60CF">
        <w:rPr>
          <w:rStyle w:val="StyleUnderline"/>
        </w:rPr>
        <w:t xml:space="preserve"> to white racism </w:t>
      </w:r>
      <w:r w:rsidRPr="007F38B1">
        <w:rPr>
          <w:rStyle w:val="StyleUnderline"/>
          <w:highlight w:val="yellow"/>
        </w:rPr>
        <w:t xml:space="preserve">continue </w:t>
      </w:r>
      <w:r w:rsidRPr="007F38B1">
        <w:rPr>
          <w:rStyle w:val="Emphasis"/>
          <w:highlight w:val="yellow"/>
        </w:rPr>
        <w:t>both within the state and in civil society</w:t>
      </w:r>
      <w:r w:rsidRPr="00AF60CF">
        <w:rPr>
          <w:rStyle w:val="StyleUnderline"/>
        </w:rPr>
        <w:t>. Although largely and properly led by people of colour, anti-racist movements also incorporate whites</w:t>
      </w:r>
      <w:r>
        <w:t xml:space="preserve"> such as Feagin and Elias themselves. </w:t>
      </w:r>
      <w:r w:rsidRPr="007F38B1">
        <w:rPr>
          <w:rStyle w:val="StyleUnderline"/>
          <w:highlight w:val="yellow"/>
        </w:rPr>
        <w:t>Movements may experience setbacks,</w:t>
      </w:r>
      <w:r w:rsidRPr="00AF60CF">
        <w:rPr>
          <w:rStyle w:val="StyleUnderline"/>
        </w:rPr>
        <w:t xml:space="preserve"> the </w:t>
      </w:r>
      <w:r w:rsidRPr="007F38B1">
        <w:rPr>
          <w:rStyle w:val="StyleUnderline"/>
          <w:highlight w:val="yellow"/>
        </w:rPr>
        <w:t>reforms</w:t>
      </w:r>
      <w:r w:rsidRPr="00AF60CF">
        <w:rPr>
          <w:rStyle w:val="StyleUnderline"/>
        </w:rPr>
        <w:t xml:space="preserve"> for which they fought </w:t>
      </w:r>
      <w:r w:rsidRPr="007F38B1">
        <w:rPr>
          <w:rStyle w:val="StyleUnderline"/>
          <w:highlight w:val="yellow"/>
        </w:rPr>
        <w:t>may be</w:t>
      </w:r>
      <w:r w:rsidRPr="00AF60CF">
        <w:rPr>
          <w:rStyle w:val="StyleUnderline"/>
        </w:rPr>
        <w:t xml:space="preserve"> revealed as </w:t>
      </w:r>
      <w:r w:rsidRPr="007F38B1">
        <w:rPr>
          <w:rStyle w:val="StyleUnderline"/>
          <w:highlight w:val="yellow"/>
        </w:rPr>
        <w:t>inadequate, and</w:t>
      </w:r>
      <w:r>
        <w:t xml:space="preserve"> indeed </w:t>
      </w:r>
      <w:r w:rsidRPr="00AF60CF">
        <w:rPr>
          <w:rStyle w:val="StyleUnderline"/>
        </w:rPr>
        <w:t xml:space="preserve">their </w:t>
      </w:r>
      <w:r w:rsidRPr="007F38B1">
        <w:rPr>
          <w:rStyle w:val="StyleUnderline"/>
          <w:highlight w:val="yellow"/>
        </w:rPr>
        <w:t>leaders may be co-opted</w:t>
      </w:r>
      <w:r w:rsidRPr="00AF60CF">
        <w:rPr>
          <w:rStyle w:val="StyleUnderline"/>
        </w:rPr>
        <w:t xml:space="preserve"> or even eliminated, </w:t>
      </w:r>
      <w:r w:rsidRPr="007F38B1">
        <w:rPr>
          <w:rStyle w:val="StyleUnderline"/>
          <w:highlight w:val="yellow"/>
        </w:rPr>
        <w:t>but racial subjectivity</w:t>
      </w:r>
      <w:r w:rsidRPr="00AF60CF">
        <w:rPr>
          <w:rStyle w:val="StyleUnderline"/>
        </w:rPr>
        <w:t xml:space="preserve"> and self-awareness, unresolved and conflictual both within the individual psyche and the body politic, </w:t>
      </w:r>
      <w:r w:rsidRPr="007F38B1">
        <w:rPr>
          <w:rStyle w:val="StyleUnderline"/>
          <w:highlight w:val="yellow"/>
        </w:rPr>
        <w:t xml:space="preserve">abides. </w:t>
      </w:r>
      <w:r w:rsidRPr="007F38B1">
        <w:rPr>
          <w:rStyle w:val="Emphasis"/>
          <w:highlight w:val="yellow"/>
        </w:rPr>
        <w:t>Resistance is not futile</w:t>
      </w:r>
      <w:r>
        <w:t>.</w:t>
      </w:r>
    </w:p>
    <w:p w14:paraId="213F7325" w14:textId="77777777" w:rsidR="00E95B2B" w:rsidRDefault="00E95B2B" w:rsidP="00E95B2B"/>
    <w:p w14:paraId="1A31058C" w14:textId="77777777" w:rsidR="00E95B2B" w:rsidRPr="00BD29A1" w:rsidRDefault="00E95B2B" w:rsidP="00E95B2B">
      <w:pPr>
        <w:pStyle w:val="Heading4"/>
      </w:pPr>
      <w:r>
        <w:t xml:space="preserve">Civil rights-era racial progress was </w:t>
      </w:r>
      <w:r>
        <w:rPr>
          <w:u w:val="single"/>
        </w:rPr>
        <w:t>real</w:t>
      </w:r>
      <w:r>
        <w:t xml:space="preserve"> and </w:t>
      </w:r>
      <w:r>
        <w:rPr>
          <w:u w:val="single"/>
        </w:rPr>
        <w:t>meaningful</w:t>
      </w:r>
      <w:r>
        <w:t xml:space="preserve">. </w:t>
      </w:r>
    </w:p>
    <w:p w14:paraId="65AE7AB0" w14:textId="77777777" w:rsidR="00E95B2B" w:rsidRPr="00EA50A8" w:rsidRDefault="00E95B2B" w:rsidP="00E95B2B">
      <w:r w:rsidRPr="00EA50A8">
        <w:rPr>
          <w:rStyle w:val="Style13ptBold"/>
        </w:rPr>
        <w:t>Kennedy 14</w:t>
      </w:r>
      <w:r>
        <w:t xml:space="preserve"> — Randall Kennedy, </w:t>
      </w:r>
      <w:r w:rsidRPr="00B379AB">
        <w:t>Michael R. Klein Professor at Harvard Law Sch</w:t>
      </w:r>
      <w:r>
        <w:t>ool, F</w:t>
      </w:r>
      <w:r w:rsidRPr="00565BE5">
        <w:t xml:space="preserve">ellow of the American Academy of Arts and Sciences, </w:t>
      </w:r>
      <w:r>
        <w:t>Member</w:t>
      </w:r>
      <w:r w:rsidRPr="00565BE5">
        <w:t xml:space="preserve"> of the American Philosophical Association</w:t>
      </w:r>
      <w:r>
        <w:t xml:space="preserve">, served as a Law Clerk to </w:t>
      </w:r>
      <w:r w:rsidRPr="00565BE5">
        <w:t>Justice Thurgood Marshall of the United States Supreme Court</w:t>
      </w:r>
      <w:r>
        <w:t>, holds a J.D. from Yale Law School, 2014 (“</w:t>
      </w:r>
      <w:r w:rsidRPr="00EA50A8">
        <w:t>Black America's Promised Land: W</w:t>
      </w:r>
      <w:r>
        <w:t xml:space="preserve">hy I Am Still a Racial Optimist,” </w:t>
      </w:r>
      <w:r>
        <w:rPr>
          <w:i/>
        </w:rPr>
        <w:t>American Prospect</w:t>
      </w:r>
      <w:r>
        <w:t>, November 10</w:t>
      </w:r>
      <w:r w:rsidRPr="00EA50A8">
        <w:rPr>
          <w:vertAlign w:val="superscript"/>
        </w:rPr>
        <w:t>th</w:t>
      </w:r>
      <w:r>
        <w:t xml:space="preserve">, Available Online at </w:t>
      </w:r>
      <w:hyperlink r:id="rId9" w:history="1">
        <w:r w:rsidRPr="00886C58">
          <w:rPr>
            <w:rStyle w:val="Hyperlink"/>
          </w:rPr>
          <w:t>http://prospect.org/article/black-americas-promised-land-why-i-am-still-racial-optimist</w:t>
        </w:r>
      </w:hyperlink>
      <w:r>
        <w:t>, Accessed 07-26-2016)</w:t>
      </w:r>
    </w:p>
    <w:p w14:paraId="71A59FEE" w14:textId="77777777" w:rsidR="00E95B2B" w:rsidRDefault="00E95B2B" w:rsidP="00E95B2B">
      <w:r w:rsidRPr="00501DB4">
        <w:rPr>
          <w:rStyle w:val="StyleUnderline"/>
        </w:rPr>
        <w:lastRenderedPageBreak/>
        <w:t>We have failed to reach the racial Promised Land in either its conservative or its progressive definition</w:t>
      </w:r>
      <w:r>
        <w:t xml:space="preserve">. With respect to both of these destinations, our society remains far afield. </w:t>
      </w:r>
      <w:r w:rsidRPr="00501DB4">
        <w:rPr>
          <w:rStyle w:val="StyleUnderline"/>
        </w:rPr>
        <w:t>Still, I put myself in the optimistic camp</w:t>
      </w:r>
      <w:r>
        <w:t>.</w:t>
      </w:r>
    </w:p>
    <w:p w14:paraId="79F5602C" w14:textId="77777777" w:rsidR="00E95B2B" w:rsidRPr="00501DB4" w:rsidRDefault="00E95B2B" w:rsidP="00E95B2B">
      <w:pPr>
        <w:rPr>
          <w:sz w:val="24"/>
          <w:u w:val="single"/>
        </w:rPr>
      </w:pPr>
      <w:r w:rsidRPr="00501DB4">
        <w:rPr>
          <w:rStyle w:val="StyleUnderline"/>
        </w:rPr>
        <w:t>Why?</w:t>
      </w:r>
    </w:p>
    <w:p w14:paraId="55777BC8" w14:textId="77777777" w:rsidR="00E95B2B" w:rsidRDefault="00E95B2B" w:rsidP="00E95B2B">
      <w:r w:rsidRPr="00501DB4">
        <w:rPr>
          <w:rStyle w:val="StyleUnderline"/>
        </w:rPr>
        <w:t>I am hopeful</w:t>
      </w:r>
      <w:r>
        <w:t xml:space="preserve"> first and foremost </w:t>
      </w:r>
      <w:r w:rsidRPr="00501DB4">
        <w:rPr>
          <w:rStyle w:val="StyleUnderline"/>
        </w:rPr>
        <w:t>because of the predominant trajectory of African Americans—a history</w:t>
      </w:r>
      <w:r>
        <w:t xml:space="preserve"> that John Hope Franklin framed with the apt title </w:t>
      </w:r>
      <w:r w:rsidRPr="00501DB4">
        <w:rPr>
          <w:rStyle w:val="StyleUnderline"/>
        </w:rPr>
        <w:t xml:space="preserve">From Slavery to Freedom. </w:t>
      </w:r>
      <w:r w:rsidRPr="00B02698">
        <w:rPr>
          <w:rStyle w:val="StyleUnderline"/>
          <w:highlight w:val="yellow"/>
        </w:rPr>
        <w:t xml:space="preserve">In 1860, four million African Americans were enslaved while another half-million </w:t>
      </w:r>
      <w:proofErr w:type="gramStart"/>
      <w:r w:rsidRPr="00B02698">
        <w:rPr>
          <w:rStyle w:val="StyleUnderline"/>
          <w:highlight w:val="yellow"/>
        </w:rPr>
        <w:t>were</w:t>
      </w:r>
      <w:proofErr w:type="gramEnd"/>
      <w:r w:rsidRPr="00501DB4">
        <w:rPr>
          <w:rStyle w:val="StyleUnderline"/>
        </w:rPr>
        <w:t xml:space="preserve"> free but </w:t>
      </w:r>
      <w:r w:rsidRPr="00B02698">
        <w:rPr>
          <w:rStyle w:val="StyleUnderline"/>
          <w:highlight w:val="yellow"/>
        </w:rPr>
        <w:t>devoid of</w:t>
      </w:r>
      <w:r w:rsidRPr="00501DB4">
        <w:rPr>
          <w:rStyle w:val="StyleUnderline"/>
        </w:rPr>
        <w:t xml:space="preserve"> fundamental </w:t>
      </w:r>
      <w:r w:rsidRPr="00B02698">
        <w:rPr>
          <w:rStyle w:val="StyleUnderline"/>
          <w:highlight w:val="yellow"/>
        </w:rPr>
        <w:t>rights</w:t>
      </w:r>
      <w:r>
        <w:t xml:space="preserve"> in many of the jurisdictions where they lived. </w:t>
      </w:r>
      <w:r w:rsidRPr="00B02698">
        <w:rPr>
          <w:rStyle w:val="StyleUnderline"/>
          <w:highlight w:val="yellow"/>
        </w:rPr>
        <w:t>In 1860,</w:t>
      </w:r>
      <w:r w:rsidRPr="00501DB4">
        <w:rPr>
          <w:rStyle w:val="StyleUnderline"/>
        </w:rPr>
        <w:t xml:space="preserve"> the very term “African American” was something of an oxymoron because </w:t>
      </w:r>
      <w:r w:rsidRPr="00B02698">
        <w:rPr>
          <w:rStyle w:val="StyleUnderline"/>
          <w:highlight w:val="yellow"/>
        </w:rPr>
        <w:t>the Supreme Court</w:t>
      </w:r>
      <w:r w:rsidRPr="00501DB4">
        <w:rPr>
          <w:rStyle w:val="StyleUnderline"/>
        </w:rPr>
        <w:t xml:space="preserve"> had </w:t>
      </w:r>
      <w:r w:rsidRPr="00B02698">
        <w:rPr>
          <w:rStyle w:val="StyleUnderline"/>
          <w:highlight w:val="yellow"/>
        </w:rPr>
        <w:t>ruled in Dred Scott</w:t>
      </w:r>
      <w:r>
        <w:t xml:space="preserve"> v. Sandford </w:t>
      </w:r>
      <w:r w:rsidRPr="00B02698">
        <w:rPr>
          <w:rStyle w:val="StyleUnderline"/>
          <w:highlight w:val="yellow"/>
        </w:rPr>
        <w:t>that no black</w:t>
      </w:r>
      <w:r w:rsidRPr="00501DB4">
        <w:rPr>
          <w:rStyle w:val="StyleUnderline"/>
        </w:rPr>
        <w:t xml:space="preserve">, free or enslaved, </w:t>
      </w:r>
      <w:r w:rsidRPr="00B02698">
        <w:rPr>
          <w:rStyle w:val="StyleUnderline"/>
          <w:highlight w:val="yellow"/>
        </w:rPr>
        <w:t>could be a citizen</w:t>
      </w:r>
      <w:r>
        <w:t xml:space="preserve"> of the United States. </w:t>
      </w:r>
      <w:r w:rsidRPr="00B02698">
        <w:rPr>
          <w:rStyle w:val="StyleUnderline"/>
          <w:highlight w:val="yellow"/>
        </w:rPr>
        <w:t>But within a decade, the Thirteenth Amendment</w:t>
      </w:r>
      <w:r>
        <w:t xml:space="preserve"> (1865) </w:t>
      </w:r>
      <w:r w:rsidRPr="00B02698">
        <w:rPr>
          <w:rStyle w:val="StyleUnderline"/>
          <w:highlight w:val="yellow"/>
        </w:rPr>
        <w:t>abolished slavery, the Fourteenth Amendment</w:t>
      </w:r>
      <w:r>
        <w:t xml:space="preserve"> (1868) </w:t>
      </w:r>
      <w:r w:rsidRPr="00B02698">
        <w:rPr>
          <w:rStyle w:val="StyleUnderline"/>
          <w:highlight w:val="yellow"/>
        </w:rPr>
        <w:t>established birthright citizenship and</w:t>
      </w:r>
      <w:r w:rsidRPr="00501DB4">
        <w:rPr>
          <w:rStyle w:val="StyleUnderline"/>
        </w:rPr>
        <w:t xml:space="preserve"> required all states to accord all persons due process and </w:t>
      </w:r>
      <w:r w:rsidRPr="00B02698">
        <w:rPr>
          <w:rStyle w:val="StyleUnderline"/>
          <w:highlight w:val="yellow"/>
        </w:rPr>
        <w:t>equal protection</w:t>
      </w:r>
      <w:r w:rsidRPr="00501DB4">
        <w:rPr>
          <w:rStyle w:val="StyleUnderline"/>
        </w:rPr>
        <w:t xml:space="preserve"> of the laws, </w:t>
      </w:r>
      <w:r w:rsidRPr="00B02698">
        <w:rPr>
          <w:rStyle w:val="StyleUnderline"/>
          <w:highlight w:val="yellow"/>
        </w:rPr>
        <w:t>and the Fifteenth Amendment</w:t>
      </w:r>
      <w:r>
        <w:t xml:space="preserve"> (1870) </w:t>
      </w:r>
      <w:r w:rsidRPr="00B02698">
        <w:rPr>
          <w:rStyle w:val="StyleUnderline"/>
          <w:highlight w:val="yellow"/>
        </w:rPr>
        <w:t>prohibited states from withholding the right to vote on account of race</w:t>
      </w:r>
      <w:r>
        <w:t xml:space="preserve">, color, or previous condition of servitude. </w:t>
      </w:r>
      <w:r w:rsidRPr="00B02698">
        <w:rPr>
          <w:rStyle w:val="StyleUnderline"/>
          <w:highlight w:val="yellow"/>
        </w:rPr>
        <w:t>People</w:t>
      </w:r>
      <w:r w:rsidRPr="009443BC">
        <w:rPr>
          <w:rStyle w:val="StyleUnderline"/>
        </w:rPr>
        <w:t xml:space="preserve"> who had been </w:t>
      </w:r>
      <w:r w:rsidRPr="00B02698">
        <w:rPr>
          <w:rStyle w:val="StyleUnderline"/>
          <w:highlight w:val="yellow"/>
        </w:rPr>
        <w:t>sold on the auction block as youngsters helped</w:t>
      </w:r>
      <w:r w:rsidRPr="009443BC">
        <w:rPr>
          <w:rStyle w:val="StyleUnderline"/>
        </w:rPr>
        <w:t xml:space="preserve"> to </w:t>
      </w:r>
      <w:r w:rsidRPr="00B02698">
        <w:rPr>
          <w:rStyle w:val="StyleUnderline"/>
          <w:highlight w:val="yellow"/>
        </w:rPr>
        <w:t>govern</w:t>
      </w:r>
      <w:r w:rsidRPr="009443BC">
        <w:rPr>
          <w:rStyle w:val="StyleUnderline"/>
        </w:rPr>
        <w:t xml:space="preserve"> their locales </w:t>
      </w:r>
      <w:r w:rsidRPr="00B02698">
        <w:rPr>
          <w:rStyle w:val="StyleUnderline"/>
          <w:highlight w:val="yellow"/>
        </w:rPr>
        <w:t>as public officials when they were adults. In 1861, Jefferson Davis</w:t>
      </w:r>
      <w:r>
        <w:t xml:space="preserve"> of Mississippi </w:t>
      </w:r>
      <w:r w:rsidRPr="00B02698">
        <w:rPr>
          <w:rStyle w:val="StyleUnderline"/>
          <w:highlight w:val="yellow"/>
        </w:rPr>
        <w:t>resigned from the</w:t>
      </w:r>
      <w:r>
        <w:t xml:space="preserve"> United States </w:t>
      </w:r>
      <w:r w:rsidRPr="00B02698">
        <w:rPr>
          <w:rStyle w:val="StyleUnderline"/>
          <w:highlight w:val="yellow"/>
        </w:rPr>
        <w:t>Senate</w:t>
      </w:r>
      <w:r w:rsidRPr="009443BC">
        <w:rPr>
          <w:rStyle w:val="StyleUnderline"/>
        </w:rPr>
        <w:t xml:space="preserve"> to join the Confederate States</w:t>
      </w:r>
      <w:r>
        <w:t xml:space="preserve"> of America, which he led as president. </w:t>
      </w:r>
      <w:r w:rsidRPr="00B02698">
        <w:rPr>
          <w:rStyle w:val="StyleUnderline"/>
          <w:highlight w:val="yellow"/>
        </w:rPr>
        <w:t>In 1870, Hiram Revels, the first black member of Congress, occupied the seat</w:t>
      </w:r>
      <w:r w:rsidRPr="009443BC">
        <w:rPr>
          <w:rStyle w:val="StyleUnderline"/>
        </w:rPr>
        <w:t xml:space="preserve"> that </w:t>
      </w:r>
      <w:r w:rsidRPr="00B02698">
        <w:rPr>
          <w:rStyle w:val="StyleUnderline"/>
          <w:highlight w:val="yellow"/>
        </w:rPr>
        <w:t>Davis abandoned</w:t>
      </w:r>
      <w:r>
        <w:t>.</w:t>
      </w:r>
    </w:p>
    <w:p w14:paraId="63D494FA" w14:textId="77777777" w:rsidR="00E95B2B" w:rsidRDefault="00E95B2B" w:rsidP="00E95B2B">
      <w:r w:rsidRPr="004B63CF">
        <w:rPr>
          <w:rStyle w:val="StyleUnderline"/>
          <w:highlight w:val="yellow"/>
        </w:rPr>
        <w:t>The First Reconstruction was overwhelmed</w:t>
      </w:r>
      <w:r w:rsidRPr="009443BC">
        <w:rPr>
          <w:rStyle w:val="StyleUnderline"/>
        </w:rPr>
        <w:t xml:space="preserve"> by a devastating white supremacist reaction. </w:t>
      </w:r>
      <w:r w:rsidRPr="004B63CF">
        <w:rPr>
          <w:rStyle w:val="StyleUnderline"/>
          <w:highlight w:val="yellow"/>
        </w:rPr>
        <w:t>But the most fundamental reforms it established proved resilient, providing the basis for a Second Reconstruction</w:t>
      </w:r>
      <w:r>
        <w:t xml:space="preserve"> from the 1950s to the 1970s. </w:t>
      </w:r>
      <w:r w:rsidRPr="004B63CF">
        <w:rPr>
          <w:rStyle w:val="StyleUnderline"/>
          <w:highlight w:val="yellow"/>
        </w:rPr>
        <w:t>During that period</w:t>
      </w:r>
      <w:r>
        <w:t xml:space="preserve">, too, </w:t>
      </w:r>
      <w:r w:rsidRPr="004B63CF">
        <w:rPr>
          <w:rStyle w:val="StyleUnderline"/>
          <w:highlight w:val="yellow"/>
        </w:rPr>
        <w:t xml:space="preserve">the distance traveled by blacks was </w:t>
      </w:r>
      <w:r w:rsidRPr="004B63CF">
        <w:rPr>
          <w:rStyle w:val="Emphasis"/>
          <w:highlight w:val="yellow"/>
        </w:rPr>
        <w:t>astonishing</w:t>
      </w:r>
      <w:r w:rsidRPr="009443BC">
        <w:rPr>
          <w:rStyle w:val="StyleUnderline"/>
        </w:rPr>
        <w:t xml:space="preserve">. </w:t>
      </w:r>
      <w:r w:rsidRPr="004B63CF">
        <w:rPr>
          <w:rStyle w:val="StyleUnderline"/>
          <w:highlight w:val="yellow"/>
        </w:rPr>
        <w:t>In 1950, segregation was deemed</w:t>
      </w:r>
      <w:r>
        <w:t xml:space="preserve"> to be </w:t>
      </w:r>
      <w:r w:rsidRPr="004B63CF">
        <w:rPr>
          <w:rStyle w:val="StyleUnderline"/>
          <w:highlight w:val="yellow"/>
        </w:rPr>
        <w:t>consistent with</w:t>
      </w:r>
      <w:r>
        <w:t xml:space="preserve"> federal constitutional </w:t>
      </w:r>
      <w:r w:rsidRPr="004B63CF">
        <w:rPr>
          <w:rStyle w:val="StyleUnderline"/>
          <w:highlight w:val="yellow"/>
        </w:rPr>
        <w:t>equal protection. No federal law prevented</w:t>
      </w:r>
      <w:r w:rsidRPr="009443BC">
        <w:rPr>
          <w:rStyle w:val="StyleUnderline"/>
        </w:rPr>
        <w:t xml:space="preserve"> proprietors of</w:t>
      </w:r>
      <w:r>
        <w:t xml:space="preserve"> hotels, restaurants, and other </w:t>
      </w:r>
      <w:r w:rsidRPr="004B63CF">
        <w:rPr>
          <w:rStyle w:val="StyleUnderline"/>
          <w:highlight w:val="yellow"/>
        </w:rPr>
        <w:t>privately owned public accommodations from engaging in racial discrimination. No federal law prohibited private employers from discriminating</w:t>
      </w:r>
      <w:r w:rsidRPr="009443BC">
        <w:rPr>
          <w:rStyle w:val="StyleUnderline"/>
        </w:rPr>
        <w:t xml:space="preserve"> on a racial basis</w:t>
      </w:r>
      <w:r>
        <w:t xml:space="preserve"> against applicants for jobs or current employees. </w:t>
      </w:r>
      <w:r w:rsidRPr="004B63CF">
        <w:rPr>
          <w:rStyle w:val="StyleUnderline"/>
          <w:highlight w:val="yellow"/>
        </w:rPr>
        <w:t>No federal law effectively counteracted racial disenfranchisement. No federal law outlawed racial discrimination in private housing</w:t>
      </w:r>
      <w:r w:rsidRPr="009443BC">
        <w:rPr>
          <w:rStyle w:val="StyleUnderline"/>
        </w:rPr>
        <w:t xml:space="preserve"> transactions. In contrast, </w:t>
      </w:r>
      <w:r w:rsidRPr="004B63CF">
        <w:rPr>
          <w:rStyle w:val="StyleUnderline"/>
          <w:highlight w:val="yellow"/>
        </w:rPr>
        <w:t>by 1970 federal constitutional law thoroughly repudiated</w:t>
      </w:r>
      <w:r>
        <w:t xml:space="preserve"> the lie of </w:t>
      </w:r>
      <w:r w:rsidRPr="004B63CF">
        <w:rPr>
          <w:rStyle w:val="StyleUnderline"/>
          <w:highlight w:val="yellow"/>
        </w:rPr>
        <w:t>separate but equal. The</w:t>
      </w:r>
      <w:r w:rsidRPr="009443BC">
        <w:rPr>
          <w:rStyle w:val="StyleUnderline"/>
        </w:rPr>
        <w:t xml:space="preserve"> 1964 </w:t>
      </w:r>
      <w:r w:rsidRPr="004B63CF">
        <w:rPr>
          <w:rStyle w:val="StyleUnderline"/>
          <w:highlight w:val="yellow"/>
        </w:rPr>
        <w:t>Civil Rights Act forbade racial discrimination in</w:t>
      </w:r>
      <w:r w:rsidRPr="009443BC">
        <w:rPr>
          <w:rStyle w:val="StyleUnderline"/>
        </w:rPr>
        <w:t xml:space="preserve"> privately owned places of </w:t>
      </w:r>
      <w:r w:rsidRPr="004B63CF">
        <w:rPr>
          <w:rStyle w:val="StyleUnderline"/>
          <w:highlight w:val="yellow"/>
        </w:rPr>
        <w:t>public accommodation and many areas of private employment. The</w:t>
      </w:r>
      <w:r w:rsidRPr="009443BC">
        <w:rPr>
          <w:rStyle w:val="StyleUnderline"/>
        </w:rPr>
        <w:t xml:space="preserve"> 1965 </w:t>
      </w:r>
      <w:r w:rsidRPr="004B63CF">
        <w:rPr>
          <w:rStyle w:val="StyleUnderline"/>
          <w:highlight w:val="yellow"/>
        </w:rPr>
        <w:t>Voting Rights Act provided</w:t>
      </w:r>
      <w:r w:rsidRPr="009443BC">
        <w:rPr>
          <w:rStyle w:val="StyleUnderline"/>
        </w:rPr>
        <w:t xml:space="preserve"> the basis for strong </w:t>
      </w:r>
      <w:r w:rsidRPr="004B63CF">
        <w:rPr>
          <w:rStyle w:val="StyleUnderline"/>
          <w:highlight w:val="yellow"/>
        </w:rPr>
        <w:t>prophylactic action against racial exclusion</w:t>
      </w:r>
      <w:r w:rsidRPr="009443BC">
        <w:rPr>
          <w:rStyle w:val="StyleUnderline"/>
        </w:rPr>
        <w:t xml:space="preserve"> at the ballot box. </w:t>
      </w:r>
      <w:r w:rsidRPr="004B63CF">
        <w:rPr>
          <w:rStyle w:val="StyleUnderline"/>
          <w:highlight w:val="yellow"/>
        </w:rPr>
        <w:t>The</w:t>
      </w:r>
      <w:r w:rsidRPr="009443BC">
        <w:rPr>
          <w:rStyle w:val="StyleUnderline"/>
        </w:rPr>
        <w:t xml:space="preserve"> 1968 </w:t>
      </w:r>
      <w:r w:rsidRPr="004B63CF">
        <w:rPr>
          <w:rStyle w:val="StyleUnderline"/>
          <w:highlight w:val="yellow"/>
        </w:rPr>
        <w:t>Fair Housing Act addressed racial exclusion</w:t>
      </w:r>
      <w:r w:rsidRPr="009443BC">
        <w:rPr>
          <w:rStyle w:val="StyleUnderline"/>
        </w:rPr>
        <w:t xml:space="preserve"> in a market that had been zealously insulated against federal regulation. </w:t>
      </w:r>
      <w:r w:rsidRPr="00F11A06">
        <w:rPr>
          <w:rStyle w:val="Emphasis"/>
          <w:highlight w:val="yellow"/>
        </w:rPr>
        <w:t>None of these</w:t>
      </w:r>
      <w:r w:rsidRPr="00F11A06">
        <w:rPr>
          <w:rStyle w:val="Emphasis"/>
        </w:rPr>
        <w:t xml:space="preserve"> interventions </w:t>
      </w:r>
      <w:r w:rsidRPr="00F11A06">
        <w:rPr>
          <w:rStyle w:val="Emphasis"/>
          <w:highlight w:val="yellow"/>
        </w:rPr>
        <w:t>were wholly successful</w:t>
      </w:r>
      <w:r w:rsidRPr="00F11A06">
        <w:rPr>
          <w:rStyle w:val="StyleUnderline"/>
          <w:highlight w:val="yellow"/>
        </w:rPr>
        <w:t xml:space="preserve">. All were compromised. All occasioned backlash. But the racial situation in 1970 and afterwards was </w:t>
      </w:r>
      <w:r w:rsidRPr="00F11A06">
        <w:rPr>
          <w:rStyle w:val="Emphasis"/>
          <w:highlight w:val="yellow"/>
        </w:rPr>
        <w:t>dramatically better</w:t>
      </w:r>
      <w:r w:rsidRPr="00F11A06">
        <w:rPr>
          <w:rStyle w:val="StyleUnderline"/>
          <w:highlight w:val="yellow"/>
        </w:rPr>
        <w:t xml:space="preserve"> than what it had been in 1950 and before</w:t>
      </w:r>
      <w:r>
        <w:t>.</w:t>
      </w:r>
    </w:p>
    <w:p w14:paraId="6D64152E" w14:textId="77777777" w:rsidR="00E95B2B" w:rsidRDefault="00E95B2B" w:rsidP="00E95B2B"/>
    <w:p w14:paraId="338D882A" w14:textId="77777777" w:rsidR="00E95B2B" w:rsidRDefault="00E95B2B" w:rsidP="00E95B2B">
      <w:pPr>
        <w:pStyle w:val="Heading4"/>
      </w:pPr>
      <w:r>
        <w:t xml:space="preserve">Don’t dismiss civil rights era gains </w:t>
      </w:r>
      <w:r w:rsidRPr="00101417">
        <w:rPr>
          <w:u w:val="single"/>
        </w:rPr>
        <w:t>even though they were incomplete</w:t>
      </w:r>
      <w:r>
        <w:t xml:space="preserve">.  </w:t>
      </w:r>
    </w:p>
    <w:p w14:paraId="57AD6FE0" w14:textId="77777777" w:rsidR="00E95B2B" w:rsidRDefault="00E95B2B" w:rsidP="00E95B2B">
      <w:r w:rsidRPr="00AF60CF">
        <w:rPr>
          <w:rStyle w:val="Style13ptBold"/>
        </w:rPr>
        <w:t>Omi and Winant 13</w:t>
      </w:r>
      <w:r>
        <w:t xml:space="preserve"> — Michael Omi, </w:t>
      </w:r>
      <w:r w:rsidRPr="00AF60CF">
        <w:t xml:space="preserve">Associate Professor </w:t>
      </w:r>
      <w:r>
        <w:t xml:space="preserve">in the Ethnic Studies Department </w:t>
      </w:r>
      <w:r w:rsidRPr="00AF60CF">
        <w:t>at</w:t>
      </w:r>
      <w:r>
        <w:t xml:space="preserve"> the University of California-B</w:t>
      </w:r>
      <w:r w:rsidRPr="00AF60CF">
        <w:t>erkeley</w:t>
      </w:r>
      <w:r>
        <w:t>, holds a Ph.D. in Sociology from the University of California-</w:t>
      </w:r>
      <w:r w:rsidRPr="00AF60CF">
        <w:t>Santa Cruz</w:t>
      </w:r>
      <w:r>
        <w:t>,</w:t>
      </w:r>
      <w:r w:rsidRPr="00AF60CF">
        <w:t xml:space="preserve"> </w:t>
      </w:r>
      <w:r>
        <w:t xml:space="preserve">and </w:t>
      </w:r>
      <w:r w:rsidRPr="00AF60CF">
        <w:t>Howard Winant</w:t>
      </w:r>
      <w:r>
        <w:t xml:space="preserve">, </w:t>
      </w:r>
      <w:r w:rsidRPr="00AF60CF">
        <w:t>Professor of Sociology a</w:t>
      </w:r>
      <w:r>
        <w:t xml:space="preserve">t the University of California-Santa Barbara, </w:t>
      </w:r>
      <w:r w:rsidRPr="00AF60CF">
        <w:t xml:space="preserve">Director of the University of California Center for </w:t>
      </w:r>
      <w:r w:rsidRPr="00AF60CF">
        <w:lastRenderedPageBreak/>
        <w:t>New Racial Studies</w:t>
      </w:r>
      <w:r>
        <w:t>,</w:t>
      </w:r>
      <w:r w:rsidRPr="00AF60CF">
        <w:t xml:space="preserve"> </w:t>
      </w:r>
      <w:r>
        <w:t>holds a Ph.D. in Sociology from the University of California-Santa Cruz, 2013 (“</w:t>
      </w:r>
      <w:r w:rsidRPr="00AF60CF">
        <w:t>Resistance is futile</w:t>
      </w:r>
      <w:proofErr w:type="gramStart"/>
      <w:r w:rsidRPr="00AF60CF">
        <w:t>?:</w:t>
      </w:r>
      <w:proofErr w:type="gramEnd"/>
      <w:r w:rsidRPr="00AF60CF">
        <w:t xml:space="preserve"> a response to Feagin and Elias</w:t>
      </w:r>
      <w:r>
        <w:t xml:space="preserve">,” </w:t>
      </w:r>
      <w:r w:rsidRPr="00AF60CF">
        <w:rPr>
          <w:i/>
        </w:rPr>
        <w:t>Ethnic and Racial Studies</w:t>
      </w:r>
      <w:r>
        <w:t xml:space="preserve">, Volume 36, Number </w:t>
      </w:r>
      <w:r w:rsidRPr="00AF60CF">
        <w:t>6</w:t>
      </w:r>
      <w:r>
        <w:t>, September, Available Online to Subscribing Institutions via Taylor &amp; Francis Online, p. 965-966)</w:t>
      </w:r>
    </w:p>
    <w:p w14:paraId="33A9BC31" w14:textId="77777777" w:rsidR="00E95B2B" w:rsidRDefault="00E95B2B" w:rsidP="00E95B2B">
      <w:r>
        <w:t>What is distinctive about our own epoch in the USA (post-Second World War to the present) with respect to race and racism?</w:t>
      </w:r>
    </w:p>
    <w:p w14:paraId="11A57926" w14:textId="77777777" w:rsidR="00E95B2B" w:rsidRDefault="00E95B2B" w:rsidP="00E95B2B">
      <w:r>
        <w:t xml:space="preserve">Over the past decades there has been a steady drumbeat of efforts to contain and neutralize civil rights, to restrict racial democracy, and to maintain or even increase racial inequality. Racial disparities in different institutional sites — employment, health, </w:t>
      </w:r>
      <w:proofErr w:type="gramStart"/>
      <w:r>
        <w:t>education</w:t>
      </w:r>
      <w:proofErr w:type="gramEnd"/>
      <w:r>
        <w:t xml:space="preserve">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101417">
        <w:rPr>
          <w:rStyle w:val="StyleUnderline"/>
          <w:highlight w:val="yellow"/>
        </w:rPr>
        <w:t>It would be easy to conclude</w:t>
      </w:r>
      <w:r>
        <w:t xml:space="preserve">, as Feagin and Elias do, </w:t>
      </w:r>
      <w:r w:rsidRPr="005E456F">
        <w:rPr>
          <w:rStyle w:val="StyleUnderline"/>
        </w:rPr>
        <w:t xml:space="preserve">that </w:t>
      </w:r>
      <w:r w:rsidRPr="00101417">
        <w:rPr>
          <w:rStyle w:val="StyleUnderline"/>
          <w:highlight w:val="yellow"/>
        </w:rPr>
        <w:t>white racial dominance has been continuous and unchanging</w:t>
      </w:r>
      <w:r w:rsidRPr="005E456F">
        <w:rPr>
          <w:rStyle w:val="StyleUnderline"/>
        </w:rPr>
        <w:t xml:space="preserve"> throughout US history. </w:t>
      </w:r>
      <w:r w:rsidRPr="00101417">
        <w:rPr>
          <w:rStyle w:val="StyleUnderline"/>
          <w:highlight w:val="yellow"/>
        </w:rPr>
        <w:t>But such a perspective misses the dramatic</w:t>
      </w:r>
      <w:r w:rsidRPr="005E456F">
        <w:rPr>
          <w:rStyle w:val="StyleUnderline"/>
        </w:rPr>
        <w:t xml:space="preserve"> twists and </w:t>
      </w:r>
      <w:r w:rsidRPr="00101417">
        <w:rPr>
          <w:rStyle w:val="StyleUnderline"/>
          <w:highlight w:val="yellow"/>
        </w:rPr>
        <w:t>turns</w:t>
      </w:r>
      <w:r w:rsidRPr="005E456F">
        <w:rPr>
          <w:rStyle w:val="StyleUnderline"/>
        </w:rPr>
        <w:t xml:space="preserve"> in racial politics </w:t>
      </w:r>
      <w:r w:rsidRPr="00101417">
        <w:rPr>
          <w:rStyle w:val="StyleUnderline"/>
          <w:highlight w:val="yellow"/>
        </w:rPr>
        <w:t>that have occurred since the Second World War and the civil rights era</w:t>
      </w:r>
      <w:r>
        <w:t>.</w:t>
      </w:r>
    </w:p>
    <w:p w14:paraId="14255603" w14:textId="77777777" w:rsidR="00E95B2B" w:rsidRDefault="00E95B2B" w:rsidP="00E95B2B">
      <w:r>
        <w:t>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w:t>
      </w:r>
      <w:proofErr w:type="gramStart"/>
      <w:r>
        <w:t>;</w:t>
      </w:r>
      <w:proofErr w:type="gramEnd"/>
      <w:r>
        <w:t xml:space="preserve"> perhaps because they are in substantial agreement with us. </w:t>
      </w:r>
      <w:r w:rsidRPr="005E456F">
        <w:rPr>
          <w:rStyle w:val="StyleUnderline"/>
        </w:rPr>
        <w:t>While</w:t>
      </w:r>
      <w:r>
        <w:t xml:space="preserve"> we argue that </w:t>
      </w:r>
      <w:r w:rsidRPr="005E456F">
        <w:rPr>
          <w:rStyle w:val="StyleUnderline"/>
        </w:rPr>
        <w:t>the right wing was able to ‘rearticulate’ race and racism issues to roll back some of the gains of the civil rights movement,</w:t>
      </w:r>
      <w:r>
        <w:t xml:space="preserve"> we also believe that </w:t>
      </w:r>
      <w:r w:rsidRPr="00101417">
        <w:rPr>
          <w:rStyle w:val="StyleUnderline"/>
          <w:highlight w:val="yellow"/>
        </w:rPr>
        <w:t>there are limits to what the right could achieve in the post-civil rights political landscape</w:t>
      </w:r>
      <w:r>
        <w:t>.</w:t>
      </w:r>
    </w:p>
    <w:p w14:paraId="77617532" w14:textId="77777777" w:rsidR="00E95B2B" w:rsidRDefault="00E95B2B" w:rsidP="00E95B2B">
      <w:r>
        <w:t xml:space="preserve">So </w:t>
      </w:r>
      <w:r w:rsidRPr="005E456F">
        <w:rPr>
          <w:rStyle w:val="StyleUnderline"/>
        </w:rPr>
        <w:t>we agree that the present prospects for racial justice are demoralizing</w:t>
      </w:r>
      <w:r>
        <w:t xml:space="preserve"> at best. </w:t>
      </w:r>
      <w:r w:rsidRPr="005E456F">
        <w:rPr>
          <w:rStyle w:val="StyleUnderline"/>
        </w:rPr>
        <w:t>But we do not think that is the whole story. US racial conditions have changed over the post-Second World War period</w:t>
      </w:r>
      <w:r>
        <w:t xml:space="preserve">, in ways that Feagin and Elias tend to downplay or neglect. </w:t>
      </w:r>
      <w:r w:rsidRPr="00101417">
        <w:rPr>
          <w:rStyle w:val="StyleUnderline"/>
          <w:highlight w:val="yellow"/>
        </w:rPr>
        <w:t>Some</w:t>
      </w:r>
      <w:r w:rsidRPr="005E456F">
        <w:rPr>
          <w:rStyle w:val="StyleUnderline"/>
        </w:rPr>
        <w:t xml:space="preserve"> of the </w:t>
      </w:r>
      <w:r w:rsidRPr="00101417">
        <w:rPr>
          <w:rStyle w:val="StyleUnderline"/>
          <w:highlight w:val="yellow"/>
        </w:rPr>
        <w:t>major reforms</w:t>
      </w:r>
      <w:r w:rsidRPr="005E456F">
        <w:rPr>
          <w:rStyle w:val="StyleUnderline"/>
        </w:rPr>
        <w:t xml:space="preserve"> of the 1960s </w:t>
      </w:r>
      <w:r w:rsidRPr="00101417">
        <w:rPr>
          <w:rStyle w:val="StyleUnderline"/>
          <w:highlight w:val="yellow"/>
        </w:rPr>
        <w:t xml:space="preserve">have proved </w:t>
      </w:r>
      <w:r w:rsidRPr="00101417">
        <w:rPr>
          <w:rStyle w:val="Emphasis"/>
          <w:highlight w:val="yellow"/>
        </w:rPr>
        <w:t>irreversible</w:t>
      </w:r>
      <w:r w:rsidRPr="005E456F">
        <w:rPr>
          <w:rStyle w:val="StyleUnderline"/>
        </w:rPr>
        <w:t xml:space="preserve">; they have set powerful democratic forces in motion. </w:t>
      </w:r>
      <w:r w:rsidRPr="00101417">
        <w:rPr>
          <w:rStyle w:val="StyleUnderline"/>
          <w:highlight w:val="yellow"/>
        </w:rPr>
        <w:t>These</w:t>
      </w:r>
      <w:r w:rsidRPr="005E456F">
        <w:rPr>
          <w:rStyle w:val="StyleUnderline"/>
        </w:rPr>
        <w:t xml:space="preserve"> racial </w:t>
      </w:r>
      <w:r w:rsidRPr="00101417">
        <w:rPr>
          <w:rStyle w:val="StyleUnderline"/>
          <w:highlight w:val="yellow"/>
        </w:rPr>
        <w:t>(</w:t>
      </w:r>
      <w:proofErr w:type="gramStart"/>
      <w:r w:rsidRPr="00101417">
        <w:rPr>
          <w:rStyle w:val="StyleUnderline"/>
          <w:highlight w:val="yellow"/>
        </w:rPr>
        <w:t>trans)formations</w:t>
      </w:r>
      <w:proofErr w:type="gramEnd"/>
      <w:r w:rsidRPr="00101417">
        <w:rPr>
          <w:rStyle w:val="StyleUnderline"/>
          <w:highlight w:val="yellow"/>
        </w:rPr>
        <w:t xml:space="preserve"> were the results of </w:t>
      </w:r>
      <w:r w:rsidRPr="00101417">
        <w:rPr>
          <w:rStyle w:val="Emphasis"/>
          <w:highlight w:val="yellow"/>
        </w:rPr>
        <w:t>unprecedented political mobilizations</w:t>
      </w:r>
      <w:r>
        <w:t xml:space="preserve">, led by the black movement, but not confined to blacks alone. </w:t>
      </w:r>
      <w:r w:rsidRPr="00101417">
        <w:rPr>
          <w:rStyle w:val="StyleUnderline"/>
          <w:highlight w:val="yellow"/>
        </w:rPr>
        <w:t>Consider</w:t>
      </w:r>
      <w:r w:rsidRPr="005E456F">
        <w:rPr>
          <w:rStyle w:val="StyleUnderline"/>
        </w:rPr>
        <w:t xml:space="preserve"> the </w:t>
      </w:r>
      <w:r w:rsidRPr="00101417">
        <w:rPr>
          <w:rStyle w:val="StyleUnderline"/>
          <w:highlight w:val="yellow"/>
        </w:rPr>
        <w:t>desegregation of the armed forces, as well as key civil rights</w:t>
      </w:r>
      <w:r w:rsidRPr="005E456F">
        <w:rPr>
          <w:rStyle w:val="StyleUnderline"/>
        </w:rPr>
        <w:t xml:space="preserve"> movement </w:t>
      </w:r>
      <w:r w:rsidRPr="00101417">
        <w:rPr>
          <w:rStyle w:val="StyleUnderline"/>
          <w:highlight w:val="yellow"/>
        </w:rPr>
        <w:t>victories</w:t>
      </w:r>
      <w:r w:rsidRPr="005E456F">
        <w:rPr>
          <w:rStyle w:val="StyleUnderline"/>
        </w:rPr>
        <w:t xml:space="preserve"> of the 1960s: </w:t>
      </w:r>
      <w:r w:rsidRPr="00101417">
        <w:rPr>
          <w:rStyle w:val="StyleUnderline"/>
          <w:highlight w:val="yellow"/>
        </w:rPr>
        <w:t>the Voting Rights Act, the Immigration and Naturalization Act</w:t>
      </w:r>
      <w:r>
        <w:t xml:space="preserve"> (Hart-Celler), </w:t>
      </w:r>
      <w:r w:rsidRPr="00101417">
        <w:rPr>
          <w:rStyle w:val="StyleUnderline"/>
          <w:highlight w:val="yellow"/>
        </w:rPr>
        <w:t>as well</w:t>
      </w:r>
      <w:r>
        <w:t xml:space="preserve"> [end page 965] </w:t>
      </w:r>
      <w:r w:rsidRPr="00101417">
        <w:rPr>
          <w:rStyle w:val="StyleUnderline"/>
          <w:highlight w:val="yellow"/>
        </w:rPr>
        <w:t>as important court decisions like Loving v. Virginia</w:t>
      </w:r>
      <w:r>
        <w:rPr>
          <w:rStyle w:val="StyleUnderline"/>
        </w:rPr>
        <w:t xml:space="preserve"> that declared anti-</w:t>
      </w:r>
      <w:r w:rsidRPr="005E456F">
        <w:rPr>
          <w:rStyle w:val="StyleUnderline"/>
        </w:rPr>
        <w:t>miscegenation laws unconstitutional</w:t>
      </w:r>
      <w: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t>
      </w:r>
      <w:proofErr w:type="gramStart"/>
      <w:r>
        <w:t>We</w:t>
      </w:r>
      <w:proofErr w:type="gramEnd"/>
      <w:r>
        <w:t xml:space="preserve"> have lost the South for a generation’ — count as ‘convergence’?</w:t>
      </w:r>
    </w:p>
    <w:p w14:paraId="70DA03A2" w14:textId="77777777" w:rsidR="00E95B2B" w:rsidRDefault="00E95B2B" w:rsidP="00E95B2B">
      <w:r w:rsidRPr="00101417">
        <w:rPr>
          <w:rStyle w:val="StyleUnderline"/>
          <w:highlight w:val="yellow"/>
        </w:rPr>
        <w:t>The</w:t>
      </w:r>
      <w:r w:rsidRPr="005E456F">
        <w:rPr>
          <w:rStyle w:val="StyleUnderline"/>
        </w:rPr>
        <w:t xml:space="preserve"> US </w:t>
      </w:r>
      <w:r w:rsidRPr="00101417">
        <w:rPr>
          <w:rStyle w:val="StyleUnderline"/>
          <w:highlight w:val="yellow"/>
        </w:rPr>
        <w:t xml:space="preserve">racial regime has been transformed </w:t>
      </w:r>
      <w:r w:rsidRPr="00101417">
        <w:rPr>
          <w:rStyle w:val="Emphasis"/>
          <w:highlight w:val="yellow"/>
        </w:rPr>
        <w:t>in significant ways</w:t>
      </w:r>
      <w:r>
        <w:t>.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w:t>
      </w:r>
    </w:p>
    <w:p w14:paraId="76CA6372" w14:textId="77777777" w:rsidR="00E95B2B" w:rsidRDefault="00E95B2B" w:rsidP="00E95B2B">
      <w:r w:rsidRPr="005E456F">
        <w:rPr>
          <w:rStyle w:val="StyleUnderline"/>
        </w:rPr>
        <w:t>So yes,</w:t>
      </w:r>
      <w:r>
        <w:t xml:space="preserve"> we think </w:t>
      </w:r>
      <w:r w:rsidRPr="00101417">
        <w:rPr>
          <w:rStyle w:val="StyleUnderline"/>
          <w:highlight w:val="yellow"/>
        </w:rPr>
        <w:t>there were important if partial victories</w:t>
      </w:r>
      <w:r w:rsidRPr="005E456F">
        <w:rPr>
          <w:rStyle w:val="StyleUnderline"/>
        </w:rPr>
        <w:t xml:space="preserve"> that shifted the racial state and transformed the significance of race in everyday life. </w:t>
      </w:r>
      <w:r w:rsidRPr="00101417">
        <w:rPr>
          <w:rStyle w:val="StyleUnderline"/>
          <w:highlight w:val="yellow"/>
        </w:rPr>
        <w:t>And</w:t>
      </w:r>
      <w:r w:rsidRPr="005E456F">
        <w:rPr>
          <w:rStyle w:val="StyleUnderline"/>
        </w:rPr>
        <w:t xml:space="preserve"> yes, </w:t>
      </w:r>
      <w:r>
        <w:t xml:space="preserve">we think that </w:t>
      </w:r>
      <w:r w:rsidRPr="00101417">
        <w:rPr>
          <w:rStyle w:val="StyleUnderline"/>
          <w:highlight w:val="yellow"/>
        </w:rPr>
        <w:t>further victories can take place</w:t>
      </w:r>
      <w:r w:rsidRPr="005E456F">
        <w:rPr>
          <w:rStyle w:val="StyleUnderline"/>
        </w:rPr>
        <w:t xml:space="preserve"> both </w:t>
      </w:r>
      <w:r w:rsidRPr="00101417">
        <w:rPr>
          <w:rStyle w:val="StyleUnderline"/>
          <w:highlight w:val="yellow"/>
        </w:rPr>
        <w:t>on the broad terrain of the state and</w:t>
      </w:r>
      <w:r w:rsidRPr="005E456F">
        <w:rPr>
          <w:rStyle w:val="StyleUnderline"/>
        </w:rPr>
        <w:t xml:space="preserve"> on </w:t>
      </w:r>
      <w:r w:rsidRPr="00101417">
        <w:rPr>
          <w:rStyle w:val="StyleUnderline"/>
          <w:highlight w:val="yellow"/>
        </w:rPr>
        <w:t>the</w:t>
      </w:r>
      <w:r w:rsidRPr="005E456F">
        <w:rPr>
          <w:rStyle w:val="StyleUnderline"/>
        </w:rPr>
        <w:t xml:space="preserve"> more </w:t>
      </w:r>
      <w:r w:rsidRPr="00101417">
        <w:rPr>
          <w:rStyle w:val="StyleUnderline"/>
          <w:highlight w:val="yellow"/>
        </w:rPr>
        <w:t>immediate level of</w:t>
      </w:r>
      <w:r>
        <w:t xml:space="preserve"> social interaction: in daily interaction, in the human psyche and across </w:t>
      </w:r>
      <w:r w:rsidRPr="00101417">
        <w:rPr>
          <w:rStyle w:val="StyleUnderline"/>
          <w:highlight w:val="yellow"/>
        </w:rPr>
        <w:t>civil society</w:t>
      </w:r>
      <w:r>
        <w:t xml:space="preserve">. Indeed we have argued that </w:t>
      </w:r>
      <w:r w:rsidRPr="005E456F">
        <w:rPr>
          <w:rStyle w:val="StyleUnderline"/>
        </w:rPr>
        <w:t>in many ways the most important accomplishment of the anti-racist movement of the 1960s in the USA was the politicization of the social</w:t>
      </w:r>
      <w:r>
        <w:t xml:space="preserve">. In the USA and indeed around the globe, race-based movements demanded not only the inclusion of racially defined ‘others’ and the democratization of structurally racist societies, but also the recognition and validation by both the state and civil society of </w:t>
      </w:r>
      <w:proofErr w:type="gramStart"/>
      <w:r>
        <w:t>racially-defined</w:t>
      </w:r>
      <w:proofErr w:type="gramEnd"/>
      <w:r>
        <w:t xml:space="preserve"> experience and identity. These demands broadened and deepened democracy itself. They facilitated not only the democratic gains made in the USA by the black movement and its allies, but also the political advances towards equality, social justice and inclusion accomplished by other ‘new social movements’: second- wave feminism, gay liberation, and the environmentalist and anti-war movements among others.</w:t>
      </w:r>
    </w:p>
    <w:p w14:paraId="4D560785" w14:textId="77777777" w:rsidR="00E95B2B" w:rsidRDefault="00E95B2B" w:rsidP="00E95B2B">
      <w:r w:rsidRPr="005E456F">
        <w:rPr>
          <w:rStyle w:val="StyleUnderline"/>
        </w:rPr>
        <w:lastRenderedPageBreak/>
        <w:t>By no means do we think that the post-war movement upsurge was an unmitigated success</w:t>
      </w:r>
      <w: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w:t>
      </w:r>
      <w:r w:rsidRPr="00101417">
        <w:rPr>
          <w:rStyle w:val="StyleUnderline"/>
        </w:rPr>
        <w:t>Yet even their incorporation and containment, even their confrontations with</w:t>
      </w:r>
      <w:r>
        <w:t xml:space="preserve"> the various </w:t>
      </w:r>
      <w:r w:rsidRPr="00101417">
        <w:rPr>
          <w:rStyle w:val="StyleUnderline"/>
        </w:rPr>
        <w:t>‘backlash’</w:t>
      </w:r>
      <w:r>
        <w:t xml:space="preserve"> phenomena of the past few decades, </w:t>
      </w:r>
      <w:r w:rsidRPr="00101417">
        <w:rPr>
          <w:rStyle w:val="StyleUnderline"/>
        </w:rPr>
        <w:t>even the need to develop the highly contradictory ideology of ‘colour- blindness’, reveal the transformative character of the ‘politicization of the social’</w:t>
      </w:r>
      <w:r>
        <w:t xml:space="preserve">. While it is not possible here to explore so extensive a subject, [end page 966] </w:t>
      </w:r>
      <w:r w:rsidRPr="005E456F">
        <w:t>it is worth noting that it was the long-delayed eruption of racial subjectivity and self-awareness into the mainstream political arena that set off this transformation, shaping both the democratic and anti- democratic social movements that are evident in US politics today.</w:t>
      </w:r>
    </w:p>
    <w:p w14:paraId="786B63F0" w14:textId="77777777" w:rsidR="00E95B2B" w:rsidRDefault="00E95B2B" w:rsidP="00E95B2B"/>
    <w:p w14:paraId="4AE5DA3C" w14:textId="77777777" w:rsidR="00E95B2B" w:rsidRPr="00D254B1" w:rsidRDefault="00E95B2B" w:rsidP="00E95B2B">
      <w:pPr>
        <w:pStyle w:val="Heading4"/>
      </w:pPr>
      <w:r>
        <w:t xml:space="preserve">The negative trends they identify are </w:t>
      </w:r>
      <w:r>
        <w:rPr>
          <w:u w:val="single"/>
        </w:rPr>
        <w:t>politically contingent</w:t>
      </w:r>
      <w:r>
        <w:t xml:space="preserve">. Reforms </w:t>
      </w:r>
      <w:r>
        <w:rPr>
          <w:i/>
          <w:u w:val="single"/>
        </w:rPr>
        <w:t>have</w:t>
      </w:r>
      <w:r>
        <w:t xml:space="preserve"> and </w:t>
      </w:r>
      <w:r>
        <w:rPr>
          <w:i/>
          <w:u w:val="single"/>
        </w:rPr>
        <w:t>can</w:t>
      </w:r>
      <w:r>
        <w:t xml:space="preserve"> transform racial realities. Resistance is </w:t>
      </w:r>
      <w:r w:rsidRPr="00D254B1">
        <w:rPr>
          <w:u w:val="single"/>
        </w:rPr>
        <w:t>not</w:t>
      </w:r>
      <w:r w:rsidRPr="00D254B1">
        <w:t xml:space="preserve"> futile.</w:t>
      </w:r>
      <w:r>
        <w:t xml:space="preserve">  </w:t>
      </w:r>
    </w:p>
    <w:p w14:paraId="6EF206F0" w14:textId="77777777" w:rsidR="00E95B2B" w:rsidRDefault="00E95B2B" w:rsidP="00E95B2B">
      <w:r w:rsidRPr="00AF60CF">
        <w:rPr>
          <w:rStyle w:val="Style13ptBold"/>
        </w:rPr>
        <w:t>Omi and Winant 13</w:t>
      </w:r>
      <w:r>
        <w:t xml:space="preserve"> — Michael Omi, </w:t>
      </w:r>
      <w:r w:rsidRPr="00AF60CF">
        <w:t xml:space="preserve">Associate Professor </w:t>
      </w:r>
      <w:r>
        <w:t xml:space="preserve">in the Ethnic Studies Department </w:t>
      </w:r>
      <w:r w:rsidRPr="00AF60CF">
        <w:t>at</w:t>
      </w:r>
      <w:r>
        <w:t xml:space="preserve"> the University of California-B</w:t>
      </w:r>
      <w:r w:rsidRPr="00AF60CF">
        <w:t>erkeley</w:t>
      </w:r>
      <w:r>
        <w:t>, holds a Ph.D. in Sociology from the University of California-</w:t>
      </w:r>
      <w:r w:rsidRPr="00AF60CF">
        <w:t>Santa Cruz</w:t>
      </w:r>
      <w:r>
        <w:t>,</w:t>
      </w:r>
      <w:r w:rsidRPr="00AF60CF">
        <w:t xml:space="preserve"> </w:t>
      </w:r>
      <w:r>
        <w:t xml:space="preserve">and </w:t>
      </w:r>
      <w:r w:rsidRPr="00AF60CF">
        <w:t>Howard Winant</w:t>
      </w:r>
      <w:r>
        <w:t xml:space="preserve">, </w:t>
      </w:r>
      <w:r w:rsidRPr="00AF60CF">
        <w:t>Professor of Sociology a</w:t>
      </w:r>
      <w:r>
        <w:t xml:space="preserve">t the University of California-Santa Barbara, </w:t>
      </w:r>
      <w:r w:rsidRPr="00AF60CF">
        <w:t>Director of the University of California Center for New Racial Studies</w:t>
      </w:r>
      <w:r>
        <w:t>,</w:t>
      </w:r>
      <w:r w:rsidRPr="00AF60CF">
        <w:t xml:space="preserve"> </w:t>
      </w:r>
      <w:r>
        <w:t>holds a Ph.D. in Sociology from the University of California-Santa Cruz, 2013 (“</w:t>
      </w:r>
      <w:r w:rsidRPr="00AF60CF">
        <w:t>Resistance is futile</w:t>
      </w:r>
      <w:proofErr w:type="gramStart"/>
      <w:r w:rsidRPr="00AF60CF">
        <w:t>?:</w:t>
      </w:r>
      <w:proofErr w:type="gramEnd"/>
      <w:r w:rsidRPr="00AF60CF">
        <w:t xml:space="preserve"> a response to Feagin and Elias</w:t>
      </w:r>
      <w:r>
        <w:t xml:space="preserve">,” </w:t>
      </w:r>
      <w:r w:rsidRPr="00AF60CF">
        <w:rPr>
          <w:i/>
        </w:rPr>
        <w:t>Ethnic and Racial Studies</w:t>
      </w:r>
      <w:r>
        <w:t xml:space="preserve">, Volume 36, Number </w:t>
      </w:r>
      <w:r w:rsidRPr="00AF60CF">
        <w:t>6</w:t>
      </w:r>
      <w:r>
        <w:t>, September, Available Online to Subscribing Institutions via Taylor &amp; Francis Online, p. 968-969)</w:t>
      </w:r>
    </w:p>
    <w:p w14:paraId="5601088B" w14:textId="77777777" w:rsidR="00E95B2B" w:rsidRDefault="00E95B2B" w:rsidP="00E95B2B">
      <w:r w:rsidRPr="00D254B1">
        <w:rPr>
          <w:rStyle w:val="StyleUnderline"/>
        </w:rPr>
        <w:t>We</w:t>
      </w:r>
      <w:r>
        <w:t xml:space="preserve"> still want to </w:t>
      </w:r>
      <w:r w:rsidRPr="00D254B1">
        <w:rPr>
          <w:rStyle w:val="StyleUnderline"/>
        </w:rPr>
        <w:t>acknowledge that blacks have been catching hell and have borne the brunt of the racist reaction of the past several</w:t>
      </w:r>
      <w:r>
        <w:t xml:space="preserve"> [end page 968] </w:t>
      </w:r>
      <w:r w:rsidRPr="00D254B1">
        <w:rPr>
          <w:rStyle w:val="StyleUnderline"/>
        </w:rPr>
        <w:t>decades</w:t>
      </w:r>
      <w:r>
        <w:t xml:space="preserve">. For example, </w:t>
      </w:r>
      <w:r w:rsidRPr="00D254B1">
        <w:rPr>
          <w:rStyle w:val="StyleUnderline"/>
        </w:rPr>
        <w:t>we agree with Feagin and Elias’s critique of the reactionary politics of incarceration in the USA. The ‘new Jim Crow’</w:t>
      </w:r>
      <w:r>
        <w:t xml:space="preserve"> (Alexander 2012) </w:t>
      </w:r>
      <w:r w:rsidRPr="00D254B1">
        <w:rPr>
          <w:rStyle w:val="StyleUnderline"/>
        </w:rPr>
        <w:t>or even the ‘new slavery’</w:t>
      </w:r>
      <w:r>
        <w:t xml:space="preserve"> that the present system practises is something that was just in its beginning stages when we were writing Racial Formation. It </w:t>
      </w:r>
      <w:r w:rsidRPr="00D254B1">
        <w:rPr>
          <w:rStyle w:val="StyleUnderline"/>
        </w:rPr>
        <w:t>is now recognized as a national and indeed global scandal. How is it to be understood?</w:t>
      </w:r>
      <w:r>
        <w:t xml:space="preserve"> Of course there are substantial debates on this topic, notably about the nature of the ‘prison-industrial complex’ (Davis 2003, p. 3) and the social and cultural effects of mass incarceration along racial lines. But beyond Feagin and Elias’s denunciation of the ferocious white racism that is operating here, deeper political implications are worth considering. As Alexander (2012), Mauer (2006), Manza and Uggen (2008) and movement groups like Critical Resistance and the Ella Baker Center argue, </w:t>
      </w:r>
      <w:r w:rsidRPr="00D254B1">
        <w:rPr>
          <w:rStyle w:val="StyleUnderline"/>
          <w:highlight w:val="yellow"/>
        </w:rPr>
        <w:t>the upsurge over recent decades in incarceration rates for black</w:t>
      </w:r>
      <w:r w:rsidRPr="00D254B1">
        <w:rPr>
          <w:rStyle w:val="StyleUnderline"/>
        </w:rPr>
        <w:t xml:space="preserve"> (and brown) </w:t>
      </w:r>
      <w:r w:rsidRPr="00D254B1">
        <w:rPr>
          <w:rStyle w:val="StyleUnderline"/>
          <w:highlight w:val="yellow"/>
        </w:rPr>
        <w:t>men expresses the</w:t>
      </w:r>
      <w:r w:rsidRPr="00D254B1">
        <w:rPr>
          <w:rStyle w:val="StyleUnderline"/>
        </w:rPr>
        <w:t xml:space="preserve"> </w:t>
      </w:r>
      <w:r w:rsidRPr="00D254B1">
        <w:rPr>
          <w:rStyle w:val="Emphasis"/>
        </w:rPr>
        <w:t xml:space="preserve">fear-based, </w:t>
      </w:r>
      <w:r w:rsidRPr="00D254B1">
        <w:rPr>
          <w:rStyle w:val="Emphasis"/>
          <w:highlight w:val="yellow"/>
        </w:rPr>
        <w:t>law-and-order appeals</w:t>
      </w:r>
      <w:r w:rsidRPr="00D254B1">
        <w:rPr>
          <w:rStyle w:val="StyleUnderline"/>
          <w:highlight w:val="yellow"/>
        </w:rPr>
        <w:t xml:space="preserve"> that have shaped</w:t>
      </w:r>
      <w:r w:rsidRPr="00D254B1">
        <w:rPr>
          <w:rStyle w:val="StyleUnderline"/>
        </w:rPr>
        <w:t xml:space="preserve"> US </w:t>
      </w:r>
      <w:r w:rsidRPr="00D254B1">
        <w:rPr>
          <w:rStyle w:val="StyleUnderline"/>
          <w:highlight w:val="yellow"/>
        </w:rPr>
        <w:t>racial politics since</w:t>
      </w:r>
      <w:r w:rsidRPr="00D254B1">
        <w:rPr>
          <w:rStyle w:val="StyleUnderline"/>
        </w:rPr>
        <w:t xml:space="preserve"> the rise of </w:t>
      </w:r>
      <w:r w:rsidRPr="00D254B1">
        <w:rPr>
          <w:rStyle w:val="StyleUnderline"/>
          <w:highlight w:val="yellow"/>
        </w:rPr>
        <w:t>Nixon</w:t>
      </w:r>
      <w:r w:rsidRPr="00D254B1">
        <w:rPr>
          <w:rStyle w:val="StyleUnderline"/>
        </w:rPr>
        <w:t>land</w:t>
      </w:r>
      <w:r>
        <w:t xml:space="preserve"> (Perlstein 2008) </w:t>
      </w:r>
      <w:r w:rsidRPr="00D254B1">
        <w:rPr>
          <w:rStyle w:val="StyleUnderline"/>
          <w:highlight w:val="yellow"/>
        </w:rPr>
        <w:t>and the ‘Southern strategy’</w:t>
      </w:r>
      <w:r w:rsidRPr="00D254B1">
        <w:rPr>
          <w:rStyle w:val="StyleUnderline"/>
        </w:rPr>
        <w:t xml:space="preserve">. Perhaps even more central, </w:t>
      </w:r>
      <w:r w:rsidRPr="00D254B1">
        <w:rPr>
          <w:rStyle w:val="StyleUnderline"/>
          <w:highlight w:val="yellow"/>
        </w:rPr>
        <w:t xml:space="preserve">racial repression aims at restricting the increasing impact of voters of colour in </w:t>
      </w:r>
      <w:r w:rsidRPr="00D254B1">
        <w:rPr>
          <w:rStyle w:val="Emphasis"/>
          <w:highlight w:val="yellow"/>
        </w:rPr>
        <w:t>a demographically shifting electorate</w:t>
      </w:r>
      <w:r>
        <w:t>.</w:t>
      </w:r>
    </w:p>
    <w:p w14:paraId="00B190F2" w14:textId="77777777" w:rsidR="00E95B2B" w:rsidRDefault="00E95B2B" w:rsidP="00E95B2B">
      <w:r>
        <w:t xml:space="preserve">There is a lot more to say about this, but for the present two key points stand out: first, it is not an area where Feagin and Elias and we have any sharp disagreement, and second, </w:t>
      </w:r>
      <w:r w:rsidRPr="00D254B1">
        <w:rPr>
          <w:rStyle w:val="StyleUnderline"/>
          <w:highlight w:val="yellow"/>
        </w:rPr>
        <w:t>for all the horrors and injustices that</w:t>
      </w:r>
      <w:r w:rsidRPr="00D254B1">
        <w:rPr>
          <w:rStyle w:val="StyleUnderline"/>
        </w:rPr>
        <w:t xml:space="preserve"> the </w:t>
      </w:r>
      <w:r w:rsidRPr="00D254B1">
        <w:rPr>
          <w:rStyle w:val="StyleUnderline"/>
          <w:highlight w:val="yellow"/>
        </w:rPr>
        <w:t xml:space="preserve">‘new Jim Crow’ represents, incarceration, profiling and similar practices </w:t>
      </w:r>
      <w:r w:rsidRPr="00D254B1">
        <w:rPr>
          <w:rStyle w:val="Emphasis"/>
          <w:highlight w:val="yellow"/>
        </w:rPr>
        <w:t>remain political issues</w:t>
      </w:r>
      <w:r w:rsidRPr="00D254B1">
        <w:rPr>
          <w:rStyle w:val="StyleUnderline"/>
          <w:highlight w:val="yellow"/>
        </w:rPr>
        <w:t xml:space="preserve">. These practices and policies are </w:t>
      </w:r>
      <w:r w:rsidRPr="00D254B1">
        <w:rPr>
          <w:rStyle w:val="Emphasis"/>
          <w:highlight w:val="yellow"/>
        </w:rPr>
        <w:t>not</w:t>
      </w:r>
      <w:r w:rsidRPr="00D254B1">
        <w:rPr>
          <w:rStyle w:val="Emphasis"/>
        </w:rPr>
        <w:t xml:space="preserve"> ineluctable and </w:t>
      </w:r>
      <w:r w:rsidRPr="00D254B1">
        <w:rPr>
          <w:rStyle w:val="Emphasis"/>
          <w:highlight w:val="yellow"/>
        </w:rPr>
        <w:t>unalterable</w:t>
      </w:r>
      <w:r w:rsidRPr="00D254B1">
        <w:rPr>
          <w:rStyle w:val="StyleUnderline"/>
          <w:highlight w:val="yellow"/>
        </w:rPr>
        <w:t xml:space="preserve"> dimensions of the</w:t>
      </w:r>
      <w:r w:rsidRPr="00D254B1">
        <w:rPr>
          <w:rStyle w:val="StyleUnderline"/>
        </w:rPr>
        <w:t xml:space="preserve"> US </w:t>
      </w:r>
      <w:r w:rsidRPr="00D254B1">
        <w:rPr>
          <w:rStyle w:val="StyleUnderline"/>
          <w:highlight w:val="yellow"/>
        </w:rPr>
        <w:t xml:space="preserve">racial regime. There have been </w:t>
      </w:r>
      <w:r w:rsidRPr="00D254B1">
        <w:rPr>
          <w:rStyle w:val="Emphasis"/>
          <w:highlight w:val="yellow"/>
        </w:rPr>
        <w:t>previous waves of reform</w:t>
      </w:r>
      <w:r w:rsidRPr="00D254B1">
        <w:rPr>
          <w:rStyle w:val="StyleUnderline"/>
          <w:highlight w:val="yellow"/>
        </w:rPr>
        <w:t xml:space="preserve"> in these areas. They can be </w:t>
      </w:r>
      <w:r w:rsidRPr="00D254B1">
        <w:rPr>
          <w:rStyle w:val="Emphasis"/>
          <w:highlight w:val="yellow"/>
        </w:rPr>
        <w:t>transformed again</w:t>
      </w:r>
      <w:r w:rsidRPr="00D254B1">
        <w:rPr>
          <w:rStyle w:val="StyleUnderline"/>
          <w:highlight w:val="yellow"/>
        </w:rPr>
        <w:t xml:space="preserve"> by </w:t>
      </w:r>
      <w:r w:rsidRPr="00D254B1">
        <w:rPr>
          <w:rStyle w:val="Emphasis"/>
          <w:highlight w:val="yellow"/>
        </w:rPr>
        <w:t>mass mobilization</w:t>
      </w:r>
      <w:r w:rsidRPr="00D254B1">
        <w:rPr>
          <w:rStyle w:val="StyleUnderline"/>
          <w:highlight w:val="yellow"/>
        </w:rPr>
        <w:t xml:space="preserve">, </w:t>
      </w:r>
      <w:r w:rsidRPr="00D254B1">
        <w:rPr>
          <w:rStyle w:val="Emphasis"/>
          <w:highlight w:val="yellow"/>
        </w:rPr>
        <w:t>electoral shifts</w:t>
      </w:r>
      <w:r w:rsidRPr="00D254B1">
        <w:rPr>
          <w:rStyle w:val="StyleUnderline"/>
          <w:highlight w:val="yellow"/>
        </w:rPr>
        <w:t xml:space="preserve"> and so on</w:t>
      </w:r>
      <w:r w:rsidRPr="00D254B1">
        <w:rPr>
          <w:rStyle w:val="StyleUnderline"/>
        </w:rPr>
        <w:t xml:space="preserve">. In other words, </w:t>
      </w:r>
      <w:r w:rsidRPr="00D254B1">
        <w:rPr>
          <w:rStyle w:val="Emphasis"/>
          <w:highlight w:val="yellow"/>
        </w:rPr>
        <w:t>resistance is not futile</w:t>
      </w:r>
      <w:r>
        <w:t>.</w:t>
      </w:r>
    </w:p>
    <w:p w14:paraId="37123C3A" w14:textId="77777777" w:rsidR="00E95B2B" w:rsidRDefault="00E95B2B" w:rsidP="00E95B2B"/>
    <w:p w14:paraId="519D4C45" w14:textId="77777777" w:rsidR="00E95B2B" w:rsidRPr="00F47209" w:rsidRDefault="00E95B2B" w:rsidP="00E95B2B"/>
    <w:p w14:paraId="1A83D826" w14:textId="77777777" w:rsidR="00E95B2B" w:rsidRDefault="00E95B2B" w:rsidP="00E95B2B">
      <w:pPr>
        <w:pStyle w:val="Heading3"/>
      </w:pPr>
      <w:r>
        <w:lastRenderedPageBreak/>
        <w:t>Fatalism Destroys Agency</w:t>
      </w:r>
    </w:p>
    <w:p w14:paraId="4F07DE8E" w14:textId="77777777" w:rsidR="00E95B2B" w:rsidRDefault="00E95B2B" w:rsidP="00E95B2B">
      <w:pPr>
        <w:pStyle w:val="Heading4"/>
      </w:pPr>
      <w:r w:rsidRPr="005E4743">
        <w:rPr>
          <w:u w:val="single"/>
        </w:rPr>
        <w:t>Fatalism Destroys Agency</w:t>
      </w:r>
      <w:r>
        <w:t xml:space="preserve"> — racism is </w:t>
      </w:r>
      <w:r w:rsidRPr="005E4743">
        <w:rPr>
          <w:i/>
          <w:u w:val="single"/>
        </w:rPr>
        <w:t>not</w:t>
      </w:r>
      <w:r>
        <w:t xml:space="preserve"> structurally inevitable. </w:t>
      </w:r>
    </w:p>
    <w:p w14:paraId="7BF1C2A0" w14:textId="77777777" w:rsidR="00E95B2B" w:rsidRDefault="00E95B2B" w:rsidP="00E95B2B">
      <w:r w:rsidRPr="00AF60CF">
        <w:rPr>
          <w:rStyle w:val="Style13ptBold"/>
        </w:rPr>
        <w:t>Omi and Winant 13</w:t>
      </w:r>
      <w:r>
        <w:t xml:space="preserve"> — Michael Omi, </w:t>
      </w:r>
      <w:r w:rsidRPr="00AF60CF">
        <w:t xml:space="preserve">Associate Professor </w:t>
      </w:r>
      <w:r>
        <w:t xml:space="preserve">in the Ethnic Studies Department </w:t>
      </w:r>
      <w:r w:rsidRPr="00AF60CF">
        <w:t>at</w:t>
      </w:r>
      <w:r>
        <w:t xml:space="preserve"> the University of California-B</w:t>
      </w:r>
      <w:r w:rsidRPr="00AF60CF">
        <w:t>erkeley</w:t>
      </w:r>
      <w:r>
        <w:t>, holds a Ph.D. in Sociology from the University of California-</w:t>
      </w:r>
      <w:r w:rsidRPr="00AF60CF">
        <w:t>Santa Cruz</w:t>
      </w:r>
      <w:r>
        <w:t>,</w:t>
      </w:r>
      <w:r w:rsidRPr="00AF60CF">
        <w:t xml:space="preserve"> </w:t>
      </w:r>
      <w:r>
        <w:t xml:space="preserve">and </w:t>
      </w:r>
      <w:r w:rsidRPr="00AF60CF">
        <w:t>Howard Winant</w:t>
      </w:r>
      <w:r>
        <w:t xml:space="preserve">, </w:t>
      </w:r>
      <w:r w:rsidRPr="00AF60CF">
        <w:t>Professor of Sociology a</w:t>
      </w:r>
      <w:r>
        <w:t xml:space="preserve">t the University of California-Santa Barbara, </w:t>
      </w:r>
      <w:r w:rsidRPr="00AF60CF">
        <w:t>Director of the University of California Center for New Racial Studies</w:t>
      </w:r>
      <w:r>
        <w:t>,</w:t>
      </w:r>
      <w:r w:rsidRPr="00AF60CF">
        <w:t xml:space="preserve"> </w:t>
      </w:r>
      <w:r>
        <w:t>holds a Ph.D. in Sociology from the University of California-Santa Cruz, 2013 (“</w:t>
      </w:r>
      <w:r w:rsidRPr="00AF60CF">
        <w:t>Resistance is futile</w:t>
      </w:r>
      <w:proofErr w:type="gramStart"/>
      <w:r w:rsidRPr="00AF60CF">
        <w:t>?:</w:t>
      </w:r>
      <w:proofErr w:type="gramEnd"/>
      <w:r w:rsidRPr="00AF60CF">
        <w:t xml:space="preserve"> a response to Feagin and Elias</w:t>
      </w:r>
      <w:r>
        <w:t xml:space="preserve">,” </w:t>
      </w:r>
      <w:r w:rsidRPr="00AF60CF">
        <w:rPr>
          <w:i/>
        </w:rPr>
        <w:t>Ethnic and Racial Studies</w:t>
      </w:r>
      <w:r>
        <w:t xml:space="preserve">, Volume 36, Number </w:t>
      </w:r>
      <w:r w:rsidRPr="00AF60CF">
        <w:t>6</w:t>
      </w:r>
      <w:r>
        <w:t>, September, Available Online to Subscribing Institutions via Taylor &amp; Francis Online, p. 961-962)</w:t>
      </w:r>
    </w:p>
    <w:p w14:paraId="04C47A8D" w14:textId="77777777" w:rsidR="00E95B2B" w:rsidRDefault="00E95B2B" w:rsidP="00E95B2B">
      <w:r>
        <w:t>We were at first surprised by the extensive critique of our 1994 book by Joe Feagin and Sean Elias. Although we do not know Elias, we have great respect and friendship for Joe Feagin and have learned from his insightful work on race and racism over the years. We have shared conference panels with him and endorsed his books (and he ours). In 2009, we published a somewhat critical but also appreciative review of Feagin’s Systemic Racism: A Theory of Oppression (Routledge 2006) in Contemporary Sociology (March 2009). Elias subsequently wrote a critical response to our review (September 2009). Maybe this is payback?</w:t>
      </w:r>
    </w:p>
    <w:p w14:paraId="009E219C" w14:textId="77777777" w:rsidR="00E95B2B" w:rsidRDefault="00E95B2B" w:rsidP="00E95B2B">
      <w:r>
        <w:t>After surprise came intrigue and excitement: we realized that this was a great opportunity to examine racial politics, race theory and the dynamics of racism in the USA today. In their criticism of our work, Feagin and Elias have posed numerous crucial issues for that discussion. Let us have that debate.</w:t>
      </w:r>
    </w:p>
    <w:p w14:paraId="4D7BFB7E" w14:textId="77777777" w:rsidR="00E95B2B" w:rsidRDefault="00E95B2B" w:rsidP="00E95B2B">
      <w:r w:rsidRPr="00AC669B">
        <w:t xml:space="preserve">Their essay has an overly tendentious tone and sometimes misreads and misinterprets our book. Still there are many points of agreement between the racial formation and systemic racism theories. Where we disagree most strongly is over our respective understanding of racial politics. </w:t>
      </w:r>
      <w:r w:rsidRPr="007F38B1">
        <w:rPr>
          <w:rStyle w:val="StyleUnderline"/>
          <w:highlight w:val="yellow"/>
        </w:rPr>
        <w:t>Feagin and Elias</w:t>
      </w:r>
      <w:r w:rsidRPr="00AC669B">
        <w:rPr>
          <w:rStyle w:val="StyleUnderline"/>
        </w:rPr>
        <w:t xml:space="preserve"> focus so intensely on racism that they </w:t>
      </w:r>
      <w:r w:rsidRPr="007F38B1">
        <w:rPr>
          <w:rStyle w:val="Emphasis"/>
          <w:highlight w:val="yellow"/>
        </w:rPr>
        <w:t>lose sight of the complexities of race</w:t>
      </w:r>
      <w:r w:rsidRPr="007F38B1">
        <w:rPr>
          <w:rStyle w:val="StyleUnderline"/>
          <w:highlight w:val="yellow"/>
        </w:rPr>
        <w:t xml:space="preserve"> and the </w:t>
      </w:r>
      <w:r w:rsidRPr="007F38B1">
        <w:rPr>
          <w:rStyle w:val="Emphasis"/>
          <w:highlight w:val="yellow"/>
        </w:rPr>
        <w:t>variations</w:t>
      </w:r>
      <w:r w:rsidRPr="007F38B1">
        <w:rPr>
          <w:rStyle w:val="StyleUnderline"/>
          <w:highlight w:val="yellow"/>
        </w:rPr>
        <w:t xml:space="preserve"> that exist</w:t>
      </w:r>
      <w:r w:rsidRPr="00AC669B">
        <w:rPr>
          <w:rStyle w:val="StyleUnderline"/>
        </w:rPr>
        <w:t xml:space="preserve"> among and within racially defined groups. </w:t>
      </w:r>
      <w:r w:rsidRPr="007F38B1">
        <w:rPr>
          <w:rStyle w:val="StyleUnderline"/>
          <w:highlight w:val="yellow"/>
        </w:rPr>
        <w:t>In the</w:t>
      </w:r>
      <w:r w:rsidRPr="007F38B1">
        <w:rPr>
          <w:rStyle w:val="StyleUnderline"/>
        </w:rPr>
        <w:t>ir</w:t>
      </w:r>
      <w:r w:rsidRPr="00AC669B">
        <w:rPr>
          <w:rStyle w:val="StyleUnderline"/>
        </w:rPr>
        <w:t xml:space="preserve"> </w:t>
      </w:r>
      <w:r w:rsidRPr="007F38B1">
        <w:rPr>
          <w:rStyle w:val="StyleUnderline"/>
          <w:highlight w:val="yellow"/>
        </w:rPr>
        <w:t xml:space="preserve">‘systemic racism’ account white racist rule is </w:t>
      </w:r>
      <w:r w:rsidRPr="007F38B1">
        <w:rPr>
          <w:rStyle w:val="Emphasis"/>
          <w:highlight w:val="yellow"/>
        </w:rPr>
        <w:t>so comprehensive and absolute</w:t>
      </w:r>
      <w:r w:rsidRPr="007F38B1">
        <w:rPr>
          <w:rStyle w:val="StyleUnderline"/>
          <w:highlight w:val="yellow"/>
        </w:rPr>
        <w:t xml:space="preserve"> that the political power and agency of people of colour </w:t>
      </w:r>
      <w:r w:rsidRPr="007F38B1">
        <w:rPr>
          <w:rStyle w:val="Emphasis"/>
          <w:highlight w:val="yellow"/>
        </w:rPr>
        <w:t>virtually disappear</w:t>
      </w:r>
      <w:r w:rsidRPr="00AC669B">
        <w:t xml:space="preserve">. Indeed, </w:t>
      </w:r>
      <w:r w:rsidRPr="00AC669B">
        <w:rPr>
          <w:rStyle w:val="StyleUnderline"/>
        </w:rPr>
        <w:t>the ‘white racial frame’</w:t>
      </w:r>
      <w:r w:rsidRPr="00AC669B">
        <w:t xml:space="preserve"> (Feagin 2009) </w:t>
      </w:r>
      <w:r w:rsidRPr="00AC669B">
        <w:rPr>
          <w:rStyle w:val="StyleUnderline"/>
        </w:rPr>
        <w:t xml:space="preserve">is so omnipotent that </w:t>
      </w:r>
      <w:r w:rsidRPr="007F38B1">
        <w:rPr>
          <w:rStyle w:val="StyleUnderline"/>
          <w:highlight w:val="yellow"/>
        </w:rPr>
        <w:t xml:space="preserve">white racism seems to </w:t>
      </w:r>
      <w:r w:rsidRPr="007F38B1">
        <w:rPr>
          <w:rStyle w:val="Emphasis"/>
          <w:highlight w:val="yellow"/>
        </w:rPr>
        <w:t>usurp and monopolize all political space</w:t>
      </w:r>
      <w:r w:rsidRPr="00AC669B">
        <w:rPr>
          <w:rStyle w:val="StyleUnderline"/>
        </w:rPr>
        <w:t xml:space="preserve"> in the USA</w:t>
      </w:r>
      <w:r w:rsidRPr="00AC669B">
        <w:t xml:space="preserve">. Yes, ‘counter framing’ is present, but it appears marginal at best, unable effectively to challenge the pervasiveness, persistence and power of white racism. Since Feagin and Elias dismiss ideas of ‘racial democracy’ tout court, </w:t>
      </w:r>
      <w:r w:rsidRPr="007F38B1">
        <w:rPr>
          <w:rStyle w:val="StyleUnderline"/>
          <w:highlight w:val="yellow"/>
        </w:rPr>
        <w:t>their perspective makes it difficult to understand</w:t>
      </w:r>
      <w:r>
        <w:t xml:space="preserve"> [end page 961] </w:t>
      </w:r>
      <w:r w:rsidRPr="007F38B1">
        <w:rPr>
          <w:rStyle w:val="StyleUnderline"/>
          <w:highlight w:val="yellow"/>
        </w:rPr>
        <w:t xml:space="preserve">how anti-racist mobilization or political reform </w:t>
      </w:r>
      <w:r w:rsidRPr="007F38B1">
        <w:rPr>
          <w:rStyle w:val="Emphasis"/>
          <w:highlight w:val="yellow"/>
        </w:rPr>
        <w:t>could ever have occurred</w:t>
      </w:r>
      <w:r w:rsidRPr="007F38B1">
        <w:rPr>
          <w:rStyle w:val="Emphasis"/>
        </w:rPr>
        <w:t xml:space="preserve"> in the past</w:t>
      </w:r>
      <w:r w:rsidRPr="00AC669B">
        <w:rPr>
          <w:rStyle w:val="StyleUnderline"/>
        </w:rPr>
        <w:t xml:space="preserve"> </w:t>
      </w:r>
      <w:r w:rsidRPr="007F38B1">
        <w:rPr>
          <w:rStyle w:val="StyleUnderline"/>
          <w:highlight w:val="yellow"/>
        </w:rPr>
        <w:t xml:space="preserve">or </w:t>
      </w:r>
      <w:r w:rsidRPr="007F38B1">
        <w:rPr>
          <w:rStyle w:val="Emphasis"/>
          <w:highlight w:val="yellow"/>
        </w:rPr>
        <w:t>could ever take place</w:t>
      </w:r>
      <w:r w:rsidRPr="007F38B1">
        <w:rPr>
          <w:rStyle w:val="Emphasis"/>
        </w:rPr>
        <w:t xml:space="preserve"> in the future</w:t>
      </w:r>
      <w:r w:rsidRPr="00AC669B">
        <w:rPr>
          <w:rStyle w:val="StyleUnderline"/>
        </w:rPr>
        <w:t xml:space="preserve">. They see racism as so exclusively white that </w:t>
      </w:r>
      <w:r w:rsidRPr="007F38B1">
        <w:rPr>
          <w:rStyle w:val="StyleUnderline"/>
          <w:highlight w:val="yellow"/>
        </w:rPr>
        <w:t xml:space="preserve">any notion of white anti-racism is </w:t>
      </w:r>
      <w:r w:rsidRPr="007F38B1">
        <w:rPr>
          <w:rStyle w:val="Emphasis"/>
          <w:highlight w:val="yellow"/>
        </w:rPr>
        <w:t>virtually ignored</w:t>
      </w:r>
      <w:r w:rsidRPr="007F38B1">
        <w:rPr>
          <w:rStyle w:val="StyleUnderline"/>
          <w:highlight w:val="yellow"/>
        </w:rPr>
        <w:t xml:space="preserve"> and </w:t>
      </w:r>
      <w:r w:rsidRPr="007F38B1">
        <w:rPr>
          <w:rStyle w:val="Emphasis"/>
          <w:highlight w:val="yellow"/>
        </w:rPr>
        <w:t>completely unexplained</w:t>
      </w:r>
      <w:r>
        <w:t>.</w:t>
      </w:r>
    </w:p>
    <w:p w14:paraId="286BF5DB" w14:textId="77777777" w:rsidR="00E95B2B" w:rsidRDefault="00E95B2B" w:rsidP="00E95B2B">
      <w:r w:rsidRPr="007F38B1">
        <w:rPr>
          <w:rStyle w:val="StyleUnderline"/>
          <w:highlight w:val="yellow"/>
        </w:rPr>
        <w:t>Despite</w:t>
      </w:r>
      <w:r w:rsidRPr="00AC669B">
        <w:rPr>
          <w:rStyle w:val="StyleUnderline"/>
        </w:rPr>
        <w:t xml:space="preserve"> Feagin and Elias’s </w:t>
      </w:r>
      <w:r w:rsidRPr="007F38B1">
        <w:rPr>
          <w:rStyle w:val="StyleUnderline"/>
          <w:highlight w:val="yellow"/>
        </w:rPr>
        <w:t>good intentions of linking</w:t>
      </w:r>
      <w:r w:rsidRPr="00AC669B">
        <w:rPr>
          <w:rStyle w:val="StyleUnderline"/>
        </w:rPr>
        <w:t xml:space="preserve"> their </w:t>
      </w:r>
      <w:r w:rsidRPr="007F38B1">
        <w:rPr>
          <w:rStyle w:val="StyleUnderline"/>
          <w:highlight w:val="yellow"/>
        </w:rPr>
        <w:t>analysis to anti-racist practice,</w:t>
      </w:r>
      <w:r w:rsidRPr="00AC669B">
        <w:rPr>
          <w:rStyle w:val="StyleUnderline"/>
        </w:rPr>
        <w:t xml:space="preserve"> we believe </w:t>
      </w:r>
      <w:r w:rsidRPr="007F38B1">
        <w:rPr>
          <w:rStyle w:val="StyleUnderline"/>
          <w:highlight w:val="yellow"/>
        </w:rPr>
        <w:t>their views have</w:t>
      </w:r>
      <w:r w:rsidRPr="00AC669B">
        <w:rPr>
          <w:rStyle w:val="StyleUnderline"/>
        </w:rPr>
        <w:t xml:space="preserve"> </w:t>
      </w:r>
      <w:r w:rsidRPr="007F38B1">
        <w:rPr>
          <w:rStyle w:val="Emphasis"/>
        </w:rPr>
        <w:t xml:space="preserve">quite </w:t>
      </w:r>
      <w:r w:rsidRPr="007F38B1">
        <w:rPr>
          <w:rStyle w:val="Emphasis"/>
          <w:highlight w:val="yellow"/>
        </w:rPr>
        <w:t>the opposite effect</w:t>
      </w:r>
      <w:r w:rsidRPr="007F38B1">
        <w:rPr>
          <w:rStyle w:val="StyleUnderline"/>
          <w:highlight w:val="yellow"/>
        </w:rPr>
        <w:t>:</w:t>
      </w:r>
      <w:r w:rsidRPr="00AC669B">
        <w:rPr>
          <w:rStyle w:val="StyleUnderline"/>
        </w:rPr>
        <w:t xml:space="preserve"> without intending to do so, </w:t>
      </w:r>
      <w:r w:rsidRPr="007F38B1">
        <w:rPr>
          <w:rStyle w:val="StyleUnderline"/>
          <w:highlight w:val="yellow"/>
        </w:rPr>
        <w:t xml:space="preserve">they </w:t>
      </w:r>
      <w:r w:rsidRPr="007F38B1">
        <w:rPr>
          <w:rStyle w:val="Emphasis"/>
          <w:highlight w:val="yellow"/>
        </w:rPr>
        <w:t xml:space="preserve">dismiss the political agency </w:t>
      </w:r>
      <w:r w:rsidRPr="007F38B1">
        <w:rPr>
          <w:rStyle w:val="StyleUnderline"/>
          <w:highlight w:val="yellow"/>
        </w:rPr>
        <w:t>of people of colour and</w:t>
      </w:r>
      <w:r w:rsidRPr="00AC669B">
        <w:rPr>
          <w:rStyle w:val="StyleUnderline"/>
        </w:rPr>
        <w:t xml:space="preserve"> of </w:t>
      </w:r>
      <w:r w:rsidRPr="007F38B1">
        <w:rPr>
          <w:rStyle w:val="StyleUnderline"/>
          <w:highlight w:val="yellow"/>
        </w:rPr>
        <w:t>anti-racist whites</w:t>
      </w:r>
      <w:r w:rsidRPr="00AC669B">
        <w:rPr>
          <w:rStyle w:val="StyleUnderline"/>
        </w:rPr>
        <w:t xml:space="preserve">. In Feagin/Elias’s view, </w:t>
      </w:r>
      <w:r w:rsidRPr="007F38B1">
        <w:rPr>
          <w:rStyle w:val="StyleUnderline"/>
          <w:highlight w:val="yellow"/>
        </w:rPr>
        <w:t xml:space="preserve">‘systemic racism’ is like </w:t>
      </w:r>
      <w:r w:rsidRPr="007F38B1">
        <w:rPr>
          <w:rStyle w:val="Emphasis"/>
          <w:highlight w:val="yellow"/>
        </w:rPr>
        <w:t>the Borg</w:t>
      </w:r>
      <w:r w:rsidRPr="00AC669B">
        <w:rPr>
          <w:rStyle w:val="StyleUnderline"/>
        </w:rPr>
        <w:t xml:space="preserve"> in the Star Trek series: </w:t>
      </w:r>
      <w:r w:rsidRPr="007F38B1">
        <w:rPr>
          <w:rStyle w:val="StyleUnderline"/>
          <w:highlight w:val="yellow"/>
        </w:rPr>
        <w:t>a hive-mind phenomenon that assimilates all it touches</w:t>
      </w:r>
      <w:r w:rsidRPr="00AC669B">
        <w:rPr>
          <w:rStyle w:val="StyleUnderline"/>
        </w:rPr>
        <w:t>. As the Borg announce in their collective audio message to intended targets, ‘Resistance is futile’</w:t>
      </w:r>
      <w:r>
        <w:t>.</w:t>
      </w:r>
    </w:p>
    <w:p w14:paraId="50C392C5" w14:textId="77777777" w:rsidR="00E95B2B" w:rsidRPr="00E95B2B" w:rsidRDefault="00E95B2B" w:rsidP="00E95B2B"/>
    <w:p w14:paraId="79E282F4" w14:textId="77777777" w:rsidR="00E95B2B" w:rsidRDefault="00E95B2B" w:rsidP="00E95B2B">
      <w:pPr>
        <w:pStyle w:val="Heading4"/>
      </w:pPr>
      <w:r>
        <w:t xml:space="preserve">Fatalism </w:t>
      </w:r>
      <w:r w:rsidRPr="00701ED7">
        <w:rPr>
          <w:u w:val="single"/>
        </w:rPr>
        <w:t>forecloses political agency</w:t>
      </w:r>
      <w:r>
        <w:t xml:space="preserve"> and </w:t>
      </w:r>
      <w:r w:rsidRPr="00701ED7">
        <w:rPr>
          <w:u w:val="single"/>
        </w:rPr>
        <w:t>cements white supremacy</w:t>
      </w:r>
      <w:r>
        <w:t xml:space="preserve">. </w:t>
      </w:r>
    </w:p>
    <w:p w14:paraId="01C6C05B" w14:textId="77777777" w:rsidR="00E95B2B" w:rsidRPr="00A51394" w:rsidRDefault="00E95B2B" w:rsidP="00E95B2B">
      <w:r w:rsidRPr="00A51394">
        <w:rPr>
          <w:rStyle w:val="Style13ptBold"/>
        </w:rPr>
        <w:t>Rogers 15</w:t>
      </w:r>
      <w:r>
        <w:t xml:space="preserve"> — Melvin L. Rogers, </w:t>
      </w:r>
      <w:r w:rsidRPr="006D3B40">
        <w:t>Scott Waugh Chair in the Division of the Social Sciences and Associate Professor of Political Science and African American Studies</w:t>
      </w:r>
      <w:r>
        <w:t xml:space="preserve"> at the University of California-Los Angeles, former Assistant Professor in the Department of Philosophy and Faculty Associate in the Department of Political Science at Emory University, holds a Ph.D. in Political Science from </w:t>
      </w:r>
      <w:r w:rsidRPr="00DC6995">
        <w:t>Yale University</w:t>
      </w:r>
      <w:r>
        <w:t>, 2015 (“</w:t>
      </w:r>
      <w:r w:rsidRPr="00A51394">
        <w:t>Between Pain and Despair: W</w:t>
      </w:r>
      <w:r>
        <w:t xml:space="preserve">hat Ta-Nehisi Coates Is Missing,” </w:t>
      </w:r>
      <w:r>
        <w:rPr>
          <w:i/>
        </w:rPr>
        <w:t>Dissent</w:t>
      </w:r>
      <w:r>
        <w:t>, July 31</w:t>
      </w:r>
      <w:r w:rsidRPr="00A51394">
        <w:rPr>
          <w:vertAlign w:val="superscript"/>
        </w:rPr>
        <w:t>st</w:t>
      </w:r>
      <w:r>
        <w:t xml:space="preserve">, Available Online at </w:t>
      </w:r>
      <w:hyperlink r:id="rId10" w:history="1">
        <w:r w:rsidRPr="00886C58">
          <w:rPr>
            <w:rStyle w:val="Hyperlink"/>
          </w:rPr>
          <w:t>https://www.dissentmagazine.org/online_articles/between-world-me-ta-nehisi-coates-review-despair-hope</w:t>
        </w:r>
      </w:hyperlink>
      <w:r>
        <w:t>, Accessed 07-26-2016)</w:t>
      </w:r>
    </w:p>
    <w:p w14:paraId="40CE2452" w14:textId="77777777" w:rsidR="00E95B2B" w:rsidRDefault="00E95B2B" w:rsidP="00E95B2B">
      <w:r w:rsidRPr="00646E0E">
        <w:rPr>
          <w:rStyle w:val="StyleUnderline"/>
        </w:rPr>
        <w:t>Coates rejects the hubris of the idea that racial progress is a necessary feature of American life</w:t>
      </w:r>
      <w:r>
        <w:t xml:space="preserve">. As he writes, “one cannot, at once, claim to be superhuman and then plead mortal error.” American exceptionalism does not allow for the confession of fallibility. That myth serves as a blinding light for those caught within </w:t>
      </w:r>
      <w:r>
        <w:lastRenderedPageBreak/>
        <w:t>it; Americans spin out “dreams” of their greatness, of their moral purity, or more modestly of their long journey to redeem the past.</w:t>
      </w:r>
    </w:p>
    <w:p w14:paraId="3F543FA6" w14:textId="77777777" w:rsidR="00E95B2B" w:rsidRDefault="00E95B2B" w:rsidP="00E95B2B">
      <w:r>
        <w:t xml:space="preserve">One is reminded of William Bennett’s response to CNN’s Anderson Cooper during Obama’s triumphant campaign in 2008. “Does anyone know,” asked Anderson, “what this means in terms of change of race relations in the United States?” Bennett responded: “I will tell you one thing it means as the former Secretary of Education: You don’t take any excuses anymore from anybody.” His point was clear: Obama’s rise to the presidency settled the problem of race relations and racial discrimination. Obama was the fulfillment of the American </w:t>
      </w:r>
      <w:proofErr w:type="gramStart"/>
      <w:r>
        <w:t>promise,</w:t>
      </w:r>
      <w:proofErr w:type="gramEnd"/>
      <w:r>
        <w:t xml:space="preserve"> effectively allowing one to deny the residue of racial discrimination that otherwise continues to determine the life chances of black folk.</w:t>
      </w:r>
    </w:p>
    <w:p w14:paraId="1E1A9654" w14:textId="77777777" w:rsidR="00E95B2B" w:rsidRDefault="00E95B2B" w:rsidP="00E95B2B">
      <w:r>
        <w:t>The Dream seems to run so deep that it eludes those caught by it. Between the World and Me initially seems like a book that will reveal the illusion and, in that moment, might open up the possibility for imagining the United States anew. Remember: “Nothing about the world is meant to be.”</w:t>
      </w:r>
    </w:p>
    <w:p w14:paraId="7D05D1E1" w14:textId="77777777" w:rsidR="00E95B2B" w:rsidRDefault="00E95B2B" w:rsidP="00E95B2B">
      <w:r>
        <w:t xml:space="preserve">But the book does not move in that direction. </w:t>
      </w:r>
      <w:r w:rsidRPr="00237A13">
        <w:rPr>
          <w:rStyle w:val="StyleUnderline"/>
        </w:rPr>
        <w:t>Coates rejects the myth of American exceptionalism and its logic of certain progress. Yet he embraces the certainty of white supremacy and its inescapable constraints. For him, white supremacy is not merely a historically emergent feature of the Western world generally, and the U</w:t>
      </w:r>
      <w:r>
        <w:t xml:space="preserve">nited </w:t>
      </w:r>
      <w:r w:rsidRPr="00237A13">
        <w:rPr>
          <w:rStyle w:val="StyleUnderline"/>
        </w:rPr>
        <w:t>S</w:t>
      </w:r>
      <w:r>
        <w:t xml:space="preserve">tates </w:t>
      </w:r>
      <w:r w:rsidRPr="00237A13">
        <w:rPr>
          <w:rStyle w:val="StyleUnderline"/>
        </w:rPr>
        <w:t xml:space="preserve">in particular. </w:t>
      </w:r>
      <w:r w:rsidRPr="00FF4125">
        <w:rPr>
          <w:rStyle w:val="StyleUnderline"/>
          <w:highlight w:val="yellow"/>
        </w:rPr>
        <w:t>For Coates, white supremacy</w:t>
      </w:r>
      <w:r w:rsidRPr="00237A13">
        <w:rPr>
          <w:rStyle w:val="StyleUnderline"/>
        </w:rPr>
        <w:t xml:space="preserve"> does not merely structure reality; </w:t>
      </w:r>
      <w:r w:rsidRPr="00237A13">
        <w:rPr>
          <w:rStyle w:val="Emphasis"/>
        </w:rPr>
        <w:t xml:space="preserve">it </w:t>
      </w:r>
      <w:r w:rsidRPr="00FF4125">
        <w:rPr>
          <w:rStyle w:val="Emphasis"/>
          <w:highlight w:val="yellow"/>
        </w:rPr>
        <w:t>is reality</w:t>
      </w:r>
      <w:r>
        <w:t>.</w:t>
      </w:r>
    </w:p>
    <w:p w14:paraId="63519BDF" w14:textId="77777777" w:rsidR="00E95B2B" w:rsidRDefault="00E95B2B" w:rsidP="00E95B2B">
      <w:r w:rsidRPr="00FF4125">
        <w:rPr>
          <w:rStyle w:val="StyleUnderline"/>
          <w:highlight w:val="yellow"/>
        </w:rPr>
        <w:t xml:space="preserve">There is a </w:t>
      </w:r>
      <w:r w:rsidRPr="00FF4125">
        <w:rPr>
          <w:rStyle w:val="Emphasis"/>
          <w:highlight w:val="yellow"/>
        </w:rPr>
        <w:t>danger</w:t>
      </w:r>
      <w:r w:rsidRPr="00FF4125">
        <w:rPr>
          <w:rStyle w:val="StyleUnderline"/>
          <w:highlight w:val="yellow"/>
        </w:rPr>
        <w:t xml:space="preserve"> in this</w:t>
      </w:r>
      <w:r>
        <w:t xml:space="preserve">. After all, </w:t>
      </w:r>
      <w:r w:rsidRPr="00FF4125">
        <w:rPr>
          <w:rStyle w:val="StyleUnderline"/>
          <w:highlight w:val="yellow"/>
        </w:rPr>
        <w:t xml:space="preserve">the meaning of action is tied fundamentally to </w:t>
      </w:r>
      <w:r w:rsidRPr="00FF4125">
        <w:rPr>
          <w:rStyle w:val="Emphasis"/>
          <w:highlight w:val="yellow"/>
        </w:rPr>
        <w:t>what we imagine is possible</w:t>
      </w:r>
      <w:r w:rsidRPr="00FF4125">
        <w:rPr>
          <w:rStyle w:val="Emphasis"/>
        </w:rPr>
        <w:t xml:space="preserve"> for us</w:t>
      </w:r>
      <w:r w:rsidRPr="00237A13">
        <w:rPr>
          <w:rStyle w:val="StyleUnderline"/>
        </w:rPr>
        <w:t xml:space="preserve">. But </w:t>
      </w:r>
      <w:r w:rsidRPr="00FF4125">
        <w:rPr>
          <w:rStyle w:val="StyleUnderline"/>
          <w:highlight w:val="yellow"/>
        </w:rPr>
        <w:t>when one views white supremacy as impregnable, there is little room for one’s imagination</w:t>
      </w:r>
      <w:r w:rsidRPr="00237A13">
        <w:rPr>
          <w:rStyle w:val="StyleUnderline"/>
        </w:rPr>
        <w:t xml:space="preserve"> to soar </w:t>
      </w:r>
      <w:r w:rsidRPr="00FF4125">
        <w:rPr>
          <w:rStyle w:val="StyleUnderline"/>
          <w:highlight w:val="yellow"/>
        </w:rPr>
        <w:t>and one’s</w:t>
      </w:r>
      <w:r w:rsidRPr="00237A13">
        <w:rPr>
          <w:rStyle w:val="StyleUnderline"/>
        </w:rPr>
        <w:t xml:space="preserve"> sense of </w:t>
      </w:r>
      <w:r w:rsidRPr="00FF4125">
        <w:rPr>
          <w:rStyle w:val="StyleUnderline"/>
          <w:highlight w:val="yellow"/>
        </w:rPr>
        <w:t xml:space="preserve">agency is </w:t>
      </w:r>
      <w:r w:rsidRPr="00FF4125">
        <w:rPr>
          <w:rStyle w:val="Emphasis"/>
          <w:highlight w:val="yellow"/>
        </w:rPr>
        <w:t>inescapably constrained</w:t>
      </w:r>
      <w:r>
        <w:t>. “The missing thing,” Coates writes, “was related to the plunder of our bodies, the fact that any claim to ourselves, to the hands that secured us, the spine that braced us, and the head that directed us, was contestable.”</w:t>
      </w:r>
    </w:p>
    <w:p w14:paraId="4CD5B305" w14:textId="77777777" w:rsidR="00E95B2B" w:rsidRPr="00FF4125" w:rsidRDefault="00E95B2B" w:rsidP="00E95B2B">
      <w:pPr>
        <w:rPr>
          <w:rStyle w:val="Emphasis"/>
        </w:rPr>
      </w:pPr>
      <w:r>
        <w:t xml:space="preserve">The black body is one of the unifying themes of the book. It resonates well in our American ears because the hallmark of freedom is sovereign control over one’s body. This was the site on which slavery did its most destructive work: controlling the body to enslave the soul. We see the reconstitution of this logic in the unjust policing and imprisonment of black men and women. </w:t>
      </w:r>
      <w:r w:rsidRPr="00FF4125">
        <w:rPr>
          <w:rStyle w:val="StyleUnderline"/>
          <w:highlight w:val="yellow"/>
        </w:rPr>
        <w:t>There can be no redemptive politics when race functions</w:t>
      </w:r>
      <w:r w:rsidRPr="00237A13">
        <w:rPr>
          <w:rStyle w:val="StyleUnderline"/>
        </w:rPr>
        <w:t xml:space="preserve"> primarily </w:t>
      </w:r>
      <w:r w:rsidRPr="00FF4125">
        <w:rPr>
          <w:rStyle w:val="StyleUnderline"/>
          <w:highlight w:val="yellow"/>
        </w:rPr>
        <w:t>as a wounded attachment</w:t>
      </w:r>
      <w:r w:rsidRPr="00237A13">
        <w:rPr>
          <w:rStyle w:val="StyleUnderline"/>
        </w:rPr>
        <w:t xml:space="preserve">—when our bodies are the visible reminders that we live at the arbitrary whim of another. </w:t>
      </w:r>
      <w:proofErr w:type="gramStart"/>
      <w:r w:rsidRPr="00FF4125">
        <w:rPr>
          <w:rStyle w:val="Emphasis"/>
          <w:highlight w:val="yellow"/>
        </w:rPr>
        <w:t>But what of</w:t>
      </w:r>
      <w:r w:rsidRPr="00FF4125">
        <w:rPr>
          <w:rStyle w:val="Emphasis"/>
        </w:rPr>
        <w:t xml:space="preserve"> those </w:t>
      </w:r>
      <w:r w:rsidRPr="00FF4125">
        <w:rPr>
          <w:rStyle w:val="Emphasis"/>
          <w:highlight w:val="yellow"/>
        </w:rPr>
        <w:t>young protestors in</w:t>
      </w:r>
      <w:r w:rsidRPr="00FF4125">
        <w:rPr>
          <w:rStyle w:val="Emphasis"/>
        </w:rPr>
        <w:t xml:space="preserve"> the streets of </w:t>
      </w:r>
      <w:r w:rsidRPr="00FF4125">
        <w:rPr>
          <w:rStyle w:val="Emphasis"/>
          <w:highlight w:val="yellow"/>
        </w:rPr>
        <w:t>Ferguson, Chicago, New York, and Charleston?</w:t>
      </w:r>
      <w:proofErr w:type="gramEnd"/>
    </w:p>
    <w:p w14:paraId="3D41AE11" w14:textId="77777777" w:rsidR="00E95B2B" w:rsidRDefault="00E95B2B" w:rsidP="00E95B2B">
      <w:r>
        <w:t>Coates’s implicit answer to this question appears in one of the pivotal and most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w:t>
      </w:r>
    </w:p>
    <w:p w14:paraId="1BBFA78E" w14:textId="77777777" w:rsidR="00E95B2B" w:rsidRDefault="00E95B2B" w:rsidP="00E95B2B">
      <w:pPr>
        <w:ind w:left="720"/>
      </w:pPr>
      <w:r>
        <w:t>She [Coates’s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work, because he was not a killer at all. He was a force of nature, the helpless agent of our world’s physical laws.</w:t>
      </w:r>
    </w:p>
    <w:p w14:paraId="228BC336" w14:textId="77777777" w:rsidR="00E95B2B" w:rsidRDefault="00E95B2B" w:rsidP="00E95B2B">
      <w:r>
        <w:t xml:space="preserve">But </w:t>
      </w:r>
      <w:r w:rsidRPr="00034C18">
        <w:rPr>
          <w:rStyle w:val="StyleUnderline"/>
        </w:rPr>
        <w:t>if we are all just helpless agents of physical laws,</w:t>
      </w:r>
      <w:r>
        <w:t xml:space="preserve"> the question again emerges: </w:t>
      </w:r>
      <w:r w:rsidRPr="00034C18">
        <w:rPr>
          <w:rStyle w:val="StyleUnderline"/>
        </w:rPr>
        <w:t xml:space="preserve">what should one do? </w:t>
      </w:r>
      <w:r w:rsidRPr="00806455">
        <w:rPr>
          <w:rStyle w:val="StyleUnderline"/>
          <w:highlight w:val="yellow"/>
        </w:rPr>
        <w:t>Coates recommends interrogation and struggle</w:t>
      </w:r>
      <w:r>
        <w:t xml:space="preserve">—investigation of the myths by which we seemingly live and struggle against the tendency to be seduced by those myths. </w:t>
      </w:r>
      <w:r w:rsidRPr="00034C18">
        <w:rPr>
          <w:rStyle w:val="StyleUnderline"/>
        </w:rPr>
        <w:t>His love for books and his years at Howard</w:t>
      </w:r>
      <w:r>
        <w:t xml:space="preserve"> University, “Mecca,” as he calls it, </w:t>
      </w:r>
      <w:r w:rsidRPr="00034C18">
        <w:rPr>
          <w:rStyle w:val="StyleUnderline"/>
        </w:rPr>
        <w:t xml:space="preserve">allowed him to question the world around him. </w:t>
      </w:r>
      <w:r w:rsidRPr="00806455">
        <w:rPr>
          <w:rStyle w:val="Emphasis"/>
          <w:highlight w:val="yellow"/>
        </w:rPr>
        <w:t>But</w:t>
      </w:r>
      <w:r w:rsidRPr="00034C18">
        <w:rPr>
          <w:rStyle w:val="Emphasis"/>
        </w:rPr>
        <w:t xml:space="preserve"> interrogation and struggle </w:t>
      </w:r>
      <w:r w:rsidRPr="00806455">
        <w:rPr>
          <w:rStyle w:val="Emphasis"/>
          <w:highlight w:val="yellow"/>
        </w:rPr>
        <w:t>to what end?</w:t>
      </w:r>
      <w:r w:rsidRPr="00034C18">
        <w:rPr>
          <w:rStyle w:val="StyleUnderline"/>
        </w:rPr>
        <w:t xml:space="preserve"> His answer is contained in his preoccupation with using natural disasters as metaphors for discussing black life in the U</w:t>
      </w:r>
      <w:r>
        <w:t xml:space="preserve">nited </w:t>
      </w:r>
      <w:r w:rsidRPr="00034C18">
        <w:rPr>
          <w:rStyle w:val="StyleUnderline"/>
        </w:rPr>
        <w:t>S</w:t>
      </w:r>
      <w:r>
        <w:t xml:space="preserve">tates. In response, one might say, </w:t>
      </w:r>
      <w:r w:rsidRPr="008F526E">
        <w:rPr>
          <w:rStyle w:val="StyleUnderline"/>
        </w:rPr>
        <w:t>at one time we thought the Gods were angry with us or that they were moving furniture around, thus causing earthquakes. Now we know earthquakes are the result of tectonic shifts</w:t>
      </w:r>
      <w:r>
        <w:t xml:space="preserve">. </w:t>
      </w:r>
      <w:r>
        <w:lastRenderedPageBreak/>
        <w:t xml:space="preserve">Okay, </w:t>
      </w:r>
      <w:r w:rsidRPr="008F526E">
        <w:rPr>
          <w:rStyle w:val="StyleUnderline"/>
        </w:rPr>
        <w:t>what do we do with that knowledge? Coates seems to say: construct an early warning system—don’t waste energy trying to stop the earthquake itself</w:t>
      </w:r>
      <w:r>
        <w:t>.</w:t>
      </w:r>
    </w:p>
    <w:p w14:paraId="66CCB32D" w14:textId="77777777" w:rsidR="00E95B2B" w:rsidRDefault="00E95B2B" w:rsidP="00E95B2B">
      <w:r>
        <w:t xml:space="preserve">There is a lesson in this: “Perhaps one person can make a change, but not the kind of change that would raise your body to equality with your </w:t>
      </w:r>
      <w:proofErr w:type="gramStart"/>
      <w:r>
        <w:t>countrymen.</w:t>
      </w:r>
      <w:proofErr w:type="gramEnd"/>
      <w:r>
        <w:t xml:space="preserve"> . . . And still you are called to struggle, not because it assures you victory, but because it assures you an honorable and sane life.”</w:t>
      </w:r>
    </w:p>
    <w:p w14:paraId="5602A6E7" w14:textId="77777777" w:rsidR="00E95B2B" w:rsidRDefault="00E95B2B" w:rsidP="00E95B2B">
      <w:r>
        <w:t xml:space="preserve">One might respect this judgment because it emerges from </w:t>
      </w:r>
      <w:proofErr w:type="gramStart"/>
      <w:r>
        <w:t>a clear</w:t>
      </w:r>
      <w:proofErr w:type="gramEnd"/>
      <w:r>
        <w:t>-sightedness that leaves one standing upright in the face of the truth of the matter—namely, that white people will never enable black bodies to be treated the same as theirs. “It is truly horrible,” Coates writes in one of the most disturbing sentences of the book, “to understand yourself as the essential below of your country.” Coates’s sentences are often pitched as frank speech; it is what it is.</w:t>
      </w:r>
    </w:p>
    <w:p w14:paraId="3EC9D8CA" w14:textId="77777777" w:rsidR="00E95B2B" w:rsidRDefault="00E95B2B" w:rsidP="00E95B2B">
      <w:r w:rsidRPr="008F526E">
        <w:rPr>
          <w:rStyle w:val="StyleUnderline"/>
        </w:rPr>
        <w:t>Herein lies the danger. Forget telling his son it will be okay. Coates cannot even tell him that it may be okay</w:t>
      </w:r>
      <w:r>
        <w:t xml:space="preserve">. “The struggle is really all I have for you,” he tells his son, “because it is the only portion of this world under your control.” </w:t>
      </w:r>
      <w:r w:rsidRPr="008F526E">
        <w:rPr>
          <w:rStyle w:val="StyleUnderline"/>
        </w:rPr>
        <w:t>What a strange form of control. Black folks may control their place in the battle, but never with the possibility that they, and in turn the country to which they belong, may win</w:t>
      </w:r>
      <w:r>
        <w:t>.</w:t>
      </w:r>
    </w:p>
    <w:p w14:paraId="608E944C" w14:textId="77777777" w:rsidR="00E95B2B" w:rsidRDefault="00E95B2B" w:rsidP="00E95B2B">
      <w:r w:rsidRPr="00806455">
        <w:rPr>
          <w:rStyle w:val="StyleUnderline"/>
          <w:highlight w:val="yellow"/>
        </w:rPr>
        <w:t>Producing the book</w:t>
      </w:r>
      <w:r>
        <w:rPr>
          <w:rStyle w:val="StyleUnderline"/>
        </w:rPr>
        <w:t xml:space="preserve"> at this moment—</w:t>
      </w:r>
      <w:r w:rsidRPr="00806455">
        <w:rPr>
          <w:rStyle w:val="StyleUnderline"/>
          <w:highlight w:val="yellow"/>
        </w:rPr>
        <w:t>as black lives are under public assault and black youths</w:t>
      </w:r>
      <w:r>
        <w:t xml:space="preserve">, in particular, </w:t>
      </w:r>
      <w:r w:rsidRPr="00806455">
        <w:rPr>
          <w:rStyle w:val="StyleUnderline"/>
          <w:highlight w:val="yellow"/>
        </w:rPr>
        <w:t>are attempting to imagine the world anew—seems</w:t>
      </w:r>
      <w:r w:rsidRPr="008F526E">
        <w:rPr>
          <w:rStyle w:val="StyleUnderline"/>
        </w:rPr>
        <w:t xml:space="preserve"> an </w:t>
      </w:r>
      <w:r w:rsidRPr="00806455">
        <w:rPr>
          <w:rStyle w:val="StyleUnderline"/>
          <w:highlight w:val="yellow"/>
        </w:rPr>
        <w:t>odd</w:t>
      </w:r>
      <w:r w:rsidRPr="008F526E">
        <w:rPr>
          <w:rStyle w:val="StyleUnderline"/>
        </w:rPr>
        <w:t xml:space="preserve"> thing to do. For all his channeling of</w:t>
      </w:r>
      <w:r>
        <w:t xml:space="preserve"> James </w:t>
      </w:r>
      <w:r w:rsidRPr="008F526E">
        <w:rPr>
          <w:rStyle w:val="StyleUnderline"/>
        </w:rPr>
        <w:t xml:space="preserve">Baldwin, Coates seems to have forgotten that </w:t>
      </w:r>
      <w:r w:rsidRPr="00806455">
        <w:rPr>
          <w:rStyle w:val="StyleUnderline"/>
          <w:highlight w:val="yellow"/>
        </w:rPr>
        <w:t>black folks “can’t afford despair.” As Baldwin went on to say:</w:t>
      </w:r>
      <w:r>
        <w:t xml:space="preserve"> “I can’t tell my nephew, my niece; </w:t>
      </w:r>
      <w:r w:rsidRPr="00806455">
        <w:rPr>
          <w:rStyle w:val="Emphasis"/>
          <w:highlight w:val="yellow"/>
        </w:rPr>
        <w:t>you can’t tell the children there is no hope</w:t>
      </w:r>
      <w:r>
        <w:t xml:space="preserve">.” </w:t>
      </w:r>
      <w:r w:rsidRPr="00806455">
        <w:rPr>
          <w:rStyle w:val="StyleUnderline"/>
          <w:highlight w:val="yellow"/>
        </w:rPr>
        <w:t>The reason</w:t>
      </w:r>
      <w:r w:rsidRPr="008F526E">
        <w:rPr>
          <w:rStyle w:val="StyleUnderline"/>
        </w:rPr>
        <w:t xml:space="preserve"> why you can’t say this </w:t>
      </w:r>
      <w:r w:rsidRPr="00806455">
        <w:rPr>
          <w:rStyle w:val="StyleUnderline"/>
          <w:highlight w:val="yellow"/>
        </w:rPr>
        <w:t xml:space="preserve">is </w:t>
      </w:r>
      <w:r w:rsidRPr="00806455">
        <w:rPr>
          <w:rStyle w:val="Emphasis"/>
          <w:highlight w:val="yellow"/>
        </w:rPr>
        <w:t>not</w:t>
      </w:r>
      <w:r w:rsidRPr="00806455">
        <w:rPr>
          <w:rStyle w:val="StyleUnderline"/>
          <w:highlight w:val="yellow"/>
        </w:rPr>
        <w:t xml:space="preserve"> because you are</w:t>
      </w:r>
      <w:r w:rsidRPr="008F526E">
        <w:rPr>
          <w:rStyle w:val="StyleUnderline"/>
        </w:rPr>
        <w:t xml:space="preserve"> </w:t>
      </w:r>
      <w:r w:rsidRPr="00806455">
        <w:rPr>
          <w:rStyle w:val="Emphasis"/>
        </w:rPr>
        <w:t xml:space="preserve">living in a dream or </w:t>
      </w:r>
      <w:r w:rsidRPr="00806455">
        <w:rPr>
          <w:rStyle w:val="Emphasis"/>
          <w:highlight w:val="yellow"/>
        </w:rPr>
        <w:t>selling a fantasy</w:t>
      </w:r>
      <w:r w:rsidRPr="00806455">
        <w:rPr>
          <w:rStyle w:val="StyleUnderline"/>
          <w:highlight w:val="yellow"/>
        </w:rPr>
        <w:t xml:space="preserve">, but because there can be </w:t>
      </w:r>
      <w:r w:rsidRPr="00806455">
        <w:rPr>
          <w:rStyle w:val="Emphasis"/>
          <w:highlight w:val="yellow"/>
        </w:rPr>
        <w:t>no certain knowledge of the future</w:t>
      </w:r>
      <w:r w:rsidRPr="00806455">
        <w:rPr>
          <w:rStyle w:val="StyleUnderline"/>
          <w:highlight w:val="yellow"/>
        </w:rPr>
        <w:t xml:space="preserve">. </w:t>
      </w:r>
      <w:r w:rsidRPr="00806455">
        <w:rPr>
          <w:rStyle w:val="Emphasis"/>
          <w:highlight w:val="yellow"/>
        </w:rPr>
        <w:t>Humility</w:t>
      </w:r>
      <w:r w:rsidRPr="008F526E">
        <w:rPr>
          <w:rStyle w:val="StyleUnderline"/>
        </w:rPr>
        <w:t xml:space="preserve">, borne out of our lack of knowledge of the future, </w:t>
      </w:r>
      <w:r w:rsidRPr="00806455">
        <w:rPr>
          <w:rStyle w:val="Emphasis"/>
          <w:highlight w:val="yellow"/>
        </w:rPr>
        <w:t>justifies hope</w:t>
      </w:r>
      <w:r>
        <w:t>.</w:t>
      </w:r>
    </w:p>
    <w:p w14:paraId="58DC1C6C" w14:textId="77777777" w:rsidR="00E95B2B" w:rsidRDefault="00E95B2B" w:rsidP="00E95B2B"/>
    <w:p w14:paraId="0F3B3BE5" w14:textId="77777777" w:rsidR="00E95B2B" w:rsidRPr="00BD29A1" w:rsidRDefault="00E95B2B" w:rsidP="00E95B2B">
      <w:pPr>
        <w:pStyle w:val="Heading4"/>
      </w:pPr>
      <w:r>
        <w:t xml:space="preserve">Racial pessimism is </w:t>
      </w:r>
      <w:r w:rsidRPr="00FC1EAC">
        <w:rPr>
          <w:u w:val="single"/>
        </w:rPr>
        <w:t>fatalistic</w:t>
      </w:r>
      <w:r>
        <w:t xml:space="preserve"> and </w:t>
      </w:r>
      <w:r w:rsidRPr="00FC1EAC">
        <w:rPr>
          <w:u w:val="single"/>
        </w:rPr>
        <w:t>wrong</w:t>
      </w:r>
      <w:r>
        <w:t>.</w:t>
      </w:r>
    </w:p>
    <w:p w14:paraId="6E757FCE" w14:textId="77777777" w:rsidR="00E95B2B" w:rsidRDefault="00E95B2B" w:rsidP="00E95B2B">
      <w:r w:rsidRPr="00EA50A8">
        <w:rPr>
          <w:rStyle w:val="Style13ptBold"/>
        </w:rPr>
        <w:t>Kennedy 14</w:t>
      </w:r>
      <w:r>
        <w:t xml:space="preserve"> — Randall Kennedy, </w:t>
      </w:r>
      <w:r w:rsidRPr="00B379AB">
        <w:t>Michael R. Klein Professor at Harvard Law Sch</w:t>
      </w:r>
      <w:r>
        <w:t>ool, F</w:t>
      </w:r>
      <w:r w:rsidRPr="00565BE5">
        <w:t xml:space="preserve">ellow of the American Academy of Arts and Sciences, </w:t>
      </w:r>
      <w:r>
        <w:t>Member</w:t>
      </w:r>
      <w:r w:rsidRPr="00565BE5">
        <w:t xml:space="preserve"> of the American Philosophical Association</w:t>
      </w:r>
      <w:r>
        <w:t xml:space="preserve">, served as a Law Clerk to </w:t>
      </w:r>
      <w:r w:rsidRPr="00565BE5">
        <w:t>Justice Thurgood Marshall of the United States Supreme Court</w:t>
      </w:r>
      <w:r>
        <w:t>, holds a J.D. from Yale Law School, 2014 (“</w:t>
      </w:r>
      <w:r w:rsidRPr="00EA50A8">
        <w:t>Black America's Promised Land: W</w:t>
      </w:r>
      <w:r>
        <w:t xml:space="preserve">hy I Am Still a Racial Optimist,” </w:t>
      </w:r>
      <w:r>
        <w:rPr>
          <w:i/>
        </w:rPr>
        <w:t>American Prospect</w:t>
      </w:r>
      <w:r>
        <w:t>, November 10</w:t>
      </w:r>
      <w:r w:rsidRPr="00EA50A8">
        <w:rPr>
          <w:vertAlign w:val="superscript"/>
        </w:rPr>
        <w:t>th</w:t>
      </w:r>
      <w:r>
        <w:t xml:space="preserve">, Available Online at </w:t>
      </w:r>
      <w:hyperlink r:id="rId11" w:history="1">
        <w:r w:rsidRPr="00886C58">
          <w:rPr>
            <w:rStyle w:val="Hyperlink"/>
          </w:rPr>
          <w:t>http://prospect.org/article/black-americas-promised-land-why-i-am-still-racial-optimist</w:t>
        </w:r>
      </w:hyperlink>
      <w:r>
        <w:t>, Accessed 07-26-2016)</w:t>
      </w:r>
    </w:p>
    <w:p w14:paraId="2CB4E3D8" w14:textId="77777777" w:rsidR="00E95B2B" w:rsidRDefault="00E95B2B" w:rsidP="00E95B2B">
      <w:r w:rsidRPr="005C1481">
        <w:rPr>
          <w:rStyle w:val="StyleUnderline"/>
        </w:rPr>
        <w:t xml:space="preserve">Today, at a moment when progress has stalled, </w:t>
      </w:r>
      <w:r w:rsidRPr="00102E2A">
        <w:rPr>
          <w:rStyle w:val="StyleUnderline"/>
          <w:highlight w:val="yellow"/>
        </w:rPr>
        <w:t xml:space="preserve">we need to recall how </w:t>
      </w:r>
      <w:r w:rsidRPr="00102E2A">
        <w:rPr>
          <w:rStyle w:val="Emphasis"/>
          <w:highlight w:val="yellow"/>
        </w:rPr>
        <w:t>dramatically and unexpectedly</w:t>
      </w:r>
      <w:r w:rsidRPr="00102E2A">
        <w:rPr>
          <w:rStyle w:val="StyleUnderline"/>
          <w:highlight w:val="yellow"/>
        </w:rPr>
        <w:t xml:space="preserve"> conditions sometimes change. Until recently who’d-a thunk it possible for the president to be an African American?</w:t>
      </w:r>
      <w:r>
        <w:t xml:space="preserve">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w:t>
      </w:r>
    </w:p>
    <w:p w14:paraId="32959F6D" w14:textId="77777777" w:rsidR="00E95B2B" w:rsidRDefault="00E95B2B" w:rsidP="00E95B2B">
      <w:r w:rsidRPr="005C1481">
        <w:rPr>
          <w:rStyle w:val="StyleUnderline"/>
        </w:rPr>
        <w:t xml:space="preserve">Obama’s election is much more than a monument to one politician’s talent and good fortune. Changes in public attitudes, law, and custom have clearly elevated the fortunes of African Americans as individuals and black America as a collectivity. </w:t>
      </w:r>
      <w:r w:rsidRPr="002D79ED">
        <w:rPr>
          <w:rStyle w:val="StyleUnderline"/>
          <w:highlight w:val="yellow"/>
        </w:rPr>
        <w:t xml:space="preserve">Hard facts may give </w:t>
      </w:r>
      <w:r w:rsidRPr="002D79ED">
        <w:rPr>
          <w:rStyle w:val="Emphasis"/>
          <w:highlight w:val="yellow"/>
        </w:rPr>
        <w:t>plausibility</w:t>
      </w:r>
      <w:r w:rsidRPr="002D79ED">
        <w:rPr>
          <w:rStyle w:val="StyleUnderline"/>
          <w:highlight w:val="yellow"/>
        </w:rPr>
        <w:t xml:space="preserve"> to the pessimistic tradition, but they make the optimistic tradition </w:t>
      </w:r>
      <w:r w:rsidRPr="002D79ED">
        <w:rPr>
          <w:rStyle w:val="Emphasis"/>
          <w:highlight w:val="yellow"/>
        </w:rPr>
        <w:t>compelling</w:t>
      </w:r>
      <w:r w:rsidRPr="002D79ED">
        <w:rPr>
          <w:rStyle w:val="StyleUnderline"/>
          <w:highlight w:val="yellow"/>
        </w:rPr>
        <w:t xml:space="preserve">. Despite </w:t>
      </w:r>
      <w:r w:rsidRPr="00BD29A1">
        <w:rPr>
          <w:rStyle w:val="StyleUnderline"/>
          <w:highlight w:val="yellow"/>
        </w:rPr>
        <w:t xml:space="preserve">the many wrongs that remain to be righted, blacks in America confront </w:t>
      </w:r>
      <w:r w:rsidRPr="002D79ED">
        <w:rPr>
          <w:rStyle w:val="Emphasis"/>
          <w:highlight w:val="yellow"/>
        </w:rPr>
        <w:t>fewer racist impediments now than ever before</w:t>
      </w:r>
      <w:r w:rsidRPr="005C1481">
        <w:rPr>
          <w:rStyle w:val="StyleUnderline"/>
        </w:rPr>
        <w:t xml:space="preserve"> in the history of the U</w:t>
      </w:r>
      <w:r>
        <w:t xml:space="preserve">nited </w:t>
      </w:r>
      <w:r w:rsidRPr="005C1481">
        <w:rPr>
          <w:rStyle w:val="StyleUnderline"/>
        </w:rPr>
        <w:t>S</w:t>
      </w:r>
      <w:r>
        <w:t xml:space="preserve">tates. </w:t>
      </w:r>
      <w:r w:rsidRPr="002D79ED">
        <w:rPr>
          <w:rStyle w:val="StyleUnderline"/>
          <w:highlight w:val="yellow"/>
        </w:rPr>
        <w:t>The courage, intelligence, persistence, idealism, and sacrifice of</w:t>
      </w:r>
      <w:r w:rsidRPr="005C1481">
        <w:rPr>
          <w:rStyle w:val="StyleUnderline"/>
        </w:rPr>
        <w:t xml:space="preserve"> Fannie Lou Hamer and Rosa Parks, Julian Bond and Bob Moses, Medgar Evers and Bayard Rustin, Viola Liuzzo and Vernon Dahmer—and </w:t>
      </w:r>
      <w:r w:rsidRPr="002D79ED">
        <w:rPr>
          <w:rStyle w:val="StyleUnderline"/>
          <w:highlight w:val="yellow"/>
        </w:rPr>
        <w:t>countless</w:t>
      </w:r>
      <w:r w:rsidRPr="005C1481">
        <w:rPr>
          <w:rStyle w:val="StyleUnderline"/>
        </w:rPr>
        <w:t xml:space="preserve"> other </w:t>
      </w:r>
      <w:r w:rsidRPr="002D79ED">
        <w:rPr>
          <w:rStyle w:val="StyleUnderline"/>
          <w:highlight w:val="yellow"/>
        </w:rPr>
        <w:t>tribunes for racial justice</w:t>
      </w:r>
      <w:r w:rsidRPr="005C1481">
        <w:rPr>
          <w:rStyle w:val="StyleUnderline"/>
        </w:rPr>
        <w:t>—</w:t>
      </w:r>
      <w:r w:rsidRPr="002D79ED">
        <w:rPr>
          <w:rStyle w:val="Emphasis"/>
          <w:highlight w:val="yellow"/>
        </w:rPr>
        <w:t>have not been expended for naught</w:t>
      </w:r>
      <w:r w:rsidRPr="005C1481">
        <w:rPr>
          <w:rStyle w:val="StyleUnderline"/>
        </w:rPr>
        <w:t xml:space="preserve">. The facts of day-to-day life allow blacks to sing more </w:t>
      </w:r>
      <w:r w:rsidRPr="005C1481">
        <w:rPr>
          <w:rStyle w:val="StyleUnderline"/>
        </w:rPr>
        <w:lastRenderedPageBreak/>
        <w:t>confidently than ever before</w:t>
      </w:r>
      <w:r>
        <w:t xml:space="preserve"> James Weldon </w:t>
      </w:r>
      <w:r w:rsidRPr="005C1481">
        <w:rPr>
          <w:rStyle w:val="StyleUnderline"/>
        </w:rPr>
        <w:t>Johnson’s magnificent hymn “Lift Every Voice and Sing,” often referred to as the Black National Anthem</w:t>
      </w:r>
      <w:r>
        <w:t>:</w:t>
      </w:r>
    </w:p>
    <w:p w14:paraId="3111D6CA" w14:textId="77777777" w:rsidR="00E95B2B" w:rsidRDefault="00E95B2B" w:rsidP="00E95B2B">
      <w:r>
        <w:t>Sing a song full of the faith that the dark past</w:t>
      </w:r>
    </w:p>
    <w:p w14:paraId="1469D415" w14:textId="77777777" w:rsidR="00E95B2B" w:rsidRDefault="00E95B2B" w:rsidP="00E95B2B">
      <w:r>
        <w:t xml:space="preserve">     </w:t>
      </w:r>
      <w:proofErr w:type="gramStart"/>
      <w:r>
        <w:t>has</w:t>
      </w:r>
      <w:proofErr w:type="gramEnd"/>
      <w:r>
        <w:t xml:space="preserve"> taught us</w:t>
      </w:r>
    </w:p>
    <w:p w14:paraId="3AF9F528" w14:textId="77777777" w:rsidR="00E95B2B" w:rsidRDefault="00E95B2B" w:rsidP="00E95B2B">
      <w:r>
        <w:t>Sing a song full of the hope that the present</w:t>
      </w:r>
    </w:p>
    <w:p w14:paraId="223EDCF8" w14:textId="77777777" w:rsidR="00E95B2B" w:rsidRDefault="00E95B2B" w:rsidP="00E95B2B">
      <w:r>
        <w:t xml:space="preserve">     </w:t>
      </w:r>
      <w:proofErr w:type="gramStart"/>
      <w:r>
        <w:t>has</w:t>
      </w:r>
      <w:proofErr w:type="gramEnd"/>
      <w:r>
        <w:t xml:space="preserve"> brought us</w:t>
      </w:r>
    </w:p>
    <w:p w14:paraId="60AFDCF9" w14:textId="77777777" w:rsidR="00E95B2B" w:rsidRDefault="00E95B2B" w:rsidP="00E95B2B">
      <w:r>
        <w:t>Facing the rising sun of our new day begun</w:t>
      </w:r>
    </w:p>
    <w:p w14:paraId="55BD3637" w14:textId="77777777" w:rsidR="00E95B2B" w:rsidRDefault="00E95B2B" w:rsidP="00E95B2B">
      <w:r>
        <w:t>Let us march on till victory is won.</w:t>
      </w:r>
    </w:p>
    <w:p w14:paraId="56D5BC30" w14:textId="77777777" w:rsidR="00E95B2B" w:rsidRDefault="00E95B2B" w:rsidP="00E95B2B">
      <w:r w:rsidRPr="006908E8">
        <w:rPr>
          <w:rStyle w:val="StyleUnderline"/>
        </w:rPr>
        <w:t>My optimism involves more than a sociological prediction</w:t>
      </w:r>
      <w:r>
        <w:t xml:space="preserve">. I am also swayed by my intuition regarding which of these hypotheses—the pessimistic or the optimistic—will do the most good. </w:t>
      </w:r>
      <w:r w:rsidRPr="00BD29A1">
        <w:rPr>
          <w:rStyle w:val="StyleUnderline"/>
          <w:highlight w:val="yellow"/>
        </w:rPr>
        <w:t xml:space="preserve">Hope is a vital nutrient for effort; without it, there is no prospect for achievement. The belief that we </w:t>
      </w:r>
      <w:r w:rsidRPr="00BD29A1">
        <w:rPr>
          <w:rStyle w:val="Emphasis"/>
          <w:highlight w:val="yellow"/>
        </w:rPr>
        <w:t>can</w:t>
      </w:r>
      <w:r w:rsidRPr="00BD29A1">
        <w:rPr>
          <w:rStyle w:val="StyleUnderline"/>
          <w:highlight w:val="yellow"/>
        </w:rPr>
        <w:t xml:space="preserve"> overcome makes more realistic the possibility that we </w:t>
      </w:r>
      <w:r w:rsidRPr="00BD29A1">
        <w:rPr>
          <w:rStyle w:val="Emphasis"/>
          <w:highlight w:val="yellow"/>
        </w:rPr>
        <w:t>shall</w:t>
      </w:r>
      <w:r w:rsidRPr="00BD29A1">
        <w:rPr>
          <w:rStyle w:val="StyleUnderline"/>
          <w:highlight w:val="yellow"/>
        </w:rPr>
        <w:t xml:space="preserve"> overcome. Optimism gives buoyancy to thinking that might otherwise degenerate into </w:t>
      </w:r>
      <w:r w:rsidRPr="009A3E8C">
        <w:rPr>
          <w:rStyle w:val="Emphasis"/>
          <w:highlight w:val="yellow"/>
        </w:rPr>
        <w:t>nihilism</w:t>
      </w:r>
      <w:r w:rsidRPr="00BD29A1">
        <w:rPr>
          <w:rStyle w:val="StyleUnderline"/>
          <w:highlight w:val="yellow"/>
        </w:rPr>
        <w:t xml:space="preserve">, encourages </w:t>
      </w:r>
      <w:r w:rsidRPr="00BD29A1">
        <w:rPr>
          <w:rStyle w:val="Emphasis"/>
          <w:highlight w:val="yellow"/>
        </w:rPr>
        <w:t>solidarity</w:t>
      </w:r>
      <w:r w:rsidRPr="006908E8">
        <w:rPr>
          <w:rStyle w:val="StyleUnderline"/>
        </w:rPr>
        <w:t xml:space="preserve"> in those who might otherwise be satisfied by purely selfish indulgence, </w:t>
      </w:r>
      <w:r w:rsidRPr="00BD29A1">
        <w:rPr>
          <w:rStyle w:val="StyleUnderline"/>
          <w:highlight w:val="yellow"/>
        </w:rPr>
        <w:t xml:space="preserve">invites </w:t>
      </w:r>
      <w:r w:rsidRPr="00BD29A1">
        <w:rPr>
          <w:rStyle w:val="Emphasis"/>
          <w:highlight w:val="yellow"/>
        </w:rPr>
        <w:t>strategic planning</w:t>
      </w:r>
      <w:r w:rsidRPr="006908E8">
        <w:rPr>
          <w:rStyle w:val="StyleUnderline"/>
        </w:rPr>
        <w:t xml:space="preserve"> that can usefully harness what might otherwise be impotent indignation, </w:t>
      </w:r>
      <w:r w:rsidRPr="00BD29A1">
        <w:rPr>
          <w:rStyle w:val="StyleUnderline"/>
          <w:highlight w:val="yellow"/>
        </w:rPr>
        <w:t xml:space="preserve">and inspires efforts that might otherwise be </w:t>
      </w:r>
      <w:r w:rsidRPr="00BD29A1">
        <w:rPr>
          <w:rStyle w:val="Emphasis"/>
          <w:highlight w:val="yellow"/>
        </w:rPr>
        <w:t>avoided due to fatalism</w:t>
      </w:r>
      <w:r>
        <w:t>.</w:t>
      </w:r>
    </w:p>
    <w:p w14:paraId="60A15FF7" w14:textId="77777777" w:rsidR="00E95B2B" w:rsidRDefault="00E95B2B" w:rsidP="00E95B2B">
      <w:r>
        <w:t>On Election Day 1996, exit polling showed General Colin Powell beating President Bill Clinton by a comfortable margin. But Powell was not Clinton’s opponent. Senator Bob Dole was. Powell had considered seeking the Republican Party nomination but declined in the end to do so. Before he made that decision, polls suggested that he could win the nomination and the general election, but friends were skeptical. Powell recalls that Earl Graves, the publisher of Black Enterprise magazine, told him, “Look, man … [</w:t>
      </w:r>
      <w:proofErr w:type="gramStart"/>
      <w:r>
        <w:t>w]hen</w:t>
      </w:r>
      <w:proofErr w:type="gramEnd"/>
      <w:r>
        <w:t xml:space="preserve"> [white voters] go in that booth, they ain’t going to vote for you.” Maybe Graves was correct. Real voting might 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Still, Powell’s apparent popularity does provide a basis for conjecturing that America’s readiness to elect a black president had been an unrecognized part of the political landscape for longer than many had appreciated. Powell may well have denied himself the opportunity to make a successful historic leap by being self-defeatingly pessimistic.</w:t>
      </w:r>
    </w:p>
    <w:p w14:paraId="29EB8177" w14:textId="77777777" w:rsidR="00E95B2B" w:rsidRDefault="00E95B2B" w:rsidP="00E95B2B">
      <w:r w:rsidRPr="006908E8">
        <w:rPr>
          <w:rStyle w:val="StyleUnderline"/>
        </w:rPr>
        <w:t>A major fear of many blacks is that acknowledging progress will prompt underestimation of racial obstacles that blacks at every socioeconomic level continue to face. When Americans are polled about their perceptions of racial affairs, whites are typically more upbeat than blacks. The more affluent they are, the more upbeat white observers tend to be. Inordinately impressed by progress, they all too often prematurely declare victory over racism</w:t>
      </w:r>
      <w:r>
        <w:t>.</w:t>
      </w:r>
    </w:p>
    <w:p w14:paraId="4AD279F0" w14:textId="77777777" w:rsidR="00E95B2B" w:rsidRPr="00A035C5" w:rsidRDefault="00E95B2B" w:rsidP="00E95B2B">
      <w:pPr>
        <w:rPr>
          <w:sz w:val="24"/>
          <w:u w:val="single"/>
        </w:rPr>
      </w:pPr>
      <w:r w:rsidRPr="006908E8">
        <w:rPr>
          <w:rStyle w:val="StyleUnderline"/>
        </w:rPr>
        <w:t xml:space="preserve">Although complacency nourished by an overly rosy view of racial affairs is a real danger, I stand by my conviction that </w:t>
      </w:r>
      <w:r w:rsidRPr="009A3E8C">
        <w:rPr>
          <w:rStyle w:val="StyleUnderline"/>
          <w:highlight w:val="yellow"/>
        </w:rPr>
        <w:t xml:space="preserve">a </w:t>
      </w:r>
      <w:r w:rsidRPr="00701ED7">
        <w:rPr>
          <w:rStyle w:val="Emphasis"/>
          <w:highlight w:val="yellow"/>
        </w:rPr>
        <w:t>clear-eyed assessment</w:t>
      </w:r>
      <w:r w:rsidRPr="009A3E8C">
        <w:rPr>
          <w:rStyle w:val="StyleUnderline"/>
          <w:highlight w:val="yellow"/>
        </w:rPr>
        <w:t xml:space="preserve"> favors black optimism. Who</w:t>
      </w:r>
      <w:r>
        <w:t xml:space="preserve">, after all, </w:t>
      </w:r>
      <w:r w:rsidRPr="009A3E8C">
        <w:rPr>
          <w:rStyle w:val="StyleUnderline"/>
          <w:highlight w:val="yellow"/>
        </w:rPr>
        <w:t xml:space="preserve">have been the figures most beneficial to blacks? Was it the Martin Delany who </w:t>
      </w:r>
      <w:r w:rsidRPr="00701ED7">
        <w:rPr>
          <w:rStyle w:val="Emphasis"/>
          <w:highlight w:val="yellow"/>
        </w:rPr>
        <w:t>decamped for Africa</w:t>
      </w:r>
      <w:r w:rsidRPr="009A3E8C">
        <w:rPr>
          <w:rStyle w:val="StyleUnderline"/>
          <w:highlight w:val="yellow"/>
        </w:rPr>
        <w:t xml:space="preserve">, thinking America to be irremediably racist? Or was it the Martin Delany who </w:t>
      </w:r>
      <w:r w:rsidRPr="00701ED7">
        <w:rPr>
          <w:rStyle w:val="Emphasis"/>
          <w:highlight w:val="yellow"/>
        </w:rPr>
        <w:t>returned</w:t>
      </w:r>
      <w:r w:rsidRPr="009A3E8C">
        <w:rPr>
          <w:rStyle w:val="StyleUnderline"/>
          <w:highlight w:val="yellow"/>
        </w:rPr>
        <w:t xml:space="preserve">, recruited blacks for the Union, and participated significantly in Southern politics during Reconstruction? Was it the pre-1966 Stokely Carmichael who </w:t>
      </w:r>
      <w:proofErr w:type="gramStart"/>
      <w:r w:rsidRPr="009A3E8C">
        <w:rPr>
          <w:rStyle w:val="StyleUnderline"/>
          <w:highlight w:val="yellow"/>
        </w:rPr>
        <w:t>sang</w:t>
      </w:r>
      <w:proofErr w:type="gramEnd"/>
      <w:r w:rsidRPr="009A3E8C">
        <w:rPr>
          <w:rStyle w:val="StyleUnderline"/>
          <w:highlight w:val="yellow"/>
        </w:rPr>
        <w:t xml:space="preserve"> “We Shall Overcome” in the</w:t>
      </w:r>
      <w:r w:rsidRPr="006908E8">
        <w:rPr>
          <w:rStyle w:val="StyleUnderline"/>
        </w:rPr>
        <w:t xml:space="preserve"> splendid </w:t>
      </w:r>
      <w:r w:rsidRPr="009A3E8C">
        <w:rPr>
          <w:rStyle w:val="StyleUnderline"/>
          <w:highlight w:val="yellow"/>
        </w:rPr>
        <w:t>early days of the Student Nonviolent Coordinating Committee</w:t>
      </w:r>
      <w:r>
        <w:t xml:space="preserve"> (SNCC)</w:t>
      </w:r>
      <w:r w:rsidRPr="009A3E8C">
        <w:rPr>
          <w:rStyle w:val="StyleUnderline"/>
          <w:highlight w:val="yellow"/>
        </w:rPr>
        <w:t>? Or was it the post-1966 Stokely Carmichael</w:t>
      </w:r>
      <w:r>
        <w:t xml:space="preserve"> (later renamed Kwame Ture) </w:t>
      </w:r>
      <w:r w:rsidRPr="009A3E8C">
        <w:rPr>
          <w:rStyle w:val="StyleUnderline"/>
          <w:highlight w:val="yellow"/>
        </w:rPr>
        <w:t xml:space="preserve">whose </w:t>
      </w:r>
      <w:r w:rsidRPr="00FC1EAC">
        <w:rPr>
          <w:rStyle w:val="Emphasis"/>
          <w:highlight w:val="yellow"/>
        </w:rPr>
        <w:t>impatient bitterness</w:t>
      </w:r>
      <w:r w:rsidRPr="009A3E8C">
        <w:rPr>
          <w:rStyle w:val="StyleUnderline"/>
          <w:highlight w:val="yellow"/>
        </w:rPr>
        <w:t xml:space="preserve"> helped to destroy the SNCC and rationalize an indulgent exile to Guinea that squandered a substantial talent? Was it</w:t>
      </w:r>
      <w:r>
        <w:t xml:space="preserve"> my long-time colleague of blessed memory, </w:t>
      </w:r>
      <w:r w:rsidRPr="009A3E8C">
        <w:rPr>
          <w:rStyle w:val="StyleUnderline"/>
          <w:highlight w:val="yellow"/>
        </w:rPr>
        <w:t>Derrick Bell</w:t>
      </w:r>
      <w:r w:rsidRPr="009A3E8C">
        <w:rPr>
          <w:highlight w:val="yellow"/>
        </w:rPr>
        <w:t xml:space="preserve">, </w:t>
      </w:r>
      <w:r w:rsidRPr="009A3E8C">
        <w:rPr>
          <w:rStyle w:val="StyleUnderline"/>
          <w:highlight w:val="yellow"/>
        </w:rPr>
        <w:t>who posited the permanence of racist white dominance? Or was it a student who</w:t>
      </w:r>
      <w:r w:rsidRPr="00A035C5">
        <w:rPr>
          <w:rStyle w:val="StyleUnderline"/>
        </w:rPr>
        <w:t xml:space="preserve"> rightly </w:t>
      </w:r>
      <w:r w:rsidRPr="009A3E8C">
        <w:rPr>
          <w:rStyle w:val="StyleUnderline"/>
          <w:highlight w:val="yellow"/>
        </w:rPr>
        <w:t>admired</w:t>
      </w:r>
      <w:r w:rsidRPr="00A035C5">
        <w:rPr>
          <w:rStyle w:val="StyleUnderline"/>
        </w:rPr>
        <w:t xml:space="preserve"> Professor </w:t>
      </w:r>
      <w:r w:rsidRPr="009A3E8C">
        <w:rPr>
          <w:rStyle w:val="StyleUnderline"/>
          <w:highlight w:val="yellow"/>
        </w:rPr>
        <w:t xml:space="preserve">Bell but </w:t>
      </w:r>
      <w:r w:rsidRPr="00FC1EAC">
        <w:rPr>
          <w:rStyle w:val="Emphasis"/>
          <w:highlight w:val="yellow"/>
        </w:rPr>
        <w:t>eschewed his pessimism</w:t>
      </w:r>
      <w:r w:rsidRPr="009A3E8C">
        <w:rPr>
          <w:rStyle w:val="StyleUnderline"/>
          <w:highlight w:val="yellow"/>
        </w:rPr>
        <w:t xml:space="preserve"> and</w:t>
      </w:r>
      <w:r w:rsidRPr="00A035C5">
        <w:rPr>
          <w:rStyle w:val="StyleUnderline"/>
        </w:rPr>
        <w:t xml:space="preserve"> followed a different path, a black student who, years later, </w:t>
      </w:r>
      <w:r w:rsidRPr="009A3E8C">
        <w:rPr>
          <w:rStyle w:val="StyleUnderline"/>
          <w:highlight w:val="yellow"/>
        </w:rPr>
        <w:t>put Bell’s hypothesis to a test by seeking the highest</w:t>
      </w:r>
      <w:r w:rsidRPr="00A035C5">
        <w:rPr>
          <w:rStyle w:val="StyleUnderline"/>
        </w:rPr>
        <w:t xml:space="preserve"> elected </w:t>
      </w:r>
      <w:r w:rsidRPr="009A3E8C">
        <w:rPr>
          <w:rStyle w:val="StyleUnderline"/>
          <w:highlight w:val="yellow"/>
        </w:rPr>
        <w:t>office</w:t>
      </w:r>
      <w:r w:rsidRPr="00A035C5">
        <w:rPr>
          <w:rStyle w:val="StyleUnderline"/>
        </w:rPr>
        <w:t xml:space="preserve"> in the land </w:t>
      </w:r>
      <w:r w:rsidRPr="009A3E8C">
        <w:rPr>
          <w:rStyle w:val="StyleUnderline"/>
          <w:highlight w:val="yellow"/>
        </w:rPr>
        <w:t>under the slogan “Yes We Can!</w:t>
      </w:r>
      <w:proofErr w:type="gramStart"/>
      <w:r w:rsidRPr="009A3E8C">
        <w:rPr>
          <w:rStyle w:val="StyleUnderline"/>
          <w:highlight w:val="yellow"/>
        </w:rPr>
        <w:t>”?</w:t>
      </w:r>
      <w:proofErr w:type="gramEnd"/>
    </w:p>
    <w:p w14:paraId="079CBF83" w14:textId="77777777" w:rsidR="00E95B2B" w:rsidRDefault="00E95B2B" w:rsidP="00E95B2B">
      <w:r w:rsidRPr="00A035C5">
        <w:rPr>
          <w:rStyle w:val="StyleUnderline"/>
        </w:rPr>
        <w:lastRenderedPageBreak/>
        <w:t>That student</w:t>
      </w:r>
      <w:r>
        <w:t xml:space="preserve">, of course, </w:t>
      </w:r>
      <w:r w:rsidRPr="00A035C5">
        <w:rPr>
          <w:rStyle w:val="StyleUnderline"/>
        </w:rPr>
        <w:t>was</w:t>
      </w:r>
      <w:r>
        <w:t xml:space="preserve"> Barack </w:t>
      </w:r>
      <w:r w:rsidRPr="00A035C5">
        <w:rPr>
          <w:rStyle w:val="StyleUnderline"/>
        </w:rPr>
        <w:t>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w:t>
      </w:r>
      <w:r>
        <w:t>. Obama, Cornel West charges, “posed as a progressive and turned out to be counterfeit.” Others condemn Obama but without disappointment. They see their low expectations as having been validated.</w:t>
      </w:r>
    </w:p>
    <w:p w14:paraId="236BB778" w14:textId="77777777" w:rsidR="00E95B2B" w:rsidRDefault="00E95B2B" w:rsidP="00E95B2B">
      <w:r w:rsidRPr="00FC1EAC">
        <w:rPr>
          <w:rStyle w:val="StyleUnderline"/>
        </w:rPr>
        <w:t>Certain pessimists have maintained that Obama’s election indicated little in terms of “real” racial progress. They</w:t>
      </w:r>
      <w:r w:rsidRPr="004132EB">
        <w:rPr>
          <w:rStyle w:val="StyleUnderline"/>
        </w:rPr>
        <w:t xml:space="preserve"> even discount the symbolic significance of his ascendancy, stressing his exceptionality</w:t>
      </w:r>
      <w:r>
        <w:t xml:space="preserve">.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w:t>
      </w:r>
      <w:r w:rsidRPr="004132EB">
        <w:rPr>
          <w:rStyle w:val="StyleUnderline"/>
        </w:rPr>
        <w:t>Pessimists argue that, substantively, the Obama presidency has delivered no more to blacks than would have been delivered by any other centrist-liberal Democrat</w:t>
      </w:r>
      <w:r>
        <w:t xml:space="preserve"> (say, Hillary Clinton), </w:t>
      </w:r>
      <w:r w:rsidRPr="004132EB">
        <w:rPr>
          <w:rStyle w:val="StyleUnderline"/>
        </w:rPr>
        <w:t>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w:t>
      </w:r>
      <w:r>
        <w:t xml:space="preserve">, “The United States cannot sensibly be accused of practicing or condoning racism! It just elected a black president!” </w:t>
      </w:r>
      <w:r w:rsidRPr="003235C6">
        <w:rPr>
          <w:rStyle w:val="StyleUnderline"/>
        </w:rPr>
        <w:t>Pessimists will now also enlist the horrifying events in Ferguson</w:t>
      </w:r>
      <w:r w:rsidRPr="003235C6">
        <w:t xml:space="preserve">, Missouri, </w:t>
      </w:r>
      <w:r w:rsidRPr="003235C6">
        <w:rPr>
          <w:rStyle w:val="StyleUnderline"/>
        </w:rPr>
        <w:t>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w:t>
      </w:r>
      <w:r w:rsidRPr="003235C6">
        <w:t>.</w:t>
      </w:r>
    </w:p>
    <w:p w14:paraId="766A36E1" w14:textId="77777777" w:rsidR="00E95B2B" w:rsidRDefault="00E95B2B" w:rsidP="00E95B2B">
      <w:r>
        <w:t>What is an optimist in the waning years of the Obama presidency to say in the face of this challenge?</w:t>
      </w:r>
    </w:p>
    <w:p w14:paraId="63C85018" w14:textId="77777777" w:rsidR="00E95B2B" w:rsidRDefault="00E95B2B" w:rsidP="00E95B2B">
      <w:r w:rsidRPr="00BC0296">
        <w:rPr>
          <w:rStyle w:val="StyleUnderline"/>
          <w:highlight w:val="yellow"/>
        </w:rPr>
        <w:t xml:space="preserve">Obama’s election signaled a </w:t>
      </w:r>
      <w:r w:rsidRPr="00BC0296">
        <w:rPr>
          <w:rStyle w:val="Emphasis"/>
          <w:highlight w:val="yellow"/>
        </w:rPr>
        <w:t>dramatic, substantive change</w:t>
      </w:r>
      <w:r w:rsidRPr="00BC0296">
        <w:rPr>
          <w:rStyle w:val="StyleUnderline"/>
          <w:highlight w:val="yellow"/>
        </w:rPr>
        <w:t xml:space="preserve"> in racial beliefs</w:t>
      </w:r>
      <w:r w:rsidRPr="004132EB">
        <w:rPr>
          <w:rStyle w:val="StyleUnderline"/>
        </w:rPr>
        <w:t xml:space="preserve"> and attitudes. </w:t>
      </w:r>
      <w:r w:rsidRPr="00BC0296">
        <w:rPr>
          <w:rStyle w:val="StyleUnderline"/>
          <w:highlight w:val="yellow"/>
        </w:rPr>
        <w:t>In 1960, his victory would have been impossible</w:t>
      </w:r>
      <w:r w:rsidRPr="004132EB">
        <w:rPr>
          <w:rStyle w:val="StyleUnderline"/>
        </w:rPr>
        <w:t>: Too many whites would have been unwilling to vote for a black candidate</w:t>
      </w:r>
      <w:r>
        <w:t xml:space="preserve">—any black candidate—because of doubts about the capacities of anyone of black African ancestry. </w:t>
      </w:r>
      <w:r w:rsidRPr="004132EB">
        <w:rPr>
          <w:rStyle w:val="StyleUnderline"/>
        </w:rPr>
        <w:t xml:space="preserve">Recall that </w:t>
      </w:r>
      <w:r w:rsidRPr="00BC0296">
        <w:rPr>
          <w:rStyle w:val="StyleUnderline"/>
          <w:highlight w:val="yellow"/>
        </w:rPr>
        <w:t>there were no black cabinet officers until</w:t>
      </w:r>
      <w:r w:rsidRPr="004132EB">
        <w:rPr>
          <w:rStyle w:val="StyleUnderline"/>
        </w:rPr>
        <w:t xml:space="preserve"> Johnson appointed Robert Weaver as secretary of housing and urban development in </w:t>
      </w:r>
      <w:r w:rsidRPr="00BC0296">
        <w:rPr>
          <w:rStyle w:val="StyleUnderline"/>
          <w:highlight w:val="yellow"/>
        </w:rPr>
        <w:t>1966, and no black Supreme Court justices until</w:t>
      </w:r>
      <w:r w:rsidRPr="004132EB">
        <w:rPr>
          <w:rStyle w:val="StyleUnderline"/>
        </w:rPr>
        <w:t xml:space="preserve"> Johnson nominated Thurgood Marshall in </w:t>
      </w:r>
      <w:r w:rsidRPr="00BC0296">
        <w:rPr>
          <w:rStyle w:val="StyleUnderline"/>
          <w:highlight w:val="yellow"/>
        </w:rPr>
        <w:t>1967</w:t>
      </w:r>
      <w:r w:rsidRPr="004132EB">
        <w:rPr>
          <w:rStyle w:val="StyleUnderline"/>
        </w:rPr>
        <w:t>. The specter of black intellectual and characterological deficiency stunted the careers of many talented blacks, and still does. That Obama was able to win the presidency—twice—is a sign that rumors of racial inferiority, while still extant, are much diminished in influence</w:t>
      </w:r>
      <w:r>
        <w:t>.</w:t>
      </w:r>
    </w:p>
    <w:p w14:paraId="16B59A63" w14:textId="77777777" w:rsidR="00E95B2B" w:rsidRDefault="00E95B2B" w:rsidP="00E95B2B">
      <w:r>
        <w:t xml:space="preserve">In thinking about the meaning of Obama, </w:t>
      </w:r>
      <w:r w:rsidRPr="00004947">
        <w:rPr>
          <w:rStyle w:val="StyleUnderline"/>
        </w:rPr>
        <w:t>it is important</w:t>
      </w:r>
      <w:r>
        <w:t xml:space="preserve">, too, </w:t>
      </w:r>
      <w:r w:rsidRPr="00004947">
        <w:rPr>
          <w:rStyle w:val="StyleUnderline"/>
        </w:rPr>
        <w:t>to focus on the special status of the presidency. The person who occupies that office is not only the head of the executive branch</w:t>
      </w:r>
      <w:r>
        <w:t xml:space="preserve"> of the federal government, </w:t>
      </w:r>
      <w:r w:rsidRPr="00004947">
        <w:rPr>
          <w:rStyle w:val="StyleUnderline"/>
        </w:rPr>
        <w:t>the person who nominates all federal judges, the commander-in-chief</w:t>
      </w:r>
      <w:r>
        <w:t xml:space="preserve"> of the armed forces, </w:t>
      </w:r>
      <w:r w:rsidRPr="00004947">
        <w:rPr>
          <w:rStyle w:val="StyleUnderline"/>
        </w:rPr>
        <w:t>and thus a person with the wherewithal to destroy most</w:t>
      </w:r>
      <w:r>
        <w:t xml:space="preserve">, if not all, </w:t>
      </w:r>
      <w:r w:rsidRPr="00004947">
        <w:rPr>
          <w:rStyle w:val="StyleUnderline"/>
        </w:rPr>
        <w:t xml:space="preserve">of humankind. The president is also the nation’s mourner-in-chief, booster-in-chief, spouse-in-chief, and parent-in-chief. </w:t>
      </w:r>
      <w:r w:rsidRPr="00BC0296">
        <w:rPr>
          <w:rStyle w:val="StyleUnderline"/>
          <w:highlight w:val="yellow"/>
        </w:rPr>
        <w:t>That a black man has been the master of the White House</w:t>
      </w:r>
      <w:r>
        <w:t xml:space="preserve"> for the past six years </w:t>
      </w:r>
      <w:r w:rsidRPr="00FC1EAC">
        <w:rPr>
          <w:rStyle w:val="Emphasis"/>
          <w:highlight w:val="yellow"/>
        </w:rPr>
        <w:t>does</w:t>
      </w:r>
      <w:r>
        <w:t xml:space="preserve"> indeed </w:t>
      </w:r>
      <w:r w:rsidRPr="00004947">
        <w:rPr>
          <w:rStyle w:val="StyleUnderline"/>
        </w:rPr>
        <w:t xml:space="preserve">reflect and </w:t>
      </w:r>
      <w:r w:rsidRPr="00BC0296">
        <w:rPr>
          <w:rStyle w:val="StyleUnderline"/>
          <w:highlight w:val="yellow"/>
        </w:rPr>
        <w:t xml:space="preserve">reinforce </w:t>
      </w:r>
      <w:r w:rsidRPr="00BC0296">
        <w:rPr>
          <w:rStyle w:val="StyleUnderline"/>
          <w:highlight w:val="yellow"/>
        </w:rPr>
        <w:lastRenderedPageBreak/>
        <w:t>a remarkable socio-psychological transformation</w:t>
      </w:r>
      <w:r w:rsidRPr="00004947">
        <w:rPr>
          <w:rStyle w:val="StyleUnderline"/>
        </w:rPr>
        <w:t xml:space="preserve"> in the American racial scene. </w:t>
      </w:r>
      <w:r w:rsidRPr="00BC0296">
        <w:rPr>
          <w:rStyle w:val="Emphasis"/>
          <w:highlight w:val="yellow"/>
        </w:rPr>
        <w:t>If that is “tokenism,” give us more of it</w:t>
      </w:r>
      <w:r>
        <w:t>.</w:t>
      </w:r>
    </w:p>
    <w:p w14:paraId="4FF0907F" w14:textId="77777777" w:rsidR="00E95B2B" w:rsidRDefault="00E95B2B" w:rsidP="00E95B2B">
      <w:r>
        <w:t>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w:t>
      </w:r>
    </w:p>
    <w:p w14:paraId="5AE42B61" w14:textId="77777777" w:rsidR="00E95B2B" w:rsidRDefault="00E95B2B" w:rsidP="00E95B2B">
      <w:r>
        <w:t xml:space="preserve">There is also no use, however, in denying other facets of the American racial reality. One is a comparative view. In considering the appropriate attitude to adopt toward America—allegiance, for example, or dis-affiliation—it is sensible to compare the United States to other divided societies. </w:t>
      </w:r>
      <w:r w:rsidRPr="00C65A51">
        <w:rPr>
          <w:rStyle w:val="StyleUnderline"/>
          <w:highlight w:val="yellow"/>
        </w:rPr>
        <w:t>Negrophobia in America</w:t>
      </w:r>
      <w:r w:rsidRPr="00FA657A">
        <w:rPr>
          <w:rStyle w:val="StyleUnderline"/>
        </w:rPr>
        <w:t xml:space="preserve"> is</w:t>
      </w:r>
      <w:r>
        <w:t xml:space="preserve">, alas, </w:t>
      </w:r>
      <w:r w:rsidRPr="00FA657A">
        <w:rPr>
          <w:rStyle w:val="StyleUnderline"/>
        </w:rPr>
        <w:t xml:space="preserve">all too present. But it </w:t>
      </w:r>
      <w:r w:rsidRPr="00C65A51">
        <w:rPr>
          <w:rStyle w:val="StyleUnderline"/>
          <w:highlight w:val="yellow"/>
        </w:rPr>
        <w:t>pales in comparison with the prejudice against</w:t>
      </w:r>
      <w:r w:rsidRPr="00FC1EAC">
        <w:rPr>
          <w:rStyle w:val="StyleUnderline"/>
        </w:rPr>
        <w:t xml:space="preserve"> racial, ethnic, religious, and national </w:t>
      </w:r>
      <w:r w:rsidRPr="00C65A51">
        <w:rPr>
          <w:rStyle w:val="StyleUnderline"/>
          <w:highlight w:val="yellow"/>
        </w:rPr>
        <w:t>minorities in many countries</w:t>
      </w:r>
      <w:r w:rsidRPr="00FA657A">
        <w:rPr>
          <w:rStyle w:val="StyleUnderline"/>
        </w:rPr>
        <w:t xml:space="preserve"> around the globe. As bad as the American racial problem is, as urgently as it calls for concentrated attention, its condition is less dire and more encouraging than might be gleaned from an analysis that views the American situation in isolation, divorced from international comparisons</w:t>
      </w:r>
      <w:r>
        <w:t>.</w:t>
      </w:r>
    </w:p>
    <w:p w14:paraId="7E6120DF" w14:textId="77777777" w:rsidR="00E95B2B" w:rsidRDefault="00E95B2B" w:rsidP="00E95B2B">
      <w:r w:rsidRPr="00C65A51">
        <w:rPr>
          <w:rStyle w:val="StyleUnderline"/>
          <w:highlight w:val="yellow"/>
        </w:rPr>
        <w:t>There is</w:t>
      </w:r>
      <w:r w:rsidRPr="00FA657A">
        <w:rPr>
          <w:rStyle w:val="StyleUnderline"/>
        </w:rPr>
        <w:t xml:space="preserve"> also </w:t>
      </w:r>
      <w:r w:rsidRPr="00102E2A">
        <w:rPr>
          <w:rStyle w:val="Emphasis"/>
          <w:highlight w:val="yellow"/>
        </w:rPr>
        <w:t>no good purpose</w:t>
      </w:r>
      <w:r w:rsidRPr="00102E2A">
        <w:rPr>
          <w:rStyle w:val="StyleUnderline"/>
          <w:highlight w:val="yellow"/>
        </w:rPr>
        <w:t xml:space="preserve"> </w:t>
      </w:r>
      <w:r w:rsidRPr="00C65A51">
        <w:rPr>
          <w:rStyle w:val="StyleUnderline"/>
          <w:highlight w:val="yellow"/>
        </w:rPr>
        <w:t>served by ignoring</w:t>
      </w:r>
      <w:r w:rsidRPr="00FA657A">
        <w:rPr>
          <w:rStyle w:val="StyleUnderline"/>
        </w:rPr>
        <w:t xml:space="preserve"> manifestations of </w:t>
      </w:r>
      <w:r w:rsidRPr="00C65A51">
        <w:rPr>
          <w:rStyle w:val="StyleUnderline"/>
          <w:highlight w:val="yellow"/>
        </w:rPr>
        <w:t>progress</w:t>
      </w:r>
      <w:r w:rsidRPr="00FA657A">
        <w:rPr>
          <w:rStyle w:val="StyleUnderline"/>
        </w:rPr>
        <w:t xml:space="preserve"> that display themselves even in heartrending crises. </w:t>
      </w:r>
      <w:r w:rsidRPr="00C65A51">
        <w:rPr>
          <w:rStyle w:val="StyleUnderline"/>
          <w:highlight w:val="yellow"/>
        </w:rPr>
        <w:t>Consider</w:t>
      </w:r>
      <w:r>
        <w:t xml:space="preserve"> the events in </w:t>
      </w:r>
      <w:r w:rsidRPr="00C65A51">
        <w:rPr>
          <w:rStyle w:val="StyleUnderline"/>
          <w:highlight w:val="yellow"/>
        </w:rPr>
        <w:t>Ferguson</w:t>
      </w:r>
      <w:r w:rsidRPr="00FA657A">
        <w:rPr>
          <w:rStyle w:val="StyleUnderline"/>
        </w:rPr>
        <w:t>. The killing of the unarmed teenager, the callous inattentiveness to his body, the militarized police response to protest, and the dubious investigation by local authorities</w:t>
      </w:r>
      <w:r>
        <w:t xml:space="preserve"> of this tragic death </w:t>
      </w:r>
      <w:r w:rsidRPr="00FA657A">
        <w:rPr>
          <w:rStyle w:val="StyleUnderline"/>
        </w:rPr>
        <w:t xml:space="preserve">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the events in Ferguson have also revealed other responses. </w:t>
      </w:r>
      <w:r w:rsidRPr="00C65A51">
        <w:rPr>
          <w:rStyle w:val="StyleUnderline"/>
          <w:highlight w:val="yellow"/>
        </w:rPr>
        <w:t>The federal government took note</w:t>
      </w:r>
      <w:r w:rsidRPr="00FA657A">
        <w:rPr>
          <w:rStyle w:val="StyleUnderline"/>
        </w:rPr>
        <w:t xml:space="preserve"> of what happened </w:t>
      </w:r>
      <w:r w:rsidRPr="00C65A51">
        <w:rPr>
          <w:rStyle w:val="StyleUnderline"/>
          <w:highlight w:val="yellow"/>
        </w:rPr>
        <w:t>and actively involved itself</w:t>
      </w:r>
      <w:r w:rsidRPr="00FA657A">
        <w:rPr>
          <w:rStyle w:val="StyleUnderline"/>
        </w:rPr>
        <w:t xml:space="preserve"> via the president, attorney general, and the director of the FBI. The </w:t>
      </w:r>
      <w:r w:rsidRPr="00C65A51">
        <w:rPr>
          <w:rStyle w:val="StyleUnderline"/>
          <w:highlight w:val="yellow"/>
        </w:rPr>
        <w:t>Ferguson</w:t>
      </w:r>
      <w:r w:rsidRPr="00FA657A">
        <w:rPr>
          <w:rStyle w:val="StyleUnderline"/>
        </w:rPr>
        <w:t xml:space="preserve"> tragedy </w:t>
      </w:r>
      <w:r w:rsidRPr="00C65A51">
        <w:rPr>
          <w:rStyle w:val="StyleUnderline"/>
          <w:highlight w:val="yellow"/>
        </w:rPr>
        <w:t>became the leading news story</w:t>
      </w:r>
      <w:r w:rsidRPr="00FA657A">
        <w:rPr>
          <w:rStyle w:val="StyleUnderline"/>
        </w:rPr>
        <w:t xml:space="preserve"> all over the country. </w:t>
      </w:r>
      <w:r w:rsidRPr="00C65A51">
        <w:rPr>
          <w:rStyle w:val="StyleUnderline"/>
          <w:highlight w:val="yellow"/>
        </w:rPr>
        <w:t>Blacks have not been the only ones calling the police to account and demanding reform. Whites</w:t>
      </w:r>
      <w:r w:rsidRPr="00FA657A">
        <w:rPr>
          <w:rStyle w:val="StyleUnderline"/>
        </w:rPr>
        <w:t xml:space="preserve"> from various walks of life</w:t>
      </w:r>
      <w:r>
        <w:t xml:space="preserve">, </w:t>
      </w:r>
      <w:r w:rsidRPr="00FA657A">
        <w:rPr>
          <w:rStyle w:val="StyleUnderline"/>
        </w:rPr>
        <w:t>including right-wing politicians</w:t>
      </w:r>
      <w:r>
        <w:t xml:space="preserve"> like Rand Paul, </w:t>
      </w:r>
      <w:proofErr w:type="gramStart"/>
      <w:r w:rsidRPr="00C65A51">
        <w:rPr>
          <w:rStyle w:val="StyleUnderline"/>
          <w:highlight w:val="yellow"/>
        </w:rPr>
        <w:t>have</w:t>
      </w:r>
      <w:proofErr w:type="gramEnd"/>
      <w:r w:rsidRPr="00C65A51">
        <w:rPr>
          <w:rStyle w:val="StyleUnderline"/>
          <w:highlight w:val="yellow"/>
        </w:rPr>
        <w:t xml:space="preserve"> also been doing so. </w:t>
      </w:r>
      <w:r w:rsidRPr="00C65A51">
        <w:rPr>
          <w:rStyle w:val="Emphasis"/>
          <w:highlight w:val="yellow"/>
        </w:rPr>
        <w:t>Never in American history</w:t>
      </w:r>
      <w:r w:rsidRPr="00C65A51">
        <w:rPr>
          <w:rStyle w:val="StyleUnderline"/>
          <w:highlight w:val="yellow"/>
        </w:rPr>
        <w:t>, in analogous circumstances, has there been a higher level of interracial empathy</w:t>
      </w:r>
      <w:r>
        <w:t>.</w:t>
      </w:r>
    </w:p>
    <w:p w14:paraId="6F36F5C8" w14:textId="77777777" w:rsidR="00E95B2B" w:rsidRDefault="00E95B2B" w:rsidP="00E95B2B">
      <w:r w:rsidRPr="00C65A51">
        <w:rPr>
          <w:rStyle w:val="StyleUnderline"/>
          <w:highlight w:val="yellow"/>
        </w:rPr>
        <w:t>Overcoming</w:t>
      </w:r>
      <w:r w:rsidRPr="00FA657A">
        <w:rPr>
          <w:rStyle w:val="StyleUnderline"/>
        </w:rPr>
        <w:t xml:space="preserve"> the </w:t>
      </w:r>
      <w:r w:rsidRPr="00C65A51">
        <w:rPr>
          <w:rStyle w:val="StyleUnderline"/>
          <w:highlight w:val="yellow"/>
        </w:rPr>
        <w:t>racial burdens</w:t>
      </w:r>
      <w:r w:rsidRPr="00FA657A">
        <w:rPr>
          <w:rStyle w:val="StyleUnderline"/>
        </w:rPr>
        <w:t xml:space="preserve">—individual, communal, institutional—that encumber us </w:t>
      </w:r>
      <w:r w:rsidRPr="00C65A51">
        <w:rPr>
          <w:rStyle w:val="StyleUnderline"/>
          <w:highlight w:val="yellow"/>
        </w:rPr>
        <w:t>will take unremitting effort</w:t>
      </w:r>
      <w:r w:rsidRPr="00FA657A">
        <w:rPr>
          <w:rStyle w:val="StyleUnderline"/>
        </w:rPr>
        <w:t xml:space="preserve">, major deployments of </w:t>
      </w:r>
      <w:r w:rsidRPr="00102E2A">
        <w:rPr>
          <w:rStyle w:val="StyleUnderline"/>
          <w:highlight w:val="yellow"/>
        </w:rPr>
        <w:t xml:space="preserve">intelligence and imagination, daunting amounts of time, huge expenditures of money, and the resolute conviction that America’s racial affairs </w:t>
      </w:r>
      <w:r w:rsidRPr="00102E2A">
        <w:rPr>
          <w:rStyle w:val="Emphasis"/>
          <w:highlight w:val="yellow"/>
        </w:rPr>
        <w:t>can and will improve</w:t>
      </w:r>
      <w:r w:rsidRPr="00102E2A">
        <w:rPr>
          <w:rStyle w:val="StyleUnderline"/>
          <w:highlight w:val="yellow"/>
        </w:rPr>
        <w:t>. Is the uncertain prospect of a better future worth that investment? The lessons of American history and a comparison</w:t>
      </w:r>
      <w:r w:rsidRPr="00FA657A">
        <w:rPr>
          <w:rStyle w:val="StyleUnderline"/>
        </w:rPr>
        <w:t xml:space="preserve"> of our society </w:t>
      </w:r>
      <w:r w:rsidRPr="00102E2A">
        <w:rPr>
          <w:rStyle w:val="StyleUnderline"/>
          <w:highlight w:val="yellow"/>
        </w:rPr>
        <w:t>with</w:t>
      </w:r>
      <w:r w:rsidRPr="00FA657A">
        <w:rPr>
          <w:rStyle w:val="StyleUnderline"/>
        </w:rPr>
        <w:t xml:space="preserve"> others around </w:t>
      </w:r>
      <w:r w:rsidRPr="00102E2A">
        <w:rPr>
          <w:rStyle w:val="StyleUnderline"/>
          <w:highlight w:val="yellow"/>
        </w:rPr>
        <w:t>the world</w:t>
      </w:r>
      <w:r w:rsidRPr="00FA657A">
        <w:rPr>
          <w:rStyle w:val="StyleUnderline"/>
        </w:rPr>
        <w:t xml:space="preserve"> impel me to </w:t>
      </w:r>
      <w:r w:rsidRPr="00102E2A">
        <w:rPr>
          <w:rStyle w:val="StyleUnderline"/>
          <w:highlight w:val="yellow"/>
        </w:rPr>
        <w:t xml:space="preserve">say yes. I am </w:t>
      </w:r>
      <w:r w:rsidRPr="00102E2A">
        <w:rPr>
          <w:rStyle w:val="Emphasis"/>
          <w:highlight w:val="yellow"/>
        </w:rPr>
        <w:t>a racial optimist</w:t>
      </w:r>
      <w:r w:rsidRPr="00FA657A">
        <w:rPr>
          <w:rStyle w:val="StyleUnderline"/>
        </w:rPr>
        <w:t>. Only time will tell whether my faith is wise</w:t>
      </w:r>
      <w:r>
        <w:t>.</w:t>
      </w:r>
    </w:p>
    <w:p w14:paraId="2A7FF3B7" w14:textId="77777777" w:rsidR="00E95B2B" w:rsidRDefault="00E95B2B" w:rsidP="00E95B2B"/>
    <w:p w14:paraId="09B58947" w14:textId="77777777" w:rsidR="00E95B2B" w:rsidRPr="00EF1D58" w:rsidRDefault="00E95B2B" w:rsidP="00E95B2B">
      <w:pPr>
        <w:pStyle w:val="Heading4"/>
      </w:pPr>
      <w:r>
        <w:t xml:space="preserve">Civil society </w:t>
      </w:r>
      <w:r w:rsidRPr="00E117C6">
        <w:rPr>
          <w:i/>
          <w:u w:val="single"/>
        </w:rPr>
        <w:t>can</w:t>
      </w:r>
      <w:r>
        <w:t xml:space="preserve"> be changed, but only if we treat it as an </w:t>
      </w:r>
      <w:r>
        <w:rPr>
          <w:u w:val="single"/>
        </w:rPr>
        <w:t>ongoing project</w:t>
      </w:r>
      <w:r>
        <w:t xml:space="preserve"> and not an </w:t>
      </w:r>
      <w:r w:rsidRPr="00E117C6">
        <w:rPr>
          <w:u w:val="single"/>
        </w:rPr>
        <w:t>irredeemable fact</w:t>
      </w:r>
      <w:r>
        <w:t xml:space="preserve">. </w:t>
      </w:r>
    </w:p>
    <w:p w14:paraId="14601B73" w14:textId="77777777" w:rsidR="00E95B2B" w:rsidRDefault="00E95B2B" w:rsidP="00E95B2B">
      <w:r w:rsidRPr="00EF1D58">
        <w:rPr>
          <w:rStyle w:val="Style13ptBold"/>
        </w:rPr>
        <w:t>Chandhoke 10</w:t>
      </w:r>
      <w:r>
        <w:t xml:space="preserve"> — </w:t>
      </w:r>
      <w:r w:rsidRPr="00EF1D58">
        <w:t>Neera Chandhoke, Professor of Political Science and Director of the Developing Countries Research Centre at the University of Delhi</w:t>
      </w:r>
      <w:r>
        <w:t>, 2010 (</w:t>
      </w:r>
      <w:r w:rsidRPr="00EF1D58">
        <w:t xml:space="preserve">“Civil Society,” </w:t>
      </w:r>
      <w:r w:rsidRPr="00EF1D58">
        <w:rPr>
          <w:i/>
        </w:rPr>
        <w:t>Deconstructing Development Discourse: Buzzwords and Fuzzwords</w:t>
      </w:r>
      <w:r w:rsidRPr="00EF1D58">
        <w:t xml:space="preserve">, Edited by Andrea Cornwall and Deborah Eade, Published by Practical Action Publishing, ISBN 9781853397066, </w:t>
      </w:r>
      <w:r>
        <w:t>p. 182-183)</w:t>
      </w:r>
    </w:p>
    <w:p w14:paraId="4609B629" w14:textId="77777777" w:rsidR="00E95B2B" w:rsidRDefault="00E95B2B" w:rsidP="00E95B2B">
      <w:r>
        <w:t>Civil society as a project</w:t>
      </w:r>
    </w:p>
    <w:p w14:paraId="7D9E2340" w14:textId="77777777" w:rsidR="00E95B2B" w:rsidRDefault="00E95B2B" w:rsidP="00E95B2B">
      <w:r w:rsidRPr="00A62D32">
        <w:rPr>
          <w:rStyle w:val="StyleUnderline"/>
        </w:rPr>
        <w:lastRenderedPageBreak/>
        <w:t xml:space="preserve">The moment we perceive civil society from the vantage point of marginalised groups, we may be forced to accept that there is a deep and perhaps irresolvable tension between the acknowledged virtues of the sphere and its actual functioning. Yet </w:t>
      </w:r>
      <w:r w:rsidRPr="00A62D32">
        <w:rPr>
          <w:rStyle w:val="StyleUnderline"/>
          <w:highlight w:val="yellow"/>
        </w:rPr>
        <w:t xml:space="preserve">social movements </w:t>
      </w:r>
      <w:r w:rsidRPr="00A62D32">
        <w:rPr>
          <w:rStyle w:val="Emphasis"/>
          <w:highlight w:val="yellow"/>
        </w:rPr>
        <w:t>can, through struggle, expand and</w:t>
      </w:r>
      <w:r w:rsidRPr="00A62D32">
        <w:rPr>
          <w:rStyle w:val="Emphasis"/>
        </w:rPr>
        <w:t xml:space="preserve"> even </w:t>
      </w:r>
      <w:r w:rsidRPr="00A62D32">
        <w:rPr>
          <w:rStyle w:val="Emphasis"/>
          <w:highlight w:val="yellow"/>
        </w:rPr>
        <w:t>transform the sphere of civil society</w:t>
      </w:r>
      <w:r w:rsidRPr="00A62D32">
        <w:rPr>
          <w:rStyle w:val="StyleUnderline"/>
        </w:rPr>
        <w:t xml:space="preserve">. They can do this </w:t>
      </w:r>
      <w:r w:rsidRPr="00A62D32">
        <w:rPr>
          <w:rStyle w:val="StyleUnderline"/>
          <w:highlight w:val="yellow"/>
        </w:rPr>
        <w:t xml:space="preserve">by demanding that civil society </w:t>
      </w:r>
      <w:r w:rsidRPr="00A62D32">
        <w:rPr>
          <w:rStyle w:val="Emphasis"/>
          <w:highlight w:val="yellow"/>
        </w:rPr>
        <w:t>deliver what it promises in theory</w:t>
      </w:r>
      <w:r w:rsidRPr="00A62D32">
        <w:rPr>
          <w:rStyle w:val="StyleUnderline"/>
          <w:highlight w:val="yellow"/>
        </w:rPr>
        <w:t xml:space="preserve">: freedom from domination, freedom to achieve self-realisation, freedom to assert selfhood. Far from being a given, civil society is a project whereby individuals can </w:t>
      </w:r>
      <w:r w:rsidRPr="00A62D32">
        <w:rPr>
          <w:rStyle w:val="Emphasis"/>
          <w:highlight w:val="yellow"/>
        </w:rPr>
        <w:t>realise their self</w:t>
      </w:r>
      <w:r w:rsidRPr="00A62D32">
        <w:rPr>
          <w:rStyle w:val="StyleUnderline"/>
          <w:highlight w:val="yellow"/>
        </w:rPr>
        <w:t xml:space="preserve"> through </w:t>
      </w:r>
      <w:r w:rsidRPr="00A62D32">
        <w:rPr>
          <w:rStyle w:val="Emphasis"/>
          <w:highlight w:val="yellow"/>
        </w:rPr>
        <w:t>engagement</w:t>
      </w:r>
      <w:r w:rsidRPr="00A62D32">
        <w:rPr>
          <w:rStyle w:val="StyleUnderline"/>
          <w:highlight w:val="yellow"/>
        </w:rPr>
        <w:t xml:space="preserve">, </w:t>
      </w:r>
      <w:r w:rsidRPr="00A62D32">
        <w:rPr>
          <w:rStyle w:val="Emphasis"/>
          <w:highlight w:val="yellow"/>
        </w:rPr>
        <w:t>contestation</w:t>
      </w:r>
      <w:r w:rsidRPr="00A62D32">
        <w:rPr>
          <w:rStyle w:val="StyleUnderline"/>
          <w:highlight w:val="yellow"/>
        </w:rPr>
        <w:t xml:space="preserve">, and </w:t>
      </w:r>
      <w:r w:rsidRPr="00A62D32">
        <w:rPr>
          <w:rStyle w:val="Emphasis"/>
          <w:highlight w:val="yellow"/>
        </w:rPr>
        <w:t>affirmation</w:t>
      </w:r>
      <w:r>
        <w:t>.</w:t>
      </w:r>
    </w:p>
    <w:p w14:paraId="36BB3EB8" w14:textId="77777777" w:rsidR="00E95B2B" w:rsidRDefault="00E95B2B" w:rsidP="00E95B2B">
      <w:r w:rsidRPr="00A62D32">
        <w:rPr>
          <w:rStyle w:val="StyleUnderline"/>
          <w:highlight w:val="yellow"/>
        </w:rPr>
        <w:t xml:space="preserve">Civil society is </w:t>
      </w:r>
      <w:r w:rsidRPr="00A62D32">
        <w:rPr>
          <w:rStyle w:val="Emphasis"/>
          <w:highlight w:val="yellow"/>
        </w:rPr>
        <w:t>a project</w:t>
      </w:r>
      <w:r>
        <w:t xml:space="preserve"> in another sense. Theorists as eminent as Adam Smith (1776) and Georg Hegel (1821), who were to conceptualise civil society in the first instance, saw it as a deeply troublesome sphere. They were perfectly aware of the many incivilities that civil society was capable of; and for neither could the sphere reproduce itself without deliberate intervention to tame it. We only need to look at post-‘velvet revolution’ Eastern Europe in order to insert a word of caution into the celebratory notes on civil society: for, once civil society had been resurrected in this context, people found that they really did not want it.</w:t>
      </w:r>
    </w:p>
    <w:p w14:paraId="4861E50C" w14:textId="77777777" w:rsidR="00E95B2B" w:rsidRDefault="00E95B2B" w:rsidP="00E95B2B">
      <w:r>
        <w:t>The dismantling of state institutions and the opening out of markets has inevitably led to uncompromising austerity, massive unemployment, discrimination against ethnic minorities, and resultant ethnic explosions. The rolling back of the state from any kind of responsibility for the people has left those who cannot fend for themselves at the mercy of those who are in a position to profit from new arrangements. People in this part of the world, it is obvious, have been as quickly disenchanted with civil society as they had been enchanted by the invocation of the concept.</w:t>
      </w:r>
    </w:p>
    <w:p w14:paraId="6E9CCCC8" w14:textId="77777777" w:rsidR="00E95B2B" w:rsidRDefault="00E95B2B" w:rsidP="00E95B2B">
      <w:r>
        <w:t xml:space="preserve">Yet for all the hubris associated with civil society, </w:t>
      </w:r>
      <w:r w:rsidRPr="00A62D32">
        <w:rPr>
          <w:rStyle w:val="StyleUnderline"/>
          <w:highlight w:val="yellow"/>
        </w:rPr>
        <w:t>it remains a valuable term</w:t>
      </w:r>
      <w:r w:rsidRPr="00A62D32">
        <w:rPr>
          <w:rStyle w:val="StyleUnderline"/>
        </w:rPr>
        <w:t>. This is not because it is a precondition for democracy</w:t>
      </w:r>
      <w:r>
        <w:t xml:space="preserve">, or ‘democratisation’ as political conditionalities would have it, </w:t>
      </w:r>
      <w:r w:rsidRPr="00A62D32">
        <w:rPr>
          <w:rStyle w:val="StyleUnderline"/>
        </w:rPr>
        <w:t xml:space="preserve">but </w:t>
      </w:r>
      <w:r w:rsidRPr="00A62D32">
        <w:rPr>
          <w:rStyle w:val="StyleUnderline"/>
          <w:highlight w:val="yellow"/>
        </w:rPr>
        <w:t xml:space="preserve">because it is a site where various groups can </w:t>
      </w:r>
      <w:r w:rsidRPr="00A62D32">
        <w:rPr>
          <w:rStyle w:val="Emphasis"/>
          <w:highlight w:val="yellow"/>
        </w:rPr>
        <w:t>engage with each other</w:t>
      </w:r>
      <w:r w:rsidRPr="00A62D32">
        <w:rPr>
          <w:rStyle w:val="StyleUnderline"/>
          <w:highlight w:val="yellow"/>
        </w:rPr>
        <w:t xml:space="preserve"> in projects of all kinds. Its absence would mean the absence of democracy, and of the freedom</w:t>
      </w:r>
      <w:r w:rsidRPr="00A62D32">
        <w:rPr>
          <w:rStyle w:val="StyleUnderline"/>
        </w:rPr>
        <w:t xml:space="preserve"> that is </w:t>
      </w:r>
      <w:r w:rsidRPr="00A62D32">
        <w:rPr>
          <w:rStyle w:val="StyleUnderline"/>
          <w:highlight w:val="yellow"/>
        </w:rPr>
        <w:t xml:space="preserve">necessary for democratic engagement. By </w:t>
      </w:r>
      <w:r w:rsidRPr="00A62D32">
        <w:rPr>
          <w:rStyle w:val="Emphasis"/>
          <w:highlight w:val="yellow"/>
        </w:rPr>
        <w:t>asserting civil society</w:t>
      </w:r>
      <w:r w:rsidRPr="00A62D32">
        <w:rPr>
          <w:rStyle w:val="StyleUnderline"/>
          <w:highlight w:val="yellow"/>
        </w:rPr>
        <w:t xml:space="preserve">, people demand that regimes </w:t>
      </w:r>
      <w:r w:rsidRPr="00A62D32">
        <w:rPr>
          <w:rStyle w:val="Emphasis"/>
          <w:highlight w:val="yellow"/>
        </w:rPr>
        <w:t>recognise the competence of the political public</w:t>
      </w:r>
      <w:r w:rsidRPr="00A62D32">
        <w:rPr>
          <w:rStyle w:val="StyleUnderline"/>
          <w:highlight w:val="yellow"/>
        </w:rPr>
        <w:t xml:space="preserve"> to chart out a discourse on the content and</w:t>
      </w:r>
      <w:r w:rsidRPr="00A62D32">
        <w:rPr>
          <w:rStyle w:val="StyleUnderline"/>
        </w:rPr>
        <w:t xml:space="preserve"> the </w:t>
      </w:r>
      <w:r w:rsidRPr="00A62D32">
        <w:rPr>
          <w:rStyle w:val="StyleUnderline"/>
          <w:highlight w:val="yellow"/>
        </w:rPr>
        <w:t>limits of what is politically desirable and democratically permissible</w:t>
      </w:r>
      <w:r>
        <w:t>. In the heady days when theorists brought ‘Civil Society Back In’, the domain came to be increasingly conceptualised without reference to the state. Now any self-respecting scholar knows that civil society can be conceptualised only in relation to the state, and vice versa.</w:t>
      </w:r>
    </w:p>
    <w:p w14:paraId="1069032E" w14:textId="77777777" w:rsidR="00E95B2B" w:rsidRDefault="00E95B2B" w:rsidP="00E95B2B">
      <w:r>
        <w:t>The de-linking of the state and civil society has greatly impoverished our understanding of both concepts. Those theorists who waxed eloquent on the need for people to connect were to stray away from the shadowy peripheries of actually existing civil societies and underplay the ambiguous relationship of this sphere with democracy. Such formulations obfuscate the conflict within, [end page 182] and the general incivility of much of civil society, because they are completely indifferent to the notion of power.</w:t>
      </w:r>
    </w:p>
    <w:p w14:paraId="27ABAC31" w14:textId="77777777" w:rsidR="00E95B2B" w:rsidRDefault="00E95B2B" w:rsidP="00E95B2B">
      <w:r>
        <w:t xml:space="preserve">Taking a long hard look within civil society itself focuses our attention on power equations of all kinds: on material deprivation, unevenly shared conceptual understanding, dominant and marginal languages, and the many oppressions, the many incivilities, the many banishments of civil society. Some groups possess overlapping political, material, symbolic, and social power; others possess nothing, not even access to the means of life. The former find a space in civil society, and civil society finds a place for them; the latter are banished to the dark periphery of the sphere. The irony is that even though most countries of the developing world are primarily rural, it is the urban middle-class agenda that is best secured by the invocation of civil society. The agenda of oppressed and marginal peasants, or of the tribals who are struggling for freedom, remain unrepresented either in the theory or in the practice of civil society. Therefore, </w:t>
      </w:r>
      <w:r w:rsidRPr="00A62D32">
        <w:rPr>
          <w:rStyle w:val="StyleUnderline"/>
          <w:highlight w:val="yellow"/>
        </w:rPr>
        <w:t>in order to find a voice, marginal groups may</w:t>
      </w:r>
      <w:r w:rsidRPr="00A62D32">
        <w:rPr>
          <w:rStyle w:val="StyleUnderline"/>
        </w:rPr>
        <w:t xml:space="preserve"> well </w:t>
      </w:r>
      <w:r w:rsidRPr="00A62D32">
        <w:rPr>
          <w:rStyle w:val="StyleUnderline"/>
          <w:highlight w:val="yellow"/>
        </w:rPr>
        <w:t xml:space="preserve">have to </w:t>
      </w:r>
      <w:r w:rsidRPr="00A62D32">
        <w:rPr>
          <w:rStyle w:val="Emphasis"/>
          <w:highlight w:val="yellow"/>
        </w:rPr>
        <w:t>storm the ramparts of civil society</w:t>
      </w:r>
      <w:r w:rsidRPr="00A62D32">
        <w:rPr>
          <w:rStyle w:val="StyleUnderline"/>
          <w:highlight w:val="yellow"/>
        </w:rPr>
        <w:t>, to break down the gates, and make a forcible entry into the sphere</w:t>
      </w:r>
      <w:r>
        <w:t>.</w:t>
      </w:r>
    </w:p>
    <w:p w14:paraId="7FF99B47" w14:textId="77777777" w:rsidR="00E42E4C" w:rsidRDefault="00E42E4C" w:rsidP="00F601E6"/>
    <w:p w14:paraId="25C6FDF0" w14:textId="77777777" w:rsidR="00B221E2" w:rsidRPr="00D23C8D" w:rsidRDefault="00B221E2" w:rsidP="00B221E2">
      <w:pPr>
        <w:pStyle w:val="Heading3"/>
      </w:pPr>
      <w:r>
        <w:lastRenderedPageBreak/>
        <w:t>They Say</w:t>
      </w:r>
      <w:r>
        <w:t>:</w:t>
      </w:r>
      <w:r>
        <w:t xml:space="preserve"> “China Whiteness Link”</w:t>
      </w:r>
    </w:p>
    <w:p w14:paraId="5E089F80" w14:textId="77777777" w:rsidR="00B221E2" w:rsidRPr="00D23C8D" w:rsidRDefault="00B221E2" w:rsidP="00B221E2">
      <w:pPr>
        <w:pStyle w:val="Heading4"/>
      </w:pPr>
      <w:r>
        <w:t>The desire for light skin isn’t about anti-blackness.</w:t>
      </w:r>
    </w:p>
    <w:p w14:paraId="0BDBDE00" w14:textId="77777777" w:rsidR="00B221E2" w:rsidRDefault="00B221E2" w:rsidP="00B221E2">
      <w:r w:rsidRPr="00D23C8D">
        <w:rPr>
          <w:rStyle w:val="Style13ptBold"/>
        </w:rPr>
        <w:t>Shepard</w:t>
      </w:r>
      <w:r>
        <w:t>, 10/12/</w:t>
      </w:r>
      <w:r w:rsidRPr="00D23C8D">
        <w:rPr>
          <w:rStyle w:val="Style13ptBold"/>
        </w:rPr>
        <w:t>2012</w:t>
      </w:r>
      <w:r>
        <w:t xml:space="preserve"> (Wade, Travelling Writer that has focused primarily on China since 1999 and has been published many articles in Rueters, The Diplomat, Forbes, and other reputable publications. “White Skin: A Chinese Obsession” Vagabond Journey http://www.vagabondjourney.com/white-skin-a-chinese-obession/)</w:t>
      </w:r>
    </w:p>
    <w:p w14:paraId="0CE05A14" w14:textId="77777777" w:rsidR="00B221E2" w:rsidRPr="00D23C8D" w:rsidRDefault="00B221E2" w:rsidP="00B221E2">
      <w:r w:rsidRPr="00D23C8D">
        <w:rPr>
          <w:rStyle w:val="StyleUnderline"/>
        </w:rPr>
        <w:t xml:space="preserve">The Chinese — and East Asians in general — have an all out obsession with light colored skin. </w:t>
      </w:r>
      <w:r w:rsidRPr="00D23C8D">
        <w:rPr>
          <w:rStyle w:val="Emphasis"/>
        </w:rPr>
        <w:t xml:space="preserve">This isn’t the </w:t>
      </w:r>
      <w:r w:rsidRPr="00D23C8D">
        <w:t>direct</w:t>
      </w:r>
      <w:r w:rsidRPr="00D23C8D">
        <w:rPr>
          <w:rStyle w:val="Emphasis"/>
        </w:rPr>
        <w:t xml:space="preserve"> result of Western influence</w:t>
      </w:r>
      <w:r w:rsidRPr="00D23C8D">
        <w:rPr>
          <w:rStyle w:val="StyleUnderline"/>
        </w:rPr>
        <w:t xml:space="preserve"> </w:t>
      </w:r>
      <w:r w:rsidRPr="00D23C8D">
        <w:t xml:space="preserve">dictated by Hollywood, advertising, hot Caucasian chicks, or anything like this. No, </w:t>
      </w:r>
      <w:r w:rsidRPr="00D23C8D">
        <w:rPr>
          <w:rStyle w:val="StyleUnderline"/>
        </w:rPr>
        <w:t>the people here are not trying to look “American;” their goal is to look like fair skinned Chinese people</w:t>
      </w:r>
      <w:r w:rsidRPr="00D23C8D">
        <w:t xml:space="preserve">. </w:t>
      </w:r>
      <w:r w:rsidRPr="00D23C8D">
        <w:rPr>
          <w:rStyle w:val="StyleUnderline"/>
        </w:rPr>
        <w:t xml:space="preserve">White skin is a very long-honed determinant of beauty in China, and spans back to </w:t>
      </w:r>
      <w:r w:rsidRPr="00D23C8D">
        <w:rPr>
          <w:rStyle w:val="Emphasis"/>
        </w:rPr>
        <w:t>a time long before the first white dude ever set foot in North America</w:t>
      </w:r>
      <w:r w:rsidRPr="00D23C8D">
        <w:t xml:space="preserve">. </w:t>
      </w:r>
      <w:r w:rsidRPr="00D23C8D">
        <w:rPr>
          <w:rStyle w:val="StyleUnderline"/>
        </w:rPr>
        <w:t>To read through old Chinese literature you’ll find that skin tone is mentioned often and is usually used to reference class or character</w:t>
      </w:r>
      <w:r w:rsidRPr="00D23C8D">
        <w:t xml:space="preserve">. In point, skin color is used to show where someone comes from and the type of life they live. “The feminine ideal during the Han period for women of the court was almost unearthly white, white </w:t>
      </w:r>
      <w:proofErr w:type="gramStart"/>
      <w:r w:rsidRPr="00D23C8D">
        <w:t>skin.</w:t>
      </w:r>
      <w:proofErr w:type="gramEnd"/>
      <w:r w:rsidRPr="00D23C8D">
        <w:t xml:space="preserve"> . .” ran an article in the Global Post. Unlike in the USA, </w:t>
      </w:r>
      <w:r w:rsidRPr="00D23C8D">
        <w:rPr>
          <w:rStyle w:val="StyleUnderline"/>
        </w:rPr>
        <w:t>skin tone in China has virtually nothing to do with race</w:t>
      </w:r>
      <w:r w:rsidRPr="00D23C8D">
        <w:t xml:space="preserve">. Generally speaking, this is a culture that has been virtually mono-racial for large swaths of </w:t>
      </w:r>
      <w:proofErr w:type="gramStart"/>
      <w:r w:rsidRPr="00D23C8D">
        <w:t>it’s</w:t>
      </w:r>
      <w:proofErr w:type="gramEnd"/>
      <w:r w:rsidRPr="00D23C8D">
        <w:t xml:space="preserve"> history. </w:t>
      </w:r>
      <w:r w:rsidRPr="00D23C8D">
        <w:rPr>
          <w:rStyle w:val="StyleUnderline"/>
        </w:rPr>
        <w:t>In the West we use labels like black, white, brown, yellow, red to express race, but skin tone does not divide people up in China in the same way</w:t>
      </w:r>
      <w:r w:rsidRPr="00D23C8D">
        <w:t xml:space="preserve">. With the exception the Uighurs in the west, most of the cultural sub-units in China are of Mongoloid stock. So when talking about skin color here it’s mostly a discussion of what shade someone is within the bounds of this broad racial grouping. </w:t>
      </w:r>
      <w:r w:rsidRPr="00D23C8D">
        <w:rPr>
          <w:rStyle w:val="StyleUnderline"/>
        </w:rPr>
        <w:t>Instead of indicating race, skin color is directly connected to class</w:t>
      </w:r>
      <w:r w:rsidRPr="00D23C8D">
        <w:t xml:space="preserve">. </w:t>
      </w:r>
      <w:r w:rsidRPr="00D23C8D">
        <w:rPr>
          <w:rStyle w:val="StyleUnderline"/>
        </w:rPr>
        <w:t>“If your skin is dark it is like you work in the fields,”</w:t>
      </w:r>
      <w:r w:rsidRPr="00D23C8D">
        <w:t xml:space="preserve"> my companion explained. Working in the fields = poor. “A woman should always have fair skin,” a Chinese lady was quoted as saying in a NY Times article. “Otherwise people will think you’re a peasant.” </w:t>
      </w:r>
      <w:r w:rsidRPr="00D23C8D">
        <w:rPr>
          <w:rStyle w:val="StyleUnderline"/>
        </w:rPr>
        <w:t xml:space="preserve">In a society that is now so vehemently infused with the pursuit of riches and status, nobody wants to think of </w:t>
      </w:r>
      <w:proofErr w:type="gramStart"/>
      <w:r w:rsidRPr="00D23C8D">
        <w:rPr>
          <w:rStyle w:val="StyleUnderline"/>
        </w:rPr>
        <w:t>themselves</w:t>
      </w:r>
      <w:proofErr w:type="gramEnd"/>
      <w:r w:rsidRPr="00D23C8D">
        <w:rPr>
          <w:rStyle w:val="StyleUnderline"/>
        </w:rPr>
        <w:t xml:space="preserve"> as looking like a peasant.</w:t>
      </w:r>
      <w:r w:rsidRPr="00D23C8D">
        <w:t xml:space="preserve"> It is the poor who are thought of as working outside doing manual labor. These are also the people who are thought of as having darker skin — either through being tanned by the sun or as a result of a downward flow of genes through socio/ sexual selection.</w:t>
      </w:r>
    </w:p>
    <w:p w14:paraId="15EC6DF6" w14:textId="77777777" w:rsidR="00B221E2" w:rsidRDefault="00B221E2" w:rsidP="00B221E2">
      <w:pPr>
        <w:pStyle w:val="Heading3"/>
      </w:pPr>
      <w:r>
        <w:lastRenderedPageBreak/>
        <w:t>They Say</w:t>
      </w:r>
      <w:r>
        <w:t>:</w:t>
      </w:r>
      <w:r>
        <w:t xml:space="preserve"> “Civil Society Link”</w:t>
      </w:r>
    </w:p>
    <w:p w14:paraId="2A432ECA" w14:textId="77777777" w:rsidR="00B221E2" w:rsidRPr="00BC483A" w:rsidRDefault="00B221E2" w:rsidP="00B221E2">
      <w:pPr>
        <w:pStyle w:val="Heading4"/>
      </w:pPr>
      <w:r w:rsidRPr="00BC483A">
        <w:t>Anti-Blackness is a political project – not a fait accompli</w:t>
      </w:r>
      <w:r>
        <w:t xml:space="preserve">. Their totalizing, universalistic, theory of civil society ignores resistance and creates a self-fulfilling prophecy. The metric they use for measuring the efficacy of resistance is myopic and crushes a potential for an alternative future, which is possible because all human systems are incomplete and changeable. </w:t>
      </w:r>
    </w:p>
    <w:p w14:paraId="6E66CC9A" w14:textId="77777777" w:rsidR="00B221E2" w:rsidRDefault="00B221E2" w:rsidP="00B221E2">
      <w:r w:rsidRPr="00B221E2">
        <w:rPr>
          <w:rStyle w:val="Style13ptBold"/>
        </w:rPr>
        <w:t>Gordon 15</w:t>
      </w:r>
      <w:r>
        <w:t xml:space="preserve"> --- (Lewis, Afro-Jewish philosopher, political thinker, educator, and musician, Professor at the University of Connecticut in Philosophy and Africana Studies, European Union Visiting Chair in Philosophy; Nelson Mandela Visiting Professor of Politics and International Studies at Rhodes University, South Africa; and Chairman of the Frantz Fanon awards committees of the Caribbean Philosophical Association, transcribed from </w:t>
      </w:r>
      <w:hyperlink r:id="rId12" w:history="1">
        <w:r w:rsidRPr="00176D02">
          <w:rPr>
            <w:rStyle w:val="Hyperlink"/>
          </w:rPr>
          <w:t>https://youtu.be/UABksVE5BTQ</w:t>
        </w:r>
      </w:hyperlink>
      <w:r>
        <w:t>, presenting and discussing his book “What Fanon Said” Transcribed from 123:00-142:15)</w:t>
      </w:r>
    </w:p>
    <w:p w14:paraId="78C42C40" w14:textId="77777777" w:rsidR="00B221E2" w:rsidRDefault="00B221E2" w:rsidP="00B221E2">
      <w:pPr>
        <w:rPr>
          <w:rStyle w:val="Emphasis"/>
        </w:rPr>
      </w:pPr>
      <w:r>
        <w:t xml:space="preserve">The first thing to bear in mind you may wonder why in the beginning of the talk I talked about philosophical anthropology. And many people when they are trying to talk about social change they never think about </w:t>
      </w:r>
      <w:r w:rsidRPr="00E5272A">
        <w:rPr>
          <w:i/>
        </w:rPr>
        <w:t>what a human being is</w:t>
      </w:r>
      <w:r>
        <w:t xml:space="preserve"> and this is something Fanon pays attention to. </w:t>
      </w:r>
      <w:r w:rsidRPr="00E5272A">
        <w:rPr>
          <w:rStyle w:val="Emphasis"/>
        </w:rPr>
        <w:t>Many people want to have closed conceptions of human beings because then human beings can be predicable</w:t>
      </w:r>
      <w:r>
        <w:t xml:space="preserve">. In fact, in fanons writing he gave an example. One of the problems is that when he would walk in reason seems to walk out. </w:t>
      </w:r>
      <w:r w:rsidRPr="00732CA0">
        <w:rPr>
          <w:rStyle w:val="StyleUnderline"/>
          <w:highlight w:val="cyan"/>
        </w:rPr>
        <w:t>One problem</w:t>
      </w:r>
      <w:r w:rsidRPr="00E5272A">
        <w:rPr>
          <w:rStyle w:val="StyleUnderline"/>
        </w:rPr>
        <w:t xml:space="preserve"> we have to bear in mind </w:t>
      </w:r>
      <w:r w:rsidRPr="00732CA0">
        <w:rPr>
          <w:rStyle w:val="StyleUnderline"/>
          <w:highlight w:val="cyan"/>
        </w:rPr>
        <w:t>when we</w:t>
      </w:r>
      <w:r w:rsidRPr="00E5272A">
        <w:rPr>
          <w:rStyle w:val="StyleUnderline"/>
        </w:rPr>
        <w:t xml:space="preserve"> try to </w:t>
      </w:r>
      <w:r w:rsidRPr="00732CA0">
        <w:rPr>
          <w:rStyle w:val="StyleUnderline"/>
          <w:highlight w:val="cyan"/>
        </w:rPr>
        <w:t>look at</w:t>
      </w:r>
      <w:r w:rsidRPr="00E5272A">
        <w:rPr>
          <w:rStyle w:val="StyleUnderline"/>
        </w:rPr>
        <w:t xml:space="preserve"> the question of </w:t>
      </w:r>
      <w:r w:rsidRPr="00732CA0">
        <w:rPr>
          <w:rStyle w:val="StyleUnderline"/>
          <w:highlight w:val="cyan"/>
        </w:rPr>
        <w:t>human</w:t>
      </w:r>
      <w:r w:rsidRPr="00E5272A">
        <w:rPr>
          <w:rStyle w:val="StyleUnderline"/>
        </w:rPr>
        <w:t xml:space="preserve"> being</w:t>
      </w:r>
      <w:r w:rsidRPr="00732CA0">
        <w:rPr>
          <w:rStyle w:val="StyleUnderline"/>
          <w:highlight w:val="cyan"/>
        </w:rPr>
        <w:t>s</w:t>
      </w:r>
      <w:r w:rsidRPr="00E5272A">
        <w:t xml:space="preserve"> </w:t>
      </w:r>
      <w:r w:rsidRPr="00732CA0">
        <w:rPr>
          <w:rStyle w:val="Emphasis"/>
          <w:highlight w:val="cyan"/>
        </w:rPr>
        <w:t>in terms of rigid closed systems</w:t>
      </w:r>
      <w:r w:rsidRPr="00732CA0">
        <w:rPr>
          <w:highlight w:val="cyan"/>
        </w:rPr>
        <w:t xml:space="preserve"> </w:t>
      </w:r>
      <w:r w:rsidRPr="00732CA0">
        <w:rPr>
          <w:rStyle w:val="StyleUnderline"/>
          <w:highlight w:val="cyan"/>
        </w:rPr>
        <w:t>is that we</w:t>
      </w:r>
      <w:r w:rsidRPr="00E5272A">
        <w:rPr>
          <w:rStyle w:val="StyleUnderline"/>
        </w:rPr>
        <w:t xml:space="preserve"> often are </w:t>
      </w:r>
      <w:r w:rsidRPr="00732CA0">
        <w:rPr>
          <w:rStyle w:val="StyleUnderline"/>
          <w:highlight w:val="cyan"/>
        </w:rPr>
        <w:t>try</w:t>
      </w:r>
      <w:r w:rsidRPr="00E5272A">
        <w:rPr>
          <w:rStyle w:val="StyleUnderline"/>
        </w:rPr>
        <w:t xml:space="preserve">ing </w:t>
      </w:r>
      <w:r w:rsidRPr="00732CA0">
        <w:rPr>
          <w:rStyle w:val="StyleUnderline"/>
          <w:highlight w:val="cyan"/>
        </w:rPr>
        <w:t>to</w:t>
      </w:r>
      <w:r w:rsidRPr="00E5272A">
        <w:rPr>
          <w:rStyle w:val="StyleUnderline"/>
        </w:rPr>
        <w:t xml:space="preserve"> get as a </w:t>
      </w:r>
      <w:r w:rsidRPr="00732CA0">
        <w:rPr>
          <w:rStyle w:val="StyleUnderline"/>
          <w:highlight w:val="cyan"/>
        </w:rPr>
        <w:t>model</w:t>
      </w:r>
      <w:r w:rsidRPr="00E5272A">
        <w:rPr>
          <w:rStyle w:val="StyleUnderline"/>
        </w:rPr>
        <w:t xml:space="preserve"> of </w:t>
      </w:r>
      <w:r w:rsidRPr="00732CA0">
        <w:rPr>
          <w:rStyle w:val="StyleUnderline"/>
          <w:highlight w:val="cyan"/>
        </w:rPr>
        <w:t>how we work</w:t>
      </w:r>
      <w:r w:rsidRPr="00E5272A">
        <w:rPr>
          <w:rStyle w:val="StyleUnderline"/>
        </w:rPr>
        <w:t xml:space="preserve"> as theorists on issues of social change that are actually </w:t>
      </w:r>
      <w:r w:rsidRPr="00732CA0">
        <w:rPr>
          <w:rStyle w:val="StyleUnderline"/>
          <w:highlight w:val="cyan"/>
        </w:rPr>
        <w:t>based on</w:t>
      </w:r>
      <w:r w:rsidRPr="00E5272A">
        <w:rPr>
          <w:rStyle w:val="StyleUnderline"/>
        </w:rPr>
        <w:t xml:space="preserve"> what we can call </w:t>
      </w:r>
      <w:r w:rsidRPr="00E5272A">
        <w:rPr>
          <w:rStyle w:val="Emphasis"/>
        </w:rPr>
        <w:t xml:space="preserve">law like </w:t>
      </w:r>
      <w:r w:rsidRPr="00732CA0">
        <w:rPr>
          <w:rStyle w:val="Emphasis"/>
          <w:highlight w:val="cyan"/>
        </w:rPr>
        <w:t>generalizations</w:t>
      </w:r>
      <w:r>
        <w:t xml:space="preserve">. Now what is a law like </w:t>
      </w:r>
      <w:proofErr w:type="gramStart"/>
      <w:r>
        <w:t>generalization</w:t>
      </w:r>
      <w:proofErr w:type="gramEnd"/>
      <w:r>
        <w:t xml:space="preserve">? It is when you make sure that whatever you say has no contradiction down the line. So if you are to say this much [gestures with hand] the next stage must be consistent with that, and the next stage until you are maximally consistent. Do you get that? But here is the problem – and I can just put it in a nut shell- nobody, nobody in this room would like to date, be married to, or be a best friend with a maximally consistent person. You know what that is. </w:t>
      </w:r>
      <w:proofErr w:type="gramStart"/>
      <w:r>
        <w:t>Its hell.</w:t>
      </w:r>
      <w:proofErr w:type="gramEnd"/>
      <w:r>
        <w:t xml:space="preserve"> And this tells you something, because if somebody where maximally consistent, you know what you would say that person is not reasonable. And we have a person here who does work on Hegel that can point out this insight, that </w:t>
      </w:r>
      <w:r w:rsidRPr="00BC483A">
        <w:t xml:space="preserve">a human being has the ability to evaluate rationality. </w:t>
      </w:r>
      <w:r>
        <w:t xml:space="preserve">Now why is that important? Because you see the mistake many of us make is </w:t>
      </w:r>
      <w:r w:rsidRPr="00BC483A">
        <w:rPr>
          <w:rStyle w:val="Emphasis"/>
        </w:rPr>
        <w:t>many of us want to push the human being into that maximized law like generalization model</w:t>
      </w:r>
      <w:r>
        <w:t xml:space="preserve">. So when we think about our philosophical anthropology, some people, our question about intersectionality for instance, what some people don’t understand is nowhere is there ever a human being who is one identity. </w:t>
      </w:r>
      <w:r w:rsidRPr="00BC483A">
        <w:rPr>
          <w:rStyle w:val="StyleUnderline"/>
        </w:rPr>
        <w:t>People talk about race – do you ever really see a race walking? You see a racialized</w:t>
      </w:r>
      <w:r>
        <w:t xml:space="preserve"> </w:t>
      </w:r>
      <w:r w:rsidRPr="00BC483A">
        <w:rPr>
          <w:rStyle w:val="StyleUnderline"/>
        </w:rPr>
        <w:t>man or woman, or transman or transwoman</w:t>
      </w:r>
      <w:r>
        <w:t xml:space="preserve">. Do you ever see a class walking? Class is embodied in flesh and blood people. And we can go on and on. So </w:t>
      </w:r>
      <w:r w:rsidRPr="00BC483A">
        <w:rPr>
          <w:rStyle w:val="StyleUnderline"/>
        </w:rPr>
        <w:t>if we enrich our philosophical anthropology we begin to notice certain other things. A</w:t>
      </w:r>
      <w:r>
        <w:t xml:space="preserve">nd one of the other things we begin to realize is that </w:t>
      </w:r>
      <w:r w:rsidRPr="00E42D3B">
        <w:rPr>
          <w:rStyle w:val="Emphasis"/>
        </w:rPr>
        <w:t>we commit a serious problem when we do political work.</w:t>
      </w:r>
      <w:r>
        <w:t xml:space="preserve"> And the problem is this. </w:t>
      </w:r>
      <w:proofErr w:type="gramStart"/>
      <w:r w:rsidRPr="00E42D3B">
        <w:rPr>
          <w:rStyle w:val="StyleUnderline"/>
        </w:rPr>
        <w:t xml:space="preserve">The question about </w:t>
      </w:r>
      <w:r w:rsidRPr="00732CA0">
        <w:rPr>
          <w:rStyle w:val="Emphasis"/>
          <w:highlight w:val="cyan"/>
        </w:rPr>
        <w:t>Wilderson</w:t>
      </w:r>
      <w:r w:rsidRPr="00732CA0">
        <w:rPr>
          <w:rStyle w:val="StyleUnderline"/>
          <w:highlight w:val="cyan"/>
        </w:rPr>
        <w:t xml:space="preserve"> for instance</w:t>
      </w:r>
      <w:r>
        <w:t>.</w:t>
      </w:r>
      <w:proofErr w:type="gramEnd"/>
      <w:r>
        <w:t xml:space="preserve"> There is this discussion going on (and allot of people build it out of my earlier books). I have a category I call, as a metaphor, </w:t>
      </w:r>
      <w:r w:rsidRPr="00BC483A">
        <w:rPr>
          <w:rStyle w:val="StyleUnderline"/>
        </w:rPr>
        <w:t xml:space="preserve">an antiblack world. </w:t>
      </w:r>
      <w:r w:rsidRPr="00732CA0">
        <w:rPr>
          <w:rStyle w:val="StyleUnderline"/>
          <w:highlight w:val="cyan"/>
        </w:rPr>
        <w:t xml:space="preserve">You notice </w:t>
      </w:r>
      <w:r w:rsidRPr="00732CA0">
        <w:rPr>
          <w:rStyle w:val="Emphasis"/>
          <w:highlight w:val="cyan"/>
        </w:rPr>
        <w:t>an indefinite article</w:t>
      </w:r>
      <w:r w:rsidRPr="00732CA0">
        <w:rPr>
          <w:highlight w:val="cyan"/>
        </w:rPr>
        <w:t xml:space="preserve"> </w:t>
      </w:r>
      <w:r w:rsidRPr="00732CA0">
        <w:t xml:space="preserve">– </w:t>
      </w:r>
      <w:r w:rsidRPr="00732CA0">
        <w:rPr>
          <w:rStyle w:val="Emphasis"/>
        </w:rPr>
        <w:t>an anti-black world</w:t>
      </w:r>
      <w:r>
        <w:t xml:space="preserve">. The reason I say that is because </w:t>
      </w:r>
      <w:r w:rsidRPr="00732CA0">
        <w:rPr>
          <w:rStyle w:val="Emphasis"/>
          <w:highlight w:val="cyan"/>
        </w:rPr>
        <w:t>the world is different from an anti-black world</w:t>
      </w:r>
      <w:r w:rsidRPr="00732CA0">
        <w:rPr>
          <w:highlight w:val="cyan"/>
        </w:rPr>
        <w:t xml:space="preserve">. </w:t>
      </w:r>
      <w:r w:rsidRPr="00732CA0">
        <w:rPr>
          <w:rStyle w:val="StyleUnderline"/>
          <w:highlight w:val="cyan"/>
        </w:rPr>
        <w:t>The project of racism</w:t>
      </w:r>
      <w:r w:rsidRPr="00BC483A">
        <w:rPr>
          <w:rStyle w:val="StyleUnderline"/>
        </w:rPr>
        <w:t xml:space="preserve"> is to create a world that would be </w:t>
      </w:r>
      <w:r w:rsidRPr="00BC483A">
        <w:rPr>
          <w:rStyle w:val="Emphasis"/>
        </w:rPr>
        <w:t>completely anti-black or anti-woman.</w:t>
      </w:r>
      <w:r>
        <w:t xml:space="preserve"> </w:t>
      </w:r>
      <w:r w:rsidRPr="007613E6">
        <w:rPr>
          <w:rStyle w:val="Emphasis"/>
        </w:rPr>
        <w:t xml:space="preserve">Although that is a project, it </w:t>
      </w:r>
      <w:r w:rsidRPr="00732CA0">
        <w:rPr>
          <w:rStyle w:val="Emphasis"/>
          <w:highlight w:val="cyan"/>
        </w:rPr>
        <w:t>is not a fait accompli</w:t>
      </w:r>
      <w:r>
        <w:t xml:space="preserve">. </w:t>
      </w:r>
      <w:r w:rsidRPr="007613E6">
        <w:rPr>
          <w:rStyle w:val="StyleUnderline"/>
        </w:rPr>
        <w:t>People don’t seem to understand how recent this phenomenon</w:t>
      </w:r>
      <w:r>
        <w:t xml:space="preserve"> we are talking about </w:t>
      </w:r>
      <w:r w:rsidRPr="007613E6">
        <w:rPr>
          <w:rStyle w:val="StyleUnderline"/>
        </w:rPr>
        <w:t>is</w:t>
      </w:r>
      <w:r>
        <w:t xml:space="preserve">. A lot of people talk about race they don’t even know the history of how race is connected into theonaturalism. </w:t>
      </w:r>
      <w:proofErr w:type="gramStart"/>
      <w:r>
        <w:t xml:space="preserve">How, for instance, </w:t>
      </w:r>
      <w:r w:rsidRPr="007613E6">
        <w:t>Andalucia</w:t>
      </w:r>
      <w:r>
        <w:t xml:space="preserve"> and the pushing out of the Moors.</w:t>
      </w:r>
      <w:proofErr w:type="gramEnd"/>
      <w:r>
        <w:t xml:space="preserve"> The history of how race connected to Christianity was formed. A lot of people don’t understand – </w:t>
      </w:r>
      <w:r w:rsidRPr="00BD6154">
        <w:rPr>
          <w:rStyle w:val="StyleUnderline"/>
        </w:rPr>
        <w:t>from the standpoint of a species whose history is 220,000 years old, what the hell is 500 years?</w:t>
      </w:r>
      <w:r>
        <w:t xml:space="preserve"> </w:t>
      </w:r>
      <w:r w:rsidRPr="00BD6154">
        <w:rPr>
          <w:rStyle w:val="Emphasis"/>
        </w:rPr>
        <w:t xml:space="preserve">But the one thing that we don’t understand to </w:t>
      </w:r>
      <w:proofErr w:type="gramStart"/>
      <w:r w:rsidRPr="00BD6154">
        <w:rPr>
          <w:rStyle w:val="Emphasis"/>
        </w:rPr>
        <w:t>is</w:t>
      </w:r>
      <w:proofErr w:type="gramEnd"/>
      <w:r w:rsidRPr="00BD6154">
        <w:rPr>
          <w:rStyle w:val="Emphasis"/>
        </w:rPr>
        <w:t xml:space="preserve"> </w:t>
      </w:r>
      <w:r w:rsidRPr="00732CA0">
        <w:rPr>
          <w:rStyle w:val="Emphasis"/>
          <w:highlight w:val="cyan"/>
        </w:rPr>
        <w:t>we create a false model for how we study those last 500 years</w:t>
      </w:r>
      <w:r>
        <w:t xml:space="preserve">. </w:t>
      </w:r>
      <w:r w:rsidRPr="007613E6">
        <w:rPr>
          <w:rStyle w:val="StyleUnderline"/>
        </w:rPr>
        <w:t xml:space="preserve">We study the 500 years </w:t>
      </w:r>
      <w:r w:rsidRPr="00732CA0">
        <w:rPr>
          <w:rStyle w:val="StyleUnderline"/>
          <w:highlight w:val="cyan"/>
        </w:rPr>
        <w:t>as if</w:t>
      </w:r>
      <w:r w:rsidRPr="007613E6">
        <w:rPr>
          <w:rStyle w:val="StyleUnderline"/>
        </w:rPr>
        <w:t xml:space="preserve"> the </w:t>
      </w:r>
      <w:r w:rsidRPr="00732CA0">
        <w:rPr>
          <w:rStyle w:val="StyleUnderline"/>
          <w:highlight w:val="cyan"/>
        </w:rPr>
        <w:t>people</w:t>
      </w:r>
      <w:r w:rsidRPr="007613E6">
        <w:rPr>
          <w:rStyle w:val="StyleUnderline"/>
        </w:rPr>
        <w:t xml:space="preserve"> who have been dominated </w:t>
      </w:r>
      <w:r w:rsidRPr="00732CA0">
        <w:rPr>
          <w:rStyle w:val="Emphasis"/>
          <w:highlight w:val="cyan"/>
        </w:rPr>
        <w:lastRenderedPageBreak/>
        <w:t>have not been</w:t>
      </w:r>
      <w:r w:rsidRPr="007613E6">
        <w:rPr>
          <w:rStyle w:val="Emphasis"/>
        </w:rPr>
        <w:t xml:space="preserve"> fighting and </w:t>
      </w:r>
      <w:r w:rsidRPr="00732CA0">
        <w:rPr>
          <w:rStyle w:val="Emphasis"/>
          <w:highlight w:val="cyan"/>
        </w:rPr>
        <w:t>resisting.</w:t>
      </w:r>
      <w:r w:rsidRPr="00732CA0">
        <w:rPr>
          <w:highlight w:val="cyan"/>
        </w:rPr>
        <w:t xml:space="preserve"> </w:t>
      </w:r>
      <w:r w:rsidRPr="00732CA0">
        <w:rPr>
          <w:rStyle w:val="StyleUnderline"/>
        </w:rPr>
        <w:t>Had they not been fighting and resisting we wouldn’t be here.</w:t>
      </w:r>
      <w:r w:rsidRPr="00732CA0">
        <w:t xml:space="preserve"> And then we come into this next point because you see </w:t>
      </w:r>
      <w:r w:rsidRPr="00732CA0">
        <w:rPr>
          <w:rStyle w:val="StyleUnderline"/>
          <w:highlight w:val="cyan"/>
        </w:rPr>
        <w:t xml:space="preserve">the problem in the formulation of </w:t>
      </w:r>
      <w:r w:rsidRPr="00732CA0">
        <w:rPr>
          <w:rStyle w:val="Emphasis"/>
          <w:highlight w:val="cyan"/>
        </w:rPr>
        <w:t>pessimism</w:t>
      </w:r>
      <w:r w:rsidRPr="00732CA0">
        <w:rPr>
          <w:rStyle w:val="StyleUnderline"/>
          <w:highlight w:val="cyan"/>
        </w:rPr>
        <w:t xml:space="preserve"> and </w:t>
      </w:r>
      <w:r w:rsidRPr="00732CA0">
        <w:rPr>
          <w:rStyle w:val="Emphasis"/>
          <w:highlight w:val="cyan"/>
        </w:rPr>
        <w:t>optimism</w:t>
      </w:r>
      <w:r w:rsidRPr="00732CA0">
        <w:rPr>
          <w:rStyle w:val="StyleUnderline"/>
          <w:highlight w:val="cyan"/>
        </w:rPr>
        <w:t xml:space="preserve"> is they are both based on</w:t>
      </w:r>
      <w:r w:rsidRPr="00732CA0">
        <w:rPr>
          <w:rStyle w:val="StyleUnderline"/>
        </w:rPr>
        <w:t xml:space="preserve"> forecasted knowledge, </w:t>
      </w:r>
      <w:r w:rsidRPr="00732CA0">
        <w:rPr>
          <w:rStyle w:val="StyleUnderline"/>
          <w:highlight w:val="cyan"/>
        </w:rPr>
        <w:t xml:space="preserve">a prior knowledge. </w:t>
      </w:r>
      <w:r w:rsidRPr="00732CA0">
        <w:rPr>
          <w:rStyle w:val="Emphasis"/>
          <w:highlight w:val="cyan"/>
        </w:rPr>
        <w:t>But human beings don’t have prior knowledge.</w:t>
      </w:r>
      <w:r w:rsidRPr="00732CA0">
        <w:rPr>
          <w:rStyle w:val="Emphasis"/>
        </w:rPr>
        <w:t xml:space="preserve"> </w:t>
      </w:r>
      <w:r w:rsidRPr="00732CA0">
        <w:rPr>
          <w:rStyle w:val="StyleUnderline"/>
        </w:rPr>
        <w:t xml:space="preserve">And in fact – </w:t>
      </w:r>
      <w:r w:rsidRPr="00732CA0">
        <w:rPr>
          <w:rStyle w:val="StyleUnderline"/>
          <w:highlight w:val="cyan"/>
        </w:rPr>
        <w:t>what</w:t>
      </w:r>
      <w:r w:rsidRPr="00732CA0">
        <w:rPr>
          <w:rStyle w:val="StyleUnderline"/>
        </w:rPr>
        <w:t xml:space="preserve"> in the</w:t>
      </w:r>
      <w:r>
        <w:rPr>
          <w:rStyle w:val="StyleUnderline"/>
        </w:rPr>
        <w:t xml:space="preserve"> world </w:t>
      </w:r>
      <w:r w:rsidRPr="00732CA0">
        <w:rPr>
          <w:rStyle w:val="StyleUnderline"/>
          <w:highlight w:val="cyan"/>
        </w:rPr>
        <w:t>are we if we need to have guarantees for us to act</w:t>
      </w:r>
      <w:r>
        <w:rPr>
          <w:rStyle w:val="StyleUnderline"/>
        </w:rPr>
        <w:t xml:space="preserve">. You know what you call such people? </w:t>
      </w:r>
      <w:r w:rsidRPr="00732CA0">
        <w:rPr>
          <w:rStyle w:val="Emphasis"/>
          <w:highlight w:val="cyan"/>
        </w:rPr>
        <w:t>Cowards</w:t>
      </w:r>
      <w:r>
        <w:rPr>
          <w:rStyle w:val="StyleUnderline"/>
        </w:rPr>
        <w:t xml:space="preserve">. </w:t>
      </w:r>
      <w:r w:rsidRPr="00BD6154">
        <w:t>The fact of the matter is our ancestors – let’s start with enslaved ancestors.</w:t>
      </w:r>
      <w:r>
        <w:rPr>
          <w:rStyle w:val="StyleUnderline"/>
        </w:rPr>
        <w:t xml:space="preserve"> </w:t>
      </w:r>
      <w:r w:rsidRPr="00732CA0">
        <w:rPr>
          <w:rStyle w:val="StyleUnderline"/>
          <w:highlight w:val="cyan"/>
        </w:rPr>
        <w:t xml:space="preserve">The </w:t>
      </w:r>
      <w:r w:rsidRPr="00732CA0">
        <w:rPr>
          <w:rStyle w:val="Emphasis"/>
          <w:highlight w:val="cyan"/>
        </w:rPr>
        <w:t>enslaved ancestors</w:t>
      </w:r>
      <w:r>
        <w:rPr>
          <w:rStyle w:val="StyleUnderline"/>
        </w:rPr>
        <w:t xml:space="preserve"> who were </w:t>
      </w:r>
      <w:r w:rsidRPr="00732CA0">
        <w:rPr>
          <w:rStyle w:val="Emphasis"/>
          <w:highlight w:val="cyan"/>
        </w:rPr>
        <w:t>burning down</w:t>
      </w:r>
      <w:r w:rsidRPr="00C167E2">
        <w:rPr>
          <w:rStyle w:val="Emphasis"/>
        </w:rPr>
        <w:t xml:space="preserve"> those </w:t>
      </w:r>
      <w:r w:rsidRPr="00732CA0">
        <w:rPr>
          <w:rStyle w:val="Emphasis"/>
          <w:highlight w:val="cyan"/>
        </w:rPr>
        <w:t>plantations</w:t>
      </w:r>
      <w:r>
        <w:rPr>
          <w:rStyle w:val="StyleUnderline"/>
        </w:rPr>
        <w:t xml:space="preserve">, who were finding clever ways to poison their masters, who were organizing meetings for rebellions, </w:t>
      </w:r>
      <w:r w:rsidRPr="00732CA0">
        <w:rPr>
          <w:rStyle w:val="StyleUnderline"/>
          <w:highlight w:val="cyan"/>
        </w:rPr>
        <w:t>none</w:t>
      </w:r>
      <w:r>
        <w:rPr>
          <w:rStyle w:val="StyleUnderline"/>
        </w:rPr>
        <w:t xml:space="preserve"> of them </w:t>
      </w:r>
      <w:r w:rsidRPr="00732CA0">
        <w:rPr>
          <w:rStyle w:val="Emphasis"/>
          <w:highlight w:val="cyan"/>
        </w:rPr>
        <w:t>had any clue what the future would be</w:t>
      </w:r>
      <w:r w:rsidRPr="00BD6154">
        <w:rPr>
          <w:rStyle w:val="Emphasis"/>
        </w:rPr>
        <w:t xml:space="preserve"> 100 years later</w:t>
      </w:r>
      <w:r>
        <w:rPr>
          <w:rStyle w:val="StyleUnderline"/>
        </w:rPr>
        <w:t xml:space="preserve">. Some had good reason to believe that it may take 1000 years. </w:t>
      </w:r>
      <w:r w:rsidRPr="00732CA0">
        <w:rPr>
          <w:rStyle w:val="StyleUnderline"/>
        </w:rPr>
        <w:t>But</w:t>
      </w:r>
      <w:r>
        <w:rPr>
          <w:rStyle w:val="StyleUnderline"/>
        </w:rPr>
        <w:t xml:space="preserve"> you know why they fought? Because they knew it wasn’t for them. </w:t>
      </w:r>
      <w:r w:rsidRPr="007A6304">
        <w:t xml:space="preserve">One of the problems we have in the way we think about political issues is we commit what Fanon and others in the existential tradition would call a form of political immaturity. Political immaturity is saying it is not worth it unless I, me, individually get the payoff. When you are thinking what it is to relate to other generations – remember Fanon said the problem with people in the transition, the pseudo postcolonial bourgeois – is that they miss the </w:t>
      </w:r>
      <w:proofErr w:type="gramStart"/>
      <w:r w:rsidRPr="007A6304">
        <w:t>point,</w:t>
      </w:r>
      <w:proofErr w:type="gramEnd"/>
      <w:r w:rsidRPr="007A6304">
        <w:t xml:space="preserve"> you fight for liberation for other generations. And that is why Fanon said other generations they must have their mission. But you see some people fought and said no I want my piece of the pie. And that means the biggest enemy becomes the other generations. And that is why the postcolonial pseudo-</w:t>
      </w:r>
      <w:r>
        <w:t xml:space="preserve">bourgeoisie </w:t>
      </w:r>
      <w:r w:rsidRPr="007A6304">
        <w:t xml:space="preserve">they are not a bourgeoisie proper because they do not link to the infrastructural development of the future, it is about </w:t>
      </w:r>
      <w:proofErr w:type="gramStart"/>
      <w:r w:rsidRPr="007A6304">
        <w:t>themselves</w:t>
      </w:r>
      <w:proofErr w:type="gramEnd"/>
      <w:r w:rsidRPr="007A6304">
        <w:t xml:space="preserve">. And that’s why, for instance, </w:t>
      </w:r>
      <w:r>
        <w:t>as they live higher up the hog, a</w:t>
      </w:r>
      <w:r w:rsidRPr="007A6304">
        <w:t xml:space="preserve">s they get their mediating, service oriented, racial mediated wealth, the rest of the populations are in misery.  </w:t>
      </w:r>
      <w:r>
        <w:t xml:space="preserve">The very fact that in many African countries there are people whose futures have been mortgaged, the fact that in this country the very example of mortgaging the future of all of you is there. </w:t>
      </w:r>
      <w:r w:rsidRPr="00BD6154">
        <w:rPr>
          <w:rStyle w:val="Emphasis"/>
        </w:rPr>
        <w:t>What happens to people when they have no future?  It now collapses the concept of maturation</w:t>
      </w:r>
      <w:r>
        <w:t xml:space="preserve"> and places people into perpetual childhood. So </w:t>
      </w:r>
      <w:r w:rsidRPr="00BD6154">
        <w:rPr>
          <w:rStyle w:val="StyleUnderline"/>
        </w:rPr>
        <w:t>one of the political things</w:t>
      </w:r>
      <w:r>
        <w:t xml:space="preserve"> – and this is where a psychiatrist philosopher is crucial – </w:t>
      </w:r>
      <w:r w:rsidRPr="007A6304">
        <w:rPr>
          <w:rStyle w:val="StyleUnderline"/>
        </w:rPr>
        <w:t xml:space="preserve">is to ask </w:t>
      </w:r>
      <w:proofErr w:type="gramStart"/>
      <w:r w:rsidRPr="007A6304">
        <w:rPr>
          <w:rStyle w:val="StyleUnderline"/>
        </w:rPr>
        <w:t>ourselves</w:t>
      </w:r>
      <w:proofErr w:type="gramEnd"/>
      <w:r w:rsidRPr="007A6304">
        <w:rPr>
          <w:rStyle w:val="StyleUnderline"/>
        </w:rPr>
        <w:t xml:space="preserve"> what does it mean to take on </w:t>
      </w:r>
      <w:r>
        <w:t xml:space="preserve">adult </w:t>
      </w:r>
      <w:r w:rsidRPr="007A6304">
        <w:rPr>
          <w:rStyle w:val="StyleUnderline"/>
        </w:rPr>
        <w:t>responsibility</w:t>
      </w:r>
      <w:r>
        <w:t xml:space="preserve">. And </w:t>
      </w:r>
      <w:r w:rsidRPr="007A6304">
        <w:rPr>
          <w:rStyle w:val="StyleUnderline"/>
        </w:rPr>
        <w:t xml:space="preserve">that means to </w:t>
      </w:r>
      <w:r w:rsidRPr="00732CA0">
        <w:rPr>
          <w:rStyle w:val="StyleUnderline"/>
          <w:highlight w:val="cyan"/>
        </w:rPr>
        <w:t xml:space="preserve">understand that </w:t>
      </w:r>
      <w:r w:rsidRPr="00732CA0">
        <w:rPr>
          <w:rStyle w:val="Emphasis"/>
          <w:highlight w:val="cyan"/>
        </w:rPr>
        <w:t>in all political action it’s not about you</w:t>
      </w:r>
      <w:r w:rsidRPr="00732CA0">
        <w:rPr>
          <w:highlight w:val="cyan"/>
        </w:rPr>
        <w:t xml:space="preserve">. </w:t>
      </w:r>
      <w:r w:rsidRPr="00732CA0">
        <w:rPr>
          <w:rStyle w:val="Emphasis"/>
          <w:highlight w:val="cyan"/>
        </w:rPr>
        <w:t>It is what you are doing for a world you may not even be able to understand</w:t>
      </w:r>
      <w:r>
        <w:t xml:space="preserve">. Now that becomes tricky, because how do we know this? </w:t>
      </w:r>
      <w:r w:rsidRPr="00BD6154">
        <w:rPr>
          <w:rStyle w:val="Emphasis"/>
        </w:rPr>
        <w:t>People have done it before</w:t>
      </w:r>
      <w:r>
        <w:t xml:space="preserve">. </w:t>
      </w:r>
      <w:r w:rsidRPr="00BD6154">
        <w:rPr>
          <w:rStyle w:val="StyleUnderline"/>
        </w:rPr>
        <w:t>There were people</w:t>
      </w:r>
      <w:r>
        <w:t xml:space="preserve">, for instance, </w:t>
      </w:r>
      <w:r w:rsidRPr="00BD6154">
        <w:rPr>
          <w:rStyle w:val="StyleUnderline"/>
        </w:rPr>
        <w:t>who fought anti-colonial struggles</w:t>
      </w:r>
      <w:r>
        <w:t>, there are people (and now I am not talking about like thirty or forty years ago, I am talking about the people from day one 17</w:t>
      </w:r>
      <w:r w:rsidRPr="008F7FBB">
        <w:rPr>
          <w:vertAlign w:val="superscript"/>
        </w:rPr>
        <w:t>th</w:t>
      </w:r>
      <w:r>
        <w:t xml:space="preserve"> 18</w:t>
      </w:r>
      <w:r w:rsidRPr="008F7FBB">
        <w:rPr>
          <w:vertAlign w:val="superscript"/>
        </w:rPr>
        <w:t>th</w:t>
      </w:r>
      <w:r>
        <w:t xml:space="preserve"> century all the way through) and </w:t>
      </w:r>
      <w:r w:rsidRPr="00BD6154">
        <w:rPr>
          <w:rStyle w:val="StyleUnderline"/>
        </w:rPr>
        <w:t>we have no idea what we are doing for the 22nd century</w:t>
      </w:r>
      <w:r>
        <w:t xml:space="preserve">. And </w:t>
      </w:r>
      <w:r w:rsidRPr="00732CA0">
        <w:rPr>
          <w:rStyle w:val="Emphasis"/>
          <w:highlight w:val="cyan"/>
        </w:rPr>
        <w:t>this is where developing political insight comes in</w:t>
      </w:r>
      <w:r w:rsidRPr="00BD6154">
        <w:rPr>
          <w:rStyle w:val="Emphasis"/>
        </w:rPr>
        <w:t>.</w:t>
      </w:r>
      <w:r>
        <w:t xml:space="preserve"> Because </w:t>
      </w:r>
      <w:r w:rsidRPr="00732CA0">
        <w:rPr>
          <w:rStyle w:val="Emphasis"/>
          <w:highlight w:val="cyan"/>
        </w:rPr>
        <w:t>we</w:t>
      </w:r>
      <w:r w:rsidRPr="00BD6154">
        <w:rPr>
          <w:rStyle w:val="Emphasis"/>
        </w:rPr>
        <w:t xml:space="preserve"> commit the error of </w:t>
      </w:r>
      <w:r w:rsidRPr="00732CA0">
        <w:rPr>
          <w:rStyle w:val="Emphasis"/>
          <w:highlight w:val="cyan"/>
        </w:rPr>
        <w:t>forget</w:t>
      </w:r>
      <w:r w:rsidRPr="00BD6154">
        <w:rPr>
          <w:rStyle w:val="Emphasis"/>
        </w:rPr>
        <w:t xml:space="preserve">ting </w:t>
      </w:r>
      <w:r w:rsidRPr="00732CA0">
        <w:rPr>
          <w:rStyle w:val="Emphasis"/>
          <w:highlight w:val="cyan"/>
        </w:rPr>
        <w:t>the systems we are talking about are human systems</w:t>
      </w:r>
      <w:r>
        <w:t xml:space="preserve">. They are not systems in the way we talk about the laws of physics. A </w:t>
      </w:r>
      <w:r w:rsidRPr="00BD6154">
        <w:rPr>
          <w:rStyle w:val="StyleUnderline"/>
        </w:rPr>
        <w:t>human system can only exist by human actions maintaining them</w:t>
      </w:r>
      <w:r>
        <w:t xml:space="preserve">. </w:t>
      </w:r>
      <w:r w:rsidRPr="00BD6154">
        <w:rPr>
          <w:rStyle w:val="Emphasis"/>
        </w:rPr>
        <w:t xml:space="preserve">Which means </w:t>
      </w:r>
      <w:r w:rsidRPr="00732CA0">
        <w:rPr>
          <w:rStyle w:val="Emphasis"/>
          <w:highlight w:val="cyan"/>
        </w:rPr>
        <w:t>every human system is incomplete</w:t>
      </w:r>
      <w:r w:rsidRPr="00BD6154">
        <w:rPr>
          <w:rStyle w:val="Emphasis"/>
        </w:rPr>
        <w:t>.</w:t>
      </w:r>
      <w:r>
        <w:t xml:space="preserve"> </w:t>
      </w:r>
      <w:r w:rsidRPr="00BD6154">
        <w:rPr>
          <w:rStyle w:val="Emphasis"/>
        </w:rPr>
        <w:t>Every human being is by definition incomplete</w:t>
      </w:r>
      <w:r>
        <w:t xml:space="preserve">. Which means you can go this way or you can go another way. </w:t>
      </w:r>
      <w:r w:rsidRPr="00732CA0">
        <w:rPr>
          <w:rStyle w:val="StyleUnderline"/>
          <w:highlight w:val="cyan"/>
        </w:rPr>
        <w:t>The system isn’t actually closed</w:t>
      </w:r>
      <w:r w:rsidRPr="00BD6154">
        <w:rPr>
          <w:rStyle w:val="StyleUnderline"/>
        </w:rPr>
        <w:t>.</w:t>
      </w:r>
      <w:r>
        <w:t xml:space="preserve"> How do we know it? The reason we are seeing all of this brutality in the world today is because the systems are breaking down. If the systems were working they wouldn’t have to worry. You know how have an effective system? You make people mentally be their own prisoners. IF the system were really working, you wouldn’t have to have the police because you all would do it for them. It’s the very fact that the system is breaking down that we are seeing heightened brutality. The problem with heightened brutality is that it is not sustainable. There are studies, for instance, if you look at a paper called Mr. Y, done by the </w:t>
      </w:r>
      <w:r w:rsidRPr="00BD6154">
        <w:rPr>
          <w:rStyle w:val="StyleUnderline"/>
        </w:rPr>
        <w:t>military advisors</w:t>
      </w:r>
      <w:r>
        <w:t xml:space="preserve"> in this country. They </w:t>
      </w:r>
      <w:r w:rsidRPr="00BD6154">
        <w:rPr>
          <w:rStyle w:val="StyleUnderline"/>
        </w:rPr>
        <w:t>argue that using military force to maintain the United States is not sustainable</w:t>
      </w:r>
      <w:r>
        <w:t xml:space="preserve">. They argue </w:t>
      </w:r>
      <w:r w:rsidRPr="00BD6154">
        <w:rPr>
          <w:rStyle w:val="StyleUnderline"/>
        </w:rPr>
        <w:t>what is sustainable is for a nation to learn to be good citizens in the world</w:t>
      </w:r>
      <w:r>
        <w:t xml:space="preserve">. Which means it has to build up its infrastructure, education, human relations, it has to deal with the ecology, the environment, all of those things. And this is what many people are learning all over the world. And so one of the things we have to bear in mind then is this: when we begin to engage in these struggles we have to understand how we have to think differently. </w:t>
      </w:r>
      <w:r w:rsidRPr="0010685B">
        <w:rPr>
          <w:rStyle w:val="StyleUnderline"/>
        </w:rPr>
        <w:t>If we look at neoconservativism, they want to take us back to the 17th century, Hobbseianism</w:t>
      </w:r>
      <w:r>
        <w:t xml:space="preserve">, </w:t>
      </w:r>
      <w:proofErr w:type="gramStart"/>
      <w:r>
        <w:t>its</w:t>
      </w:r>
      <w:proofErr w:type="gramEnd"/>
      <w:r>
        <w:t xml:space="preserve"> all about order, control. That is what you are seeing in the streets right now, here in this country, and Latin America, and some parts of Europe. </w:t>
      </w:r>
      <w:r w:rsidRPr="0010685B">
        <w:rPr>
          <w:rStyle w:val="StyleUnderline"/>
        </w:rPr>
        <w:t>And then you have neoliberalism.</w:t>
      </w:r>
      <w:r>
        <w:t xml:space="preserve"> Neoliberalism wants to </w:t>
      </w:r>
      <w:r>
        <w:lastRenderedPageBreak/>
        <w:t xml:space="preserve">have free markets and at the same time </w:t>
      </w:r>
      <w:r w:rsidRPr="0010685B">
        <w:rPr>
          <w:rStyle w:val="StyleUnderline"/>
        </w:rPr>
        <w:t xml:space="preserve">it wants to create a unique form of </w:t>
      </w:r>
      <w:proofErr w:type="gramStart"/>
      <w:r w:rsidRPr="0010685B">
        <w:rPr>
          <w:rStyle w:val="StyleUnderline"/>
        </w:rPr>
        <w:t>vulnerability which it places through 19th century thought which is that</w:t>
      </w:r>
      <w:proofErr w:type="gramEnd"/>
      <w:r w:rsidRPr="0010685B">
        <w:rPr>
          <w:rStyle w:val="StyleUnderline"/>
        </w:rPr>
        <w:t xml:space="preserve"> you are supposed to look at yourself as an individual</w:t>
      </w:r>
      <w:r>
        <w:t xml:space="preserve">. Neoliberals say that they don’t believe </w:t>
      </w:r>
      <w:proofErr w:type="gramStart"/>
      <w:r>
        <w:t>in group</w:t>
      </w:r>
      <w:proofErr w:type="gramEnd"/>
      <w:r>
        <w:t xml:space="preserve"> rights, only individual rights. Now you know what an individual is when you are dealing with a government or society</w:t>
      </w:r>
      <w:r w:rsidRPr="0010685B">
        <w:t xml:space="preserve">. An individual is simply a vulnerable being.  So in effect, </w:t>
      </w:r>
      <w:r w:rsidRPr="0010685B">
        <w:rPr>
          <w:rStyle w:val="StyleUnderline"/>
        </w:rPr>
        <w:t>that conception of rights is to ensure you have a population that’s completely vulnerable to the domination of the system</w:t>
      </w:r>
      <w:r w:rsidRPr="0010685B">
        <w:t>.</w:t>
      </w:r>
      <w:r>
        <w:t xml:space="preserve"> Now </w:t>
      </w:r>
      <w:r w:rsidRPr="0010685B">
        <w:rPr>
          <w:rStyle w:val="StyleUnderline"/>
        </w:rPr>
        <w:t xml:space="preserve">the problem is, </w:t>
      </w:r>
      <w:r w:rsidRPr="00732CA0">
        <w:rPr>
          <w:rStyle w:val="StyleUnderline"/>
          <w:highlight w:val="cyan"/>
        </w:rPr>
        <w:t>many people</w:t>
      </w:r>
      <w:r w:rsidRPr="0010685B">
        <w:rPr>
          <w:rStyle w:val="StyleUnderline"/>
        </w:rPr>
        <w:t xml:space="preserve"> when they respond to neo-conservatism and neo-</w:t>
      </w:r>
      <w:proofErr w:type="gramStart"/>
      <w:r w:rsidRPr="0010685B">
        <w:rPr>
          <w:rStyle w:val="StyleUnderline"/>
        </w:rPr>
        <w:t>liberalism,</w:t>
      </w:r>
      <w:proofErr w:type="gramEnd"/>
      <w:r w:rsidRPr="0010685B">
        <w:rPr>
          <w:rStyle w:val="StyleUnderline"/>
        </w:rPr>
        <w:t xml:space="preserve"> attack it through being anti-globalism</w:t>
      </w:r>
      <w:r>
        <w:t xml:space="preserve">. </w:t>
      </w:r>
      <w:proofErr w:type="gramStart"/>
      <w:r>
        <w:t>Because we’ve got neo-conservative globalism and neo-liberal globalism.</w:t>
      </w:r>
      <w:proofErr w:type="gramEnd"/>
      <w:r>
        <w:t xml:space="preserve"> So what they do is abrogate, </w:t>
      </w:r>
      <w:r w:rsidRPr="003314B1">
        <w:rPr>
          <w:rStyle w:val="Emphasis"/>
        </w:rPr>
        <w:t xml:space="preserve">they </w:t>
      </w:r>
      <w:r w:rsidRPr="00732CA0">
        <w:rPr>
          <w:rStyle w:val="Emphasis"/>
          <w:highlight w:val="cyan"/>
        </w:rPr>
        <w:t>give up</w:t>
      </w:r>
      <w:r w:rsidRPr="003314B1">
        <w:rPr>
          <w:rStyle w:val="Emphasis"/>
        </w:rPr>
        <w:t xml:space="preserve"> the </w:t>
      </w:r>
      <w:r w:rsidRPr="00732CA0">
        <w:rPr>
          <w:rStyle w:val="Emphasis"/>
          <w:highlight w:val="cyan"/>
        </w:rPr>
        <w:t>concrete levels in which people can build alternative ways of imagining a global future.</w:t>
      </w:r>
      <w:r>
        <w:t xml:space="preserve"> Now, here’s the thing. On neo-liberalism, the idea is to make you forget the 20</w:t>
      </w:r>
      <w:r w:rsidRPr="003314B1">
        <w:rPr>
          <w:vertAlign w:val="superscript"/>
        </w:rPr>
        <w:t>th</w:t>
      </w:r>
      <w:r>
        <w:t xml:space="preserve"> century. Why? The 20</w:t>
      </w:r>
      <w:r w:rsidRPr="003314B1">
        <w:rPr>
          <w:vertAlign w:val="superscript"/>
        </w:rPr>
        <w:t>th</w:t>
      </w:r>
      <w:r>
        <w:t xml:space="preserve"> century was the age of revolution. They want you to think 19</w:t>
      </w:r>
      <w:r w:rsidRPr="003314B1">
        <w:rPr>
          <w:vertAlign w:val="superscript"/>
        </w:rPr>
        <w:t>th</w:t>
      </w:r>
      <w:r>
        <w:t>, 18</w:t>
      </w:r>
      <w:r w:rsidRPr="003314B1">
        <w:rPr>
          <w:vertAlign w:val="superscript"/>
        </w:rPr>
        <w:t>th</w:t>
      </w:r>
      <w:r>
        <w:t>, and 17</w:t>
      </w:r>
      <w:r w:rsidRPr="003314B1">
        <w:rPr>
          <w:vertAlign w:val="superscript"/>
        </w:rPr>
        <w:t>th</w:t>
      </w:r>
      <w:r>
        <w:t xml:space="preserve"> century. And then they tell you every revolutionary effort in the 20</w:t>
      </w:r>
      <w:r w:rsidRPr="003314B1">
        <w:rPr>
          <w:vertAlign w:val="superscript"/>
        </w:rPr>
        <w:t>th</w:t>
      </w:r>
      <w:r>
        <w:t xml:space="preserve"> century failed and </w:t>
      </w:r>
      <w:r w:rsidRPr="0072105D">
        <w:rPr>
          <w:rStyle w:val="StyleUnderline"/>
        </w:rPr>
        <w:t xml:space="preserve">this is where </w:t>
      </w:r>
      <w:r w:rsidRPr="00732CA0">
        <w:rPr>
          <w:rStyle w:val="StyleUnderline"/>
          <w:highlight w:val="cyan"/>
        </w:rPr>
        <w:t>Fanon</w:t>
      </w:r>
      <w:r w:rsidRPr="0072105D">
        <w:rPr>
          <w:rStyle w:val="StyleUnderline"/>
        </w:rPr>
        <w:t xml:space="preserve"> is interesting.</w:t>
      </w:r>
      <w:r>
        <w:t xml:space="preserve"> </w:t>
      </w:r>
      <w:r w:rsidRPr="003314B1">
        <w:rPr>
          <w:rStyle w:val="Emphasis"/>
        </w:rPr>
        <w:t xml:space="preserve">Because you see, he </w:t>
      </w:r>
      <w:r w:rsidRPr="00732CA0">
        <w:rPr>
          <w:rStyle w:val="Emphasis"/>
          <w:highlight w:val="cyan"/>
        </w:rPr>
        <w:t>brings an insight</w:t>
      </w:r>
      <w:r w:rsidRPr="003314B1">
        <w:rPr>
          <w:rStyle w:val="Emphasis"/>
        </w:rPr>
        <w:t xml:space="preserve"> that </w:t>
      </w:r>
      <w:r w:rsidRPr="00732CA0">
        <w:rPr>
          <w:rStyle w:val="Emphasis"/>
          <w:highlight w:val="cyan"/>
        </w:rPr>
        <w:t>you need to understand</w:t>
      </w:r>
      <w:r w:rsidRPr="003314B1">
        <w:rPr>
          <w:rStyle w:val="Emphasis"/>
        </w:rPr>
        <w:t xml:space="preserve"> the concept of </w:t>
      </w:r>
      <w:r w:rsidRPr="00732CA0">
        <w:rPr>
          <w:rStyle w:val="Emphasis"/>
          <w:highlight w:val="cyan"/>
        </w:rPr>
        <w:t>failure differently</w:t>
      </w:r>
      <w:r w:rsidRPr="003314B1">
        <w:rPr>
          <w:rStyle w:val="Emphasis"/>
        </w:rPr>
        <w:t>.</w:t>
      </w:r>
      <w:r>
        <w:t xml:space="preserve"> And I’ll give an example. A lot of things that I’ve worked with, in groups that I’ve worked with, communities where we work together, every time we have a project, </w:t>
      </w:r>
      <w:r w:rsidRPr="0072105D">
        <w:rPr>
          <w:rStyle w:val="StyleUnderline"/>
        </w:rPr>
        <w:t>we always had people</w:t>
      </w:r>
      <w:r>
        <w:t xml:space="preserve"> and somebody </w:t>
      </w:r>
      <w:r w:rsidRPr="0072105D">
        <w:rPr>
          <w:rStyle w:val="StyleUnderline"/>
        </w:rPr>
        <w:t>who say</w:t>
      </w:r>
      <w:r>
        <w:t xml:space="preserve">s </w:t>
      </w:r>
      <w:r w:rsidRPr="0072105D">
        <w:rPr>
          <w:rStyle w:val="StyleUnderline"/>
        </w:rPr>
        <w:t xml:space="preserve">“don’t do that.” And you’ll say “why?” And they’ll </w:t>
      </w:r>
      <w:proofErr w:type="gramStart"/>
      <w:r w:rsidRPr="0072105D">
        <w:rPr>
          <w:rStyle w:val="StyleUnderline"/>
        </w:rPr>
        <w:t>say</w:t>
      </w:r>
      <w:proofErr w:type="gramEnd"/>
      <w:r w:rsidRPr="0072105D">
        <w:rPr>
          <w:rStyle w:val="StyleUnderline"/>
        </w:rPr>
        <w:t xml:space="preserve"> “we tried.”</w:t>
      </w:r>
      <w:r>
        <w:t xml:space="preserve"> You see where I’m getting at? </w:t>
      </w:r>
      <w:r w:rsidRPr="0072105D">
        <w:rPr>
          <w:rStyle w:val="StyleUnderline"/>
        </w:rPr>
        <w:t>If I couldn’t do it, nobody could do it.</w:t>
      </w:r>
      <w:r>
        <w:t xml:space="preserve"> </w:t>
      </w:r>
      <w:r w:rsidRPr="003314B1">
        <w:rPr>
          <w:rStyle w:val="Emphasis"/>
        </w:rPr>
        <w:t xml:space="preserve">But what they don’t understand is that </w:t>
      </w:r>
      <w:r w:rsidRPr="00732CA0">
        <w:rPr>
          <w:rStyle w:val="Emphasis"/>
        </w:rPr>
        <w:t xml:space="preserve">their </w:t>
      </w:r>
      <w:r w:rsidRPr="00732CA0">
        <w:rPr>
          <w:rStyle w:val="Emphasis"/>
          <w:highlight w:val="cyan"/>
        </w:rPr>
        <w:t xml:space="preserve">failure </w:t>
      </w:r>
      <w:r w:rsidRPr="00732CA0">
        <w:rPr>
          <w:rStyle w:val="Emphasis"/>
        </w:rPr>
        <w:t>already</w:t>
      </w:r>
      <w:r w:rsidRPr="003314B1">
        <w:rPr>
          <w:rStyle w:val="Emphasis"/>
        </w:rPr>
        <w:t xml:space="preserve"> started </w:t>
      </w:r>
      <w:r w:rsidRPr="00732CA0">
        <w:rPr>
          <w:rStyle w:val="Emphasis"/>
          <w:highlight w:val="cyan"/>
        </w:rPr>
        <w:t>set</w:t>
      </w:r>
      <w:r w:rsidRPr="003314B1">
        <w:rPr>
          <w:rStyle w:val="Emphasis"/>
        </w:rPr>
        <w:t xml:space="preserve">ting the </w:t>
      </w:r>
      <w:r w:rsidRPr="00732CA0">
        <w:rPr>
          <w:rStyle w:val="Emphasis"/>
          <w:highlight w:val="cyan"/>
        </w:rPr>
        <w:t>conditions for a new kind of relation</w:t>
      </w:r>
      <w:r w:rsidRPr="003314B1">
        <w:rPr>
          <w:rStyle w:val="Emphasis"/>
        </w:rPr>
        <w:t>.</w:t>
      </w:r>
      <w:r>
        <w:t xml:space="preserve"> When I was president of the Caribbean Philosophical Association I went and lectured in nearly every country in which there were slaves, to deal, in 2008, with the end of the British Atlantic slave trade</w:t>
      </w:r>
      <w:r w:rsidRPr="0072105D">
        <w:rPr>
          <w:rStyle w:val="StyleUnderline"/>
        </w:rPr>
        <w:t xml:space="preserve">. If you hear the popular histories, </w:t>
      </w:r>
      <w:r w:rsidRPr="00732CA0">
        <w:rPr>
          <w:rStyle w:val="StyleUnderline"/>
          <w:highlight w:val="cyan"/>
        </w:rPr>
        <w:t>you’ll hear that “slave revolts failed.”</w:t>
      </w:r>
      <w:r w:rsidRPr="0072105D">
        <w:rPr>
          <w:rStyle w:val="StyleUnderline"/>
        </w:rPr>
        <w:t xml:space="preserve"> The crappy history</w:t>
      </w:r>
      <w:r>
        <w:t xml:space="preserve"> you have </w:t>
      </w:r>
      <w:r w:rsidRPr="0072105D">
        <w:rPr>
          <w:rStyle w:val="StyleUnderline"/>
        </w:rPr>
        <w:t>is that</w:t>
      </w:r>
      <w:r>
        <w:t xml:space="preserve"> one </w:t>
      </w:r>
      <w:r w:rsidRPr="0010685B">
        <w:t xml:space="preserve">day </w:t>
      </w:r>
      <w:r w:rsidRPr="0072105D">
        <w:rPr>
          <w:rStyle w:val="StyleUnderline"/>
        </w:rPr>
        <w:t>a group of people in England</w:t>
      </w:r>
      <w:r w:rsidRPr="0010685B">
        <w:t xml:space="preserve">, in </w:t>
      </w:r>
      <w:r w:rsidRPr="0072105D">
        <w:rPr>
          <w:rStyle w:val="StyleUnderline"/>
        </w:rPr>
        <w:t>France</w:t>
      </w:r>
      <w:r w:rsidRPr="0010685B">
        <w:t xml:space="preserve">, in </w:t>
      </w:r>
      <w:r w:rsidRPr="0072105D">
        <w:rPr>
          <w:rStyle w:val="StyleUnderline"/>
        </w:rPr>
        <w:t>Denmark said “you know, slavery is a really bad thing, let us get rid of it.”</w:t>
      </w:r>
      <w:r w:rsidRPr="0010685B">
        <w:t xml:space="preserve"> Now </w:t>
      </w:r>
      <w:r w:rsidRPr="00732CA0">
        <w:rPr>
          <w:rStyle w:val="Emphasis"/>
          <w:highlight w:val="cyan"/>
        </w:rPr>
        <w:t>that is not the actual history</w:t>
      </w:r>
      <w:r w:rsidRPr="00732CA0">
        <w:rPr>
          <w:u w:val="single"/>
        </w:rPr>
        <w:t>,</w:t>
      </w:r>
      <w:r w:rsidRPr="0010685B">
        <w:t xml:space="preserve"> </w:t>
      </w:r>
      <w:r w:rsidRPr="0072105D">
        <w:rPr>
          <w:rStyle w:val="StyleUnderline"/>
        </w:rPr>
        <w:t>everywhere I went</w:t>
      </w:r>
      <w:r w:rsidRPr="0010685B">
        <w:t xml:space="preserve"> and looked at the archives and local history</w:t>
      </w:r>
      <w:r>
        <w:t xml:space="preserve">, </w:t>
      </w:r>
      <w:r w:rsidRPr="00732CA0">
        <w:rPr>
          <w:rStyle w:val="Emphasis"/>
          <w:highlight w:val="cyan"/>
        </w:rPr>
        <w:t>every single instance, there was a slave revolt</w:t>
      </w:r>
      <w:r w:rsidRPr="001337A6">
        <w:rPr>
          <w:rStyle w:val="Emphasis"/>
        </w:rPr>
        <w:t>. Every single one --- the Sharpe Rebellion in Jamaica is what led to the question of getting rid of the Atlantic Slave Trade</w:t>
      </w:r>
      <w:r>
        <w:t xml:space="preserve">. </w:t>
      </w:r>
      <w:r w:rsidRPr="0072105D">
        <w:rPr>
          <w:rStyle w:val="StyleUnderline"/>
        </w:rPr>
        <w:t>If you look at Denmark</w:t>
      </w:r>
      <w:r>
        <w:t xml:space="preserve">, if you look among the Dutch, the Dutch, had a much larger slave trade, the British were pirates, </w:t>
      </w:r>
      <w:proofErr w:type="gramStart"/>
      <w:r>
        <w:t>they</w:t>
      </w:r>
      <w:proofErr w:type="gramEnd"/>
      <w:r>
        <w:t xml:space="preserve"> took it over. And when you go look at history, and I’ll give you an example, a lot of y’all don’t know that Denmark had a big, had a whole colonial structure. And if you go to Copenhagen, </w:t>
      </w:r>
      <w:r w:rsidRPr="0072105D">
        <w:rPr>
          <w:rStyle w:val="StyleUnderline"/>
        </w:rPr>
        <w:t>you’ll see a statute of a man</w:t>
      </w:r>
      <w:r>
        <w:t xml:space="preserve">, I forget his name, </w:t>
      </w:r>
      <w:r w:rsidRPr="0072105D">
        <w:rPr>
          <w:rStyle w:val="StyleUnderline"/>
        </w:rPr>
        <w:t>a governor, and it says “freed the slaves.”</w:t>
      </w:r>
      <w:r>
        <w:t xml:space="preserve"> Okay? </w:t>
      </w:r>
      <w:r w:rsidRPr="0072105D">
        <w:rPr>
          <w:rStyle w:val="StyleUnderline"/>
        </w:rPr>
        <w:t>Now, you go to St. Martin you’ll get the real story,</w:t>
      </w:r>
      <w:r>
        <w:t xml:space="preserve"> here is the story. It always boggles my mind how slavery functions, they had the fort, and </w:t>
      </w:r>
      <w:r w:rsidRPr="0072105D">
        <w:rPr>
          <w:rStyle w:val="StyleUnderline"/>
        </w:rPr>
        <w:t>they had enslaved people</w:t>
      </w:r>
      <w:r>
        <w:t xml:space="preserve"> bring the supplies and everything into the fort. It also boggles my mind that slave masters had slaves cook for them, but anyways, the people would </w:t>
      </w:r>
      <w:r w:rsidRPr="0072105D">
        <w:rPr>
          <w:rStyle w:val="StyleUnderline"/>
        </w:rPr>
        <w:t>come in and deliver supplies</w:t>
      </w:r>
      <w:r>
        <w:t xml:space="preserve"> and one morning </w:t>
      </w:r>
      <w:r w:rsidRPr="0072105D">
        <w:rPr>
          <w:rStyle w:val="StyleUnderline"/>
        </w:rPr>
        <w:t xml:space="preserve">the governor woke up and outside the entire fort, </w:t>
      </w:r>
      <w:proofErr w:type="gramStart"/>
      <w:r w:rsidRPr="0072105D">
        <w:rPr>
          <w:rStyle w:val="StyleUnderline"/>
        </w:rPr>
        <w:t>it was surrounded by black enslaved people</w:t>
      </w:r>
      <w:r>
        <w:t xml:space="preserve"> wearing white</w:t>
      </w:r>
      <w:proofErr w:type="gramEnd"/>
      <w:r>
        <w:t xml:space="preserve">. You better watch out when you see some Africans wearing white. </w:t>
      </w:r>
      <w:r w:rsidRPr="0072105D">
        <w:rPr>
          <w:rStyle w:val="StyleUnderline"/>
        </w:rPr>
        <w:t>They have machetes, pitchforks and they just looked at the fort.</w:t>
      </w:r>
      <w:r>
        <w:t xml:space="preserve"> </w:t>
      </w:r>
      <w:r w:rsidRPr="0072105D">
        <w:rPr>
          <w:rStyle w:val="StyleUnderline"/>
        </w:rPr>
        <w:t xml:space="preserve">The governor looked out and </w:t>
      </w:r>
      <w:proofErr w:type="gramStart"/>
      <w:r w:rsidRPr="0072105D">
        <w:rPr>
          <w:rStyle w:val="StyleUnderline"/>
        </w:rPr>
        <w:t>said</w:t>
      </w:r>
      <w:proofErr w:type="gramEnd"/>
      <w:r w:rsidRPr="0072105D">
        <w:rPr>
          <w:rStyle w:val="StyleUnderline"/>
        </w:rPr>
        <w:t xml:space="preserve"> “disband,”</w:t>
      </w:r>
      <w:r>
        <w:t xml:space="preserve"> and they just stood there. </w:t>
      </w:r>
      <w:r w:rsidRPr="0072105D">
        <w:rPr>
          <w:rStyle w:val="StyleUnderline"/>
        </w:rPr>
        <w:t>And then he said,</w:t>
      </w:r>
      <w:r>
        <w:t xml:space="preserve"> he ordered to aim the guns to them, “</w:t>
      </w:r>
      <w:r w:rsidRPr="0072105D">
        <w:rPr>
          <w:rStyle w:val="StyleUnderline"/>
        </w:rPr>
        <w:t xml:space="preserve">disband or we’ll shoot.” And the people stood, and then he </w:t>
      </w:r>
      <w:proofErr w:type="gramStart"/>
      <w:r w:rsidRPr="0072105D">
        <w:rPr>
          <w:rStyle w:val="StyleUnderline"/>
        </w:rPr>
        <w:t>ordered</w:t>
      </w:r>
      <w:proofErr w:type="gramEnd"/>
      <w:r w:rsidRPr="0072105D">
        <w:rPr>
          <w:rStyle w:val="StyleUnderline"/>
        </w:rPr>
        <w:t xml:space="preserve"> “fire.”</w:t>
      </w:r>
      <w:r>
        <w:t xml:space="preserve"> </w:t>
      </w:r>
      <w:r w:rsidRPr="001337A6">
        <w:rPr>
          <w:rStyle w:val="Emphasis"/>
        </w:rPr>
        <w:t>And none of the guns worked, because every day they came in they replaced gunpowder with sand.</w:t>
      </w:r>
      <w:r>
        <w:t xml:space="preserve"> </w:t>
      </w:r>
      <w:r w:rsidRPr="0072105D">
        <w:rPr>
          <w:rStyle w:val="StyleUnderline"/>
        </w:rPr>
        <w:t>And then you know what he said?</w:t>
      </w:r>
      <w:r>
        <w:t xml:space="preserve"> </w:t>
      </w:r>
      <w:r w:rsidRPr="001337A6">
        <w:rPr>
          <w:rStyle w:val="Emphasis"/>
        </w:rPr>
        <w:t>“Well now you’re all free.”</w:t>
      </w:r>
      <w:r>
        <w:rPr>
          <w:rStyle w:val="Emphasis"/>
        </w:rPr>
        <w:t xml:space="preserve"> </w:t>
      </w:r>
      <w:r w:rsidRPr="001337A6">
        <w:t>The thing about Danes is that they were all Lutherans</w:t>
      </w:r>
      <w:r>
        <w:t xml:space="preserve">, their law was the governor’s law, and if he says you’re free, you’re free. </w:t>
      </w:r>
      <w:r w:rsidRPr="0072105D">
        <w:rPr>
          <w:rStyle w:val="StyleUnderline"/>
        </w:rPr>
        <w:t>And now</w:t>
      </w:r>
      <w:r>
        <w:t xml:space="preserve">, those islands were not of use to the Danes and </w:t>
      </w:r>
      <w:r w:rsidRPr="0072105D">
        <w:rPr>
          <w:rStyle w:val="StyleUnderline"/>
        </w:rPr>
        <w:t>there was a period of equality, rights, and they sold the islets to the</w:t>
      </w:r>
      <w:r>
        <w:t xml:space="preserve"> </w:t>
      </w:r>
      <w:r w:rsidRPr="0072105D">
        <w:rPr>
          <w:rStyle w:val="Emphasis"/>
        </w:rPr>
        <w:t>U</w:t>
      </w:r>
      <w:r>
        <w:t xml:space="preserve">nited </w:t>
      </w:r>
      <w:r w:rsidRPr="0072105D">
        <w:rPr>
          <w:rStyle w:val="Emphasis"/>
        </w:rPr>
        <w:t>S</w:t>
      </w:r>
      <w:r>
        <w:t xml:space="preserve">tates </w:t>
      </w:r>
      <w:r w:rsidRPr="0072105D">
        <w:rPr>
          <w:rStyle w:val="StyleUnderline"/>
        </w:rPr>
        <w:t>that implemented segregation</w:t>
      </w:r>
      <w:r>
        <w:t xml:space="preserve"> and all kinds of other things, </w:t>
      </w:r>
      <w:r w:rsidRPr="001337A6">
        <w:rPr>
          <w:rStyle w:val="Emphasis"/>
        </w:rPr>
        <w:t>but the point is different. The point is you have one history where it says he freed the slaves, and then the actual history where the slaves freed themselves.</w:t>
      </w:r>
      <w:r>
        <w:t xml:space="preserve"> </w:t>
      </w:r>
      <w:r>
        <w:lastRenderedPageBreak/>
        <w:t>Nowhere in history</w:t>
      </w:r>
      <w:r w:rsidRPr="0072105D">
        <w:rPr>
          <w:rStyle w:val="StyleUnderline"/>
        </w:rPr>
        <w:t>, this is the Fanonian point</w:t>
      </w:r>
      <w:r>
        <w:t xml:space="preserve">, nowhere in history, any kind of domination, not just enslaved communities, we’re talking about structural violence of many kinds, and people talk about, for instance: </w:t>
      </w:r>
      <w:r w:rsidRPr="0072105D">
        <w:rPr>
          <w:rStyle w:val="StyleUnderline"/>
        </w:rPr>
        <w:t>Who created the women’s movement? The answer is women, and men, but mostly women, who cared about their liberation.</w:t>
      </w:r>
      <w:r>
        <w:t xml:space="preserve"> </w:t>
      </w:r>
      <w:r w:rsidRPr="001337A6">
        <w:rPr>
          <w:rStyle w:val="Emphasis"/>
        </w:rPr>
        <w:t>We are able to look at the world different because women fough</w:t>
      </w:r>
      <w:r>
        <w:rPr>
          <w:rStyle w:val="Emphasis"/>
        </w:rPr>
        <w:t xml:space="preserve">t. </w:t>
      </w:r>
      <w:r w:rsidRPr="0072105D">
        <w:rPr>
          <w:rStyle w:val="StyleUnderline"/>
        </w:rPr>
        <w:t>It’s not that they sat down and said “treat me better.” They got up and went out in the streets.</w:t>
      </w:r>
      <w:r>
        <w:t xml:space="preserve"> </w:t>
      </w:r>
      <w:r w:rsidRPr="00732CA0">
        <w:rPr>
          <w:rStyle w:val="Emphasis"/>
          <w:highlight w:val="cyan"/>
        </w:rPr>
        <w:t xml:space="preserve">Every instance of anyone doing political activism </w:t>
      </w:r>
      <w:r w:rsidRPr="00732CA0">
        <w:rPr>
          <w:rStyle w:val="Emphasis"/>
          <w:i/>
          <w:highlight w:val="cyan"/>
        </w:rPr>
        <w:t xml:space="preserve">really works. </w:t>
      </w:r>
      <w:r w:rsidRPr="00732CA0">
        <w:rPr>
          <w:rStyle w:val="Emphasis"/>
          <w:highlight w:val="cyan"/>
        </w:rPr>
        <w:t>The error people make is that they think just because in the past, there were</w:t>
      </w:r>
      <w:r w:rsidRPr="001A6E22">
        <w:rPr>
          <w:rStyle w:val="Emphasis"/>
        </w:rPr>
        <w:t xml:space="preserve">, so called </w:t>
      </w:r>
      <w:r w:rsidRPr="00732CA0">
        <w:rPr>
          <w:rStyle w:val="Emphasis"/>
          <w:highlight w:val="cyan"/>
        </w:rPr>
        <w:t xml:space="preserve">“overcome” </w:t>
      </w:r>
      <w:proofErr w:type="gramStart"/>
      <w:r w:rsidRPr="00732CA0">
        <w:rPr>
          <w:rStyle w:val="Emphasis"/>
          <w:highlight w:val="cyan"/>
        </w:rPr>
        <w:t>rebellions,</w:t>
      </w:r>
      <w:proofErr w:type="gramEnd"/>
      <w:r w:rsidRPr="00732CA0">
        <w:rPr>
          <w:rStyle w:val="Emphasis"/>
          <w:highlight w:val="cyan"/>
        </w:rPr>
        <w:t xml:space="preserve"> they don’t realize that rebellions change the conditions</w:t>
      </w:r>
      <w:r>
        <w:rPr>
          <w:rStyle w:val="Emphasis"/>
        </w:rPr>
        <w:t xml:space="preserve">. </w:t>
      </w:r>
      <w:r w:rsidRPr="001A6E22">
        <w:t xml:space="preserve">And thus there is no such thing, </w:t>
      </w:r>
      <w:r w:rsidRPr="0072105D">
        <w:rPr>
          <w:rStyle w:val="StyleUnderline"/>
        </w:rPr>
        <w:t xml:space="preserve">this is why I brought in the </w:t>
      </w:r>
      <w:r w:rsidRPr="00732CA0">
        <w:rPr>
          <w:rStyle w:val="StyleUnderline"/>
          <w:highlight w:val="cyan"/>
        </w:rPr>
        <w:t>Fanon</w:t>
      </w:r>
      <w:r w:rsidRPr="0072105D">
        <w:rPr>
          <w:rStyle w:val="StyleUnderline"/>
        </w:rPr>
        <w:t xml:space="preserve"> example,</w:t>
      </w:r>
      <w:r w:rsidRPr="001A6E22">
        <w:t xml:space="preserve"> </w:t>
      </w:r>
      <w:r w:rsidRPr="001A6E22">
        <w:rPr>
          <w:rStyle w:val="Emphasis"/>
        </w:rPr>
        <w:t xml:space="preserve">he </w:t>
      </w:r>
      <w:r w:rsidRPr="00732CA0">
        <w:rPr>
          <w:rStyle w:val="Emphasis"/>
          <w:highlight w:val="cyan"/>
        </w:rPr>
        <w:t>didn’t fight with the presumption he would win, he fought because he had to</w:t>
      </w:r>
      <w:r w:rsidRPr="001A6E22">
        <w:t>. And why did he have to? It wasn’t in the sense of self-</w:t>
      </w:r>
      <w:proofErr w:type="gramStart"/>
      <w:r w:rsidRPr="001A6E22">
        <w:t>defense,</w:t>
      </w:r>
      <w:proofErr w:type="gramEnd"/>
      <w:r w:rsidRPr="001A6E22">
        <w:t xml:space="preserve"> he had to precisely because </w:t>
      </w:r>
      <w:r w:rsidRPr="00732CA0">
        <w:rPr>
          <w:rStyle w:val="Emphasis"/>
          <w:highlight w:val="cyan"/>
        </w:rPr>
        <w:t>he knew it was</w:t>
      </w:r>
      <w:r w:rsidRPr="001A6E22">
        <w:rPr>
          <w:rStyle w:val="Emphasis"/>
        </w:rPr>
        <w:t xml:space="preserve"> the </w:t>
      </w:r>
      <w:r w:rsidRPr="00732CA0">
        <w:rPr>
          <w:rStyle w:val="Emphasis"/>
          <w:highlight w:val="cyan"/>
        </w:rPr>
        <w:t>right</w:t>
      </w:r>
      <w:r w:rsidRPr="001A6E22">
        <w:rPr>
          <w:rStyle w:val="Emphasis"/>
        </w:rPr>
        <w:t xml:space="preserve"> thing to do</w:t>
      </w:r>
      <w:r w:rsidRPr="001A6E22">
        <w:t xml:space="preserve">. </w:t>
      </w:r>
      <w:r w:rsidRPr="0072105D">
        <w:rPr>
          <w:rStyle w:val="StyleUnderline"/>
        </w:rPr>
        <w:t>Real political work is about doing what is necessary</w:t>
      </w:r>
      <w:r w:rsidRPr="001A6E22">
        <w:t xml:space="preserve"> </w:t>
      </w:r>
      <w:r>
        <w:t xml:space="preserve">when an understanding </w:t>
      </w:r>
      <w:r w:rsidRPr="0072105D">
        <w:rPr>
          <w:rStyle w:val="StyleUnderline"/>
        </w:rPr>
        <w:t>because it should be done and</w:t>
      </w:r>
      <w:r>
        <w:t xml:space="preserve"> </w:t>
      </w:r>
      <w:r w:rsidRPr="00732CA0">
        <w:rPr>
          <w:rStyle w:val="Emphasis"/>
          <w:highlight w:val="cyan"/>
        </w:rPr>
        <w:t>it’s not about you.</w:t>
      </w:r>
      <w:r>
        <w:rPr>
          <w:rStyle w:val="Emphasis"/>
        </w:rPr>
        <w:t xml:space="preserve"> </w:t>
      </w:r>
      <w:r w:rsidRPr="001A6E22">
        <w:t>If we come to the concrete levels, you need to argue, look closely at what you’re doing, if it</w:t>
      </w:r>
      <w:r>
        <w:t>’</w:t>
      </w:r>
      <w:r w:rsidRPr="001A6E22">
        <w:t xml:space="preserve">s going to be action beyond you, you know what you call that? </w:t>
      </w:r>
      <w:r w:rsidRPr="0072105D">
        <w:rPr>
          <w:rStyle w:val="StyleUnderline"/>
        </w:rPr>
        <w:t>If it’s only about you, it’s not only</w:t>
      </w:r>
      <w:r w:rsidRPr="001A6E22">
        <w:t xml:space="preserve"> </w:t>
      </w:r>
      <w:r w:rsidRPr="002626EB">
        <w:rPr>
          <w:rStyle w:val="Emphasis"/>
        </w:rPr>
        <w:t>narcissism</w:t>
      </w:r>
      <w:r w:rsidRPr="001A6E22">
        <w:t xml:space="preserve"> </w:t>
      </w:r>
      <w:r w:rsidRPr="0072105D">
        <w:rPr>
          <w:rStyle w:val="StyleUnderline"/>
        </w:rPr>
        <w:t>and</w:t>
      </w:r>
      <w:r w:rsidRPr="001A6E22">
        <w:t xml:space="preserve"> </w:t>
      </w:r>
      <w:r w:rsidRPr="002626EB">
        <w:rPr>
          <w:rStyle w:val="Emphasis"/>
        </w:rPr>
        <w:t>selfishness</w:t>
      </w:r>
      <w:r w:rsidRPr="001A6E22">
        <w:t xml:space="preserve">, and even hate, </w:t>
      </w:r>
      <w:r w:rsidRPr="0072105D">
        <w:rPr>
          <w:rStyle w:val="StyleUnderline"/>
        </w:rPr>
        <w:t xml:space="preserve">but if </w:t>
      </w:r>
      <w:r w:rsidRPr="00732CA0">
        <w:rPr>
          <w:rStyle w:val="StyleUnderline"/>
          <w:highlight w:val="cyan"/>
        </w:rPr>
        <w:t>it’s about</w:t>
      </w:r>
      <w:r w:rsidRPr="0072105D">
        <w:rPr>
          <w:rStyle w:val="StyleUnderline"/>
        </w:rPr>
        <w:t xml:space="preserve"> those that transcend you, if you are not the reason,</w:t>
      </w:r>
      <w:r w:rsidRPr="001A6E22">
        <w:t xml:space="preserve"> </w:t>
      </w:r>
      <w:r w:rsidRPr="002626EB">
        <w:rPr>
          <w:rStyle w:val="Emphasis"/>
        </w:rPr>
        <w:t xml:space="preserve">but because it’s right and for </w:t>
      </w:r>
      <w:r w:rsidRPr="00732CA0">
        <w:rPr>
          <w:rStyle w:val="Emphasis"/>
          <w:highlight w:val="cyan"/>
        </w:rPr>
        <w:t>subsequent generations</w:t>
      </w:r>
      <w:r w:rsidRPr="002626EB">
        <w:rPr>
          <w:rStyle w:val="Emphasis"/>
        </w:rPr>
        <w:t>, what do</w:t>
      </w:r>
      <w:r w:rsidRPr="001A6E22">
        <w:rPr>
          <w:rStyle w:val="Emphasis"/>
        </w:rPr>
        <w:t xml:space="preserve"> you </w:t>
      </w:r>
      <w:proofErr w:type="gramStart"/>
      <w:r w:rsidRPr="001A6E22">
        <w:rPr>
          <w:rStyle w:val="Emphasis"/>
        </w:rPr>
        <w:t>call</w:t>
      </w:r>
      <w:proofErr w:type="gramEnd"/>
      <w:r w:rsidRPr="001A6E22">
        <w:rPr>
          <w:rStyle w:val="Emphasis"/>
        </w:rPr>
        <w:t xml:space="preserve"> if when you really do </w:t>
      </w:r>
      <w:r w:rsidRPr="002626EB">
        <w:rPr>
          <w:rStyle w:val="Emphasis"/>
        </w:rPr>
        <w:t xml:space="preserve">something for others? The word, and it connects to the revolutionary force that you see in the entirety of the black radical tradition, is a word that may sound corny, but it’s true, </w:t>
      </w:r>
      <w:r w:rsidRPr="00732CA0">
        <w:rPr>
          <w:rStyle w:val="Emphasis"/>
          <w:highlight w:val="cyan"/>
        </w:rPr>
        <w:t>the word is love. There’s a difference in political work connected to love because its purpose is to make grow, and to make happen that which is absent.</w:t>
      </w:r>
      <w:r w:rsidRPr="0072105D">
        <w:rPr>
          <w:rStyle w:val="Emphasis"/>
        </w:rPr>
        <w:t xml:space="preserve"> </w:t>
      </w:r>
      <w:proofErr w:type="gramStart"/>
      <w:r w:rsidRPr="0072105D">
        <w:rPr>
          <w:rStyle w:val="Emphasis"/>
        </w:rPr>
        <w:t>Love and power, in that sense, works</w:t>
      </w:r>
      <w:r>
        <w:rPr>
          <w:rStyle w:val="Emphasis"/>
        </w:rPr>
        <w:t>.</w:t>
      </w:r>
      <w:proofErr w:type="gramEnd"/>
      <w:r>
        <w:rPr>
          <w:rStyle w:val="Emphasis"/>
        </w:rPr>
        <w:t xml:space="preserve"> </w:t>
      </w:r>
    </w:p>
    <w:p w14:paraId="18E27A47" w14:textId="77777777" w:rsidR="00B221E2" w:rsidRPr="006F7160" w:rsidRDefault="00B221E2" w:rsidP="00B221E2"/>
    <w:p w14:paraId="4379C657" w14:textId="77777777" w:rsidR="00B221E2" w:rsidRDefault="00B221E2" w:rsidP="00B221E2">
      <w:pPr>
        <w:pStyle w:val="Heading3"/>
      </w:pPr>
      <w:r>
        <w:lastRenderedPageBreak/>
        <w:t>They Say</w:t>
      </w:r>
      <w:r>
        <w:t>:</w:t>
      </w:r>
      <w:r>
        <w:t xml:space="preserve"> “Turns Case”</w:t>
      </w:r>
    </w:p>
    <w:p w14:paraId="31BADB90" w14:textId="77777777" w:rsidR="00B221E2" w:rsidRPr="007B64A0" w:rsidRDefault="00B221E2" w:rsidP="00B221E2">
      <w:pPr>
        <w:pStyle w:val="Heading4"/>
      </w:pPr>
      <w:r w:rsidRPr="007B64A0">
        <w:t>Racist ideologies/whiteness isn’t independent from political, economic structures of the time.  They simplify the complex—we need a historically specific approach</w:t>
      </w:r>
    </w:p>
    <w:p w14:paraId="6885E2A0" w14:textId="77777777" w:rsidR="00B221E2" w:rsidRPr="007B64A0" w:rsidRDefault="00B221E2" w:rsidP="00B221E2">
      <w:r w:rsidRPr="007B64A0">
        <w:t xml:space="preserve">Adolph </w:t>
      </w:r>
      <w:r w:rsidRPr="007B64A0">
        <w:rPr>
          <w:rStyle w:val="Style13ptBold"/>
        </w:rPr>
        <w:t>REED</w:t>
      </w:r>
      <w:r w:rsidRPr="007B64A0">
        <w:t xml:space="preserve">, Jr., Professor of political science at the University of Pennsylvania, </w:t>
      </w:r>
      <w:r w:rsidRPr="007B64A0">
        <w:rPr>
          <w:rStyle w:val="Style13ptBold"/>
        </w:rPr>
        <w:t>‘1</w:t>
      </w:r>
      <w:r w:rsidRPr="007B64A0">
        <w:t xml:space="preserve"> [“Response to Eric Arnesen,” </w:t>
      </w:r>
      <w:r w:rsidRPr="007B64A0">
        <w:rPr>
          <w:i/>
        </w:rPr>
        <w:t>International Labor and Working-Class History</w:t>
      </w:r>
      <w:r w:rsidRPr="007B64A0">
        <w:t>, No. 60, Fall 2001, p. 69-80]</w:t>
      </w:r>
    </w:p>
    <w:p w14:paraId="7354009E" w14:textId="77777777" w:rsidR="00B221E2" w:rsidRPr="007B64A0" w:rsidRDefault="00B221E2" w:rsidP="00B221E2"/>
    <w:p w14:paraId="78A8AE32" w14:textId="77777777" w:rsidR="00B221E2" w:rsidRPr="007B64A0" w:rsidRDefault="00B221E2" w:rsidP="00B221E2">
      <w:r w:rsidRPr="007B64A0">
        <w:t xml:space="preserve">Whether or not he would agree that this potential exists, Professor Arne- sen has argued convincingly that </w:t>
      </w:r>
      <w:r w:rsidRPr="007B64A0">
        <w:rPr>
          <w:rStyle w:val="StyleUnderline"/>
        </w:rPr>
        <w:t>the interpretive payoff promised by the whiteness scholarship has not been demonstrated</w:t>
      </w:r>
      <w:r w:rsidRPr="007B64A0">
        <w:t xml:space="preserve">. In addition to the limitations of conceptualization and execution that he so thoroughly describes and the factors impelling toward them that I have thus far discussed, I believe that </w:t>
      </w:r>
      <w:r w:rsidRPr="007B64A0">
        <w:rPr>
          <w:rStyle w:val="StyleUnderline"/>
        </w:rPr>
        <w:t>the crucial conceptual inadequacy of the whiteness discourse</w:t>
      </w:r>
      <w:r w:rsidRPr="007B64A0">
        <w:t xml:space="preserve">, the source of its deepest interpretive difficulties, </w:t>
      </w:r>
      <w:r w:rsidRPr="007B64A0">
        <w:rPr>
          <w:rStyle w:val="StyleUnderline"/>
        </w:rPr>
        <w:t>is its failure to break completely with the race/class dichotomy that defines its relationship to</w:t>
      </w:r>
      <w:r w:rsidRPr="007B64A0">
        <w:t xml:space="preserve"> what Arnesen characterizes as </w:t>
      </w:r>
      <w:r w:rsidRPr="007B64A0">
        <w:rPr>
          <w:rStyle w:val="StyleUnderline"/>
        </w:rPr>
        <w:t>Marxism lite</w:t>
      </w:r>
      <w:r w:rsidRPr="007B64A0">
        <w:t>.</w:t>
      </w:r>
    </w:p>
    <w:p w14:paraId="7A2FBDA7" w14:textId="77777777" w:rsidR="00B221E2" w:rsidRPr="003F4065" w:rsidRDefault="00B221E2" w:rsidP="00B221E2">
      <w:r w:rsidRPr="007B64A0">
        <w:rPr>
          <w:rStyle w:val="StyleUnderline"/>
        </w:rPr>
        <w:t xml:space="preserve">The terms of </w:t>
      </w:r>
      <w:r w:rsidRPr="00970C5F">
        <w:rPr>
          <w:rStyle w:val="StyleUnderline"/>
          <w:highlight w:val="yellow"/>
        </w:rPr>
        <w:t>the race/class debate</w:t>
      </w:r>
      <w:r w:rsidRPr="00970C5F">
        <w:rPr>
          <w:rStyle w:val="StyleUnderline"/>
        </w:rPr>
        <w:t xml:space="preserve"> misdirect the effort to make sense</w:t>
      </w:r>
      <w:r w:rsidRPr="007B64A0">
        <w:rPr>
          <w:rStyle w:val="StyleUnderline"/>
        </w:rPr>
        <w:t xml:space="preserve"> of the relation between class and race in America. </w:t>
      </w:r>
      <w:r w:rsidRPr="00970C5F">
        <w:rPr>
          <w:rStyle w:val="StyleUnderline"/>
        </w:rPr>
        <w:t xml:space="preserve">This controversy </w:t>
      </w:r>
      <w:r w:rsidRPr="00970C5F">
        <w:rPr>
          <w:rStyle w:val="StyleUnderline"/>
          <w:highlight w:val="yellow"/>
        </w:rPr>
        <w:t>pivots on an axis bounded by</w:t>
      </w:r>
      <w:r w:rsidRPr="007B64A0">
        <w:rPr>
          <w:rStyle w:val="StyleUnderline"/>
        </w:rPr>
        <w:t xml:space="preserve"> two</w:t>
      </w:r>
      <w:r w:rsidRPr="007B64A0">
        <w:t xml:space="preserve"> unhelpfully formalistic, </w:t>
      </w:r>
      <w:r w:rsidRPr="00970C5F">
        <w:rPr>
          <w:rStyle w:val="StyleUnderline"/>
          <w:highlight w:val="yellow"/>
        </w:rPr>
        <w:t xml:space="preserve">artificially separated poles. It is driven by a bias toward monocausal explanation and an </w:t>
      </w:r>
      <w:r w:rsidRPr="00970C5F">
        <w:rPr>
          <w:rStyle w:val="Emphasis"/>
          <w:highlight w:val="yellow"/>
        </w:rPr>
        <w:t>impossibly naïve belief</w:t>
      </w:r>
      <w:r w:rsidRPr="00970C5F">
        <w:rPr>
          <w:rStyle w:val="StyleUnderline"/>
          <w:highlight w:val="yellow"/>
        </w:rPr>
        <w:t xml:space="preserve"> that the flux of history can be suspended to permit distilling complex</w:t>
      </w:r>
      <w:r w:rsidRPr="007B64A0">
        <w:rPr>
          <w:rStyle w:val="StyleUnderline"/>
        </w:rPr>
        <w:t xml:space="preserve">, mutually evolving, dialectical </w:t>
      </w:r>
      <w:r w:rsidRPr="00970C5F">
        <w:rPr>
          <w:rStyle w:val="StyleUnderline"/>
          <w:highlight w:val="yellow"/>
        </w:rPr>
        <w:t>social processes into neatly distinguishable</w:t>
      </w:r>
      <w:r w:rsidRPr="007B64A0">
        <w:rPr>
          <w:rStyle w:val="StyleUnderline"/>
        </w:rPr>
        <w:t xml:space="preserve"> analytical </w:t>
      </w:r>
      <w:r w:rsidRPr="00970C5F">
        <w:rPr>
          <w:rStyle w:val="StyleUnderline"/>
          <w:highlight w:val="yellow"/>
        </w:rPr>
        <w:t>categories that can be weighed against each other</w:t>
      </w:r>
      <w:r w:rsidRPr="007B64A0">
        <w:rPr>
          <w:rStyle w:val="StyleUnderline"/>
        </w:rPr>
        <w:t xml:space="preserve"> as independent social forces</w:t>
      </w:r>
      <w:r w:rsidRPr="007B64A0">
        <w:t xml:space="preserve">. Most pointedly, </w:t>
      </w:r>
      <w:r w:rsidRPr="007B64A0">
        <w:rPr>
          <w:rStyle w:val="StyleUnderline"/>
        </w:rPr>
        <w:t>both poles of this debate approach racial stratification as lying outside the logical or normal development of American capitalist political economy and social relations—on the “class” pole as an epiphenomenon</w:t>
      </w:r>
      <w:r w:rsidRPr="007B64A0">
        <w:t xml:space="preserve"> or a random, idiosyncratic artifact; </w:t>
      </w:r>
      <w:r w:rsidRPr="007B64A0">
        <w:rPr>
          <w:rStyle w:val="StyleUnderline"/>
        </w:rPr>
        <w:t xml:space="preserve">on the “race” pole as an independent ontological reality. Attempts to overcome these defects within the </w:t>
      </w:r>
      <w:proofErr w:type="gramStart"/>
      <w:r w:rsidRPr="007B64A0">
        <w:rPr>
          <w:rStyle w:val="StyleUnderline"/>
        </w:rPr>
        <w:t>debate’s</w:t>
      </w:r>
      <w:proofErr w:type="gramEnd"/>
      <w:r w:rsidRPr="007B64A0">
        <w:rPr>
          <w:rStyle w:val="StyleUnderline"/>
        </w:rPr>
        <w:t xml:space="preserve"> own terms have produced meaningless, reified compromises such as the proposition</w:t>
      </w:r>
      <w:r w:rsidRPr="00ED7F6C">
        <w:rPr>
          <w:rStyle w:val="StyleUnderline"/>
        </w:rPr>
        <w:t xml:space="preserve"> that racism originally emerges from capitalist social relations but then </w:t>
      </w:r>
      <w:r>
        <w:rPr>
          <w:rStyle w:val="StyleUnderline"/>
        </w:rPr>
        <w:t>“</w:t>
      </w:r>
      <w:r w:rsidRPr="00ED7F6C">
        <w:rPr>
          <w:rStyle w:val="StyleUnderline"/>
        </w:rPr>
        <w:t>takes on a life of its own.</w:t>
      </w:r>
      <w:r>
        <w:rPr>
          <w:rStyle w:val="StyleUnderline"/>
        </w:rPr>
        <w:t>”</w:t>
      </w:r>
    </w:p>
    <w:p w14:paraId="148BBBDD" w14:textId="77777777" w:rsidR="00B221E2" w:rsidRPr="003F4065" w:rsidRDefault="00B221E2" w:rsidP="00B221E2">
      <w:r w:rsidRPr="003F4065">
        <w:t>This is not the place to recount this hoary debate</w:t>
      </w:r>
      <w:r>
        <w:t>’</w:t>
      </w:r>
      <w:r w:rsidRPr="003F4065">
        <w:t xml:space="preserve">s unfortunate history or to parse its myriad expressions. To the extent that it organizes the whiteness discourse </w:t>
      </w:r>
      <w:r w:rsidRPr="00970C5F">
        <w:rPr>
          <w:rStyle w:val="StyleUnderline"/>
          <w:highlight w:val="yellow"/>
        </w:rPr>
        <w:t>it perpetuates a tendency to formulate American racial dynamics on psychological</w:t>
      </w:r>
      <w:r w:rsidRPr="00ED7F6C">
        <w:rPr>
          <w:rStyle w:val="StyleUnderline"/>
        </w:rPr>
        <w:t xml:space="preserve"> or other </w:t>
      </w:r>
      <w:r w:rsidRPr="00970C5F">
        <w:rPr>
          <w:rStyle w:val="StyleUnderline"/>
          <w:highlight w:val="yellow"/>
        </w:rPr>
        <w:t xml:space="preserve">bases that are </w:t>
      </w:r>
      <w:r w:rsidRPr="00970C5F">
        <w:rPr>
          <w:rStyle w:val="Emphasis"/>
          <w:highlight w:val="yellow"/>
        </w:rPr>
        <w:t>disconnected</w:t>
      </w:r>
      <w:r w:rsidRPr="00970C5F">
        <w:rPr>
          <w:rStyle w:val="StyleUnderline"/>
          <w:highlight w:val="yellow"/>
        </w:rPr>
        <w:t xml:space="preserve"> from political economy</w:t>
      </w:r>
      <w:r w:rsidRPr="00ED7F6C">
        <w:rPr>
          <w:rStyle w:val="StyleUnderline"/>
        </w:rPr>
        <w:t xml:space="preserve"> and the reproduction of labor relations </w:t>
      </w:r>
      <w:r w:rsidRPr="00970C5F">
        <w:rPr>
          <w:rStyle w:val="StyleUnderline"/>
          <w:highlight w:val="yellow"/>
        </w:rPr>
        <w:t>and</w:t>
      </w:r>
      <w:r w:rsidRPr="00ED7F6C">
        <w:rPr>
          <w:rStyle w:val="StyleUnderline"/>
        </w:rPr>
        <w:t xml:space="preserve"> attendant political and </w:t>
      </w:r>
      <w:r w:rsidRPr="00970C5F">
        <w:rPr>
          <w:rStyle w:val="StyleUnderline"/>
          <w:highlight w:val="yellow"/>
        </w:rPr>
        <w:t>social structures. The attempt to explain race’s role is</w:t>
      </w:r>
      <w:r w:rsidRPr="003F4065">
        <w:t xml:space="preserve"> thus </w:t>
      </w:r>
      <w:r w:rsidRPr="00970C5F">
        <w:rPr>
          <w:rStyle w:val="Emphasis"/>
          <w:highlight w:val="yellow"/>
        </w:rPr>
        <w:t>disconnected from the material foundation</w:t>
      </w:r>
      <w:r w:rsidRPr="00ED7F6C">
        <w:rPr>
          <w:rStyle w:val="StyleUnderline"/>
        </w:rPr>
        <w:t xml:space="preserve"> and engine </w:t>
      </w:r>
      <w:r w:rsidRPr="00970C5F">
        <w:rPr>
          <w:rStyle w:val="StyleUnderline"/>
          <w:highlight w:val="yellow"/>
        </w:rPr>
        <w:t xml:space="preserve">of American social hierarchy and its </w:t>
      </w:r>
      <w:r w:rsidRPr="00970C5F">
        <w:rPr>
          <w:rStyle w:val="Emphasis"/>
          <w:highlight w:val="yellow"/>
        </w:rPr>
        <w:t>ideological legitimations</w:t>
      </w:r>
      <w:r w:rsidRPr="00970C5F">
        <w:rPr>
          <w:rStyle w:val="StyleUnderline"/>
          <w:highlight w:val="yellow"/>
        </w:rPr>
        <w:t>. That leads</w:t>
      </w:r>
      <w:r w:rsidRPr="00ED7F6C">
        <w:rPr>
          <w:rStyle w:val="StyleUnderline"/>
        </w:rPr>
        <w:t xml:space="preserve"> this literature </w:t>
      </w:r>
      <w:r w:rsidRPr="00970C5F">
        <w:rPr>
          <w:rStyle w:val="StyleUnderline"/>
          <w:highlight w:val="yellow"/>
        </w:rPr>
        <w:t>into culs-de-sac of</w:t>
      </w:r>
      <w:r w:rsidRPr="00970C5F">
        <w:rPr>
          <w:rStyle w:val="StyleUnderline"/>
        </w:rPr>
        <w:t xml:space="preserve"> reification and </w:t>
      </w:r>
      <w:r w:rsidRPr="00970C5F">
        <w:rPr>
          <w:rStyle w:val="StyleUnderline"/>
          <w:highlight w:val="yellow"/>
        </w:rPr>
        <w:t>ontology</w:t>
      </w:r>
      <w:r w:rsidRPr="00970C5F">
        <w:t>. Efforts to situate those formulations materially result in convoluted</w:t>
      </w:r>
      <w:r w:rsidRPr="003F4065">
        <w:t xml:space="preserve"> notions like the </w:t>
      </w:r>
      <w:r>
        <w:t>“</w:t>
      </w:r>
      <w:r w:rsidRPr="003F4065">
        <w:t>possessive investment in whiteness,</w:t>
      </w:r>
      <w:r>
        <w:t>”</w:t>
      </w:r>
      <w:r w:rsidRPr="003F4065">
        <w:t xml:space="preserve"> an updated version of the old idea of </w:t>
      </w:r>
      <w:r>
        <w:t>“</w:t>
      </w:r>
      <w:r w:rsidRPr="003F4065">
        <w:t>white skin privilege</w:t>
      </w:r>
      <w:r>
        <w:t>”</w:t>
      </w:r>
      <w:r w:rsidRPr="003F4065">
        <w:t xml:space="preserve"> that was spawned by an earlier instance of the race/class debate in the New Left. Now, as then, </w:t>
      </w:r>
      <w:proofErr w:type="gramStart"/>
      <w:r w:rsidRPr="00970C5F">
        <w:rPr>
          <w:rStyle w:val="StyleUnderline"/>
          <w:highlight w:val="yellow"/>
        </w:rPr>
        <w:t>this</w:t>
      </w:r>
      <w:r w:rsidRPr="00ED7F6C">
        <w:rPr>
          <w:rStyle w:val="StyleUnderline"/>
        </w:rPr>
        <w:t xml:space="preserve"> line of </w:t>
      </w:r>
      <w:r w:rsidRPr="00970C5F">
        <w:rPr>
          <w:rStyle w:val="StyleUnderline"/>
          <w:highlight w:val="yellow"/>
        </w:rPr>
        <w:t>argument’s inadequacies become</w:t>
      </w:r>
      <w:proofErr w:type="gramEnd"/>
      <w:r w:rsidRPr="00970C5F">
        <w:rPr>
          <w:rStyle w:val="StyleUnderline"/>
          <w:highlight w:val="yellow"/>
        </w:rPr>
        <w:t xml:space="preserve"> clearest as they translate into programs for political action. The whiteness critique</w:t>
      </w:r>
      <w:r w:rsidRPr="00ED7F6C">
        <w:rPr>
          <w:rStyle w:val="StyleUnderline"/>
        </w:rPr>
        <w:t>, despite its</w:t>
      </w:r>
      <w:r w:rsidRPr="003F4065">
        <w:t xml:space="preserve"> self-consciously </w:t>
      </w:r>
      <w:r w:rsidRPr="00ED7F6C">
        <w:rPr>
          <w:rStyle w:val="StyleUnderline"/>
        </w:rPr>
        <w:t xml:space="preserve">political aspirations, </w:t>
      </w:r>
      <w:r w:rsidRPr="00970C5F">
        <w:rPr>
          <w:rStyle w:val="StyleUnderline"/>
          <w:highlight w:val="yellow"/>
        </w:rPr>
        <w:t>has generated nothing more</w:t>
      </w:r>
      <w:r w:rsidRPr="00ED7F6C">
        <w:rPr>
          <w:rStyle w:val="StyleUnderline"/>
        </w:rPr>
        <w:t xml:space="preserve"> substantial or promising </w:t>
      </w:r>
      <w:r w:rsidRPr="00970C5F">
        <w:rPr>
          <w:rStyle w:val="StyleUnderline"/>
          <w:highlight w:val="yellow"/>
        </w:rPr>
        <w:t>than moral appeals to whites to</w:t>
      </w:r>
      <w:r w:rsidRPr="003F4065">
        <w:t xml:space="preserve"> give up their commitments to, or to </w:t>
      </w:r>
      <w:r w:rsidRPr="00970C5F">
        <w:rPr>
          <w:rStyle w:val="StyleUnderline"/>
          <w:highlight w:val="yellow"/>
        </w:rPr>
        <w:t>“abolish,” whiteness. It is difficult to imagine how this program could be anything more than</w:t>
      </w:r>
      <w:r w:rsidRPr="00ED7F6C">
        <w:rPr>
          <w:rStyle w:val="StyleUnderline"/>
        </w:rPr>
        <w:t xml:space="preserve"> an expression of hopeless desperation or </w:t>
      </w:r>
      <w:r w:rsidRPr="00970C5F">
        <w:rPr>
          <w:rStyle w:val="Emphasis"/>
          <w:highlight w:val="yellow"/>
        </w:rPr>
        <w:t>pointless selfrighteousness</w:t>
      </w:r>
      <w:r w:rsidRPr="003F4065">
        <w:t>.</w:t>
      </w:r>
    </w:p>
    <w:p w14:paraId="4FB2BB11" w14:textId="77777777" w:rsidR="00B221E2" w:rsidRPr="003F4065" w:rsidRDefault="00B221E2" w:rsidP="00B221E2">
      <w:r w:rsidRPr="00ED7F6C">
        <w:rPr>
          <w:rStyle w:val="StyleUnderline"/>
        </w:rPr>
        <w:lastRenderedPageBreak/>
        <w:t>The</w:t>
      </w:r>
      <w:r w:rsidRPr="003F4065">
        <w:t xml:space="preserve"> initially intriguing </w:t>
      </w:r>
      <w:r w:rsidRPr="00ED7F6C">
        <w:rPr>
          <w:rStyle w:val="StyleUnderline"/>
        </w:rPr>
        <w:t>impulse of the whiteness discourse</w:t>
      </w:r>
      <w:r w:rsidRPr="003F4065">
        <w:t xml:space="preserve"> propounded by Professor Roediger and others, </w:t>
      </w:r>
      <w:r w:rsidRPr="00ED7F6C">
        <w:rPr>
          <w:rStyle w:val="StyleUnderline"/>
        </w:rPr>
        <w:t>that race and class status are intertwined</w:t>
      </w:r>
      <w:r w:rsidRPr="003F4065">
        <w:t xml:space="preserve"> and that their relation should be charted historically and theorized, </w:t>
      </w:r>
      <w:r w:rsidRPr="00ED7F6C">
        <w:rPr>
          <w:rStyle w:val="StyleUnderline"/>
        </w:rPr>
        <w:t>has been undone by its acceptance of the race/class debate</w:t>
      </w:r>
      <w:r>
        <w:rPr>
          <w:rStyle w:val="StyleUnderline"/>
        </w:rPr>
        <w:t>’</w:t>
      </w:r>
      <w:r w:rsidRPr="00ED7F6C">
        <w:rPr>
          <w:rStyle w:val="StyleUnderline"/>
        </w:rPr>
        <w:t xml:space="preserve">s frame. </w:t>
      </w:r>
      <w:r w:rsidRPr="008808BB">
        <w:rPr>
          <w:rStyle w:val="StyleUnderline"/>
          <w:highlight w:val="yellow"/>
        </w:rPr>
        <w:t>“Whiteness”</w:t>
      </w:r>
      <w:r w:rsidRPr="003F4065">
        <w:t xml:space="preserve"> ultimately </w:t>
      </w:r>
      <w:r w:rsidRPr="008808BB">
        <w:rPr>
          <w:rStyle w:val="StyleUnderline"/>
          <w:highlight w:val="yellow"/>
        </w:rPr>
        <w:t>provides an</w:t>
      </w:r>
      <w:r w:rsidRPr="003F4065">
        <w:t xml:space="preserve"> evanescent and </w:t>
      </w:r>
      <w:r w:rsidRPr="008808BB">
        <w:rPr>
          <w:rStyle w:val="StyleUnderline"/>
          <w:highlight w:val="yellow"/>
        </w:rPr>
        <w:t>ahistorical</w:t>
      </w:r>
      <w:r w:rsidRPr="00ED7F6C">
        <w:rPr>
          <w:rStyle w:val="StyleUnderline"/>
        </w:rPr>
        <w:t xml:space="preserve"> racial </w:t>
      </w:r>
      <w:r w:rsidRPr="008808BB">
        <w:rPr>
          <w:rStyle w:val="StyleUnderline"/>
          <w:highlight w:val="yellow"/>
        </w:rPr>
        <w:t xml:space="preserve">metaphor for a longstanding </w:t>
      </w:r>
      <w:r w:rsidRPr="008808BB">
        <w:rPr>
          <w:rStyle w:val="Emphasis"/>
          <w:highlight w:val="yellow"/>
        </w:rPr>
        <w:t>epicycle of American class relations</w:t>
      </w:r>
      <w:r w:rsidRPr="008808BB">
        <w:rPr>
          <w:rStyle w:val="StyleUnderline"/>
          <w:highlight w:val="yellow"/>
        </w:rPr>
        <w:t>, the</w:t>
      </w:r>
      <w:r w:rsidRPr="00ED7F6C">
        <w:rPr>
          <w:rStyle w:val="StyleUnderline"/>
        </w:rPr>
        <w:t xml:space="preserve"> filtering and </w:t>
      </w:r>
      <w:r w:rsidRPr="008808BB">
        <w:rPr>
          <w:rStyle w:val="StyleUnderline"/>
          <w:highlight w:val="yellow"/>
        </w:rPr>
        <w:t>sorting of</w:t>
      </w:r>
      <w:r w:rsidRPr="00ED7F6C">
        <w:rPr>
          <w:rStyle w:val="StyleUnderline"/>
        </w:rPr>
        <w:t xml:space="preserve"> pools of</w:t>
      </w:r>
      <w:r w:rsidRPr="003F4065">
        <w:t xml:space="preserve"> actual and potential </w:t>
      </w:r>
      <w:r w:rsidRPr="008808BB">
        <w:rPr>
          <w:rStyle w:val="StyleUnderline"/>
          <w:highlight w:val="yellow"/>
        </w:rPr>
        <w:t>labor</w:t>
      </w:r>
      <w:r w:rsidRPr="00ED7F6C">
        <w:rPr>
          <w:rStyle w:val="StyleUnderline"/>
        </w:rPr>
        <w:t xml:space="preserve"> as populations organized </w:t>
      </w:r>
      <w:r w:rsidRPr="008808BB">
        <w:rPr>
          <w:rStyle w:val="StyleUnderline"/>
          <w:highlight w:val="yellow"/>
        </w:rPr>
        <w:t>into</w:t>
      </w:r>
      <w:r w:rsidRPr="00ED7F6C">
        <w:rPr>
          <w:rStyle w:val="StyleUnderline"/>
        </w:rPr>
        <w:t xml:space="preserve"> a system of </w:t>
      </w:r>
      <w:r w:rsidRPr="008808BB">
        <w:rPr>
          <w:rStyle w:val="StyleUnderline"/>
          <w:highlight w:val="yellow"/>
        </w:rPr>
        <w:t>ascriptive hierarchy</w:t>
      </w:r>
      <w:r w:rsidRPr="003F4065">
        <w:t xml:space="preserve">. As the sociologist Oliver Cromwell Cox argued more than half a century ago in Caste, Class, and Race: A Study in Social Dynamics (Garden City, NY, 1948) (Part III of which has just been reissued by Monthly Review Press as Race), </w:t>
      </w:r>
      <w:r w:rsidRPr="008808BB">
        <w:rPr>
          <w:rStyle w:val="Emphasis"/>
          <w:highlight w:val="yellow"/>
        </w:rPr>
        <w:t>that is what race is</w:t>
      </w:r>
      <w:r w:rsidRPr="003F4065">
        <w:t>, no more and no less. Instructively, Roediger</w:t>
      </w:r>
      <w:r>
        <w:t>’</w:t>
      </w:r>
      <w:r w:rsidRPr="003F4065">
        <w:t>s commitment to the race pole of the dichotomy induces him to misread Cox as reducing racism mechanistically to a simple tool of the ruling class.</w:t>
      </w:r>
    </w:p>
    <w:p w14:paraId="16BF5458" w14:textId="77777777" w:rsidR="00B221E2" w:rsidRPr="003F4065" w:rsidRDefault="00B221E2" w:rsidP="00B221E2">
      <w:r w:rsidRPr="008808BB">
        <w:rPr>
          <w:rStyle w:val="StyleUnderline"/>
          <w:highlight w:val="yellow"/>
        </w:rPr>
        <w:t>Rooting race as an ideology</w:t>
      </w:r>
      <w:r w:rsidRPr="00ED7F6C">
        <w:rPr>
          <w:rStyle w:val="StyleUnderline"/>
        </w:rPr>
        <w:t xml:space="preserve"> and evolving system </w:t>
      </w:r>
      <w:r w:rsidRPr="008808BB">
        <w:rPr>
          <w:rStyle w:val="StyleUnderline"/>
          <w:highlight w:val="yellow"/>
        </w:rPr>
        <w:t>of social hierarchy within</w:t>
      </w:r>
      <w:r w:rsidRPr="003F4065">
        <w:t xml:space="preserve"> American </w:t>
      </w:r>
      <w:r w:rsidRPr="00ED7F6C">
        <w:rPr>
          <w:rStyle w:val="StyleUnderline"/>
        </w:rPr>
        <w:t xml:space="preserve">capitalist </w:t>
      </w:r>
      <w:r w:rsidRPr="008808BB">
        <w:rPr>
          <w:rStyle w:val="StyleUnderline"/>
          <w:highlight w:val="yellow"/>
        </w:rPr>
        <w:t>labor relations</w:t>
      </w:r>
      <w:r w:rsidRPr="003F4065">
        <w:t xml:space="preserve"> more nearly </w:t>
      </w:r>
      <w:r w:rsidRPr="008808BB">
        <w:rPr>
          <w:rStyle w:val="StyleUnderline"/>
          <w:highlight w:val="yellow"/>
        </w:rPr>
        <w:t>puts us on</w:t>
      </w:r>
      <w:r w:rsidRPr="00ED7F6C">
        <w:rPr>
          <w:rStyle w:val="StyleUnderline"/>
        </w:rPr>
        <w:t xml:space="preserve"> the road to pursuing the </w:t>
      </w:r>
      <w:r w:rsidRPr="008808BB">
        <w:rPr>
          <w:rStyle w:val="StyleUnderline"/>
          <w:highlight w:val="yellow"/>
        </w:rPr>
        <w:t>important questions</w:t>
      </w:r>
      <w:r w:rsidRPr="00ED7F6C">
        <w:rPr>
          <w:rStyle w:val="StyleUnderline"/>
        </w:rPr>
        <w:t xml:space="preserve"> suggested by the project that produced whiteness studies. </w:t>
      </w:r>
      <w:r w:rsidRPr="008808BB">
        <w:rPr>
          <w:rStyle w:val="StyleUnderline"/>
          <w:highlight w:val="yellow"/>
        </w:rPr>
        <w:t xml:space="preserve">This approach, which requires </w:t>
      </w:r>
      <w:r w:rsidRPr="008808BB">
        <w:rPr>
          <w:rStyle w:val="Emphasis"/>
          <w:highlight w:val="yellow"/>
        </w:rPr>
        <w:t>historically specific</w:t>
      </w:r>
      <w:r w:rsidRPr="00ED7F6C">
        <w:rPr>
          <w:rStyle w:val="StyleUnderline"/>
        </w:rPr>
        <w:t xml:space="preserve">, concrete </w:t>
      </w:r>
      <w:r w:rsidRPr="008808BB">
        <w:rPr>
          <w:rStyle w:val="StyleUnderline"/>
          <w:highlight w:val="yellow"/>
        </w:rPr>
        <w:t xml:space="preserve">examination, points toward the shifting role of racial hierarchy as a </w:t>
      </w:r>
      <w:r w:rsidRPr="008808BB">
        <w:rPr>
          <w:rStyle w:val="Emphasis"/>
          <w:highlight w:val="yellow"/>
        </w:rPr>
        <w:t>technology of civic status</w:t>
      </w:r>
      <w:r w:rsidRPr="008808BB">
        <w:rPr>
          <w:rStyle w:val="StyleUnderline"/>
          <w:highlight w:val="yellow"/>
        </w:rPr>
        <w:t xml:space="preserve"> that</w:t>
      </w:r>
      <w:r w:rsidRPr="003C6F1F">
        <w:rPr>
          <w:rStyle w:val="StyleUnderline"/>
        </w:rPr>
        <w:t xml:space="preserve">, in constraining or affirming legal and unofficial citizenship rights and prerogatives, </w:t>
      </w:r>
      <w:r w:rsidRPr="008808BB">
        <w:rPr>
          <w:rStyle w:val="StyleUnderline"/>
          <w:highlight w:val="yellow"/>
        </w:rPr>
        <w:t xml:space="preserve">is </w:t>
      </w:r>
      <w:r w:rsidRPr="008808BB">
        <w:rPr>
          <w:rStyle w:val="Emphasis"/>
          <w:highlight w:val="yellow"/>
        </w:rPr>
        <w:t>a component of the larger political and economic framework of class power</w:t>
      </w:r>
      <w:r w:rsidRPr="003C6F1F">
        <w:rPr>
          <w:rStyle w:val="StyleUnderline"/>
        </w:rPr>
        <w:t>. Workers</w:t>
      </w:r>
      <w:r>
        <w:rPr>
          <w:rStyle w:val="StyleUnderline"/>
        </w:rPr>
        <w:t>’</w:t>
      </w:r>
      <w:r w:rsidRPr="003F4065">
        <w:t xml:space="preserve"> normatively recognized </w:t>
      </w:r>
      <w:r w:rsidRPr="003C6F1F">
        <w:rPr>
          <w:rStyle w:val="StyleUnderline"/>
        </w:rPr>
        <w:t>civic status has much to do with determining their</w:t>
      </w:r>
      <w:r w:rsidRPr="003F4065">
        <w:t xml:space="preserve"> pragmatic </w:t>
      </w:r>
      <w:r w:rsidRPr="003C6F1F">
        <w:rPr>
          <w:rStyle w:val="StyleUnderline"/>
        </w:rPr>
        <w:t xml:space="preserve">options and circumscribing the contexts within which they define their interests. </w:t>
      </w:r>
      <w:r w:rsidRPr="008808BB">
        <w:rPr>
          <w:rStyle w:val="StyleUnderline"/>
          <w:highlight w:val="yellow"/>
        </w:rPr>
        <w:t>This perspective</w:t>
      </w:r>
      <w:r w:rsidRPr="003F4065">
        <w:t xml:space="preserve"> also </w:t>
      </w:r>
      <w:r w:rsidRPr="008808BB">
        <w:rPr>
          <w:rStyle w:val="StyleUnderline"/>
          <w:highlight w:val="yellow"/>
        </w:rPr>
        <w:t xml:space="preserve">emphasizes the </w:t>
      </w:r>
      <w:r w:rsidRPr="008808BB">
        <w:rPr>
          <w:rStyle w:val="Emphasis"/>
          <w:highlight w:val="yellow"/>
        </w:rPr>
        <w:t>significance of political institutions, law, and</w:t>
      </w:r>
      <w:r w:rsidRPr="003C6F1F">
        <w:rPr>
          <w:rStyle w:val="Emphasis"/>
        </w:rPr>
        <w:t xml:space="preserve"> public </w:t>
      </w:r>
      <w:r w:rsidRPr="008808BB">
        <w:rPr>
          <w:rStyle w:val="Emphasis"/>
          <w:highlight w:val="yellow"/>
        </w:rPr>
        <w:t>policy in shaping identities</w:t>
      </w:r>
      <w:r w:rsidRPr="003C6F1F">
        <w:rPr>
          <w:rStyle w:val="Emphasis"/>
        </w:rPr>
        <w:t xml:space="preserve"> and class relations</w:t>
      </w:r>
      <w:r w:rsidRPr="003F4065">
        <w:t>.</w:t>
      </w:r>
    </w:p>
    <w:p w14:paraId="45136D4A" w14:textId="77777777" w:rsidR="00B221E2" w:rsidRPr="003F4065" w:rsidRDefault="00B221E2" w:rsidP="00B221E2">
      <w:r w:rsidRPr="003F4065">
        <w:t>Professor Roediger</w:t>
      </w:r>
      <w:r>
        <w:t>’</w:t>
      </w:r>
      <w:r w:rsidRPr="003F4065">
        <w:t>s Wages of Whiteness sought to explore how a developing racial ideology and system of racial hierarchy defined civic status and contributed to white workers</w:t>
      </w:r>
      <w:r>
        <w:t>’</w:t>
      </w:r>
      <w:r w:rsidRPr="003F4065">
        <w:t xml:space="preserve"> understandings of themselves and their place in antebellum society. Despite the conceptual flaws and incompleteness of his account, it located the whiteness idea within a specific matrix of social relations. As an academic subspecialty congealed around this account</w:t>
      </w:r>
      <w:r>
        <w:t>’</w:t>
      </w:r>
      <w:r w:rsidRPr="003F4065">
        <w:t xml:space="preserve">s central trope, </w:t>
      </w:r>
      <w:r w:rsidRPr="008808BB">
        <w:rPr>
          <w:rStyle w:val="StyleUnderline"/>
          <w:highlight w:val="yellow"/>
        </w:rPr>
        <w:t>the whiteness idea has become a</w:t>
      </w:r>
      <w:r w:rsidRPr="003F4065">
        <w:rPr>
          <w:rStyle w:val="StyleUnderline"/>
        </w:rPr>
        <w:t xml:space="preserve">n anachronistic, </w:t>
      </w:r>
      <w:r w:rsidRPr="008808BB">
        <w:rPr>
          <w:rStyle w:val="StyleUnderline"/>
          <w:highlight w:val="yellow"/>
        </w:rPr>
        <w:t>catch-all category that hovers above historical context</w:t>
      </w:r>
      <w:r w:rsidRPr="003F4065">
        <w:rPr>
          <w:rStyle w:val="StyleUnderline"/>
        </w:rPr>
        <w:t xml:space="preserve"> and political economy; </w:t>
      </w:r>
      <w:r w:rsidRPr="008808BB">
        <w:rPr>
          <w:rStyle w:val="StyleUnderline"/>
          <w:highlight w:val="yellow"/>
        </w:rPr>
        <w:t>it functions as an independent variable—an unchanging marker</w:t>
      </w:r>
      <w:r w:rsidRPr="003F4065">
        <w:rPr>
          <w:rStyle w:val="StyleUnderline"/>
        </w:rPr>
        <w:t xml:space="preserve"> of civic acceptability </w:t>
      </w:r>
      <w:r w:rsidRPr="008808BB">
        <w:rPr>
          <w:rStyle w:val="StyleUnderline"/>
          <w:highlight w:val="yellow"/>
        </w:rPr>
        <w:t>to which differently identified populations at different times have gained or been denied access</w:t>
      </w:r>
      <w:r w:rsidRPr="003F4065">
        <w:rPr>
          <w:rStyle w:val="StyleUnderline"/>
        </w:rPr>
        <w:t xml:space="preserve">. </w:t>
      </w:r>
      <w:proofErr w:type="gramStart"/>
      <w:r w:rsidRPr="003F4065">
        <w:rPr>
          <w:rStyle w:val="StyleUnderline"/>
        </w:rPr>
        <w:t>Not only does</w:t>
      </w:r>
      <w:proofErr w:type="gramEnd"/>
      <w:r w:rsidRPr="003F4065">
        <w:rPr>
          <w:rStyle w:val="StyleUnderline"/>
        </w:rPr>
        <w:t xml:space="preserve"> </w:t>
      </w:r>
      <w:r w:rsidRPr="008808BB">
        <w:rPr>
          <w:rStyle w:val="StyleUnderline"/>
          <w:highlight w:val="yellow"/>
        </w:rPr>
        <w:t>this perception</w:t>
      </w:r>
      <w:r w:rsidRPr="003F4065">
        <w:rPr>
          <w:rStyle w:val="StyleUnderline"/>
        </w:rPr>
        <w:t xml:space="preserve"> underwrite the many conceptual difficulties and ambiguities</w:t>
      </w:r>
      <w:r w:rsidRPr="003F4065">
        <w:t xml:space="preserve"> that Professor Arnesen discusses, including the conflation of classification as white, embrace of whiteness as a social position, and endorsement of white supremacist ideology; </w:t>
      </w:r>
      <w:r w:rsidRPr="003F4065">
        <w:rPr>
          <w:rStyle w:val="StyleUnderline"/>
        </w:rPr>
        <w:t xml:space="preserve">it </w:t>
      </w:r>
      <w:r w:rsidRPr="008808BB">
        <w:rPr>
          <w:rStyle w:val="StyleUnderline"/>
          <w:highlight w:val="yellow"/>
        </w:rPr>
        <w:t>is</w:t>
      </w:r>
      <w:r w:rsidRPr="003F4065">
        <w:t xml:space="preserve"> also </w:t>
      </w:r>
      <w:r w:rsidRPr="008808BB">
        <w:rPr>
          <w:rStyle w:val="StyleUnderline"/>
          <w:highlight w:val="yellow"/>
        </w:rPr>
        <w:t>the opposite of a social constructionist view of race</w:t>
      </w:r>
      <w:r w:rsidRPr="003F4065">
        <w:t xml:space="preserve">. Furthermore, </w:t>
      </w:r>
      <w:r w:rsidRPr="008808BB">
        <w:rPr>
          <w:rStyle w:val="StyleUnderline"/>
          <w:highlight w:val="yellow"/>
        </w:rPr>
        <w:t xml:space="preserve">reading settled </w:t>
      </w:r>
      <w:proofErr w:type="gramStart"/>
      <w:r w:rsidRPr="008808BB">
        <w:rPr>
          <w:rStyle w:val="StyleUnderline"/>
          <w:highlight w:val="yellow"/>
        </w:rPr>
        <w:t xml:space="preserve">notions of whiteness back into the past </w:t>
      </w:r>
      <w:r w:rsidRPr="008808BB">
        <w:rPr>
          <w:rStyle w:val="Emphasis"/>
          <w:highlight w:val="yellow"/>
        </w:rPr>
        <w:t>misunderstands</w:t>
      </w:r>
      <w:proofErr w:type="gramEnd"/>
      <w:r w:rsidRPr="008808BB">
        <w:rPr>
          <w:rStyle w:val="Emphasis"/>
          <w:highlight w:val="yellow"/>
        </w:rPr>
        <w:t xml:space="preserve"> the</w:t>
      </w:r>
      <w:r w:rsidRPr="003F4065">
        <w:rPr>
          <w:rStyle w:val="Emphasis"/>
        </w:rPr>
        <w:t xml:space="preserve"> more </w:t>
      </w:r>
      <w:r w:rsidRPr="008808BB">
        <w:rPr>
          <w:rStyle w:val="Emphasis"/>
          <w:highlight w:val="yellow"/>
        </w:rPr>
        <w:t>complicated</w:t>
      </w:r>
      <w:r w:rsidRPr="003F4065">
        <w:rPr>
          <w:rStyle w:val="Emphasis"/>
        </w:rPr>
        <w:t xml:space="preserve"> and fluid </w:t>
      </w:r>
      <w:r w:rsidRPr="008808BB">
        <w:rPr>
          <w:rStyle w:val="Emphasis"/>
          <w:highlight w:val="yellow"/>
        </w:rPr>
        <w:t>evolution of race</w:t>
      </w:r>
      <w:r w:rsidRPr="003F4065">
        <w:rPr>
          <w:rStyle w:val="Emphasis"/>
        </w:rPr>
        <w:t xml:space="preserve"> and racial categories</w:t>
      </w:r>
      <w:r w:rsidRPr="003F4065">
        <w:rPr>
          <w:rStyle w:val="StyleUnderline"/>
        </w:rPr>
        <w:t xml:space="preserve">, </w:t>
      </w:r>
      <w:r w:rsidRPr="008808BB">
        <w:rPr>
          <w:rStyle w:val="StyleUnderline"/>
          <w:highlight w:val="yellow"/>
        </w:rPr>
        <w:t>and their</w:t>
      </w:r>
      <w:r w:rsidRPr="003F4065">
        <w:rPr>
          <w:rStyle w:val="StyleUnderline"/>
        </w:rPr>
        <w:t xml:space="preserve"> social meanings and </w:t>
      </w:r>
      <w:r w:rsidRPr="008808BB">
        <w:rPr>
          <w:rStyle w:val="StyleUnderline"/>
          <w:highlight w:val="yellow"/>
        </w:rPr>
        <w:t>consequences</w:t>
      </w:r>
      <w:r w:rsidRPr="003F4065">
        <w:rPr>
          <w:rStyle w:val="StyleUnderline"/>
        </w:rPr>
        <w:t>, in American history</w:t>
      </w:r>
      <w:r w:rsidRPr="003F4065">
        <w:t xml:space="preserve">. Most of all, </w:t>
      </w:r>
      <w:r w:rsidRPr="008808BB">
        <w:rPr>
          <w:rStyle w:val="Emphasis"/>
          <w:highlight w:val="yellow"/>
        </w:rPr>
        <w:t>this framework blurs the problem it purports to address</w:t>
      </w:r>
      <w:r w:rsidRPr="007F531B">
        <w:rPr>
          <w:rStyle w:val="StyleUnderline"/>
          <w:highlight w:val="yellow"/>
        </w:rPr>
        <w:t>. The issue</w:t>
      </w:r>
      <w:r w:rsidRPr="003F4065">
        <w:t xml:space="preserve">, after all, </w:t>
      </w:r>
      <w:r w:rsidRPr="007F531B">
        <w:rPr>
          <w:rStyle w:val="StyleUnderline"/>
          <w:highlight w:val="yellow"/>
        </w:rPr>
        <w:t>is not the</w:t>
      </w:r>
      <w:r w:rsidRPr="003F4065">
        <w:rPr>
          <w:rStyle w:val="StyleUnderline"/>
        </w:rPr>
        <w:t xml:space="preserve"> </w:t>
      </w:r>
      <w:r w:rsidRPr="007F531B">
        <w:rPr>
          <w:rStyle w:val="StyleUnderline"/>
          <w:highlight w:val="yellow"/>
        </w:rPr>
        <w:t>sources</w:t>
      </w:r>
      <w:r w:rsidRPr="003F4065">
        <w:rPr>
          <w:rStyle w:val="StyleUnderline"/>
        </w:rPr>
        <w:t xml:space="preserve">, content, or entailments </w:t>
      </w:r>
      <w:r w:rsidRPr="007F531B">
        <w:rPr>
          <w:rStyle w:val="StyleUnderline"/>
          <w:highlight w:val="yellow"/>
        </w:rPr>
        <w:t>of</w:t>
      </w:r>
      <w:r w:rsidRPr="003F4065">
        <w:rPr>
          <w:rStyle w:val="StyleUnderline"/>
        </w:rPr>
        <w:t xml:space="preserve"> an abstract </w:t>
      </w:r>
      <w:r w:rsidRPr="007F531B">
        <w:rPr>
          <w:rStyle w:val="StyleUnderline"/>
          <w:highlight w:val="yellow"/>
        </w:rPr>
        <w:t>whiteness; it is how the idea of race</w:t>
      </w:r>
      <w:r w:rsidRPr="003F4065">
        <w:rPr>
          <w:rStyle w:val="StyleUnderline"/>
        </w:rPr>
        <w:t xml:space="preserve">, racial ideologies, racial identities, and racial stratification </w:t>
      </w:r>
      <w:r w:rsidRPr="007F531B">
        <w:rPr>
          <w:rStyle w:val="StyleUnderline"/>
          <w:highlight w:val="yellow"/>
        </w:rPr>
        <w:t>have emerged and operated</w:t>
      </w:r>
      <w:r w:rsidRPr="003F4065">
        <w:t>—in varying ways in different contexts—</w:t>
      </w:r>
      <w:r w:rsidRPr="007F531B">
        <w:rPr>
          <w:rStyle w:val="StyleUnderline"/>
          <w:highlight w:val="yellow"/>
        </w:rPr>
        <w:t>in</w:t>
      </w:r>
      <w:r w:rsidRPr="003F4065">
        <w:rPr>
          <w:rStyle w:val="StyleUnderline"/>
        </w:rPr>
        <w:t xml:space="preserve"> the </w:t>
      </w:r>
      <w:r w:rsidRPr="007F531B">
        <w:rPr>
          <w:rStyle w:val="StyleUnderline"/>
          <w:highlight w:val="yellow"/>
        </w:rPr>
        <w:t>shaping</w:t>
      </w:r>
      <w:r w:rsidRPr="003F4065">
        <w:rPr>
          <w:rStyle w:val="StyleUnderline"/>
        </w:rPr>
        <w:t xml:space="preserve"> of American </w:t>
      </w:r>
      <w:r w:rsidRPr="007F531B">
        <w:rPr>
          <w:rStyle w:val="StyleUnderline"/>
          <w:highlight w:val="yellow"/>
        </w:rPr>
        <w:t>social relations</w:t>
      </w:r>
      <w:r w:rsidRPr="003F4065">
        <w:rPr>
          <w:rStyle w:val="StyleUnderline"/>
        </w:rPr>
        <w:t xml:space="preserve"> and politics</w:t>
      </w:r>
      <w:r w:rsidRPr="003F4065">
        <w:t>, among workers as well as others in the society.</w:t>
      </w:r>
    </w:p>
    <w:p w14:paraId="15548800" w14:textId="77777777" w:rsidR="00B221E2" w:rsidRPr="003F4065" w:rsidRDefault="00B221E2" w:rsidP="00B221E2">
      <w:r w:rsidRPr="003F4065">
        <w:t>Sombart</w:t>
      </w:r>
      <w:r>
        <w:t>’</w:t>
      </w:r>
      <w:r w:rsidRPr="003F4065">
        <w:t xml:space="preserve">s question is not necessarily inappropriate as a heuristic device, especially for those committed to leftist political programs, so long as it is not encumbered with his teleological baggage. </w:t>
      </w:r>
      <w:r w:rsidRPr="003F4065">
        <w:rPr>
          <w:rStyle w:val="StyleUnderline"/>
        </w:rPr>
        <w:t>The whiteness literature</w:t>
      </w:r>
      <w:r w:rsidRPr="003F4065">
        <w:t xml:space="preserve"> by and large has not successfully jettisoned that baggage, and it </w:t>
      </w:r>
      <w:r w:rsidRPr="003F4065">
        <w:rPr>
          <w:rStyle w:val="StyleUnderline"/>
        </w:rPr>
        <w:t>has compounded the problem through an ahistorical, fundamentally idealist understanding of race and its relation to the concrete reproduction of, and contestation within, the dynamics of American political economy and social stratification</w:t>
      </w:r>
      <w:r w:rsidRPr="003F4065">
        <w:t>.</w:t>
      </w:r>
    </w:p>
    <w:p w14:paraId="66F232DA" w14:textId="77777777" w:rsidR="00B221E2" w:rsidRPr="00BF3F50" w:rsidRDefault="00B221E2" w:rsidP="00B221E2"/>
    <w:p w14:paraId="7495C0A4" w14:textId="77777777" w:rsidR="00B221E2" w:rsidRPr="00FC0F02" w:rsidRDefault="00B221E2" w:rsidP="00B221E2">
      <w:pPr>
        <w:pStyle w:val="Heading4"/>
      </w:pPr>
      <w:r>
        <w:lastRenderedPageBreak/>
        <w:t>Their linear, determinative history of blackness makes their politics recalcitrant and reactive. Their focus on historical retrieval, mourning, and assuasion makes it impossible to affirm blackness beyond whiteness as the prime mover, entrenches ressentiment and destroys the possibility for articulating other values</w:t>
      </w:r>
    </w:p>
    <w:p w14:paraId="300C3F8D" w14:textId="77777777" w:rsidR="00B221E2" w:rsidRDefault="00B221E2" w:rsidP="00B221E2">
      <w:r w:rsidRPr="0048353A">
        <w:rPr>
          <w:rStyle w:val="Style13ptBold"/>
        </w:rPr>
        <w:t>Wright 15.</w:t>
      </w:r>
      <w:r>
        <w:t xml:space="preserve"> Michelle Wright, professor of African American studies at Northwestern University, The Physics of Blackness, University of Minnesota Press, 2015, p</w:t>
      </w:r>
      <w:r w:rsidRPr="00E12A0D">
        <w:t xml:space="preserve">g. </w:t>
      </w:r>
      <w:r>
        <w:t>116</w:t>
      </w:r>
    </w:p>
    <w:p w14:paraId="60EED452" w14:textId="77777777" w:rsidR="00B221E2" w:rsidRPr="00590D62" w:rsidRDefault="00B221E2" w:rsidP="00B221E2"/>
    <w:p w14:paraId="45542E4C" w14:textId="77777777" w:rsidR="00B221E2" w:rsidRPr="00590D62" w:rsidRDefault="00B221E2" w:rsidP="00B221E2">
      <w:r w:rsidRPr="00590D62">
        <w:rPr>
          <w:rStyle w:val="StyleUnderline"/>
        </w:rPr>
        <w:t xml:space="preserve">When </w:t>
      </w:r>
      <w:r w:rsidRPr="008D523D">
        <w:rPr>
          <w:rStyle w:val="Emphasis"/>
        </w:rPr>
        <w:t xml:space="preserve">a </w:t>
      </w:r>
      <w:r w:rsidRPr="000E7C6A">
        <w:rPr>
          <w:rStyle w:val="Emphasis"/>
          <w:highlight w:val="yellow"/>
        </w:rPr>
        <w:t>linear spacetime epistemology begins</w:t>
      </w:r>
      <w:r w:rsidRPr="00590D62">
        <w:rPr>
          <w:rStyle w:val="StyleUnderline"/>
        </w:rPr>
        <w:t xml:space="preserve">, as many Black diasporic epistemologies do, </w:t>
      </w:r>
      <w:r w:rsidRPr="000E7C6A">
        <w:rPr>
          <w:rStyle w:val="Emphasis"/>
          <w:highlight w:val="yellow"/>
        </w:rPr>
        <w:t>with object status</w:t>
      </w:r>
      <w:r w:rsidRPr="00590D62">
        <w:rPr>
          <w:rStyle w:val="StyleUnderline"/>
        </w:rPr>
        <w:t>—</w:t>
      </w:r>
      <w:r w:rsidRPr="00590D62">
        <w:rPr>
          <w:rStyle w:val="Emphasis"/>
        </w:rPr>
        <w:t xml:space="preserve">being </w:t>
      </w:r>
      <w:r w:rsidRPr="000E7C6A">
        <w:rPr>
          <w:rStyle w:val="Emphasis"/>
          <w:highlight w:val="yellow"/>
        </w:rPr>
        <w:t>enslaved</w:t>
      </w:r>
      <w:r w:rsidRPr="00590D62">
        <w:rPr>
          <w:rStyle w:val="Emphasis"/>
        </w:rPr>
        <w:t xml:space="preserve">, </w:t>
      </w:r>
      <w:r w:rsidRPr="000E7C6A">
        <w:rPr>
          <w:rStyle w:val="Emphasis"/>
          <w:highlight w:val="yellow"/>
        </w:rPr>
        <w:t>colonized</w:t>
      </w:r>
      <w:r w:rsidRPr="00590D62">
        <w:rPr>
          <w:rStyle w:val="Emphasis"/>
        </w:rPr>
        <w:t xml:space="preserve">, relocated, </w:t>
      </w:r>
      <w:r w:rsidRPr="00740FE3">
        <w:rPr>
          <w:rStyle w:val="Emphasis"/>
          <w:highlight w:val="yellow"/>
        </w:rPr>
        <w:t>and so on</w:t>
      </w:r>
      <w:r w:rsidRPr="00590D62">
        <w:rPr>
          <w:rStyle w:val="StyleUnderline"/>
        </w:rPr>
        <w:t>—</w:t>
      </w:r>
      <w:r w:rsidRPr="000E7C6A">
        <w:rPr>
          <w:rStyle w:val="StyleUnderline"/>
          <w:highlight w:val="yellow"/>
        </w:rPr>
        <w:t xml:space="preserve">the </w:t>
      </w:r>
      <w:r w:rsidRPr="000E7C6A">
        <w:rPr>
          <w:rStyle w:val="Emphasis"/>
          <w:highlight w:val="yellow"/>
        </w:rPr>
        <w:t>laws of cause and effect make it difficult to reverse the binary</w:t>
      </w:r>
      <w:r w:rsidRPr="00590D62">
        <w:rPr>
          <w:rStyle w:val="Emphasis"/>
        </w:rPr>
        <w:t xml:space="preserve"> </w:t>
      </w:r>
      <w:r w:rsidRPr="00590D62">
        <w:rPr>
          <w:rStyle w:val="StyleUnderline"/>
        </w:rPr>
        <w:t xml:space="preserve">that is set in place, because </w:t>
      </w:r>
      <w:r w:rsidRPr="000E7C6A">
        <w:rPr>
          <w:rStyle w:val="Emphasis"/>
          <w:highlight w:val="yellow"/>
        </w:rPr>
        <w:t>oppression is asserted as the cause of all historical events</w:t>
      </w:r>
      <w:r w:rsidRPr="00590D62">
        <w:rPr>
          <w:rStyle w:val="Emphasis"/>
        </w:rPr>
        <w:t xml:space="preserve"> (effects</w:t>
      </w:r>
      <w:r w:rsidRPr="00740FE3">
        <w:rPr>
          <w:rStyle w:val="Emphasis"/>
          <w:highlight w:val="yellow"/>
        </w:rPr>
        <w:t>) in the timeline</w:t>
      </w:r>
      <w:r w:rsidRPr="00590D62">
        <w:rPr>
          <w:rStyle w:val="StyleUnderline"/>
        </w:rPr>
        <w:t xml:space="preserve">, excepting those events that are </w:t>
      </w:r>
      <w:r w:rsidRPr="00FC0F02">
        <w:rPr>
          <w:rStyle w:val="Emphasis"/>
        </w:rPr>
        <w:t>caused by a Black (resistant) reaction to an oppressor’s action</w:t>
      </w:r>
      <w:r w:rsidRPr="00590D62">
        <w:t xml:space="preserve">. Yet </w:t>
      </w:r>
      <w:r w:rsidRPr="00740FE3">
        <w:rPr>
          <w:rStyle w:val="StyleUnderline"/>
          <w:highlight w:val="yellow"/>
        </w:rPr>
        <w:t xml:space="preserve">because it is </w:t>
      </w:r>
      <w:r w:rsidRPr="00740FE3">
        <w:rPr>
          <w:rStyle w:val="Emphasis"/>
          <w:highlight w:val="yellow"/>
        </w:rPr>
        <w:t xml:space="preserve">a reaction </w:t>
      </w:r>
      <w:r w:rsidRPr="000E7C6A">
        <w:rPr>
          <w:rStyle w:val="Emphasis"/>
          <w:highlight w:val="yellow"/>
        </w:rPr>
        <w:t>to an action</w:t>
      </w:r>
      <w:r w:rsidRPr="00FC0F02">
        <w:rPr>
          <w:rStyle w:val="StyleUnderline"/>
        </w:rPr>
        <w:t xml:space="preserve">, </w:t>
      </w:r>
      <w:r w:rsidRPr="000E7C6A">
        <w:rPr>
          <w:rStyle w:val="StyleUnderline"/>
          <w:highlight w:val="yellow"/>
        </w:rPr>
        <w:t>we</w:t>
      </w:r>
      <w:r w:rsidRPr="00FC0F02">
        <w:rPr>
          <w:rStyle w:val="StyleUnderline"/>
        </w:rPr>
        <w:t xml:space="preserve"> are again </w:t>
      </w:r>
      <w:r w:rsidRPr="000E7C6A">
        <w:rPr>
          <w:rStyle w:val="Emphasis"/>
          <w:highlight w:val="yellow"/>
        </w:rPr>
        <w:t>return</w:t>
      </w:r>
      <w:r w:rsidRPr="00FC0F02">
        <w:rPr>
          <w:rStyle w:val="Emphasis"/>
        </w:rPr>
        <w:t xml:space="preserve">ed </w:t>
      </w:r>
      <w:r w:rsidRPr="00740FE3">
        <w:rPr>
          <w:rStyle w:val="Emphasis"/>
          <w:highlight w:val="yellow"/>
        </w:rPr>
        <w:t xml:space="preserve">to a weird and dismally </w:t>
      </w:r>
      <w:r w:rsidRPr="000E7C6A">
        <w:rPr>
          <w:rStyle w:val="Emphasis"/>
          <w:highlight w:val="yellow"/>
        </w:rPr>
        <w:t xml:space="preserve">fixed race-ing </w:t>
      </w:r>
      <w:r w:rsidRPr="008D523D">
        <w:rPr>
          <w:rStyle w:val="Emphasis"/>
        </w:rPr>
        <w:t>of this Black physics</w:t>
      </w:r>
      <w:r>
        <w:rPr>
          <w:rStyle w:val="StyleUnderline"/>
        </w:rPr>
        <w:t xml:space="preserve">, </w:t>
      </w:r>
      <w:r w:rsidRPr="00740FE3">
        <w:rPr>
          <w:rStyle w:val="StyleUnderline"/>
          <w:highlight w:val="yellow"/>
        </w:rPr>
        <w:t xml:space="preserve">in which </w:t>
      </w:r>
      <w:r w:rsidRPr="00740FE3">
        <w:rPr>
          <w:rStyle w:val="Emphasis"/>
          <w:highlight w:val="yellow"/>
        </w:rPr>
        <w:t>whiteness always retains</w:t>
      </w:r>
      <w:r w:rsidRPr="00FC0F02">
        <w:rPr>
          <w:rStyle w:val="Emphasis"/>
        </w:rPr>
        <w:t xml:space="preserve"> the </w:t>
      </w:r>
      <w:r w:rsidRPr="000E7C6A">
        <w:rPr>
          <w:rStyle w:val="Emphasis"/>
          <w:highlight w:val="yellow"/>
        </w:rPr>
        <w:t>originary agency</w:t>
      </w:r>
      <w:r w:rsidRPr="00FC0F02">
        <w:rPr>
          <w:rStyle w:val="StyleUnderline"/>
        </w:rPr>
        <w:t xml:space="preserve"> and, because </w:t>
      </w:r>
      <w:r w:rsidRPr="000E7C6A">
        <w:rPr>
          <w:rStyle w:val="Emphasis"/>
          <w:highlight w:val="yellow"/>
        </w:rPr>
        <w:t xml:space="preserve">origins dominate a linear </w:t>
      </w:r>
      <w:r w:rsidRPr="00740FE3">
        <w:rPr>
          <w:rStyle w:val="Emphasis"/>
          <w:highlight w:val="yellow"/>
        </w:rPr>
        <w:t>narrative</w:t>
      </w:r>
      <w:r w:rsidRPr="00740FE3">
        <w:rPr>
          <w:rStyle w:val="StyleUnderline"/>
          <w:highlight w:val="yellow"/>
        </w:rPr>
        <w:t xml:space="preserve">, </w:t>
      </w:r>
      <w:r w:rsidRPr="00740FE3">
        <w:rPr>
          <w:rStyle w:val="Emphasis"/>
          <w:highlight w:val="yellow"/>
        </w:rPr>
        <w:t>white racism is always</w:t>
      </w:r>
      <w:r w:rsidRPr="00740FE3">
        <w:rPr>
          <w:rStyle w:val="Emphasis"/>
        </w:rPr>
        <w:t xml:space="preserve"> </w:t>
      </w:r>
      <w:r w:rsidRPr="000E7C6A">
        <w:rPr>
          <w:rStyle w:val="Emphasis"/>
          <w:highlight w:val="yellow"/>
        </w:rPr>
        <w:t>the central actor in Black lives</w:t>
      </w:r>
      <w:r w:rsidRPr="00FC0F02">
        <w:rPr>
          <w:rStyle w:val="StyleUnderline"/>
        </w:rPr>
        <w:t xml:space="preserve"> now condemned to the status of reactors</w:t>
      </w:r>
      <w:r w:rsidRPr="00590D62">
        <w:t xml:space="preserve">. </w:t>
      </w:r>
    </w:p>
    <w:p w14:paraId="4980F1A6" w14:textId="77777777" w:rsidR="00B221E2" w:rsidRPr="00590D62" w:rsidRDefault="00B221E2" w:rsidP="00B221E2">
      <w:r w:rsidRPr="000E7C6A">
        <w:rPr>
          <w:rStyle w:val="StyleUnderline"/>
        </w:rPr>
        <w:t>If</w:t>
      </w:r>
      <w:r w:rsidRPr="000E7C6A">
        <w:t xml:space="preserve">, however, </w:t>
      </w:r>
      <w:r w:rsidRPr="000E7C6A">
        <w:rPr>
          <w:rStyle w:val="StyleUnderline"/>
        </w:rPr>
        <w:t xml:space="preserve">we </w:t>
      </w:r>
      <w:r w:rsidRPr="000E7C6A">
        <w:rPr>
          <w:rStyle w:val="Emphasis"/>
        </w:rPr>
        <w:t xml:space="preserve">add </w:t>
      </w:r>
      <w:proofErr w:type="gramStart"/>
      <w:r w:rsidRPr="000E7C6A">
        <w:rPr>
          <w:rStyle w:val="Emphasis"/>
        </w:rPr>
        <w:t>Epiphenomenal</w:t>
      </w:r>
      <w:proofErr w:type="gramEnd"/>
      <w:r w:rsidRPr="000E7C6A">
        <w:rPr>
          <w:rStyle w:val="Emphasis"/>
        </w:rPr>
        <w:t xml:space="preserve"> time</w:t>
      </w:r>
      <w:r w:rsidRPr="00FC0F02">
        <w:rPr>
          <w:rStyle w:val="StyleUnderline"/>
        </w:rPr>
        <w:t xml:space="preserve"> to our interpellation here, </w:t>
      </w:r>
      <w:r w:rsidRPr="000E7C6A">
        <w:rPr>
          <w:rStyle w:val="StyleUnderline"/>
          <w:highlight w:val="yellow"/>
        </w:rPr>
        <w:t>the “now” is foregrounded</w:t>
      </w:r>
      <w:r w:rsidRPr="00FC0F02">
        <w:rPr>
          <w:rStyle w:val="StyleUnderline"/>
        </w:rPr>
        <w:t xml:space="preserve"> by agency because </w:t>
      </w:r>
      <w:r w:rsidRPr="000E7C6A">
        <w:rPr>
          <w:rStyle w:val="StyleUnderline"/>
          <w:highlight w:val="yellow"/>
        </w:rPr>
        <w:t>Blackness begins as its own interpellation in the moment</w:t>
      </w:r>
      <w:r w:rsidRPr="00590D62">
        <w:t xml:space="preserve">. At the same time, </w:t>
      </w:r>
      <w:r w:rsidRPr="000E7C6A">
        <w:rPr>
          <w:rStyle w:val="Emphasis"/>
          <w:highlight w:val="yellow"/>
        </w:rPr>
        <w:t>this moment is nuanced</w:t>
      </w:r>
      <w:r w:rsidRPr="00FC0F02">
        <w:rPr>
          <w:rStyle w:val="Emphasis"/>
        </w:rPr>
        <w:t xml:space="preserve"> because it </w:t>
      </w:r>
      <w:r w:rsidRPr="000E7C6A">
        <w:rPr>
          <w:rStyle w:val="Emphasis"/>
          <w:highlight w:val="yellow"/>
        </w:rPr>
        <w:t xml:space="preserve">involves </w:t>
      </w:r>
      <w:r w:rsidRPr="008D523D">
        <w:rPr>
          <w:rStyle w:val="Emphasis"/>
        </w:rPr>
        <w:t xml:space="preserve">a potentially </w:t>
      </w:r>
      <w:r w:rsidRPr="000E7C6A">
        <w:rPr>
          <w:rStyle w:val="Emphasis"/>
          <w:highlight w:val="yellow"/>
        </w:rPr>
        <w:t xml:space="preserve">endless set of </w:t>
      </w:r>
      <w:r w:rsidRPr="00740FE3">
        <w:rPr>
          <w:rStyle w:val="Emphasis"/>
          <w:highlight w:val="yellow"/>
        </w:rPr>
        <w:t>negotiations</w:t>
      </w:r>
      <w:r w:rsidRPr="00740FE3">
        <w:rPr>
          <w:highlight w:val="yellow"/>
        </w:rPr>
        <w:t xml:space="preserve">. </w:t>
      </w:r>
      <w:r w:rsidRPr="00740FE3">
        <w:rPr>
          <w:rStyle w:val="Emphasis"/>
          <w:highlight w:val="yellow"/>
        </w:rPr>
        <w:t xml:space="preserve">Instead </w:t>
      </w:r>
      <w:r w:rsidRPr="000E7C6A">
        <w:rPr>
          <w:rStyle w:val="Emphasis"/>
          <w:highlight w:val="yellow"/>
        </w:rPr>
        <w:t xml:space="preserve">of the Black Subject being moved down a line </w:t>
      </w:r>
      <w:r w:rsidRPr="008D523D">
        <w:rPr>
          <w:rStyle w:val="Emphasis"/>
        </w:rPr>
        <w:t xml:space="preserve">through cause and effect </w:t>
      </w:r>
      <w:r w:rsidRPr="000E7C6A">
        <w:rPr>
          <w:rStyle w:val="Emphasis"/>
          <w:highlight w:val="yellow"/>
        </w:rPr>
        <w:t xml:space="preserve">as in a strictly linear interpellation, the Subject in the moment is </w:t>
      </w:r>
      <w:r w:rsidRPr="008D523D">
        <w:rPr>
          <w:rStyle w:val="Emphasis"/>
        </w:rPr>
        <w:t xml:space="preserve">variously </w:t>
      </w:r>
      <w:r w:rsidRPr="000E7C6A">
        <w:rPr>
          <w:rStyle w:val="Emphasis"/>
          <w:highlight w:val="yellow"/>
        </w:rPr>
        <w:t xml:space="preserve">informed by a variety of </w:t>
      </w:r>
      <w:r w:rsidRPr="008D523D">
        <w:rPr>
          <w:rStyle w:val="Emphasis"/>
        </w:rPr>
        <w:t xml:space="preserve">external and internal </w:t>
      </w:r>
      <w:r w:rsidRPr="000E7C6A">
        <w:rPr>
          <w:rStyle w:val="Emphasis"/>
          <w:highlight w:val="yellow"/>
        </w:rPr>
        <w:t>stimuli</w:t>
      </w:r>
      <w:r w:rsidRPr="00590D62">
        <w:t xml:space="preserve"> (</w:t>
      </w:r>
      <w:r w:rsidRPr="00FC0F02">
        <w:rPr>
          <w:rStyle w:val="StyleUnderline"/>
        </w:rPr>
        <w:t>what is witnessed and what happens</w:t>
      </w:r>
      <w:r w:rsidRPr="00590D62">
        <w:t xml:space="preserve">; </w:t>
      </w:r>
      <w:r w:rsidRPr="00FC0F02">
        <w:rPr>
          <w:rStyle w:val="StyleUnderline"/>
        </w:rPr>
        <w:t>what is thought and felt</w:t>
      </w:r>
      <w:r w:rsidRPr="00590D62">
        <w:t xml:space="preserve">) that also can intersect with one another. For example, </w:t>
      </w:r>
      <w:r w:rsidRPr="00FC0F02">
        <w:rPr>
          <w:rStyle w:val="StyleUnderline"/>
        </w:rPr>
        <w:t>I might watch an episode of a television show in one moment and laugh uproariously at what I find to be a daring but insightful joke about racism; in another moment, watching the same show and hearing the same joke, I might well have forgotten my previous reaction</w:t>
      </w:r>
      <w:r w:rsidRPr="00590D62">
        <w:t xml:space="preserve"> (or remember it, in whatever valence) and find myself ambivalent about or offended by the joke. In other words, </w:t>
      </w:r>
      <w:r w:rsidRPr="000E7C6A">
        <w:rPr>
          <w:rStyle w:val="Emphasis"/>
          <w:highlight w:val="yellow"/>
        </w:rPr>
        <w:t>I do not move through the world reacting in the same way to the same stimuli all the time</w:t>
      </w:r>
      <w:r>
        <w:rPr>
          <w:rStyle w:val="Emphasis"/>
        </w:rPr>
        <w:t>—and per</w:t>
      </w:r>
      <w:r w:rsidRPr="00FC0F02">
        <w:rPr>
          <w:rStyle w:val="Emphasis"/>
        </w:rPr>
        <w:t xml:space="preserve">haps </w:t>
      </w:r>
      <w:r w:rsidRPr="000E7C6A">
        <w:rPr>
          <w:rStyle w:val="Emphasis"/>
          <w:highlight w:val="yellow"/>
        </w:rPr>
        <w:t>this is because the stimuli are never the same</w:t>
      </w:r>
      <w:r w:rsidRPr="00FC0F02">
        <w:rPr>
          <w:rStyle w:val="Emphasis"/>
        </w:rPr>
        <w:t xml:space="preserve"> because </w:t>
      </w:r>
      <w:r w:rsidRPr="000E7C6A">
        <w:rPr>
          <w:rStyle w:val="Emphasis"/>
          <w:highlight w:val="yellow"/>
        </w:rPr>
        <w:t>if not the space then the time has shifted</w:t>
      </w:r>
      <w:r w:rsidRPr="00590D62">
        <w:t xml:space="preserve"> (even if I am watching from my same place on the couch, I am doing so on different days). </w:t>
      </w:r>
    </w:p>
    <w:p w14:paraId="72C3578D" w14:textId="77777777" w:rsidR="00B221E2" w:rsidRPr="00590D62" w:rsidRDefault="00B221E2" w:rsidP="00B221E2">
      <w:r w:rsidRPr="00590D62">
        <w:t xml:space="preserve">This is both liberating and problematic to our lives, in which </w:t>
      </w:r>
      <w:r w:rsidRPr="00FC0F02">
        <w:rPr>
          <w:rStyle w:val="StyleUnderline"/>
        </w:rPr>
        <w:t>intellectual and behavioral consistency is more highly valued than its less predictable performances</w:t>
      </w:r>
      <w:r w:rsidRPr="00590D62">
        <w:t xml:space="preserve">. It means that </w:t>
      </w:r>
      <w:r w:rsidRPr="00FC0F02">
        <w:rPr>
          <w:rStyle w:val="StyleUnderline"/>
        </w:rPr>
        <w:t>one does not always behave as one wishes</w:t>
      </w:r>
      <w:r w:rsidRPr="00590D62">
        <w:t xml:space="preserve">, and </w:t>
      </w:r>
      <w:r w:rsidRPr="000E7C6A">
        <w:rPr>
          <w:rStyle w:val="Emphasis"/>
          <w:highlight w:val="yellow"/>
        </w:rPr>
        <w:t>for the Black Subject who seeks to adhere to a Middle Passage interpellation, the clarity of this linear timeline is often belied by the familiar complexity of lived moments</w:t>
      </w:r>
      <w:r w:rsidRPr="00590D62">
        <w:t xml:space="preserve">. Similarly, </w:t>
      </w:r>
      <w:r w:rsidRPr="00FC0F02">
        <w:rPr>
          <w:rStyle w:val="StyleUnderline"/>
        </w:rPr>
        <w:t xml:space="preserve">the last paragraph of “Everybody’s Protest Novel” </w:t>
      </w:r>
      <w:r w:rsidRPr="00FC0F02">
        <w:rPr>
          <w:rStyle w:val="Emphasis"/>
        </w:rPr>
        <w:t>asserts agency as an ambivalent possession</w:t>
      </w:r>
      <w:r w:rsidRPr="00FC0F02">
        <w:rPr>
          <w:rStyle w:val="StyleUnderline"/>
        </w:rPr>
        <w:t xml:space="preserve">, but a </w:t>
      </w:r>
      <w:r w:rsidRPr="00FC0F02">
        <w:rPr>
          <w:rStyle w:val="Emphasis"/>
        </w:rPr>
        <w:t>possession nonetheless</w:t>
      </w:r>
      <w:r w:rsidRPr="00FC0F02">
        <w:rPr>
          <w:rStyle w:val="StyleUnderline"/>
        </w:rPr>
        <w:t>: “</w:t>
      </w:r>
      <w:r w:rsidRPr="000E7C6A">
        <w:rPr>
          <w:rStyle w:val="StyleUnderline"/>
          <w:highlight w:val="yellow"/>
        </w:rPr>
        <w:t xml:space="preserve">Our humanity is our burden, our life; we need not battle for it; we need only to do what is infinitely more difficult—that is, </w:t>
      </w:r>
      <w:r w:rsidRPr="000E7C6A">
        <w:rPr>
          <w:rStyle w:val="Emphasis"/>
          <w:highlight w:val="yellow"/>
        </w:rPr>
        <w:t>accept it</w:t>
      </w:r>
      <w:r w:rsidRPr="00590D62">
        <w:t xml:space="preserve">.”8 </w:t>
      </w:r>
    </w:p>
    <w:p w14:paraId="4B02ABCA" w14:textId="77777777" w:rsidR="00B221E2" w:rsidRDefault="00B221E2" w:rsidP="00B221E2">
      <w:pPr>
        <w:pStyle w:val="Heading3"/>
      </w:pPr>
      <w:r>
        <w:lastRenderedPageBreak/>
        <w:t>They Say</w:t>
      </w:r>
      <w:r>
        <w:t>:</w:t>
      </w:r>
      <w:r>
        <w:t xml:space="preserve"> “Blackness is Ontological”</w:t>
      </w:r>
    </w:p>
    <w:p w14:paraId="4085500E" w14:textId="77777777" w:rsidR="00B221E2" w:rsidRPr="007C4566" w:rsidRDefault="00B221E2" w:rsidP="00B221E2">
      <w:pPr>
        <w:pStyle w:val="Heading4"/>
        <w:rPr>
          <w:u w:val="single"/>
        </w:rPr>
      </w:pPr>
      <w:r w:rsidRPr="007C4566">
        <w:t>All sentient beings have agency—their arg is the worst form of negativity</w:t>
      </w:r>
    </w:p>
    <w:p w14:paraId="555D0399" w14:textId="77777777" w:rsidR="00B221E2" w:rsidRPr="007C4566" w:rsidRDefault="00B221E2" w:rsidP="00B221E2">
      <w:r w:rsidRPr="007C4566">
        <w:rPr>
          <w:rStyle w:val="Style13ptBold"/>
        </w:rPr>
        <w:t>Robinson 4</w:t>
      </w:r>
      <w:r w:rsidRPr="007C4566">
        <w:t xml:space="preserve"> </w:t>
      </w:r>
      <w:r>
        <w:t>(</w:t>
      </w:r>
      <w:r w:rsidRPr="007C4566">
        <w:t>Reginald Leamon, prof law @ Howard U, researcher on the relation between race and academic thought “Human Agency, Negated Subjectivity, and White</w:t>
      </w:r>
      <w:r w:rsidRPr="007C4566">
        <w:rPr>
          <w:sz w:val="12"/>
        </w:rPr>
        <w:t xml:space="preserve"> </w:t>
      </w:r>
      <w:r w:rsidRPr="007C4566">
        <w:t>Structural Oppression: An Analysis of Critical Race Practive/Praxis” American University Law Review 53</w:t>
      </w:r>
      <w:r>
        <w:t>, no.6 (August 2004): 1361-1419)</w:t>
      </w:r>
    </w:p>
    <w:p w14:paraId="6C5FEE9A" w14:textId="77777777" w:rsidR="00B221E2" w:rsidRDefault="00B221E2" w:rsidP="00B221E2">
      <w:r w:rsidRPr="007C4566">
        <w:t xml:space="preserve">Under Praxis, </w:t>
      </w:r>
      <w:r w:rsidRPr="007C4566">
        <w:rPr>
          <w:rStyle w:val="StyleUnderline"/>
        </w:rPr>
        <w:t>Yamamoto argues that left scholars must serve ordinary people’s practical needs.25 Right now, these scholars do not relate to political lawyers and community activists</w:t>
      </w:r>
      <w:r w:rsidRPr="007C4566">
        <w:t xml:space="preserve">. </w:t>
      </w:r>
      <w:r w:rsidRPr="007C4566">
        <w:rPr>
          <w:rStyle w:val="StyleUnderline"/>
        </w:rPr>
        <w:t>By existing in separate worlds, neither group has helped to co-create26 “racial justice</w:t>
      </w:r>
      <w:r w:rsidRPr="007C4566">
        <w:t xml:space="preserve">.” </w:t>
      </w:r>
      <w:r w:rsidRPr="007C4566">
        <w:rPr>
          <w:rStyle w:val="StyleUnderline"/>
        </w:rPr>
        <w:t xml:space="preserve">As such, theoretical writings and traditional civil rights strategies move institutions not toward racial justice, but toward liberal solutions.27 </w:t>
      </w:r>
      <w:r w:rsidRPr="007C4566">
        <w:t xml:space="preserve">So long as this gap continues, law will retreat from racial justice. In surmounting this gap, Yamamoto requires scholars, lawyers, and activists to work together (e.g., consortium). Under Practice or Praxis, Williams and Yamamoto intend to pursue a justice concept, in which antisubordination becomes the singular end.28 </w:t>
      </w:r>
      <w:r w:rsidRPr="007C4566">
        <w:rPr>
          <w:rStyle w:val="StyleUnderline"/>
        </w:rPr>
        <w:t xml:space="preserve">This end </w:t>
      </w:r>
      <w:r w:rsidRPr="007C4566">
        <w:rPr>
          <w:rStyle w:val="StyleUnderline"/>
          <w:highlight w:val="yellow"/>
        </w:rPr>
        <w:t>promises to give to ordinary people</w:t>
      </w:r>
      <w:r w:rsidRPr="007C4566">
        <w:t xml:space="preserve">, especially those engaged in interracial conflict, </w:t>
      </w:r>
      <w:r w:rsidRPr="007C4566">
        <w:rPr>
          <w:rStyle w:val="Emphasis"/>
          <w:highlight w:val="yellow"/>
        </w:rPr>
        <w:t>the human agency</w:t>
      </w:r>
      <w:r w:rsidRPr="007C4566">
        <w:t xml:space="preserve"> (or empowerment) </w:t>
      </w:r>
      <w:r w:rsidRPr="007C4566">
        <w:rPr>
          <w:rStyle w:val="Emphasis"/>
          <w:highlight w:val="yellow"/>
        </w:rPr>
        <w:t>that they lack</w:t>
      </w:r>
      <w:r w:rsidRPr="007C4566">
        <w:t xml:space="preserve">. For example, Yamamoto advocates for a “racial group agency,” one oddly standing on racial identity and personal responsibility.29 </w:t>
      </w:r>
      <w:r w:rsidRPr="007C4566">
        <w:rPr>
          <w:rStyle w:val="StyleUnderline"/>
        </w:rPr>
        <w:t xml:space="preserve">Unfortunately, </w:t>
      </w:r>
      <w:r w:rsidRPr="007C4566">
        <w:rPr>
          <w:rStyle w:val="StyleUnderline"/>
          <w:highlight w:val="yellow"/>
        </w:rPr>
        <w:t xml:space="preserve">Practice and Praxis </w:t>
      </w:r>
      <w:r w:rsidRPr="007C4566">
        <w:rPr>
          <w:rStyle w:val="Emphasis"/>
          <w:highlight w:val="yellow"/>
        </w:rPr>
        <w:t>cannot achieve this end</w:t>
      </w:r>
      <w:r w:rsidRPr="007C4566">
        <w:t xml:space="preserve">. Relying on classical CRT methodology, </w:t>
      </w:r>
      <w:r w:rsidRPr="007C4566">
        <w:rPr>
          <w:rStyle w:val="StyleUnderline"/>
          <w:highlight w:val="yellow"/>
        </w:rPr>
        <w:t>Williams and Yamamoto</w:t>
      </w:r>
      <w:r w:rsidRPr="007C4566">
        <w:rPr>
          <w:rStyle w:val="StyleUnderline"/>
        </w:rPr>
        <w:t xml:space="preserve"> assume that ordinary people like blacks lack human agency and personal responsibility.</w:t>
      </w:r>
      <w:r w:rsidRPr="007C4566">
        <w:t xml:space="preserve"> </w:t>
      </w:r>
      <w:r w:rsidRPr="007C4566">
        <w:rPr>
          <w:rStyle w:val="StyleUnderline"/>
        </w:rPr>
        <w:t xml:space="preserve">They </w:t>
      </w:r>
      <w:r w:rsidRPr="007C4566">
        <w:rPr>
          <w:rStyle w:val="StyleUnderline"/>
          <w:highlight w:val="yellow"/>
        </w:rPr>
        <w:t>presume that white structural oppression buries ordinary people alive</w:t>
      </w:r>
      <w:r w:rsidRPr="007C4566">
        <w:rPr>
          <w:rStyle w:val="StyleUnderline"/>
        </w:rPr>
        <w:t xml:space="preserve"> under the weight of liberal legalisms like Equal </w:t>
      </w:r>
      <w:proofErr w:type="gramStart"/>
      <w:r w:rsidRPr="007C4566">
        <w:rPr>
          <w:rStyle w:val="StyleUnderline"/>
        </w:rPr>
        <w:t>Protection,</w:t>
      </w:r>
      <w:proofErr w:type="gramEnd"/>
      <w:r w:rsidRPr="007C4566">
        <w:rPr>
          <w:rStyle w:val="StyleUnderline"/>
        </w:rPr>
        <w:t xml:space="preserve"> rendering them subtextual victims</w:t>
      </w:r>
      <w:r w:rsidRPr="007C4566">
        <w:t xml:space="preserve">.30 </w:t>
      </w:r>
      <w:r w:rsidRPr="007C4566">
        <w:rPr>
          <w:rStyle w:val="Emphasis"/>
          <w:highlight w:val="yellow"/>
        </w:rPr>
        <w:t>I disagree. Pure consciousness is always prior, and all sentient beings have agency.</w:t>
      </w:r>
      <w:r w:rsidRPr="007C4566">
        <w:t xml:space="preserve"> </w:t>
      </w:r>
      <w:r w:rsidRPr="007C4566">
        <w:rPr>
          <w:rStyle w:val="StyleUnderline"/>
          <w:highlight w:val="yellow"/>
        </w:rPr>
        <w:t>Despite the sheer weight of</w:t>
      </w:r>
      <w:r w:rsidRPr="007C4566">
        <w:rPr>
          <w:rStyle w:val="StyleUnderline"/>
        </w:rPr>
        <w:t xml:space="preserve"> the legal </w:t>
      </w:r>
      <w:r w:rsidRPr="007C4566">
        <w:rPr>
          <w:rStyle w:val="StyleUnderline"/>
          <w:highlight w:val="yellow"/>
        </w:rPr>
        <w:t>violence, slaves never forgot their innate right to be free; they retained a</w:t>
      </w:r>
      <w:r w:rsidRPr="007C4566">
        <w:rPr>
          <w:rStyle w:val="StyleUnderline"/>
        </w:rPr>
        <w:t xml:space="preserve"> pure </w:t>
      </w:r>
      <w:r w:rsidRPr="007C4566">
        <w:rPr>
          <w:rStyle w:val="StyleUnderline"/>
          <w:highlight w:val="yellow"/>
        </w:rPr>
        <w:t>consciousness that never</w:t>
      </w:r>
      <w:r w:rsidRPr="007C4566">
        <w:rPr>
          <w:rStyle w:val="StyleUnderline"/>
        </w:rPr>
        <w:t xml:space="preserve"> itself </w:t>
      </w:r>
      <w:r w:rsidRPr="007C4566">
        <w:rPr>
          <w:rStyle w:val="StyleUnderline"/>
          <w:highlight w:val="yellow"/>
        </w:rPr>
        <w:t>was enslaved</w:t>
      </w:r>
      <w:r w:rsidRPr="007C4566">
        <w:rPr>
          <w:rStyle w:val="StyleUnderline"/>
        </w:rPr>
        <w:t>.</w:t>
      </w:r>
      <w:r w:rsidRPr="007C4566">
        <w:t xml:space="preserve">31 </w:t>
      </w:r>
      <w:r w:rsidRPr="007C4566">
        <w:rPr>
          <w:rStyle w:val="StyleUnderline"/>
        </w:rPr>
        <w:t>Moreover, slaves acted purposefully when they picked cotton and when they fought to be free. Slaves planned revolts, killed masters, overseers, and each other, ran away, picked cotton, and betrayed other co-conspirators;</w:t>
      </w:r>
      <w:r w:rsidRPr="007C4566">
        <w:t xml:space="preserve"> all examples of human agency. </w:t>
      </w:r>
      <w:r w:rsidRPr="007C4566">
        <w:rPr>
          <w:rStyle w:val="StyleUnderline"/>
        </w:rPr>
        <w:t>Today, despite danger and violence, ordinary people co-create lives of joy, peace, and happiness. Antebellum slaves co-created spaces in which they knew joy, peace, and happiness</w:t>
      </w:r>
      <w:r w:rsidRPr="007C4566">
        <w:t xml:space="preserve">. </w:t>
      </w:r>
      <w:r w:rsidRPr="007C4566">
        <w:rPr>
          <w:rStyle w:val="StyleUnderline"/>
          <w:highlight w:val="yellow"/>
        </w:rPr>
        <w:t>In the modern era, ordinary people like blacks have pure consciousness and human agency too</w:t>
      </w:r>
      <w:r w:rsidRPr="007C4566">
        <w:rPr>
          <w:rStyle w:val="StyleUnderline"/>
        </w:rPr>
        <w:t>. Despite daily examples of human agency, Williams and Yamamoto posit that ordinary people lack real, practical control over their lives.32</w:t>
      </w:r>
      <w:r w:rsidRPr="007C4566">
        <w:t xml:space="preserve"> </w:t>
      </w:r>
      <w:r w:rsidRPr="007C4566">
        <w:rPr>
          <w:rStyle w:val="StyleUnderline"/>
        </w:rPr>
        <w:t>By taking this position, they reproduce a major premise in CRT: slavery, Jim Crow, racism, and racial discrimination have subordinated the lives of ordinary people</w:t>
      </w:r>
      <w:r w:rsidRPr="007C4566">
        <w:t xml:space="preserve">.33 Put succinctly, white structural oppression (e.g., supremacy) impacts the micropractices of ordinary people. </w:t>
      </w:r>
      <w:r w:rsidRPr="007C4566">
        <w:rPr>
          <w:rStyle w:val="StyleUnderline"/>
          <w:highlight w:val="yellow"/>
        </w:rPr>
        <w:t>By implication, it negates their</w:t>
      </w:r>
      <w:r w:rsidRPr="007C4566">
        <w:rPr>
          <w:rStyle w:val="StyleUnderline"/>
        </w:rPr>
        <w:t xml:space="preserve"> racial </w:t>
      </w:r>
      <w:r w:rsidRPr="007C4566">
        <w:rPr>
          <w:rStyle w:val="StyleUnderline"/>
          <w:highlight w:val="yellow"/>
        </w:rPr>
        <w:t>identity, social values, and personal responsibility</w:t>
      </w:r>
      <w:r w:rsidRPr="007C4566">
        <w:rPr>
          <w:rStyle w:val="StyleUnderline"/>
        </w:rPr>
        <w:t>. If so, then criminal courts mock ordinary people like blacks when the state punishes them for committing crimes</w:t>
      </w:r>
      <w:r w:rsidRPr="007C4566">
        <w:t>.34 If so, the New York Times unfairly punished Jayson Blair, and he was correct to fault it for encouraging plagiarism and for rewarding his unprofessional behavior.</w:t>
      </w:r>
      <w:r w:rsidRPr="007C4566">
        <w:rPr>
          <w:rStyle w:val="StyleUnderline"/>
        </w:rPr>
        <w:t xml:space="preserve">35 </w:t>
      </w:r>
      <w:r w:rsidRPr="007C4566">
        <w:rPr>
          <w:rStyle w:val="StyleUnderline"/>
          <w:highlight w:val="yellow"/>
        </w:rPr>
        <w:t xml:space="preserve">Failing to address these implications, Williams and Yamamoto </w:t>
      </w:r>
      <w:r w:rsidRPr="007C4566">
        <w:rPr>
          <w:rStyle w:val="StyleUnderline"/>
        </w:rPr>
        <w:t xml:space="preserve">direct us to white structural oppression and </w:t>
      </w:r>
      <w:r w:rsidRPr="007C4566">
        <w:rPr>
          <w:rStyle w:val="Emphasis"/>
          <w:highlight w:val="yellow"/>
        </w:rPr>
        <w:t>divert us from the real, practical control that ordinary people exercise when they go to work or commit a crime</w:t>
      </w:r>
      <w:r w:rsidRPr="007C4566">
        <w:t xml:space="preserve">. In this way, Williams and Yamamoto can only empower ordinary people if they eradicate white racism, for only then will ordinary people have human agency. </w:t>
      </w:r>
      <w:r w:rsidRPr="007C4566">
        <w:rPr>
          <w:rStyle w:val="Emphasis"/>
          <w:highlight w:val="yellow"/>
        </w:rPr>
        <w:t xml:space="preserve">Practice and Praxis fail because they ignore </w:t>
      </w:r>
      <w:r w:rsidRPr="007C4566">
        <w:rPr>
          <w:rStyle w:val="Emphasis"/>
          <w:highlight w:val="yellow"/>
        </w:rPr>
        <w:lastRenderedPageBreak/>
        <w:t>how ordinary people use mind constructs.</w:t>
      </w:r>
      <w:r w:rsidRPr="007C4566">
        <w:rPr>
          <w:highlight w:val="yellow"/>
        </w:rPr>
        <w:t xml:space="preserve"> </w:t>
      </w:r>
      <w:r w:rsidRPr="007C4566">
        <w:rPr>
          <w:rStyle w:val="StyleUnderline"/>
          <w:highlight w:val="yellow"/>
        </w:rPr>
        <w:t>A mind construct means any</w:t>
      </w:r>
      <w:r w:rsidRPr="007C4566">
        <w:rPr>
          <w:rStyle w:val="StyleUnderline"/>
        </w:rPr>
        <w:t xml:space="preserve"> artificial, causal, or interdependent </w:t>
      </w:r>
      <w:r w:rsidRPr="007C4566">
        <w:rPr>
          <w:rStyle w:val="StyleUnderline"/>
          <w:highlight w:val="yellow"/>
        </w:rPr>
        <w:t>arrangement of facts</w:t>
      </w:r>
      <w:r w:rsidRPr="007C4566">
        <w:rPr>
          <w:rStyle w:val="StyleUnderline"/>
        </w:rPr>
        <w:t xml:space="preserve">, factors, elements, or ideas </w:t>
      </w:r>
      <w:r w:rsidRPr="007C4566">
        <w:rPr>
          <w:rStyle w:val="StyleUnderline"/>
          <w:highlight w:val="yellow"/>
        </w:rPr>
        <w:t>that flows from</w:t>
      </w:r>
      <w:r w:rsidRPr="007C4566">
        <w:rPr>
          <w:rStyle w:val="StyleUnderline"/>
        </w:rPr>
        <w:t xml:space="preserve"> our inner </w:t>
      </w:r>
      <w:r w:rsidRPr="007C4566">
        <w:rPr>
          <w:rStyle w:val="StyleUnderline"/>
          <w:highlight w:val="yellow"/>
        </w:rPr>
        <w:t>awareness</w:t>
      </w:r>
      <w:r w:rsidRPr="007C4566">
        <w:rPr>
          <w:rStyle w:val="StyleUnderline"/>
        </w:rPr>
        <w:t>.36 Representing core beliefs</w:t>
      </w:r>
      <w:proofErr w:type="gramStart"/>
      <w:r w:rsidRPr="007C4566">
        <w:rPr>
          <w:rStyle w:val="StyleUnderline"/>
        </w:rPr>
        <w:t>,37</w:t>
      </w:r>
      <w:proofErr w:type="gramEnd"/>
      <w:r w:rsidRPr="007C4566">
        <w:rPr>
          <w:rStyle w:val="StyleUnderline"/>
        </w:rPr>
        <w:t xml:space="preserve"> a mind construct allows us to make sense of our personal experiences and social reality. A mind construct is not reality, but ordinary people believe that it is</w:t>
      </w:r>
      <w:r w:rsidRPr="007C4566">
        <w:t xml:space="preserve">.38 </w:t>
      </w:r>
      <w:r w:rsidRPr="007C4566">
        <w:rPr>
          <w:rStyle w:val="StyleUnderline"/>
        </w:rPr>
        <w:t>Practice and Praxis also fail because they refuse to deconstruct mind constructs of ordinary people. Intending to adhere to CRT’s methodology, Williams and Yamamoto believe that these mind constructs cannot cocreate experiences, and thus white structural oppression must be an external, objective reality.</w:t>
      </w:r>
      <w:r w:rsidRPr="007C4566">
        <w:t xml:space="preserve"> By refusing to interrogate these mind constructs, they tell us that the proper locus of white structural oppression must be white mindsets. By and large, while white mindsets co-create racial oppression, other mind constructs cannot. Whites have power; others do not. Whites victimize blacks; ordinary people cannot co-create their own oppression experience.39 </w:t>
      </w:r>
      <w:r w:rsidRPr="007C4566">
        <w:rPr>
          <w:rStyle w:val="StyleUnderline"/>
        </w:rPr>
        <w:t>Working within CRT methodology,</w:t>
      </w:r>
      <w:r w:rsidRPr="007C4566">
        <w:t xml:space="preserve"> Williams and Yamamoto </w:t>
      </w:r>
      <w:r w:rsidRPr="007C4566">
        <w:rPr>
          <w:rStyle w:val="StyleUnderline"/>
        </w:rPr>
        <w:t>cannot re-imagine ordinary people as bearers of human agency, the power to act purposefully that includes how we use our mind constructs to co-create and to understand experiences and realities</w:t>
      </w:r>
      <w:r w:rsidRPr="007C4566">
        <w:t>. By failing to see ordinary people as powerful agents, Williams and Yamamoto have tied personal liberty not only to liberal legalism and white appreciation, but also to CRT’s liberal agenda.40</w:t>
      </w:r>
    </w:p>
    <w:p w14:paraId="37518AF9" w14:textId="77777777" w:rsidR="00B221E2" w:rsidRDefault="00B221E2" w:rsidP="00B221E2"/>
    <w:p w14:paraId="4E4D4434" w14:textId="77777777" w:rsidR="00B221E2" w:rsidRDefault="00B221E2" w:rsidP="00B221E2">
      <w:pPr>
        <w:pStyle w:val="Heading3"/>
      </w:pPr>
      <w:r>
        <w:lastRenderedPageBreak/>
        <w:t>They Say</w:t>
      </w:r>
      <w:r>
        <w:t>:</w:t>
      </w:r>
      <w:r>
        <w:t xml:space="preserve"> “Progress Impossible”</w:t>
      </w:r>
    </w:p>
    <w:p w14:paraId="053E5F41" w14:textId="77777777" w:rsidR="00B221E2" w:rsidRDefault="00B221E2" w:rsidP="00B221E2">
      <w:pPr>
        <w:pStyle w:val="Heading4"/>
      </w:pPr>
      <w:r>
        <w:t>Government action is key—reform can pursue genuine equality. Defeatist attitudes ensure that the world stays the same.</w:t>
      </w:r>
    </w:p>
    <w:p w14:paraId="44D8E45B" w14:textId="77777777" w:rsidR="00B221E2" w:rsidRDefault="00B221E2" w:rsidP="00B221E2">
      <w:r>
        <w:t xml:space="preserve">Eddie S. </w:t>
      </w:r>
      <w:r w:rsidRPr="007E16DB">
        <w:rPr>
          <w:rStyle w:val="Style13ptBold"/>
        </w:rPr>
        <w:t>GLAUDE</w:t>
      </w:r>
      <w:r>
        <w:t xml:space="preserve"> Jr., Professor of African American Studies and Religion at Princeton and a PhD in Religion from Princeton, </w:t>
      </w:r>
      <w:r w:rsidRPr="007E16DB">
        <w:rPr>
          <w:rStyle w:val="Style13ptBold"/>
        </w:rPr>
        <w:t>16</w:t>
      </w:r>
      <w:r>
        <w:t xml:space="preserve"> [</w:t>
      </w:r>
      <w:r w:rsidRPr="00F16B11">
        <w:rPr>
          <w:i/>
        </w:rPr>
        <w:t>Democracy in Black: How Race Still Enslaves</w:t>
      </w:r>
      <w:r>
        <w:t>, p. 185-197]</w:t>
      </w:r>
    </w:p>
    <w:p w14:paraId="4FBD432F" w14:textId="77777777" w:rsidR="00B221E2" w:rsidRPr="007E16DB" w:rsidRDefault="00B221E2" w:rsidP="00B221E2">
      <w:pPr>
        <w:rPr>
          <w:szCs w:val="16"/>
        </w:rPr>
      </w:pPr>
      <w:r w:rsidRPr="007E16DB">
        <w:rPr>
          <w:szCs w:val="16"/>
        </w:rPr>
        <w:t>CHANGE HOW WE VIEW GOVERNMENT</w:t>
      </w:r>
    </w:p>
    <w:p w14:paraId="2AC750E5" w14:textId="77777777" w:rsidR="00B221E2" w:rsidRPr="007E16DB" w:rsidRDefault="00B221E2" w:rsidP="00B221E2">
      <w:r w:rsidRPr="00271FB5">
        <w:rPr>
          <w:rStyle w:val="StyleUnderline"/>
        </w:rPr>
        <w:t xml:space="preserve">For more than three decades, we have been bludgeoned with an idea of government that has little to no concern for the public </w:t>
      </w:r>
      <w:r w:rsidRPr="007E16DB">
        <w:rPr>
          <w:rStyle w:val="StyleUnderline"/>
        </w:rPr>
        <w:t>good. Big g</w:t>
      </w:r>
      <w:r w:rsidRPr="00271FB5">
        <w:rPr>
          <w:rStyle w:val="StyleUnderline"/>
        </w:rPr>
        <w:t xml:space="preserve">overnment is </w:t>
      </w:r>
      <w:r w:rsidRPr="007E16DB">
        <w:rPr>
          <w:rStyle w:val="StyleUnderline"/>
        </w:rPr>
        <w:t>bad, we are told. It</w:t>
      </w:r>
      <w:r w:rsidRPr="00271FB5">
        <w:rPr>
          <w:rStyle w:val="StyleUnderline"/>
        </w:rPr>
        <w:t xml:space="preserve"> is inefficient</w:t>
      </w:r>
      <w:r w:rsidRPr="007E16DB">
        <w:rPr>
          <w:rStyle w:val="StyleUnderline"/>
        </w:rPr>
        <w:t>, a</w:t>
      </w:r>
      <w:r w:rsidRPr="00271FB5">
        <w:rPr>
          <w:rStyle w:val="StyleUnderline"/>
        </w:rPr>
        <w:t>nd</w:t>
      </w:r>
      <w:r w:rsidRPr="007E16DB">
        <w:t xml:space="preserve"> its bloated bureaucracies are </w:t>
      </w:r>
      <w:r w:rsidRPr="00271FB5">
        <w:rPr>
          <w:rStyle w:val="StyleUnderline"/>
        </w:rPr>
        <w:t>prone to corruption</w:t>
      </w:r>
      <w:r w:rsidRPr="007E16DB">
        <w:t>. Even Democrats, especially since Bill Clinton, have taken up this view. For example, Obama says, "We don't need big government; we need smart government."</w:t>
      </w:r>
    </w:p>
    <w:p w14:paraId="3B772D78" w14:textId="77777777" w:rsidR="00B221E2" w:rsidRPr="007E16DB" w:rsidRDefault="00B221E2" w:rsidP="00B221E2">
      <w:r w:rsidRPr="00271FB5">
        <w:rPr>
          <w:rStyle w:val="StyleUnderline"/>
        </w:rPr>
        <w:t>For</w:t>
      </w:r>
      <w:r w:rsidRPr="007E16DB">
        <w:t xml:space="preserve"> some on </w:t>
      </w:r>
      <w:r w:rsidRPr="00271FB5">
        <w:rPr>
          <w:rStyle w:val="StyleUnderline"/>
        </w:rPr>
        <w:t xml:space="preserve">the </w:t>
      </w:r>
      <w:r w:rsidRPr="007E16DB">
        <w:rPr>
          <w:rStyle w:val="StyleUnderline"/>
        </w:rPr>
        <w:t>right, big government is bad because it aims to distribute wealth to those who are lazy and undeserving. "Big</w:t>
      </w:r>
      <w:r w:rsidRPr="00271FB5">
        <w:rPr>
          <w:rStyle w:val="StyleUnderline"/>
        </w:rPr>
        <w:t xml:space="preserve"> government" is just </w:t>
      </w:r>
      <w:proofErr w:type="gramStart"/>
      <w:r w:rsidRPr="00271FB5">
        <w:rPr>
          <w:rStyle w:val="StyleUnderline"/>
        </w:rPr>
        <w:t>a shorthand</w:t>
      </w:r>
      <w:proofErr w:type="gramEnd"/>
      <w:r w:rsidRPr="00271FB5">
        <w:rPr>
          <w:rStyle w:val="StyleUnderline"/>
        </w:rPr>
        <w:t xml:space="preserve"> for dreaded entitlement programs-all too often coded language for race</w:t>
      </w:r>
      <w:r w:rsidRPr="007E16DB">
        <w:t xml:space="preserve">. In this view, </w:t>
      </w:r>
      <w:r w:rsidRPr="00271FB5">
        <w:rPr>
          <w:rStyle w:val="StyleUnderline"/>
        </w:rPr>
        <w:t>"big government" is the primary agent of enforcing racial equality</w:t>
      </w:r>
      <w:r w:rsidRPr="007E16DB">
        <w:t xml:space="preserve">, taking hard-earned stuff from white Americans and giving it to undeserving others. Government cannot do such a thing, they argue, without infringing on the rights of white Americans. And even government-mandated redistribution will not solve the problem. As Barry </w:t>
      </w:r>
      <w:r w:rsidRPr="00060808">
        <w:rPr>
          <w:rStyle w:val="StyleUnderline"/>
        </w:rPr>
        <w:t>Goldwater put the point in 1964, "No matter how we try, we cannot pass a law that will make you like me or me like you. The key to racial and religious tolerance lies not in laws alone but, ultimately, in the hearts of men."</w:t>
      </w:r>
      <w:r w:rsidRPr="007E16DB">
        <w:t xml:space="preserve"> From this perspective, government plays no role in changing our racial habits. Why would we want to make it bigger?</w:t>
      </w:r>
    </w:p>
    <w:p w14:paraId="66182AFC" w14:textId="77777777" w:rsidR="00B221E2" w:rsidRPr="007E16DB" w:rsidRDefault="00B221E2" w:rsidP="00B221E2">
      <w:r w:rsidRPr="00060808">
        <w:rPr>
          <w:rStyle w:val="StyleUnderline"/>
        </w:rPr>
        <w:t xml:space="preserve">But Goldwater failed to realize that </w:t>
      </w:r>
      <w:r w:rsidRPr="00060808">
        <w:rPr>
          <w:rStyle w:val="StyleUnderline"/>
          <w:highlight w:val="yellow"/>
        </w:rPr>
        <w:t>governmental indifference can harden hearts, and government action can</w:t>
      </w:r>
      <w:r w:rsidRPr="007E16DB">
        <w:rPr>
          <w:rStyle w:val="StyleUnderline"/>
        </w:rPr>
        <w:t xml:space="preserve"> create conditions that </w:t>
      </w:r>
      <w:r w:rsidRPr="00060808">
        <w:rPr>
          <w:rStyle w:val="StyleUnderline"/>
          <w:highlight w:val="yellow"/>
        </w:rPr>
        <w:t>soften them</w:t>
      </w:r>
      <w:r w:rsidRPr="007E16DB">
        <w:rPr>
          <w:rStyle w:val="StyleUnderline"/>
          <w:highlight w:val="yellow"/>
        </w:rPr>
        <w:t xml:space="preserve">. </w:t>
      </w:r>
      <w:r w:rsidRPr="007E16DB">
        <w:rPr>
          <w:rStyle w:val="Emphasis"/>
          <w:highlight w:val="yellow"/>
        </w:rPr>
        <w:t xml:space="preserve">People's </w:t>
      </w:r>
      <w:r w:rsidRPr="00060808">
        <w:rPr>
          <w:rStyle w:val="Emphasis"/>
          <w:highlight w:val="yellow"/>
        </w:rPr>
        <w:t>attitudes aren't static</w:t>
      </w:r>
      <w:r w:rsidRPr="007E16DB">
        <w:rPr>
          <w:rStyle w:val="Emphasis"/>
        </w:rPr>
        <w:t xml:space="preserve"> or untouchable</w:t>
      </w:r>
      <w:r w:rsidRPr="007E16DB">
        <w:rPr>
          <w:rStyle w:val="StyleUnderline"/>
        </w:rPr>
        <w:t>. They are molded by the quality of interactions with others</w:t>
      </w:r>
      <w:r w:rsidRPr="00271FB5">
        <w:rPr>
          <w:rStyle w:val="StyleUnderline"/>
        </w:rPr>
        <w:t xml:space="preserve">, and </w:t>
      </w:r>
      <w:r w:rsidRPr="00060808">
        <w:rPr>
          <w:rStyle w:val="Emphasis"/>
          <w:highlight w:val="yellow"/>
        </w:rPr>
        <w:t>one of the great powers of government involves shaping</w:t>
      </w:r>
      <w:r w:rsidRPr="007E16DB">
        <w:rPr>
          <w:rStyle w:val="Emphasis"/>
        </w:rPr>
        <w:t xml:space="preserve"> </w:t>
      </w:r>
      <w:proofErr w:type="gramStart"/>
      <w:r w:rsidRPr="007E16DB">
        <w:rPr>
          <w:rStyle w:val="Emphasis"/>
        </w:rPr>
        <w:t>those</w:t>
      </w:r>
      <w:proofErr w:type="gramEnd"/>
      <w:r w:rsidRPr="007E16DB">
        <w:rPr>
          <w:rStyle w:val="Emphasis"/>
        </w:rPr>
        <w:t xml:space="preserve"> </w:t>
      </w:r>
      <w:r w:rsidRPr="00060808">
        <w:rPr>
          <w:rStyle w:val="Emphasis"/>
          <w:highlight w:val="yellow"/>
        </w:rPr>
        <w:t>interactions-not determining them</w:t>
      </w:r>
      <w:r w:rsidRPr="007E16DB">
        <w:rPr>
          <w:rStyle w:val="StyleUnderline"/>
        </w:rPr>
        <w:t xml:space="preserve"> in any concrete sense, but defining the parameters within which people come to know each other and live together. </w:t>
      </w:r>
      <w:r w:rsidRPr="007E16DB">
        <w:rPr>
          <w:rStyle w:val="StyleUnderline"/>
          <w:highlight w:val="yellow"/>
        </w:rPr>
        <w:t>To</w:t>
      </w:r>
      <w:r w:rsidRPr="00060808">
        <w:rPr>
          <w:rStyle w:val="StyleUnderline"/>
          <w:highlight w:val="yellow"/>
        </w:rPr>
        <w:t>day</w:t>
      </w:r>
      <w:r w:rsidRPr="007E16DB">
        <w:t xml:space="preserve">, for example, </w:t>
      </w:r>
      <w:r w:rsidRPr="00060808">
        <w:rPr>
          <w:rStyle w:val="StyleUnderline"/>
          <w:highlight w:val="yellow"/>
        </w:rPr>
        <w:t>most</w:t>
      </w:r>
      <w:r w:rsidRPr="007E16DB">
        <w:rPr>
          <w:rStyle w:val="StyleUnderline"/>
        </w:rPr>
        <w:t xml:space="preserve"> Americans </w:t>
      </w:r>
      <w:r w:rsidRPr="00060808">
        <w:rPr>
          <w:rStyle w:val="StyleUnderline"/>
          <w:highlight w:val="yellow"/>
        </w:rPr>
        <w:t>don't believe women should be confined to the home</w:t>
      </w:r>
      <w:r w:rsidRPr="007E16DB">
        <w:rPr>
          <w:rStyle w:val="StyleUnderline"/>
        </w:rPr>
        <w:t xml:space="preserve"> raising children, </w:t>
      </w:r>
      <w:r w:rsidRPr="00060808">
        <w:rPr>
          <w:rStyle w:val="StyleUnderline"/>
          <w:highlight w:val="yellow"/>
        </w:rPr>
        <w:t>or subjected to</w:t>
      </w:r>
      <w:r w:rsidRPr="007E16DB">
        <w:rPr>
          <w:rStyle w:val="StyleUnderline"/>
        </w:rPr>
        <w:t xml:space="preserve"> crude advances and </w:t>
      </w:r>
      <w:r w:rsidRPr="00060808">
        <w:rPr>
          <w:rStyle w:val="StyleUnderline"/>
          <w:highlight w:val="yellow"/>
        </w:rPr>
        <w:t>sexist remarks</w:t>
      </w:r>
      <w:r w:rsidRPr="007E16DB">
        <w:rPr>
          <w:rStyle w:val="StyleUnderline"/>
        </w:rPr>
        <w:t xml:space="preserve"> by men. </w:t>
      </w:r>
      <w:r w:rsidRPr="007E16DB">
        <w:rPr>
          <w:rStyle w:val="StyleUnderline"/>
          <w:highlight w:val="yellow"/>
        </w:rPr>
        <w:t>The</w:t>
      </w:r>
      <w:r w:rsidRPr="00060808">
        <w:rPr>
          <w:rStyle w:val="StyleUnderline"/>
          <w:highlight w:val="yellow"/>
        </w:rPr>
        <w:t xml:space="preserve"> women's-rights movement </w:t>
      </w:r>
      <w:r w:rsidRPr="002079E6">
        <w:rPr>
          <w:rStyle w:val="Emphasis"/>
          <w:highlight w:val="yellow"/>
        </w:rPr>
        <w:t>put pressure on the government</w:t>
      </w:r>
      <w:r w:rsidRPr="002079E6">
        <w:rPr>
          <w:rStyle w:val="StyleUnderline"/>
        </w:rPr>
        <w:t xml:space="preserve">, </w:t>
      </w:r>
      <w:r w:rsidRPr="00060808">
        <w:rPr>
          <w:rStyle w:val="StyleUnderline"/>
          <w:highlight w:val="yellow"/>
        </w:rPr>
        <w:t>which</w:t>
      </w:r>
      <w:r w:rsidRPr="007E16DB">
        <w:rPr>
          <w:rStyle w:val="StyleUnderline"/>
        </w:rPr>
        <w:t xml:space="preserve"> in turn </w:t>
      </w:r>
      <w:r w:rsidRPr="00060808">
        <w:rPr>
          <w:rStyle w:val="StyleUnderline"/>
          <w:highlight w:val="yellow"/>
        </w:rPr>
        <w:t>passed laws that</w:t>
      </w:r>
      <w:r w:rsidRPr="00271FB5">
        <w:rPr>
          <w:rStyle w:val="StyleUnderline"/>
        </w:rPr>
        <w:t xml:space="preserve"> helped </w:t>
      </w:r>
      <w:r w:rsidRPr="00060808">
        <w:rPr>
          <w:rStyle w:val="StyleUnderline"/>
          <w:highlight w:val="yellow"/>
        </w:rPr>
        <w:t>change</w:t>
      </w:r>
      <w:r w:rsidRPr="002079E6">
        <w:rPr>
          <w:rStyle w:val="StyleUnderline"/>
        </w:rPr>
        <w:t xml:space="preserve"> some of our </w:t>
      </w:r>
      <w:r w:rsidRPr="00060808">
        <w:rPr>
          <w:rStyle w:val="StyleUnderline"/>
          <w:highlight w:val="yellow"/>
        </w:rPr>
        <w:t>beliefs</w:t>
      </w:r>
      <w:r w:rsidRPr="00271FB5">
        <w:rPr>
          <w:rStyle w:val="StyleUnderline"/>
        </w:rPr>
        <w:t xml:space="preserve"> about women</w:t>
      </w:r>
      <w:r w:rsidRPr="007E16DB">
        <w:rPr>
          <w:rStyle w:val="StyleUnderline"/>
        </w:rPr>
        <w:t xml:space="preserve">. Similarly, </w:t>
      </w:r>
      <w:r w:rsidRPr="00082F77">
        <w:rPr>
          <w:rStyle w:val="StyleUnderline"/>
          <w:highlight w:val="yellow"/>
        </w:rPr>
        <w:t>the relative progress of the</w:t>
      </w:r>
      <w:r w:rsidRPr="00271FB5">
        <w:rPr>
          <w:rStyle w:val="StyleUnderline"/>
        </w:rPr>
        <w:t xml:space="preserve"> 19</w:t>
      </w:r>
      <w:r w:rsidRPr="00082F77">
        <w:rPr>
          <w:rStyle w:val="StyleUnderline"/>
          <w:highlight w:val="yellow"/>
        </w:rPr>
        <w:t>60s</w:t>
      </w:r>
      <w:r w:rsidRPr="00271FB5">
        <w:rPr>
          <w:rStyle w:val="StyleUnderline"/>
        </w:rPr>
        <w:t xml:space="preserve"> did not happen merely by using the blunt instruments of the law</w:t>
      </w:r>
      <w:r w:rsidRPr="007E16DB">
        <w:rPr>
          <w:rStyle w:val="StyleUnderline"/>
        </w:rPr>
        <w:t xml:space="preserve">. </w:t>
      </w:r>
      <w:r w:rsidRPr="00271FB5">
        <w:rPr>
          <w:rStyle w:val="Emphasis"/>
        </w:rPr>
        <w:t xml:space="preserve">Change </w:t>
      </w:r>
      <w:r w:rsidRPr="00082F77">
        <w:rPr>
          <w:rStyle w:val="Emphasis"/>
          <w:highlight w:val="yellow"/>
        </w:rPr>
        <w:t>emerged from the ways</w:t>
      </w:r>
      <w:r w:rsidRPr="007E16DB">
        <w:rPr>
          <w:rStyle w:val="Emphasis"/>
        </w:rPr>
        <w:t xml:space="preserve"> those </w:t>
      </w:r>
      <w:r w:rsidRPr="00082F77">
        <w:rPr>
          <w:rStyle w:val="Emphasis"/>
          <w:highlight w:val="yellow"/>
        </w:rPr>
        <w:t>laws, with grassroots pressure, created new</w:t>
      </w:r>
      <w:r w:rsidRPr="007E16DB">
        <w:rPr>
          <w:rStyle w:val="Emphasis"/>
        </w:rPr>
        <w:t xml:space="preserve"> patterns of interactions, and ultimately </w:t>
      </w:r>
      <w:r w:rsidRPr="00082F77">
        <w:rPr>
          <w:rStyle w:val="Emphasis"/>
          <w:highlight w:val="yellow"/>
        </w:rPr>
        <w:t>new habits</w:t>
      </w:r>
      <w:r w:rsidRPr="007E16DB">
        <w:t xml:space="preserve">. </w:t>
      </w:r>
      <w:r w:rsidRPr="00271FB5">
        <w:rPr>
          <w:rStyle w:val="StyleUnderline"/>
        </w:rPr>
        <w:t>Neither Obama's election to the presidency nor my appointment as a Princeton professor would have happened were it not for these new patterns and habits</w:t>
      </w:r>
      <w:r w:rsidRPr="007E16DB">
        <w:t>.</w:t>
      </w:r>
    </w:p>
    <w:p w14:paraId="4835EFF2" w14:textId="77777777" w:rsidR="00B221E2" w:rsidRPr="007E16DB" w:rsidRDefault="00B221E2" w:rsidP="00B221E2">
      <w:r w:rsidRPr="00082F77">
        <w:rPr>
          <w:rStyle w:val="StyleUnderline"/>
          <w:highlight w:val="yellow"/>
        </w:rPr>
        <w:t xml:space="preserve">None of this happens </w:t>
      </w:r>
      <w:r w:rsidRPr="007E16DB">
        <w:rPr>
          <w:rStyle w:val="StyleUnderline"/>
          <w:highlight w:val="yellow"/>
        </w:rPr>
        <w:t xml:space="preserve">overnight. It takes </w:t>
      </w:r>
      <w:r w:rsidRPr="00082F77">
        <w:rPr>
          <w:rStyle w:val="StyleUnderline"/>
          <w:highlight w:val="yellow"/>
        </w:rPr>
        <w:t>time and</w:t>
      </w:r>
      <w:r w:rsidRPr="00271FB5">
        <w:rPr>
          <w:rStyle w:val="StyleUnderline"/>
        </w:rPr>
        <w:t xml:space="preserve"> increasing </w:t>
      </w:r>
      <w:r w:rsidRPr="00082F77">
        <w:rPr>
          <w:rStyle w:val="StyleUnderline"/>
          <w:highlight w:val="yellow"/>
        </w:rPr>
        <w:t>vigilance to protect and secure change</w:t>
      </w:r>
      <w:r w:rsidRPr="007E16DB">
        <w:t xml:space="preserve">. I was talking with a dose friend and he mentioned a basic fact: that </w:t>
      </w:r>
      <w:r w:rsidRPr="00354103">
        <w:rPr>
          <w:rStyle w:val="StyleUnderline"/>
        </w:rPr>
        <w:t>we were only fifteen years removed from the passage of the Voting Rights Act of 1965 when Ronald Reagan was elected president and Republicans began to dismantle the gains of the black freedom struggle</w:t>
      </w:r>
      <w:r w:rsidRPr="007E16DB">
        <w:rPr>
          <w:rStyle w:val="StyleUnderline"/>
        </w:rPr>
        <w:t>. Civil rights legislation and the policies of the Great Society had just started to reshape our interactions</w:t>
      </w:r>
      <w:r w:rsidRPr="00271FB5">
        <w:rPr>
          <w:rStyle w:val="StyleUnderline"/>
        </w:rPr>
        <w:t xml:space="preserve"> when they started to be rolled back</w:t>
      </w:r>
      <w:r w:rsidRPr="007E16DB">
        <w:t xml:space="preserve">. </w:t>
      </w:r>
      <w:r w:rsidRPr="00082F77">
        <w:rPr>
          <w:rStyle w:val="StyleUnderline"/>
        </w:rPr>
        <w:t xml:space="preserve">We barely had a chance to imagine America anew-to pursue what full employment might look like, to let the abolition of the death penalty settle in, </w:t>
      </w:r>
      <w:r w:rsidRPr="00082F77">
        <w:rPr>
          <w:rStyle w:val="StyleUnderline"/>
        </w:rPr>
        <w:lastRenderedPageBreak/>
        <w:t>to question seriously the morality of putting people in prison cells, and to enact policies that would undo</w:t>
      </w:r>
      <w:r w:rsidRPr="007E16DB">
        <w:t xml:space="preserve"> what </w:t>
      </w:r>
      <w:r w:rsidRPr="00082F77">
        <w:rPr>
          <w:rStyle w:val="StyleUnderline"/>
        </w:rPr>
        <w:t>the</w:t>
      </w:r>
      <w:r w:rsidRPr="007E16DB">
        <w:t xml:space="preserve"> 1968 Kerner Commission described as </w:t>
      </w:r>
      <w:r w:rsidRPr="00082F77">
        <w:rPr>
          <w:rStyle w:val="StyleUnderline"/>
        </w:rPr>
        <w:t>"two Americas"</w:t>
      </w:r>
      <w:r w:rsidRPr="00082F77">
        <w:rPr>
          <w:rStyle w:val="StyleUnderline"/>
        </w:rPr>
        <w:softHyphen/>
        <w:t xml:space="preserve"> before</w:t>
      </w:r>
      <w:r w:rsidRPr="007E16DB">
        <w:t xml:space="preserve"> the attack on "big government" or, more precisely, </w:t>
      </w:r>
      <w:r w:rsidRPr="00271FB5">
        <w:rPr>
          <w:rStyle w:val="StyleUnderline"/>
        </w:rPr>
        <w:t>the attack on racial equality was launched</w:t>
      </w:r>
      <w:r w:rsidRPr="007E16DB">
        <w:t xml:space="preserve">. </w:t>
      </w:r>
      <w:r w:rsidRPr="00271FB5">
        <w:rPr>
          <w:rStyle w:val="StyleUnderline"/>
        </w:rPr>
        <w:t>The objective was to shrink the size of government</w:t>
      </w:r>
      <w:r w:rsidRPr="007E16DB">
        <w:t xml:space="preserve"> ("to starve the beast") </w:t>
      </w:r>
      <w:r w:rsidRPr="00271FB5">
        <w:rPr>
          <w:rStyle w:val="StyleUnderline"/>
        </w:rPr>
        <w:t>and to limit its domestic responsibilities to ensuring economic efficiency and national defense</w:t>
      </w:r>
      <w:r w:rsidRPr="007E16DB">
        <w:t xml:space="preserve">. Democrats eventually buckled, and this is the view of government, no matter who is in office, that we have today. </w:t>
      </w:r>
      <w:r w:rsidRPr="00082F77">
        <w:rPr>
          <w:rStyle w:val="StyleUnderline"/>
          <w:highlight w:val="yellow"/>
        </w:rPr>
        <w:t>It has become a</w:t>
      </w:r>
      <w:r w:rsidRPr="007E16DB">
        <w:rPr>
          <w:rStyle w:val="StyleUnderline"/>
        </w:rPr>
        <w:t xml:space="preserve"> kind of </w:t>
      </w:r>
      <w:r w:rsidRPr="00082F77">
        <w:rPr>
          <w:rStyle w:val="StyleUnderline"/>
          <w:highlight w:val="yellow"/>
        </w:rPr>
        <w:t>touchstone</w:t>
      </w:r>
      <w:r w:rsidRPr="00271FB5">
        <w:rPr>
          <w:rStyle w:val="StyleUnderline"/>
        </w:rPr>
        <w:t xml:space="preserve"> of faith among most Americans </w:t>
      </w:r>
      <w:r w:rsidRPr="00082F77">
        <w:rPr>
          <w:rStyle w:val="StyleUnderline"/>
          <w:highlight w:val="yellow"/>
        </w:rPr>
        <w:t>that government</w:t>
      </w:r>
      <w:r w:rsidRPr="00271FB5">
        <w:rPr>
          <w:rStyle w:val="StyleUnderline"/>
        </w:rPr>
        <w:t xml:space="preserve"> is wasteful and </w:t>
      </w:r>
      <w:r w:rsidRPr="00082F77">
        <w:rPr>
          <w:rStyle w:val="StyleUnderline"/>
          <w:highlight w:val="yellow"/>
        </w:rPr>
        <w:t>should be limited</w:t>
      </w:r>
      <w:r w:rsidRPr="00271FB5">
        <w:rPr>
          <w:rStyle w:val="StyleUnderline"/>
        </w:rPr>
        <w:t xml:space="preserve"> in its role-that it shouldn't intrude on our lives</w:t>
      </w:r>
      <w:r w:rsidRPr="007E16DB">
        <w:t xml:space="preserve">. </w:t>
      </w:r>
      <w:r w:rsidRPr="00271FB5">
        <w:rPr>
          <w:rStyle w:val="StyleUnderline"/>
        </w:rPr>
        <w:t>Politicians aren't the only ones who hold this view. Many Americans do, to</w:t>
      </w:r>
      <w:r w:rsidRPr="007E16DB">
        <w:rPr>
          <w:rStyle w:val="StyleUnderline"/>
        </w:rPr>
        <w:t xml:space="preserve">o. </w:t>
      </w:r>
      <w:r w:rsidRPr="007E16DB">
        <w:rPr>
          <w:rStyle w:val="Emphasis"/>
        </w:rPr>
        <w:t xml:space="preserve">Now </w:t>
      </w:r>
      <w:r w:rsidRPr="00082F77">
        <w:rPr>
          <w:rStyle w:val="Emphasis"/>
          <w:highlight w:val="yellow"/>
        </w:rPr>
        <w:t>we can't even imagine</w:t>
      </w:r>
      <w:r w:rsidRPr="007E16DB">
        <w:rPr>
          <w:rStyle w:val="Emphasis"/>
        </w:rPr>
        <w:t xml:space="preserve"> serious </w:t>
      </w:r>
      <w:r w:rsidRPr="00082F77">
        <w:rPr>
          <w:rStyle w:val="Emphasis"/>
          <w:highlight w:val="yellow"/>
        </w:rPr>
        <w:t>talk of</w:t>
      </w:r>
      <w:r w:rsidRPr="007E16DB">
        <w:rPr>
          <w:rStyle w:val="Emphasis"/>
        </w:rPr>
        <w:t xml:space="preserve"> things like </w:t>
      </w:r>
      <w:r w:rsidRPr="00082F77">
        <w:rPr>
          <w:rStyle w:val="Emphasis"/>
          <w:highlight w:val="yellow"/>
        </w:rPr>
        <w:t>full employment or the abolition of prisons</w:t>
      </w:r>
      <w:r w:rsidRPr="007E16DB">
        <w:t>.</w:t>
      </w:r>
    </w:p>
    <w:p w14:paraId="5842EE0E" w14:textId="77777777" w:rsidR="00B221E2" w:rsidRPr="007E16DB" w:rsidRDefault="00B221E2" w:rsidP="00B221E2">
      <w:r w:rsidRPr="00082F77">
        <w:rPr>
          <w:rStyle w:val="Emphasis"/>
          <w:highlight w:val="yellow"/>
        </w:rPr>
        <w:t xml:space="preserve">We have to change our view of government, especially when </w:t>
      </w:r>
      <w:r w:rsidRPr="007E16DB">
        <w:rPr>
          <w:rStyle w:val="Emphasis"/>
          <w:highlight w:val="yellow"/>
        </w:rPr>
        <w:t>it comes to racial matters</w:t>
      </w:r>
      <w:r w:rsidRPr="00354103">
        <w:rPr>
          <w:rStyle w:val="StyleUnderline"/>
        </w:rPr>
        <w:t xml:space="preserve">. </w:t>
      </w:r>
      <w:r w:rsidRPr="007E16DB">
        <w:rPr>
          <w:rStyle w:val="StyleUnderline"/>
          <w:highlight w:val="yellow"/>
        </w:rPr>
        <w:t>Government policy ensured the vote</w:t>
      </w:r>
      <w:r w:rsidRPr="007E16DB">
        <w:rPr>
          <w:rStyle w:val="StyleUnderline"/>
        </w:rPr>
        <w:t xml:space="preserve"> for African Americans </w:t>
      </w:r>
      <w:r w:rsidRPr="007E16DB">
        <w:rPr>
          <w:rStyle w:val="StyleUnderline"/>
          <w:highlight w:val="yellow"/>
        </w:rPr>
        <w:t>and</w:t>
      </w:r>
      <w:r w:rsidRPr="00082F77">
        <w:rPr>
          <w:rStyle w:val="StyleUnderline"/>
          <w:highlight w:val="yellow"/>
        </w:rPr>
        <w:t xml:space="preserve"> dismantled legal segregation</w:t>
      </w:r>
      <w:r w:rsidRPr="00271FB5">
        <w:rPr>
          <w:rStyle w:val="StyleUnderline"/>
        </w:rPr>
        <w:t xml:space="preserve">. </w:t>
      </w:r>
      <w:r w:rsidRPr="00082F77">
        <w:rPr>
          <w:rStyle w:val="StyleUnderline"/>
          <w:highlight w:val="yellow"/>
        </w:rPr>
        <w:t>Policy established a social safety net for the poor and elderly</w:t>
      </w:r>
      <w:r w:rsidRPr="00271FB5">
        <w:rPr>
          <w:rStyle w:val="StyleUnderline"/>
        </w:rPr>
        <w:t>; it put in place the conditions for the growth of our cities</w:t>
      </w:r>
      <w:r w:rsidRPr="007E16DB">
        <w:t xml:space="preserve">. </w:t>
      </w:r>
      <w:r w:rsidRPr="007E16DB">
        <w:rPr>
          <w:rStyle w:val="Emphasis"/>
        </w:rPr>
        <w:t xml:space="preserve">All of </w:t>
      </w:r>
      <w:r w:rsidRPr="007E16DB">
        <w:rPr>
          <w:rStyle w:val="Emphasis"/>
          <w:highlight w:val="yellow"/>
        </w:rPr>
        <w:t>this</w:t>
      </w:r>
      <w:r w:rsidRPr="007E16DB">
        <w:rPr>
          <w:rStyle w:val="Emphasis"/>
        </w:rPr>
        <w:t xml:space="preserve"> didn't happen simply because of individual will</w:t>
      </w:r>
      <w:r w:rsidRPr="00271FB5">
        <w:rPr>
          <w:rStyle w:val="StyleUnderline"/>
        </w:rPr>
        <w:t xml:space="preserve"> or thanks to some abstract idea of America. </w:t>
      </w:r>
      <w:r w:rsidRPr="007E16DB">
        <w:rPr>
          <w:rStyle w:val="Emphasis"/>
        </w:rPr>
        <w:t xml:space="preserve">It </w:t>
      </w:r>
      <w:r w:rsidRPr="00082F77">
        <w:rPr>
          <w:rStyle w:val="Emphasis"/>
          <w:highlight w:val="yellow"/>
        </w:rPr>
        <w:t>was tied up with our demands</w:t>
      </w:r>
      <w:r w:rsidRPr="007E16DB">
        <w:rPr>
          <w:rStyle w:val="Emphasis"/>
        </w:rPr>
        <w:t xml:space="preserve"> and expectations</w:t>
      </w:r>
      <w:r w:rsidRPr="007E16DB">
        <w:rPr>
          <w:rStyle w:val="StyleUnderline"/>
        </w:rPr>
        <w:t>. Goldwater</w:t>
      </w:r>
      <w:r w:rsidRPr="00271FB5">
        <w:rPr>
          <w:rStyle w:val="StyleUnderline"/>
        </w:rPr>
        <w:t xml:space="preserve"> was wrong. So was Reagan</w:t>
      </w:r>
      <w:r w:rsidRPr="007E16DB">
        <w:t xml:space="preserve">. And, in many ways, </w:t>
      </w:r>
      <w:r w:rsidRPr="00271FB5">
        <w:rPr>
          <w:rStyle w:val="StyleUnderline"/>
        </w:rPr>
        <w:t xml:space="preserve">so is </w:t>
      </w:r>
      <w:r w:rsidRPr="007E16DB">
        <w:rPr>
          <w:rStyle w:val="StyleUnderline"/>
        </w:rPr>
        <w:t xml:space="preserve">Obama. Our </w:t>
      </w:r>
      <w:r w:rsidRPr="00082F77">
        <w:rPr>
          <w:rStyle w:val="StyleUnderline"/>
          <w:highlight w:val="yellow"/>
        </w:rPr>
        <w:t>racial habits are shaped by the</w:t>
      </w:r>
      <w:r w:rsidRPr="007E16DB">
        <w:rPr>
          <w:rStyle w:val="StyleUnderline"/>
        </w:rPr>
        <w:t xml:space="preserve"> kind of </w:t>
      </w:r>
      <w:r w:rsidRPr="00354103">
        <w:rPr>
          <w:rStyle w:val="Emphasis"/>
          <w:highlight w:val="yellow"/>
        </w:rPr>
        <w:t>society in which we live</w:t>
      </w:r>
      <w:r w:rsidRPr="00082F77">
        <w:rPr>
          <w:rStyle w:val="StyleUnderline"/>
          <w:highlight w:val="yellow"/>
        </w:rPr>
        <w:t>, and</w:t>
      </w:r>
      <w:r w:rsidRPr="00271FB5">
        <w:rPr>
          <w:rStyle w:val="StyleUnderline"/>
        </w:rPr>
        <w:t xml:space="preserve"> our </w:t>
      </w:r>
      <w:r w:rsidRPr="00354103">
        <w:rPr>
          <w:rStyle w:val="Emphasis"/>
          <w:highlight w:val="yellow"/>
        </w:rPr>
        <w:t>government plays a big role</w:t>
      </w:r>
      <w:r w:rsidRPr="007E16DB">
        <w:rPr>
          <w:rStyle w:val="StyleUnderline"/>
        </w:rPr>
        <w:t xml:space="preserve"> </w:t>
      </w:r>
      <w:r w:rsidRPr="00354103">
        <w:rPr>
          <w:rStyle w:val="Emphasis"/>
          <w:highlight w:val="yellow"/>
        </w:rPr>
        <w:t xml:space="preserve">in shaping </w:t>
      </w:r>
      <w:r w:rsidRPr="00354103">
        <w:rPr>
          <w:rStyle w:val="StyleUnderline"/>
        </w:rPr>
        <w:t>that</w:t>
      </w:r>
      <w:r w:rsidRPr="00354103">
        <w:rPr>
          <w:rStyle w:val="Emphasis"/>
        </w:rPr>
        <w:t xml:space="preserve"> </w:t>
      </w:r>
      <w:r w:rsidRPr="00354103">
        <w:rPr>
          <w:rStyle w:val="Emphasis"/>
          <w:highlight w:val="yellow"/>
        </w:rPr>
        <w:t>society</w:t>
      </w:r>
      <w:r w:rsidRPr="007E16DB">
        <w:rPr>
          <w:rStyle w:val="StyleUnderline"/>
        </w:rPr>
        <w:t>. As young children, our community offers us a way of seeing the world; it lets us know what is valuable and sacred</w:t>
      </w:r>
      <w:r w:rsidRPr="00271FB5">
        <w:rPr>
          <w:rStyle w:val="StyleUnderline"/>
        </w:rPr>
        <w:t>, and what stands as virtuous behavior and what does not</w:t>
      </w:r>
      <w:r w:rsidRPr="007E16DB">
        <w:rPr>
          <w:rStyle w:val="StyleUnderline"/>
        </w:rPr>
        <w:t xml:space="preserve">. </w:t>
      </w:r>
      <w:r w:rsidRPr="00354103">
        <w:rPr>
          <w:rStyle w:val="StyleUnderline"/>
          <w:highlight w:val="yellow"/>
        </w:rPr>
        <w:t xml:space="preserve">When Michael Brown's body </w:t>
      </w:r>
      <w:r w:rsidRPr="00082F77">
        <w:rPr>
          <w:rStyle w:val="StyleUnderline"/>
          <w:highlight w:val="yellow"/>
        </w:rPr>
        <w:t>was left in the street</w:t>
      </w:r>
      <w:r w:rsidRPr="00271FB5">
        <w:rPr>
          <w:rStyle w:val="StyleUnderline"/>
        </w:rPr>
        <w:t xml:space="preserve"> for more than four hours, </w:t>
      </w:r>
      <w:r w:rsidRPr="00082F77">
        <w:rPr>
          <w:rStyle w:val="StyleUnderline"/>
          <w:highlight w:val="yellow"/>
        </w:rPr>
        <w:t>it sent a</w:t>
      </w:r>
      <w:r w:rsidRPr="007E16DB">
        <w:rPr>
          <w:rStyle w:val="StyleUnderline"/>
        </w:rPr>
        <w:t xml:space="preserve"> dear </w:t>
      </w:r>
      <w:r w:rsidRPr="00082F77">
        <w:rPr>
          <w:rStyle w:val="StyleUnderline"/>
          <w:highlight w:val="yellow"/>
        </w:rPr>
        <w:t xml:space="preserve">message about the value of black </w:t>
      </w:r>
      <w:r w:rsidRPr="007E16DB">
        <w:rPr>
          <w:rStyle w:val="StyleUnderline"/>
          <w:highlight w:val="yellow"/>
        </w:rPr>
        <w:t>lives</w:t>
      </w:r>
      <w:r w:rsidRPr="007E16DB">
        <w:rPr>
          <w:rStyle w:val="StyleUnderline"/>
        </w:rPr>
        <w:t>.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w:t>
      </w:r>
      <w:r w:rsidRPr="007E16DB">
        <w:t>. We say, without using the word, that they are niggers.</w:t>
      </w:r>
    </w:p>
    <w:p w14:paraId="1AB37272" w14:textId="77777777" w:rsidR="00B221E2" w:rsidRPr="00CA3F45" w:rsidRDefault="00B221E2" w:rsidP="00B221E2">
      <w:r w:rsidRPr="00082F77">
        <w:rPr>
          <w:rStyle w:val="Emphasis"/>
          <w:highlight w:val="yellow"/>
        </w:rPr>
        <w:t>One way to change that</w:t>
      </w:r>
      <w:r w:rsidRPr="007E16DB">
        <w:rPr>
          <w:rStyle w:val="Emphasis"/>
        </w:rPr>
        <w:t xml:space="preserve"> view </w:t>
      </w:r>
      <w:r w:rsidRPr="00082F77">
        <w:rPr>
          <w:rStyle w:val="Emphasis"/>
          <w:highlight w:val="yellow"/>
        </w:rPr>
        <w:t>is to enact policies that suggest otherwise</w:t>
      </w:r>
      <w:r w:rsidRPr="00CA3F45">
        <w:t xml:space="preserve">. Or, to put it another way, </w:t>
      </w:r>
      <w:r w:rsidRPr="007E16DB">
        <w:rPr>
          <w:rStyle w:val="StyleUnderline"/>
        </w:rPr>
        <w:t xml:space="preserve">to change our view of government, </w:t>
      </w:r>
      <w:r w:rsidRPr="00082F77">
        <w:rPr>
          <w:rStyle w:val="StyleUnderline"/>
          <w:highlight w:val="yellow"/>
        </w:rPr>
        <w:t xml:space="preserve">we must </w:t>
      </w:r>
      <w:r w:rsidRPr="00354103">
        <w:rPr>
          <w:rStyle w:val="Emphasis"/>
          <w:highlight w:val="yellow"/>
        </w:rPr>
        <w:t>change our demands of government</w:t>
      </w:r>
      <w:r w:rsidRPr="007E16DB">
        <w:rPr>
          <w:rStyle w:val="StyleUnderline"/>
        </w:rPr>
        <w:t>. For example</w:t>
      </w:r>
      <w:r w:rsidRPr="00271FB5">
        <w:rPr>
          <w:rStyle w:val="StyleUnderline"/>
        </w:rPr>
        <w:t xml:space="preserve">, for the past fifty years </w:t>
      </w:r>
      <w:r w:rsidRPr="007E16DB">
        <w:rPr>
          <w:rStyle w:val="StyleUnderline"/>
        </w:rPr>
        <w:t>African American unemployment has been twice that of white unemployment</w:t>
      </w:r>
      <w:r w:rsidRPr="00CA3F45">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271FB5">
        <w:rPr>
          <w:rStyle w:val="StyleUnderline"/>
        </w:rPr>
        <w:t xml:space="preserve">No matter how we account for the numbers, the fact remains that most </w:t>
      </w:r>
      <w:r w:rsidRPr="00082F77">
        <w:rPr>
          <w:rStyle w:val="StyleUnderline"/>
          <w:highlight w:val="yellow"/>
        </w:rPr>
        <w:t>Americans see double-digit black unemployment as "normal</w:t>
      </w:r>
      <w:r w:rsidRPr="007E16DB">
        <w:rPr>
          <w:rStyle w:val="StyleUnderline"/>
          <w:highlight w:val="yellow"/>
        </w:rPr>
        <w:t>." However</w:t>
      </w:r>
      <w:r w:rsidRPr="00082F77">
        <w:rPr>
          <w:rStyle w:val="StyleUnderline"/>
          <w:highlight w:val="yellow"/>
        </w:rPr>
        <w:t>, a</w:t>
      </w:r>
      <w:r w:rsidRPr="007E16DB">
        <w:rPr>
          <w:rStyle w:val="StyleUnderline"/>
        </w:rPr>
        <w:t xml:space="preserve"> large-scale, </w:t>
      </w:r>
      <w:r w:rsidRPr="00082F77">
        <w:rPr>
          <w:rStyle w:val="StyleUnderline"/>
          <w:highlight w:val="yellow"/>
        </w:rPr>
        <w:t>comprehensive jobs agenda with a living wage</w:t>
      </w:r>
      <w:r w:rsidRPr="007E16DB">
        <w:rPr>
          <w:rStyle w:val="StyleUnderline"/>
        </w:rPr>
        <w:t xml:space="preserve"> designed to</w:t>
      </w:r>
      <w:r w:rsidRPr="00271FB5">
        <w:rPr>
          <w:rStyle w:val="StyleUnderline"/>
        </w:rPr>
        <w:t xml:space="preserve"> put Americans, and explicitly </w:t>
      </w:r>
      <w:r w:rsidRPr="007E16DB">
        <w:rPr>
          <w:rStyle w:val="StyleUnderline"/>
        </w:rPr>
        <w:t xml:space="preserve">African Americans, to work </w:t>
      </w:r>
      <w:r w:rsidRPr="00082F77">
        <w:rPr>
          <w:rStyle w:val="StyleUnderline"/>
          <w:highlight w:val="yellow"/>
        </w:rPr>
        <w:t>would go a long way toward uprooting the racial habits that inform such a view</w:t>
      </w:r>
      <w:r w:rsidRPr="00CA3F45">
        <w:rPr>
          <w:rStyle w:val="StyleUnderline"/>
        </w:rPr>
        <w:t>. It would counter the nonsense that currently stands as a reason for long-term black unemployment in public debate: black folk are lazy and don't want to work</w:t>
      </w:r>
      <w:r w:rsidRPr="00CA3F45">
        <w:t>.</w:t>
      </w:r>
    </w:p>
    <w:p w14:paraId="713A2D58" w14:textId="77777777" w:rsidR="00B221E2" w:rsidRPr="00CA3F45" w:rsidRDefault="00B221E2" w:rsidP="00B221E2">
      <w:r w:rsidRPr="00082F77">
        <w:rPr>
          <w:rStyle w:val="Emphasis"/>
          <w:highlight w:val="yellow"/>
        </w:rPr>
        <w:t>If</w:t>
      </w:r>
      <w:r w:rsidRPr="00CA3F45">
        <w:rPr>
          <w:rStyle w:val="Emphasis"/>
        </w:rPr>
        <w:t xml:space="preserve"> we hold </w:t>
      </w:r>
      <w:r w:rsidRPr="00082F77">
        <w:rPr>
          <w:rStyle w:val="Emphasis"/>
          <w:highlight w:val="yellow"/>
        </w:rPr>
        <w:t>the</w:t>
      </w:r>
      <w:r w:rsidRPr="00CA3F45">
        <w:rPr>
          <w:rStyle w:val="Emphasis"/>
        </w:rPr>
        <w:t xml:space="preserve"> view that </w:t>
      </w:r>
      <w:r w:rsidRPr="00082F77">
        <w:rPr>
          <w:rStyle w:val="Emphasis"/>
          <w:highlight w:val="yellow"/>
        </w:rPr>
        <w:t>government plays a crucial role in ensuring the public good</w:t>
      </w:r>
      <w:r w:rsidRPr="00953169">
        <w:rPr>
          <w:rStyle w:val="StyleUnderline"/>
        </w:rPr>
        <w:t>-if we believe that all Americans, no matter their race or class, can be vital contributors to our beloved community-</w:t>
      </w:r>
      <w:r w:rsidRPr="00082F77">
        <w:rPr>
          <w:rStyle w:val="Emphasis"/>
          <w:highlight w:val="yellow"/>
        </w:rPr>
        <w:t>then we reject the idea that some populations are disposable</w:t>
      </w:r>
      <w:r w:rsidRPr="00CA3F45">
        <w:t xml:space="preserve">, that some people can languish in the shadows while the rest of us dance in the </w:t>
      </w:r>
      <w:r w:rsidRPr="00CA3F45">
        <w:lastRenderedPageBreak/>
        <w:t xml:space="preserve">light. The question ''Am I my brother's or my sister's keeper?" is not just a question for the individual or a mantra to motivate the private sector. </w:t>
      </w:r>
      <w:r w:rsidRPr="00953169">
        <w:rPr>
          <w:rStyle w:val="StyleUnderline"/>
        </w:rPr>
        <w:t>It is a question answered in the social arrangements that aim to secure the goods and values we most cherish as a community</w:t>
      </w:r>
      <w:r w:rsidRPr="00CA3F45">
        <w:t xml:space="preserve">. In other words, </w:t>
      </w:r>
      <w:r w:rsidRPr="00CA3F45">
        <w:rPr>
          <w:rStyle w:val="StyleUnderline"/>
        </w:rPr>
        <w:t>we need an idea of government that reflects the value of all Americans, not just white Americans or a few people with a lot of money</w:t>
      </w:r>
      <w:r w:rsidRPr="00CA3F45">
        <w:t>.</w:t>
      </w:r>
    </w:p>
    <w:p w14:paraId="5FEA7012" w14:textId="77777777" w:rsidR="00B221E2" w:rsidRPr="002740C8" w:rsidRDefault="00B221E2" w:rsidP="00B221E2">
      <w:r w:rsidRPr="002740C8">
        <w:rPr>
          <w:rStyle w:val="StyleUnderline"/>
        </w:rPr>
        <w:t>We need government seriously committed to racial justice</w:t>
      </w:r>
      <w:r w:rsidRPr="002740C8">
        <w:t xml:space="preserve">. As a nation, </w:t>
      </w:r>
      <w:r w:rsidRPr="00CA3F45">
        <w:rPr>
          <w:rStyle w:val="StyleUnderline"/>
        </w:rPr>
        <w:t>we can never pat ourselves on the back about racial matters</w:t>
      </w:r>
      <w:r w:rsidRPr="002740C8">
        <w:t xml:space="preserve">. We have too much blood on our hands. </w:t>
      </w:r>
      <w:proofErr w:type="gramStart"/>
      <w:r w:rsidRPr="002740C8">
        <w:t>Remembering that fact-our inheritance, as Wendell Berry said-does not amount to beating ourselves over the head, or wallowing in guilt, or trading in race cards.</w:t>
      </w:r>
      <w:proofErr w:type="gramEnd"/>
      <w:r w:rsidRPr="002740C8">
        <w:t xml:space="preserve"> Remembering our national sins serves as a check and balance against national hubris. We're reminded of what we are capable of, and our eyes are trained to see that ugliness when it rears its head. But </w:t>
      </w:r>
      <w:r w:rsidRPr="002740C8">
        <w:rPr>
          <w:rStyle w:val="StyleUnderline"/>
          <w:highlight w:val="yellow"/>
        </w:rPr>
        <w:t>when we</w:t>
      </w:r>
      <w:r w:rsidRPr="00953169">
        <w:rPr>
          <w:rStyle w:val="StyleUnderline"/>
        </w:rPr>
        <w:t xml:space="preserve"> disremember-when we forget about the horrors of lynching, lose sight of how African Americans were locked into a dual labor market because of explicit racism, or </w:t>
      </w:r>
      <w:r w:rsidRPr="002740C8">
        <w:rPr>
          <w:rStyle w:val="StyleUnderline"/>
          <w:highlight w:val="yellow"/>
        </w:rPr>
        <w:t xml:space="preserve">ignore how we exported our racism </w:t>
      </w:r>
      <w:r w:rsidRPr="002740C8">
        <w:rPr>
          <w:rStyle w:val="Emphasis"/>
          <w:highlight w:val="yellow"/>
        </w:rPr>
        <w:t>around the world</w:t>
      </w:r>
      <w:r w:rsidRPr="002740C8">
        <w:rPr>
          <w:rStyle w:val="StyleUnderline"/>
          <w:highlight w:val="yellow"/>
        </w:rPr>
        <w:t>-we free ourselves from</w:t>
      </w:r>
      <w:r w:rsidRPr="00953169">
        <w:rPr>
          <w:rStyle w:val="StyleUnderline"/>
        </w:rPr>
        <w:t xml:space="preserve"> any sense of </w:t>
      </w:r>
      <w:r w:rsidRPr="002740C8">
        <w:rPr>
          <w:rStyle w:val="StyleUnderline"/>
          <w:highlight w:val="yellow"/>
        </w:rPr>
        <w:t>accountability</w:t>
      </w:r>
      <w:r w:rsidRPr="007E16DB">
        <w:rPr>
          <w:rStyle w:val="StyleUnderline"/>
        </w:rPr>
        <w:t>. Concern</w:t>
      </w:r>
      <w:r w:rsidRPr="00953169">
        <w:rPr>
          <w:rStyle w:val="StyleUnderline"/>
        </w:rPr>
        <w:t xml:space="preserve"> for others and a sense of responsibility for the whole no longer matter. Cruelty and </w:t>
      </w:r>
      <w:r w:rsidRPr="00354103">
        <w:rPr>
          <w:rStyle w:val="Emphasis"/>
          <w:highlight w:val="yellow"/>
        </w:rPr>
        <w:t>indifference become our calling cards</w:t>
      </w:r>
      <w:r w:rsidRPr="00354103">
        <w:rPr>
          <w:rStyle w:val="Emphasis"/>
        </w:rPr>
        <w:t>.</w:t>
      </w:r>
    </w:p>
    <w:p w14:paraId="3FDA39FB" w14:textId="77777777" w:rsidR="00B221E2" w:rsidRPr="00D86DA1" w:rsidRDefault="00B221E2" w:rsidP="00B221E2">
      <w:r w:rsidRPr="00D86DA1">
        <w:t xml:space="preserve">We have to isolate those areas in which long-standing trends of racial inequality short-circuit the life chances of African Americans. In addition to a jobs agenda, </w:t>
      </w:r>
      <w:r w:rsidRPr="00082F77">
        <w:rPr>
          <w:rStyle w:val="Emphasis"/>
          <w:highlight w:val="yellow"/>
        </w:rPr>
        <w:t>we need a comprehensive government response to</w:t>
      </w:r>
      <w:r w:rsidRPr="00D86DA1">
        <w:rPr>
          <w:rStyle w:val="Emphasis"/>
        </w:rPr>
        <w:t xml:space="preserve"> the problems of </w:t>
      </w:r>
      <w:r w:rsidRPr="00082F77">
        <w:rPr>
          <w:rStyle w:val="Emphasis"/>
          <w:highlight w:val="yellow"/>
        </w:rPr>
        <w:t xml:space="preserve">public education and mass </w:t>
      </w:r>
      <w:r w:rsidRPr="007E16DB">
        <w:rPr>
          <w:rStyle w:val="Emphasis"/>
          <w:highlight w:val="yellow"/>
        </w:rPr>
        <w:t>incarceration</w:t>
      </w:r>
      <w:r w:rsidRPr="00D86DA1">
        <w:rPr>
          <w:rStyle w:val="Emphasis"/>
        </w:rPr>
        <w:t xml:space="preserve">. And </w:t>
      </w:r>
      <w:r w:rsidRPr="00082F77">
        <w:rPr>
          <w:rStyle w:val="Emphasis"/>
          <w:highlight w:val="yellow"/>
        </w:rPr>
        <w:t>I</w:t>
      </w:r>
      <w:r w:rsidRPr="00D86DA1">
        <w:rPr>
          <w:rStyle w:val="Emphasis"/>
        </w:rPr>
        <w:t xml:space="preserve"> do </w:t>
      </w:r>
      <w:r w:rsidRPr="00082F77">
        <w:rPr>
          <w:rStyle w:val="Emphasis"/>
          <w:highlight w:val="yellow"/>
        </w:rPr>
        <w:t xml:space="preserve">mean a government </w:t>
      </w:r>
      <w:r w:rsidRPr="00D86DA1">
        <w:rPr>
          <w:rStyle w:val="Emphasis"/>
          <w:highlight w:val="yellow"/>
        </w:rPr>
        <w:t>response</w:t>
      </w:r>
      <w:r w:rsidRPr="00D86DA1">
        <w:rPr>
          <w:rStyle w:val="StyleUnderline"/>
          <w:highlight w:val="yellow"/>
        </w:rPr>
        <w:t xml:space="preserve">. Private </w:t>
      </w:r>
      <w:r w:rsidRPr="00082F77">
        <w:rPr>
          <w:rStyle w:val="StyleUnderline"/>
          <w:highlight w:val="yellow"/>
        </w:rPr>
        <w:t>interests have overrun both areas</w:t>
      </w:r>
      <w:r w:rsidRPr="00953169">
        <w:rPr>
          <w:rStyle w:val="StyleUnderline"/>
        </w:rPr>
        <w:t>, as privatization drives school reform</w:t>
      </w:r>
      <w:r w:rsidRPr="00D86DA1">
        <w:t xml:space="preserve"> (and the education of our children is lost in the boisterous battles between teachers' unions and private interests) </w:t>
      </w:r>
      <w:r w:rsidRPr="00953169">
        <w:rPr>
          <w:rStyle w:val="StyleUnderline"/>
        </w:rPr>
        <w:t>and as big business makes enormous profits from the warehousing of black and brown people in prisons</w:t>
      </w:r>
      <w:r w:rsidRPr="00D86DA1">
        <w:t xml:space="preserve">. Let's be clear: </w:t>
      </w:r>
      <w:r w:rsidRPr="00953169">
        <w:rPr>
          <w:rStyle w:val="StyleUnderline"/>
        </w:rPr>
        <w:t xml:space="preserve">private interests or market-based strategies will not solve the problems we face as a country or bring about the kind of society we </w:t>
      </w:r>
      <w:r w:rsidRPr="007E16DB">
        <w:rPr>
          <w:rStyle w:val="StyleUnderline"/>
        </w:rPr>
        <w:t xml:space="preserve">need. </w:t>
      </w:r>
      <w:r w:rsidRPr="00D86DA1">
        <w:rPr>
          <w:rStyle w:val="StyleUnderline"/>
        </w:rPr>
        <w:t xml:space="preserve">We have to push for massive government investment in early childhood education and in shifting the center of gravity of our society from punishment to restorative justice. </w:t>
      </w:r>
      <w:r w:rsidRPr="00D86DA1">
        <w:rPr>
          <w:rStyle w:val="StyleUnderline"/>
          <w:highlight w:val="yellow"/>
        </w:rPr>
        <w:t>We can</w:t>
      </w:r>
      <w:r w:rsidRPr="00953169">
        <w:rPr>
          <w:rStyle w:val="StyleUnderline"/>
        </w:rPr>
        <w:t xml:space="preserve"> begin to </w:t>
      </w:r>
      <w:r w:rsidRPr="00082F77">
        <w:rPr>
          <w:rStyle w:val="StyleUnderline"/>
          <w:highlight w:val="yellow"/>
        </w:rPr>
        <w:t>enact</w:t>
      </w:r>
      <w:r w:rsidRPr="00953169">
        <w:rPr>
          <w:rStyle w:val="StyleUnderline"/>
        </w:rPr>
        <w:t xml:space="preserve"> the latter </w:t>
      </w:r>
      <w:r w:rsidRPr="00082F77">
        <w:rPr>
          <w:rStyle w:val="StyleUnderline"/>
          <w:highlight w:val="yellow"/>
        </w:rPr>
        <w:t xml:space="preserve">reform by </w:t>
      </w:r>
      <w:r w:rsidRPr="0082338A">
        <w:rPr>
          <w:rStyle w:val="Emphasis"/>
          <w:highlight w:val="yellow"/>
        </w:rPr>
        <w:t>putting an end to</w:t>
      </w:r>
      <w:r w:rsidRPr="00D86DA1">
        <w:rPr>
          <w:rStyle w:val="StyleUnderline"/>
        </w:rPr>
        <w:t xml:space="preserve"> the practice of </w:t>
      </w:r>
      <w:r w:rsidRPr="0082338A">
        <w:rPr>
          <w:rStyle w:val="Emphasis"/>
          <w:highlight w:val="yellow"/>
        </w:rPr>
        <w:t>jailing children</w:t>
      </w:r>
      <w:r w:rsidRPr="007E16DB">
        <w:rPr>
          <w:rStyle w:val="StyleUnderline"/>
        </w:rPr>
        <w:t xml:space="preserve">. </w:t>
      </w:r>
      <w:r w:rsidRPr="0082338A">
        <w:rPr>
          <w:rStyle w:val="Emphasis"/>
          <w:highlight w:val="yellow"/>
        </w:rPr>
        <w:t>Full stop</w:t>
      </w:r>
      <w:r w:rsidRPr="007E16DB">
        <w:rPr>
          <w:rStyle w:val="StyleUnderline"/>
        </w:rPr>
        <w:t>. We</w:t>
      </w:r>
      <w:r w:rsidRPr="00953169">
        <w:rPr>
          <w:rStyle w:val="StyleUnderline"/>
        </w:rPr>
        <w:t xml:space="preserve"> didn't jail children in the past</w:t>
      </w:r>
      <w:r w:rsidRPr="00D86DA1">
        <w:t>. We don't need to now.</w:t>
      </w:r>
    </w:p>
    <w:p w14:paraId="31EF2B0D" w14:textId="77777777" w:rsidR="00B221E2" w:rsidRPr="00D86DA1" w:rsidRDefault="00B221E2" w:rsidP="00B221E2">
      <w:r w:rsidRPr="00D86DA1">
        <w:t xml:space="preserve">In sum, </w:t>
      </w:r>
      <w:r w:rsidRPr="00D86DA1">
        <w:rPr>
          <w:rStyle w:val="StyleUnderline"/>
        </w:rPr>
        <w:t>government can help us go a long way toward uprooting racial habits with policies that support jobs with a living wage,</w:t>
      </w:r>
      <w:r w:rsidRPr="00953169">
        <w:rPr>
          <w:rStyle w:val="StyleUnderline"/>
        </w:rPr>
        <w:t xml:space="preserv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w:t>
      </w:r>
      <w:r w:rsidRPr="00D86DA1">
        <w:t>. We can no longer believe that disproportionately locking up black men and women constitutes an answer to social ills.</w:t>
      </w:r>
    </w:p>
    <w:p w14:paraId="3F535588" w14:textId="77777777" w:rsidR="00B221E2" w:rsidRPr="00D86DA1" w:rsidRDefault="00B221E2" w:rsidP="00B221E2">
      <w:r w:rsidRPr="00082F77">
        <w:rPr>
          <w:rStyle w:val="Emphasis"/>
          <w:highlight w:val="yellow"/>
        </w:rPr>
        <w:t>This view</w:t>
      </w:r>
      <w:r w:rsidRPr="00D86DA1">
        <w:rPr>
          <w:rStyle w:val="Emphasis"/>
        </w:rPr>
        <w:t xml:space="preserve"> of government </w:t>
      </w:r>
      <w:r w:rsidRPr="00082F77">
        <w:rPr>
          <w:rStyle w:val="Emphasis"/>
          <w:highlight w:val="yellow"/>
        </w:rPr>
        <w:t xml:space="preserve">cannot be dismissed as a naive pipe </w:t>
      </w:r>
      <w:r w:rsidRPr="00D86DA1">
        <w:rPr>
          <w:rStyle w:val="Emphasis"/>
          <w:highlight w:val="yellow"/>
        </w:rPr>
        <w:t>dream</w:t>
      </w:r>
      <w:r w:rsidRPr="00D86DA1">
        <w:rPr>
          <w:rStyle w:val="StyleUnderline"/>
          <w:highlight w:val="yellow"/>
        </w:rPr>
        <w:t>, because political considerations relentlessly attack our</w:t>
      </w:r>
      <w:r w:rsidRPr="00D86DA1">
        <w:rPr>
          <w:rStyle w:val="StyleUnderline"/>
        </w:rPr>
        <w:t xml:space="preserve"> political </w:t>
      </w:r>
      <w:r w:rsidRPr="00D86DA1">
        <w:rPr>
          <w:rStyle w:val="StyleUnderline"/>
          <w:highlight w:val="yellow"/>
        </w:rPr>
        <w:t xml:space="preserve">imaginations and </w:t>
      </w:r>
      <w:r w:rsidRPr="00D86DA1">
        <w:rPr>
          <w:rStyle w:val="Emphasis"/>
          <w:highlight w:val="yellow"/>
        </w:rPr>
        <w:t>limit us to the status quo</w:t>
      </w:r>
      <w:r w:rsidRPr="00D86DA1">
        <w:rPr>
          <w:rStyle w:val="StyleUnderline"/>
          <w:highlight w:val="yellow"/>
        </w:rPr>
        <w:t>. W</w:t>
      </w:r>
      <w:r w:rsidRPr="007E16DB">
        <w:rPr>
          <w:rStyle w:val="StyleUnderline"/>
          <w:highlight w:val="yellow"/>
        </w:rPr>
        <w:t>e</w:t>
      </w:r>
      <w:r w:rsidRPr="00082F77">
        <w:rPr>
          <w:rStyle w:val="StyleUnderline"/>
          <w:highlight w:val="yellow"/>
        </w:rPr>
        <w:t xml:space="preserve"> are told</w:t>
      </w:r>
      <w:r w:rsidRPr="00953169">
        <w:rPr>
          <w:rStyle w:val="StyleUnderline"/>
        </w:rPr>
        <w:t xml:space="preserve"> before we even open our mouths </w:t>
      </w:r>
      <w:r w:rsidRPr="00D86DA1">
        <w:rPr>
          <w:rStyle w:val="StyleUnderline"/>
        </w:rPr>
        <w:t xml:space="preserve">that </w:t>
      </w:r>
      <w:r w:rsidRPr="00082F77">
        <w:rPr>
          <w:rStyle w:val="StyleUnderline"/>
          <w:highlight w:val="yellow"/>
        </w:rPr>
        <w:t>this</w:t>
      </w:r>
      <w:r w:rsidRPr="00D86DA1">
        <w:rPr>
          <w:rStyle w:val="StyleUnderline"/>
        </w:rPr>
        <w:t xml:space="preserve"> particular </w:t>
      </w:r>
      <w:r w:rsidRPr="00082F77">
        <w:rPr>
          <w:rStyle w:val="StyleUnderline"/>
          <w:highlight w:val="yellow"/>
        </w:rPr>
        <w:t>view won't work</w:t>
      </w:r>
      <w:r w:rsidRPr="00D86DA1">
        <w:rPr>
          <w:rStyle w:val="StyleUnderline"/>
        </w:rPr>
        <w:t xml:space="preserve"> or that it will never see the light of day</w:t>
      </w:r>
      <w:r w:rsidRPr="00D86DA1">
        <w:t xml:space="preserve">. We've heard enough of that around single payer health care reform and other progressive policies over the Obama years. </w:t>
      </w:r>
      <w:r w:rsidRPr="00082F77">
        <w:rPr>
          <w:rStyle w:val="Emphasis"/>
          <w:highlight w:val="yellow"/>
        </w:rPr>
        <w:t xml:space="preserve">Such defeatist attitudes conspire to limit our imaginations and make sure that the world stays as </w:t>
      </w:r>
      <w:r w:rsidRPr="00D86DA1">
        <w:rPr>
          <w:rStyle w:val="Emphasis"/>
          <w:highlight w:val="yellow"/>
        </w:rPr>
        <w:t>it is</w:t>
      </w:r>
      <w:r w:rsidRPr="00D86DA1">
        <w:rPr>
          <w:rStyle w:val="StyleUnderline"/>
        </w:rPr>
        <w:t xml:space="preserve">. But </w:t>
      </w:r>
      <w:r w:rsidRPr="00082F77">
        <w:rPr>
          <w:rStyle w:val="StyleUnderline"/>
          <w:highlight w:val="yellow"/>
        </w:rPr>
        <w:t>those of us who don't give a damn about the rules of the current political game must</w:t>
      </w:r>
      <w:r w:rsidRPr="00D86DA1">
        <w:rPr>
          <w:rStyle w:val="StyleUnderline"/>
        </w:rPr>
        <w:t xml:space="preserve"> courageously </w:t>
      </w:r>
      <w:r w:rsidRPr="00082F77">
        <w:rPr>
          <w:rStyle w:val="StyleUnderline"/>
          <w:highlight w:val="yellow"/>
        </w:rPr>
        <w:t>organize, advocate, and insist on</w:t>
      </w:r>
      <w:r w:rsidRPr="00D86DA1">
        <w:rPr>
          <w:rStyle w:val="StyleUnderline"/>
        </w:rPr>
        <w:t xml:space="preserve"> the moral and political significance of </w:t>
      </w:r>
      <w:r w:rsidRPr="00082F77">
        <w:rPr>
          <w:rStyle w:val="StyleUnderline"/>
          <w:highlight w:val="yellow"/>
        </w:rPr>
        <w:t xml:space="preserve">a more robust role for </w:t>
      </w:r>
      <w:r w:rsidRPr="007E16DB">
        <w:rPr>
          <w:rStyle w:val="StyleUnderline"/>
          <w:highlight w:val="yellow"/>
        </w:rPr>
        <w:t>government</w:t>
      </w:r>
      <w:r w:rsidRPr="007E16DB">
        <w:rPr>
          <w:rStyle w:val="StyleUnderline"/>
        </w:rPr>
        <w:t>. W</w:t>
      </w:r>
      <w:r w:rsidRPr="00953169">
        <w:rPr>
          <w:rStyle w:val="StyleUnderline"/>
        </w:rPr>
        <w:t>e have to change the terms of political debate</w:t>
      </w:r>
      <w:r w:rsidRPr="00D86DA1">
        <w:t>.</w:t>
      </w:r>
    </w:p>
    <w:p w14:paraId="7B052B01" w14:textId="77777777" w:rsidR="00B221E2" w:rsidRPr="00D86DA1" w:rsidRDefault="00B221E2" w:rsidP="00B221E2">
      <w:r w:rsidRPr="00953169">
        <w:rPr>
          <w:rStyle w:val="StyleUnderline"/>
        </w:rPr>
        <w:lastRenderedPageBreak/>
        <w:t xml:space="preserve">Something dramatic has </w:t>
      </w:r>
      <w:r w:rsidRPr="007E16DB">
        <w:rPr>
          <w:rStyle w:val="StyleUnderline"/>
        </w:rPr>
        <w:t xml:space="preserve">to happen. </w:t>
      </w:r>
      <w:r w:rsidRPr="00D86DA1">
        <w:rPr>
          <w:rStyle w:val="StyleUnderline"/>
        </w:rPr>
        <w:t>American democracy has to be remade</w:t>
      </w:r>
      <w:r w:rsidRPr="00D86DA1">
        <w:t>. John Dewey, the American philosopher, understood this:</w:t>
      </w:r>
    </w:p>
    <w:p w14:paraId="104FB516" w14:textId="77777777" w:rsidR="00B221E2" w:rsidRPr="007E16DB" w:rsidRDefault="00B221E2" w:rsidP="00B221E2">
      <w:pPr>
        <w:ind w:left="720"/>
        <w:rPr>
          <w:szCs w:val="16"/>
        </w:rPr>
      </w:pPr>
      <w:r w:rsidRPr="007E16DB">
        <w:rPr>
          <w:szCs w:val="16"/>
        </w:rPr>
        <w:t>The very idea of democracy, the meaning of democracy, must be continually explored afresh; it has to be constantly discovered and rediscovered, remade and reorganized; while the political and economic and social institutions in which it is embodied have to be remade and reorganized to meet the changes that are going on in the development of new needs on the part of human beings and new resources for satisfying these needs.</w:t>
      </w:r>
    </w:p>
    <w:p w14:paraId="5CE2B9DF" w14:textId="77777777" w:rsidR="00B221E2" w:rsidRPr="00D86DA1" w:rsidRDefault="00B221E2" w:rsidP="00B221E2">
      <w:r w:rsidRPr="00D86DA1">
        <w:t xml:space="preserve">Dewey saw American democracy as an unfinished project. He knew that </w:t>
      </w:r>
      <w:r w:rsidRPr="00082F77">
        <w:rPr>
          <w:rStyle w:val="StyleUnderline"/>
          <w:highlight w:val="yellow"/>
        </w:rPr>
        <w:t>the aims</w:t>
      </w:r>
      <w:r w:rsidRPr="00D86DA1">
        <w:rPr>
          <w:rStyle w:val="StyleUnderline"/>
        </w:rPr>
        <w:t xml:space="preserve"> and purposes </w:t>
      </w:r>
      <w:r w:rsidRPr="00082F77">
        <w:rPr>
          <w:rStyle w:val="StyleUnderline"/>
          <w:highlight w:val="yellow"/>
        </w:rPr>
        <w:t>of this country were not fixed</w:t>
      </w:r>
      <w:r w:rsidRPr="00082F77">
        <w:rPr>
          <w:rStyle w:val="StyleUnderline"/>
        </w:rPr>
        <w:t xml:space="preserve"> forever</w:t>
      </w:r>
      <w:r w:rsidRPr="00953169">
        <w:rPr>
          <w:rStyle w:val="StyleUnderline"/>
        </w:rPr>
        <w:t xml:space="preserve"> in the founding documents</w:t>
      </w:r>
      <w:r w:rsidRPr="00D86DA1">
        <w:rPr>
          <w:rStyle w:val="StyleUnderline"/>
        </w:rPr>
        <w:t>, but</w:t>
      </w:r>
      <w:r w:rsidRPr="00953169">
        <w:rPr>
          <w:rStyle w:val="StyleUnderline"/>
        </w:rPr>
        <w:t xml:space="preserve"> </w:t>
      </w:r>
      <w:r w:rsidRPr="00082F77">
        <w:rPr>
          <w:rStyle w:val="StyleUnderline"/>
          <w:highlight w:val="yellow"/>
        </w:rPr>
        <w:t>the</w:t>
      </w:r>
      <w:r w:rsidRPr="00D86DA1">
        <w:rPr>
          <w:rStyle w:val="StyleUnderline"/>
        </w:rPr>
        <w:t xml:space="preserve"> particular </w:t>
      </w:r>
      <w:r w:rsidRPr="00082F77">
        <w:rPr>
          <w:rStyle w:val="StyleUnderline"/>
          <w:highlight w:val="yellow"/>
        </w:rPr>
        <w:t>challenges of our moment required imaginative leaps</w:t>
      </w:r>
      <w:r w:rsidRPr="00D86DA1">
        <w:rPr>
          <w:rStyle w:val="StyleUnderline"/>
        </w:rPr>
        <w:t xml:space="preserve"> on behalf of democracy itself. </w:t>
      </w:r>
      <w:r w:rsidRPr="00D86DA1">
        <w:rPr>
          <w:rStyle w:val="StyleUnderline"/>
          <w:highlight w:val="yellow"/>
        </w:rPr>
        <w:t>Otherwise</w:t>
      </w:r>
      <w:r w:rsidRPr="00082F77">
        <w:rPr>
          <w:rStyle w:val="StyleUnderline"/>
          <w:highlight w:val="yellow"/>
        </w:rPr>
        <w:t>, undemocratic forces might prevail</w:t>
      </w:r>
      <w:r w:rsidRPr="00D86DA1">
        <w:rPr>
          <w:rStyle w:val="StyleUnderline"/>
        </w:rPr>
        <w:t>; tyranny</w:t>
      </w:r>
      <w:r w:rsidRPr="00953169">
        <w:rPr>
          <w:rStyle w:val="StyleUnderline"/>
        </w:rPr>
        <w:t xml:space="preserve"> in the form of the almighty dollar and the relentless pursuit of it might overtake any commitment to the idea of the public good; and bad habits might diminish our moral imaginations</w:t>
      </w:r>
      <w:r w:rsidRPr="00D86DA1">
        <w:t>.</w:t>
      </w:r>
    </w:p>
    <w:p w14:paraId="010198A7" w14:textId="77777777" w:rsidR="00B221E2" w:rsidRPr="00D86DA1" w:rsidRDefault="00B221E2" w:rsidP="00B221E2">
      <w:r w:rsidRPr="00953169">
        <w:rPr>
          <w:rStyle w:val="StyleUnderline"/>
        </w:rPr>
        <w:t>The remaking of America will not happen inside the Beltway</w:t>
      </w:r>
      <w:r w:rsidRPr="00D86DA1">
        <w:t xml:space="preserve">. Too many there have too much invested in the status quo. </w:t>
      </w:r>
      <w:r w:rsidRPr="00953169">
        <w:rPr>
          <w:rStyle w:val="StyleUnderline"/>
        </w:rPr>
        <w:t xml:space="preserve">A more robust idea of government will not emerge from the current political </w:t>
      </w:r>
      <w:r w:rsidRPr="007E16DB">
        <w:rPr>
          <w:rStyle w:val="StyleUnderline"/>
        </w:rPr>
        <w:t xml:space="preserve">parties. Both are beholden to big money. </w:t>
      </w:r>
      <w:r w:rsidRPr="00082F77">
        <w:rPr>
          <w:rStyle w:val="Emphasis"/>
          <w:highlight w:val="yellow"/>
        </w:rPr>
        <w:t>Substantive change will have to come from us</w:t>
      </w:r>
      <w:r w:rsidRPr="00D86DA1">
        <w:t xml:space="preserve">. Or, </w:t>
      </w:r>
      <w:r w:rsidRPr="00953169">
        <w:rPr>
          <w:rStyle w:val="StyleUnderline"/>
        </w:rPr>
        <w:t>as the</w:t>
      </w:r>
      <w:r w:rsidRPr="00D86DA1">
        <w:t xml:space="preserve"> great </w:t>
      </w:r>
      <w:r w:rsidRPr="00953169">
        <w:rPr>
          <w:rStyle w:val="StyleUnderline"/>
        </w:rPr>
        <w:t>civil rights leader</w:t>
      </w:r>
      <w:r w:rsidRPr="00D86DA1">
        <w:t xml:space="preserve"> Ella </w:t>
      </w:r>
      <w:r w:rsidRPr="00953169">
        <w:rPr>
          <w:rStyle w:val="StyleUnderline"/>
        </w:rPr>
        <w:t>Baker said, "we are the leaders we've been looking for"</w:t>
      </w:r>
      <w:r w:rsidRPr="00D86DA1">
        <w:t xml:space="preserve">-a model of leadership that scares the hell out of the Reverena Sharpton. </w:t>
      </w:r>
      <w:r w:rsidRPr="00D86DA1">
        <w:rPr>
          <w:rStyle w:val="StyleUnderline"/>
        </w:rPr>
        <w:t>We will have to challenge the status quo in the streets and at the ballot box</w:t>
      </w:r>
      <w:r w:rsidRPr="00D86DA1">
        <w:t>. In short, it will take a full-blown democratic awakening to enact this revolution.</w:t>
      </w:r>
    </w:p>
    <w:p w14:paraId="3549DCB7" w14:textId="77777777" w:rsidR="00B221E2" w:rsidRPr="00D86DA1" w:rsidRDefault="00B221E2" w:rsidP="00B221E2">
      <w:r w:rsidRPr="00F97D39">
        <w:rPr>
          <w:rStyle w:val="StyleUnderline"/>
        </w:rPr>
        <w:t>On February 7, 2014, I flew to Raleigh, North Carolina, to join with tens of thousands of other like-minded people to protest the draconian laws passed by the North Carolina state legislatur</w:t>
      </w:r>
      <w:r w:rsidRPr="00D86DA1">
        <w:t xml:space="preserve">e. Since 2010, while many people-especially black people-were still reeling from the 2008 recession/depression, </w:t>
      </w:r>
      <w:r w:rsidRPr="00F97D39">
        <w:rPr>
          <w:rStyle w:val="StyleUnderline"/>
        </w:rPr>
        <w:t>Republicans eliminated Medicaid coverage for half a million North Carolinians, passed a voter-ID law designed to disenfranchise primarily African American voters, transferred $90 million from public schools to voucher schools and cut pre-K for 30,000 children, passed a law requiring women about to have an abortion to listen to the heartbeat of the fetus, repealed the earned income tax credit for 900,000 people, and constitutionally banned gay marriage</w:t>
      </w:r>
      <w:r w:rsidRPr="00D86DA1">
        <w:t xml:space="preserve">. North Carolina Republicans had declared war. </w:t>
      </w:r>
      <w:r w:rsidRPr="00F97D39">
        <w:rPr>
          <w:rStyle w:val="StyleUnderline"/>
        </w:rPr>
        <w:t>They represented clear examples of those who hold a view of government that hardens hearts and reinforces racial habits</w:t>
      </w:r>
      <w:r w:rsidRPr="00D86DA1">
        <w:t>.</w:t>
      </w:r>
    </w:p>
    <w:p w14:paraId="6DA52C19" w14:textId="77777777" w:rsidR="00B221E2" w:rsidRPr="00D86DA1" w:rsidRDefault="00B221E2" w:rsidP="00B221E2">
      <w:r w:rsidRPr="00D86DA1">
        <w:t xml:space="preserve">I watched from afar as the Forward Together moral movement took shape in response. </w:t>
      </w:r>
      <w:r w:rsidRPr="00953169">
        <w:rPr>
          <w:rStyle w:val="StyleUnderline"/>
        </w:rPr>
        <w:t>People from all across North Carolina</w:t>
      </w:r>
      <w:r w:rsidRPr="00D86DA1">
        <w:t xml:space="preserve"> organized and </w:t>
      </w:r>
      <w:r w:rsidRPr="00953169">
        <w:rPr>
          <w:rStyle w:val="StyleUnderline"/>
        </w:rPr>
        <w:t>mobilized to take back the state from extremists</w:t>
      </w:r>
      <w:r w:rsidRPr="00D86DA1">
        <w:t xml:space="preserve">. </w:t>
      </w:r>
      <w:r w:rsidRPr="00953169">
        <w:rPr>
          <w:rStyle w:val="StyleUnderline"/>
        </w:rPr>
        <w:t>The</w:t>
      </w:r>
      <w:r w:rsidRPr="00D86DA1">
        <w:t xml:space="preserve"> state </w:t>
      </w:r>
      <w:r w:rsidRPr="00953169">
        <w:rPr>
          <w:rStyle w:val="StyleUnderline"/>
        </w:rPr>
        <w:t xml:space="preserve">NAACP, with its charismatic </w:t>
      </w:r>
      <w:r w:rsidRPr="00D86DA1">
        <w:rPr>
          <w:rStyle w:val="StyleUnderline"/>
        </w:rPr>
        <w:t>leader, Reverend</w:t>
      </w:r>
      <w:r w:rsidRPr="00D86DA1">
        <w:t xml:space="preserve"> William </w:t>
      </w:r>
      <w:r w:rsidRPr="00D86DA1">
        <w:rPr>
          <w:rStyle w:val="StyleUnderline"/>
        </w:rPr>
        <w:t>Barber</w:t>
      </w:r>
      <w:r w:rsidRPr="00953169">
        <w:rPr>
          <w:rStyle w:val="StyleUnderline"/>
        </w:rPr>
        <w:t xml:space="preserve"> II, built a movement from the ground up to challenge</w:t>
      </w:r>
      <w:r w:rsidRPr="00D86DA1">
        <w:t xml:space="preserve"> what they took to be </w:t>
      </w:r>
      <w:r w:rsidRPr="00953169">
        <w:rPr>
          <w:rStyle w:val="StyleUnderline"/>
        </w:rPr>
        <w:t>an allout assault on the moral and social fabric of the state</w:t>
      </w:r>
      <w:r w:rsidRPr="00D86DA1">
        <w:t xml:space="preserve">. The movement was not simply a reaction to Tea Party Republicans. "We started this when the Democrats were in power," Barber said. "We put out the word. </w:t>
      </w:r>
      <w:r w:rsidRPr="00953169">
        <w:rPr>
          <w:rStyle w:val="StyleUnderline"/>
        </w:rPr>
        <w:t>The state had not complied with the Leandro decision</w:t>
      </w:r>
      <w:r w:rsidRPr="00D86DA1">
        <w:t xml:space="preserve"> [a 1994 publiceducation-equity lawsuit]. </w:t>
      </w:r>
      <w:r w:rsidRPr="00953169">
        <w:rPr>
          <w:rStyle w:val="StyleUnderline"/>
        </w:rPr>
        <w:t>We still had not given public employees collective bargaining rights. We didn't have a racial justice act." But the actions of the North Carolina GOP intensified the group's efforts</w:t>
      </w:r>
      <w:r w:rsidRPr="00D86DA1">
        <w:t>. More than 900 people who engaged in nonviolent civil disobedience to protest the Republican agenda were arrested during the 2013 legislative session.</w:t>
      </w:r>
    </w:p>
    <w:p w14:paraId="7499BBB2" w14:textId="77777777" w:rsidR="00B221E2" w:rsidRPr="00D86DA1" w:rsidRDefault="00B221E2" w:rsidP="00B221E2">
      <w:r w:rsidRPr="00953169">
        <w:rPr>
          <w:rStyle w:val="StyleUnderline"/>
        </w:rPr>
        <w:t>Reverend Barber put out a call across the country for a massive march in February to launch the 2014 Forward Together campaign</w:t>
      </w:r>
      <w:r w:rsidRPr="00D86DA1">
        <w:t>. Eighty thousand to 100,000 people answered. It was the largest mass demonstration in the South since the Selma march in 1965.</w:t>
      </w:r>
    </w:p>
    <w:p w14:paraId="48C28098" w14:textId="77777777" w:rsidR="00B221E2" w:rsidRPr="00D86DA1" w:rsidRDefault="00B221E2" w:rsidP="00B221E2">
      <w:r w:rsidRPr="00D86DA1">
        <w:lastRenderedPageBreak/>
        <w:t xml:space="preserve">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w:t>
      </w:r>
      <w:r w:rsidRPr="00060808">
        <w:rPr>
          <w:rStyle w:val="StyleUnderline"/>
        </w:rPr>
        <w:t>I was struck from the beginning by the cross-section of people</w:t>
      </w:r>
      <w:r w:rsidRPr="00D86DA1">
        <w:t xml:space="preserve"> there. </w:t>
      </w:r>
      <w:r w:rsidRPr="00060808">
        <w:rPr>
          <w:rStyle w:val="StyleUnderline"/>
        </w:rPr>
        <w:t>Old and young, straight and gay, black, white, and Latino all began to gather</w:t>
      </w:r>
      <w:r w:rsidRPr="00D86DA1">
        <w:t>.</w:t>
      </w:r>
    </w:p>
    <w:p w14:paraId="68CC1478" w14:textId="77777777" w:rsidR="00B221E2" w:rsidRPr="00D86DA1" w:rsidRDefault="00B221E2" w:rsidP="00B221E2">
      <w:pPr>
        <w:rPr>
          <w:szCs w:val="16"/>
        </w:rPr>
      </w:pPr>
      <w:r w:rsidRPr="00D86DA1">
        <w:rPr>
          <w:szCs w:val="16"/>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p>
    <w:p w14:paraId="783A23D8" w14:textId="77777777" w:rsidR="00B221E2" w:rsidRPr="00D86DA1" w:rsidRDefault="00B221E2" w:rsidP="00B221E2">
      <w:pPr>
        <w:rPr>
          <w:szCs w:val="16"/>
        </w:rPr>
      </w:pPr>
      <w:r w:rsidRPr="00D86DA1">
        <w:rPr>
          <w:szCs w:val="16"/>
        </w:rPr>
        <w:t>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w:t>
      </w:r>
    </w:p>
    <w:p w14:paraId="697E1704" w14:textId="77777777" w:rsidR="00B221E2" w:rsidRPr="00D86DA1" w:rsidRDefault="00B221E2" w:rsidP="00B221E2">
      <w:pPr>
        <w:rPr>
          <w:szCs w:val="16"/>
        </w:rPr>
      </w:pPr>
      <w:r w:rsidRPr="00D86DA1">
        <w:rPr>
          <w:szCs w:val="16"/>
        </w:rPr>
        <w:t xml:space="preserve">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w:t>
      </w:r>
      <w:proofErr w:type="gramStart"/>
      <w:r w:rsidRPr="00D86DA1">
        <w:rPr>
          <w:szCs w:val="16"/>
        </w:rPr>
        <w:t>about ....</w:t>
      </w:r>
      <w:proofErr w:type="gramEnd"/>
      <w:r w:rsidRPr="00D86DA1">
        <w:rPr>
          <w:szCs w:val="16"/>
        </w:rPr>
        <w:t xml:space="preserve"> Every step along the way is a building step [to clear] the way for justice issues."</w:t>
      </w:r>
    </w:p>
    <w:p w14:paraId="2545F6E8" w14:textId="77777777" w:rsidR="00B221E2" w:rsidRPr="00D86DA1" w:rsidRDefault="00B221E2" w:rsidP="00B221E2">
      <w:r w:rsidRPr="00060808">
        <w:rPr>
          <w:rStyle w:val="StyleUnderline"/>
        </w:rPr>
        <w:t xml:space="preserve">These were </w:t>
      </w:r>
      <w:r w:rsidRPr="00F97D39">
        <w:rPr>
          <w:rStyle w:val="StyleUnderline"/>
          <w:highlight w:val="yellow"/>
        </w:rPr>
        <w:t>people from different walks of life</w:t>
      </w:r>
      <w:r w:rsidRPr="00060808">
        <w:rPr>
          <w:rStyle w:val="StyleUnderline"/>
        </w:rPr>
        <w:t xml:space="preserve"> who </w:t>
      </w:r>
      <w:r w:rsidRPr="00F97D39">
        <w:rPr>
          <w:rStyle w:val="StyleUnderline"/>
          <w:highlight w:val="yellow"/>
        </w:rPr>
        <w:t>understood the common</w:t>
      </w:r>
      <w:r w:rsidRPr="00D86DA1">
        <w:rPr>
          <w:rStyle w:val="StyleUnderline"/>
        </w:rPr>
        <w:t xml:space="preserve"> ground of </w:t>
      </w:r>
      <w:r w:rsidRPr="00F97D39">
        <w:rPr>
          <w:rStyle w:val="StyleUnderline"/>
          <w:highlight w:val="yellow"/>
        </w:rPr>
        <w:t>suffering</w:t>
      </w:r>
      <w:r w:rsidRPr="00D86DA1">
        <w:rPr>
          <w:rStyle w:val="StyleUnderline"/>
        </w:rPr>
        <w:t xml:space="preserve"> in this country</w:t>
      </w:r>
      <w:r w:rsidRPr="00D86DA1">
        <w:t xml:space="preserve">. For them, </w:t>
      </w:r>
      <w:r w:rsidRPr="00D86DA1">
        <w:rPr>
          <w:rStyle w:val="StyleUnderline"/>
          <w:highlight w:val="yellow"/>
        </w:rPr>
        <w:t>that understanding did not require anyone to leave</w:t>
      </w:r>
      <w:r w:rsidRPr="00D86DA1">
        <w:rPr>
          <w:rStyle w:val="StyleUnderline"/>
        </w:rPr>
        <w:t xml:space="preserve"> the particulars of </w:t>
      </w:r>
      <w:r w:rsidRPr="00D86DA1">
        <w:rPr>
          <w:rStyle w:val="StyleUnderline"/>
          <w:highlight w:val="yellow"/>
        </w:rPr>
        <w:t xml:space="preserve">their suffering at the door. Anti-racism </w:t>
      </w:r>
      <w:r w:rsidRPr="00F97D39">
        <w:rPr>
          <w:rStyle w:val="StyleUnderline"/>
          <w:highlight w:val="yellow"/>
        </w:rPr>
        <w:t>remained a part of their advocacy whether they struggled for</w:t>
      </w:r>
      <w:r w:rsidRPr="00D86DA1">
        <w:rPr>
          <w:rStyle w:val="StyleUnderline"/>
        </w:rPr>
        <w:t xml:space="preserve"> universal </w:t>
      </w:r>
      <w:r w:rsidRPr="00F97D39">
        <w:rPr>
          <w:rStyle w:val="StyleUnderline"/>
          <w:highlight w:val="yellow"/>
        </w:rPr>
        <w:t xml:space="preserve">health care or a living </w:t>
      </w:r>
      <w:r w:rsidRPr="00D86DA1">
        <w:rPr>
          <w:rStyle w:val="StyleUnderline"/>
          <w:highlight w:val="yellow"/>
        </w:rPr>
        <w:t xml:space="preserve">wage. They </w:t>
      </w:r>
      <w:r w:rsidRPr="00F97D39">
        <w:rPr>
          <w:rStyle w:val="StyleUnderline"/>
          <w:highlight w:val="yellow"/>
        </w:rPr>
        <w:t>joined with others to urge a fundamental change</w:t>
      </w:r>
      <w:r w:rsidRPr="00D86DA1">
        <w:t xml:space="preserve"> in North Carolina </w:t>
      </w:r>
      <w:r w:rsidRPr="00060808">
        <w:rPr>
          <w:rStyle w:val="StyleUnderline"/>
        </w:rPr>
        <w:t xml:space="preserve">and the country </w:t>
      </w:r>
      <w:r w:rsidRPr="00F97D39">
        <w:rPr>
          <w:rStyle w:val="StyleUnderline"/>
          <w:highlight w:val="yellow"/>
        </w:rPr>
        <w:t>that could</w:t>
      </w:r>
      <w:r w:rsidRPr="00D86DA1">
        <w:rPr>
          <w:rStyle w:val="StyleUnderline"/>
        </w:rPr>
        <w:t xml:space="preserve"> help </w:t>
      </w:r>
      <w:r w:rsidRPr="00F97D39">
        <w:rPr>
          <w:rStyle w:val="StyleUnderline"/>
          <w:highlight w:val="yellow"/>
        </w:rPr>
        <w:t>break down racial habits</w:t>
      </w:r>
      <w:r w:rsidRPr="00D86DA1">
        <w:t>. Reverend Barber thinks of their efforts in this way:</w:t>
      </w:r>
    </w:p>
    <w:p w14:paraId="081DDED4" w14:textId="77777777" w:rsidR="00B221E2" w:rsidRPr="00D86DA1" w:rsidRDefault="00B221E2" w:rsidP="00B221E2">
      <w:pPr>
        <w:ind w:left="720"/>
      </w:pPr>
      <w:r w:rsidRPr="00F97D39">
        <w:rPr>
          <w:rStyle w:val="Emphasis"/>
          <w:highlight w:val="yellow"/>
        </w:rPr>
        <w:t>[It's] about showing people the intersectionality of their lives</w:t>
      </w:r>
      <w:r w:rsidRPr="00060808">
        <w:rPr>
          <w:rStyle w:val="StyleUnderline"/>
        </w:rPr>
        <w:t xml:space="preserve">; the intersectionality </w:t>
      </w:r>
      <w:r w:rsidRPr="00F97D39">
        <w:rPr>
          <w:rStyle w:val="StyleUnderline"/>
          <w:highlight w:val="yellow"/>
        </w:rPr>
        <w:t xml:space="preserve">of their moving </w:t>
      </w:r>
      <w:proofErr w:type="gramStart"/>
      <w:r w:rsidRPr="00F97D39">
        <w:rPr>
          <w:rStyle w:val="StyleUnderline"/>
          <w:highlight w:val="yellow"/>
        </w:rPr>
        <w:t>together</w:t>
      </w:r>
      <w:r w:rsidRPr="00D86DA1">
        <w:t xml:space="preserve"> .</w:t>
      </w:r>
      <w:proofErr w:type="gramEnd"/>
      <w:r w:rsidRPr="00D86DA1">
        <w:t xml:space="preserve"> ... </w:t>
      </w:r>
      <w:r w:rsidRPr="00060808">
        <w:rPr>
          <w:rStyle w:val="StyleUnderline"/>
        </w:rPr>
        <w:t xml:space="preserve">We have a phrase: we </w:t>
      </w:r>
      <w:proofErr w:type="gramStart"/>
      <w:r w:rsidRPr="00060808">
        <w:rPr>
          <w:rStyle w:val="StyleUnderline"/>
        </w:rPr>
        <w:t>is</w:t>
      </w:r>
      <w:proofErr w:type="gramEnd"/>
      <w:r w:rsidRPr="00060808">
        <w:rPr>
          <w:rStyle w:val="StyleUnderline"/>
        </w:rPr>
        <w:t xml:space="preserve"> the most important word in the justice vocabulary</w:t>
      </w:r>
      <w:r w:rsidRPr="00D86DA1">
        <w:rPr>
          <w:rStyle w:val="StyleUnderline"/>
        </w:rPr>
        <w:t xml:space="preserve">. </w:t>
      </w:r>
      <w:r w:rsidRPr="00D86DA1">
        <w:rPr>
          <w:rStyle w:val="StyleUnderline"/>
          <w:highlight w:val="yellow"/>
        </w:rPr>
        <w:t>The issue</w:t>
      </w:r>
      <w:r w:rsidRPr="00F97D39">
        <w:rPr>
          <w:rStyle w:val="StyleUnderline"/>
          <w:highlight w:val="yellow"/>
        </w:rPr>
        <w:t xml:space="preserve"> is not what I can do, but what we can do</w:t>
      </w:r>
      <w:r w:rsidRPr="00D86DA1">
        <w:rPr>
          <w:rStyle w:val="StyleUnderline"/>
        </w:rPr>
        <w:t xml:space="preserve"> when we </w:t>
      </w:r>
      <w:r w:rsidRPr="00F97D39">
        <w:rPr>
          <w:rStyle w:val="StyleUnderline"/>
        </w:rPr>
        <w:t xml:space="preserve">stand together, fight together, pray together, and </w:t>
      </w:r>
      <w:r w:rsidRPr="00D86DA1">
        <w:rPr>
          <w:rStyle w:val="StyleUnderline"/>
        </w:rPr>
        <w:t>work together</w:t>
      </w:r>
      <w:r w:rsidRPr="00F97D39">
        <w:rPr>
          <w:rStyle w:val="StyleUnderline"/>
        </w:rPr>
        <w:t>, and we feel movement together</w:t>
      </w:r>
      <w:r w:rsidRPr="00D86DA1">
        <w:t>.</w:t>
      </w:r>
    </w:p>
    <w:p w14:paraId="7CFA157F" w14:textId="77777777" w:rsidR="00B221E2" w:rsidRPr="00D86DA1" w:rsidRDefault="00B221E2" w:rsidP="00B221E2">
      <w:r w:rsidRPr="00D86DA1">
        <w:t xml:space="preserve">As I finished the conversations in McDonald's, I looked outside. Busload after busload of people had begun to arrive. </w:t>
      </w:r>
      <w:r w:rsidRPr="00060808">
        <w:rPr>
          <w:rStyle w:val="StyleUnderline"/>
        </w:rPr>
        <w:t>Before the march began, speakers rallied the crowd. The topics were wide-ranging, from LGBT concerns, the state of public education, issues of immigration and the status of undocumented workers, to racist voter-ID laws. It was an in-the-flesh performance of a multiracial, multi-issue coalition. And whenever someone shouted, "Forward together," the</w:t>
      </w:r>
      <w:r>
        <w:rPr>
          <w:rStyle w:val="StyleUnderline"/>
        </w:rPr>
        <w:t xml:space="preserve"> crowd replied, "Not one step bac</w:t>
      </w:r>
      <w:r w:rsidRPr="00060808">
        <w:rPr>
          <w:rStyle w:val="StyleUnderline"/>
        </w:rPr>
        <w:t>k</w:t>
      </w:r>
      <w:r>
        <w:rPr>
          <w:rStyle w:val="StyleUnderline"/>
        </w:rPr>
        <w:t>.</w:t>
      </w:r>
      <w:r w:rsidRPr="00060808">
        <w:rPr>
          <w:rStyle w:val="StyleUnderline"/>
        </w:rPr>
        <w:t>"</w:t>
      </w:r>
    </w:p>
    <w:p w14:paraId="2117A8F7" w14:textId="77777777" w:rsidR="00B221E2" w:rsidRPr="00D86DA1" w:rsidRDefault="00B221E2" w:rsidP="00B221E2">
      <w:r w:rsidRPr="00060808">
        <w:rPr>
          <w:rStyle w:val="StyleUnderline"/>
        </w:rPr>
        <w:t>Initially, to an outsider looking in, the moment resembled the traditional theater of contemporary American protest</w:t>
      </w:r>
      <w:r w:rsidRPr="00D86DA1">
        <w:t xml:space="preserve">. A march serves as a moment of catharsis. People gather, tensions are released, folks go back to business as usual, and the men (and it is typically always men) who lead the march leverage the spotlight for personal gain. </w:t>
      </w:r>
      <w:r w:rsidRPr="00060808">
        <w:rPr>
          <w:rStyle w:val="StyleUnderline"/>
        </w:rPr>
        <w:t>But a</w:t>
      </w:r>
      <w:r w:rsidRPr="00D86DA1">
        <w:t xml:space="preserve"> brief </w:t>
      </w:r>
      <w:r w:rsidRPr="00060808">
        <w:rPr>
          <w:rStyle w:val="StyleUnderline"/>
        </w:rPr>
        <w:t xml:space="preserve">glance beneath the surface of this particular gathering revealed something much more </w:t>
      </w:r>
      <w:r w:rsidRPr="00D86DA1">
        <w:rPr>
          <w:rStyle w:val="StyleUnderline"/>
        </w:rPr>
        <w:t>expansive. The</w:t>
      </w:r>
      <w:r w:rsidRPr="00060808">
        <w:rPr>
          <w:rStyle w:val="StyleUnderline"/>
        </w:rPr>
        <w:t xml:space="preserve"> march was just the tip of an organizing iceberg</w:t>
      </w:r>
      <w:r w:rsidRPr="00D86DA1">
        <w:t>. Reverend Barber declared, "</w:t>
      </w:r>
      <w:r w:rsidRPr="00060808">
        <w:rPr>
          <w:rStyle w:val="StyleUnderline"/>
        </w:rPr>
        <w:t>The Moral March inaugurates a fresh year of grassroots empowerment, voter education, litigation, and nonviolent direct action</w:t>
      </w:r>
      <w:r w:rsidRPr="00D86DA1">
        <w:t>."</w:t>
      </w:r>
    </w:p>
    <w:p w14:paraId="23B9E113" w14:textId="77777777" w:rsidR="00B221E2" w:rsidRPr="00666C0E" w:rsidRDefault="00B221E2" w:rsidP="00B221E2">
      <w:r w:rsidRPr="00666C0E">
        <w:t xml:space="preserve">In other words, </w:t>
      </w:r>
      <w:r w:rsidRPr="00F97D39">
        <w:rPr>
          <w:rStyle w:val="StyleUnderline"/>
          <w:highlight w:val="yellow"/>
        </w:rPr>
        <w:t xml:space="preserve">this march </w:t>
      </w:r>
      <w:r w:rsidRPr="00D86DA1">
        <w:rPr>
          <w:rStyle w:val="Emphasis"/>
          <w:highlight w:val="yellow"/>
        </w:rPr>
        <w:t>wasn't a culmination but a catalyst</w:t>
      </w:r>
      <w:r w:rsidRPr="00F97D39">
        <w:rPr>
          <w:rStyle w:val="StyleUnderline"/>
          <w:highlight w:val="yellow"/>
        </w:rPr>
        <w:t>: it dramatized an organizing effort</w:t>
      </w:r>
      <w:r w:rsidRPr="00666C0E">
        <w:t xml:space="preserve"> (which preceded the gathering) </w:t>
      </w:r>
      <w:r w:rsidRPr="00F97D39">
        <w:rPr>
          <w:rStyle w:val="StyleUnderline"/>
          <w:highlight w:val="yellow"/>
        </w:rPr>
        <w:t xml:space="preserve">that encompassed the courtroom, the </w:t>
      </w:r>
      <w:r w:rsidRPr="00F97D39">
        <w:rPr>
          <w:rStyle w:val="StyleUnderline"/>
          <w:highlight w:val="yellow"/>
        </w:rPr>
        <w:lastRenderedPageBreak/>
        <w:t>ballot box, and the streets</w:t>
      </w:r>
      <w:r w:rsidRPr="00666C0E">
        <w:t xml:space="preserve">. For Barber, </w:t>
      </w:r>
      <w:r w:rsidRPr="00060808">
        <w:rPr>
          <w:rStyle w:val="StyleUnderline"/>
        </w:rPr>
        <w:t>the work of democracy doesn't happen through marches or backroom deals but through concerted efforts "to change the context in which power operates."</w:t>
      </w:r>
      <w:r w:rsidRPr="007E16DB">
        <w:rPr>
          <w:rStyle w:val="StyleUnderline"/>
        </w:rPr>
        <w:t xml:space="preserve"> </w:t>
      </w:r>
      <w:r w:rsidRPr="00060808">
        <w:rPr>
          <w:rStyle w:val="StyleUnderline"/>
        </w:rPr>
        <w:t xml:space="preserve">Of course, voting matters. But </w:t>
      </w:r>
      <w:r w:rsidRPr="00D86DA1">
        <w:rPr>
          <w:rStyle w:val="StyleUnderline"/>
        </w:rPr>
        <w:t>democracy is about the commitment to get one's hands dirty, and that work is often selfless and thankless</w:t>
      </w:r>
      <w:r w:rsidRPr="00666C0E">
        <w:t>.</w:t>
      </w:r>
    </w:p>
    <w:p w14:paraId="2CFC6B79" w14:textId="77777777" w:rsidR="00B221E2" w:rsidRPr="00666C0E" w:rsidRDefault="00B221E2" w:rsidP="00B221E2">
      <w:r w:rsidRPr="00666C0E">
        <w:rPr>
          <w:rStyle w:val="StyleUnderline"/>
          <w:highlight w:val="yellow"/>
        </w:rPr>
        <w:t>At the heart of those efforts is</w:t>
      </w:r>
      <w:r w:rsidRPr="00060808">
        <w:rPr>
          <w:rStyle w:val="StyleUnderline"/>
        </w:rPr>
        <w:t xml:space="preserve"> </w:t>
      </w:r>
      <w:r w:rsidRPr="00D86DA1">
        <w:rPr>
          <w:rStyle w:val="StyleUnderline"/>
        </w:rPr>
        <w:t>a more robust conception of government</w:t>
      </w:r>
      <w:r w:rsidRPr="00060808">
        <w:rPr>
          <w:rStyle w:val="StyleUnderline"/>
        </w:rPr>
        <w:t>-</w:t>
      </w:r>
      <w:r w:rsidRPr="00D86DA1">
        <w:rPr>
          <w:rStyle w:val="StyleUnderline"/>
          <w:highlight w:val="yellow"/>
        </w:rPr>
        <w:t xml:space="preserve">a belief </w:t>
      </w:r>
      <w:r w:rsidRPr="00F97D39">
        <w:rPr>
          <w:rStyle w:val="StyleUnderline"/>
          <w:highlight w:val="yellow"/>
        </w:rPr>
        <w:t xml:space="preserve">that </w:t>
      </w:r>
      <w:r w:rsidRPr="00F97D39">
        <w:rPr>
          <w:rStyle w:val="Emphasis"/>
          <w:highlight w:val="yellow"/>
        </w:rPr>
        <w:t>government has the capacity to transform lives through</w:t>
      </w:r>
      <w:r w:rsidRPr="00666C0E">
        <w:rPr>
          <w:rStyle w:val="Emphasis"/>
        </w:rPr>
        <w:t xml:space="preserve"> focused </w:t>
      </w:r>
      <w:r w:rsidRPr="00F97D39">
        <w:rPr>
          <w:rStyle w:val="Emphasis"/>
          <w:highlight w:val="yellow"/>
        </w:rPr>
        <w:t>legislation-and an insistence that we shift the center of moral gravity</w:t>
      </w:r>
      <w:r w:rsidRPr="00666C0E">
        <w:t xml:space="preserve"> in North Carolina and </w:t>
      </w:r>
      <w:r w:rsidRPr="00666C0E">
        <w:rPr>
          <w:rStyle w:val="StyleUnderline"/>
        </w:rPr>
        <w:t>in the nation</w:t>
      </w:r>
      <w:r w:rsidRPr="00060808">
        <w:rPr>
          <w:rStyle w:val="StyleUnderline"/>
        </w:rPr>
        <w:t xml:space="preserve">. Five </w:t>
      </w:r>
      <w:r w:rsidRPr="00F97D39">
        <w:rPr>
          <w:rStyle w:val="StyleUnderline"/>
          <w:highlight w:val="yellow"/>
        </w:rPr>
        <w:t>demands guide this insistence</w:t>
      </w:r>
      <w:r w:rsidRPr="00060808">
        <w:rPr>
          <w:rStyle w:val="StyleUnderline"/>
        </w:rPr>
        <w:t xml:space="preserve">: (1) </w:t>
      </w:r>
      <w:r w:rsidRPr="00666C0E">
        <w:rPr>
          <w:rStyle w:val="StyleUnderline"/>
          <w:highlight w:val="yellow"/>
        </w:rPr>
        <w:t>secure pro-labor</w:t>
      </w:r>
      <w:r w:rsidRPr="00666C0E">
        <w:rPr>
          <w:rStyle w:val="StyleUnderline"/>
        </w:rPr>
        <w:t xml:space="preserve">, anti-poverty </w:t>
      </w:r>
      <w:r w:rsidRPr="00666C0E">
        <w:rPr>
          <w:rStyle w:val="StyleUnderline"/>
          <w:highlight w:val="yellow"/>
        </w:rPr>
        <w:t>policies</w:t>
      </w:r>
      <w:r w:rsidRPr="00666C0E">
        <w:rPr>
          <w:rStyle w:val="StyleUnderline"/>
        </w:rPr>
        <w:t xml:space="preserve"> that ensure economic sustainability</w:t>
      </w:r>
      <w:r w:rsidRPr="00060808">
        <w:rPr>
          <w:rStyle w:val="StyleUnderline"/>
        </w:rPr>
        <w:t xml:space="preserve">; (2) </w:t>
      </w:r>
      <w:r w:rsidRPr="00F97D39">
        <w:rPr>
          <w:rStyle w:val="StyleUnderline"/>
          <w:highlight w:val="yellow"/>
        </w:rPr>
        <w:t>provide</w:t>
      </w:r>
      <w:r w:rsidRPr="00060808">
        <w:rPr>
          <w:rStyle w:val="StyleUnderline"/>
        </w:rPr>
        <w:t xml:space="preserve"> well-funded, quality public </w:t>
      </w:r>
      <w:r w:rsidRPr="00F97D39">
        <w:rPr>
          <w:rStyle w:val="StyleUnderline"/>
          <w:highlight w:val="yellow"/>
        </w:rPr>
        <w:t>education</w:t>
      </w:r>
      <w:r w:rsidRPr="00666C0E">
        <w:rPr>
          <w:rStyle w:val="StyleUnderline"/>
        </w:rPr>
        <w:t xml:space="preserve"> to all</w:t>
      </w:r>
      <w:r w:rsidRPr="00060808">
        <w:rPr>
          <w:rStyle w:val="StyleUnderline"/>
        </w:rPr>
        <w:t xml:space="preserve">; (3) stand up for the health of every North Carolinian by </w:t>
      </w:r>
      <w:r w:rsidRPr="00666C0E">
        <w:rPr>
          <w:rStyle w:val="StyleUnderline"/>
        </w:rPr>
        <w:t xml:space="preserve">promoting </w:t>
      </w:r>
      <w:r w:rsidRPr="00666C0E">
        <w:rPr>
          <w:rStyle w:val="StyleUnderline"/>
          <w:highlight w:val="yellow"/>
        </w:rPr>
        <w:t xml:space="preserve">health </w:t>
      </w:r>
      <w:r w:rsidRPr="00F97D39">
        <w:rPr>
          <w:rStyle w:val="StyleUnderline"/>
          <w:highlight w:val="yellow"/>
        </w:rPr>
        <w:t>care access and environmental justice</w:t>
      </w:r>
      <w:r w:rsidRPr="00060808">
        <w:rPr>
          <w:rStyle w:val="StyleUnderline"/>
        </w:rPr>
        <w:t xml:space="preserve"> across all the state's communities; (4) </w:t>
      </w:r>
      <w:r w:rsidRPr="00F97D39">
        <w:rPr>
          <w:rStyle w:val="StyleUnderline"/>
          <w:highlight w:val="yellow"/>
        </w:rPr>
        <w:t>address</w:t>
      </w:r>
      <w:r w:rsidRPr="00666C0E">
        <w:rPr>
          <w:rStyle w:val="StyleUnderline"/>
        </w:rPr>
        <w:t xml:space="preserve"> the continuing inequalities in </w:t>
      </w:r>
      <w:r w:rsidRPr="00F97D39">
        <w:rPr>
          <w:rStyle w:val="StyleUnderline"/>
          <w:highlight w:val="yellow"/>
        </w:rPr>
        <w:t>the criminal justice system</w:t>
      </w:r>
      <w:r w:rsidRPr="00666C0E">
        <w:rPr>
          <w:rStyle w:val="StyleUnderline"/>
        </w:rPr>
        <w:t xml:space="preserve"> and</w:t>
      </w:r>
      <w:r w:rsidRPr="00060808">
        <w:rPr>
          <w:rStyle w:val="StyleUnderline"/>
        </w:rPr>
        <w:t xml:space="preserve"> ensure </w:t>
      </w:r>
      <w:r w:rsidRPr="00666C0E">
        <w:rPr>
          <w:rStyle w:val="StyleUnderline"/>
        </w:rPr>
        <w:t>equality under the law for every person</w:t>
      </w:r>
      <w:r w:rsidRPr="00060808">
        <w:rPr>
          <w:rStyle w:val="StyleUnderline"/>
        </w:rPr>
        <w:t xml:space="preserve">, regardless of race, class, creed, documentation, or sexual preference; and (5) </w:t>
      </w:r>
      <w:r w:rsidRPr="00666C0E">
        <w:rPr>
          <w:rStyle w:val="StyleUnderline"/>
        </w:rPr>
        <w:t xml:space="preserve">protect and </w:t>
      </w:r>
      <w:r w:rsidRPr="00F97D39">
        <w:rPr>
          <w:rStyle w:val="StyleUnderline"/>
          <w:highlight w:val="yellow"/>
        </w:rPr>
        <w:t>expand voting rights</w:t>
      </w:r>
      <w:r w:rsidRPr="00060808">
        <w:rPr>
          <w:rStyle w:val="StyleUnderline"/>
        </w:rPr>
        <w:t xml:space="preserve"> for people of color, immigrants, the elderly, and students to safeguard fair democratic representation</w:t>
      </w:r>
      <w:r w:rsidRPr="00666C0E">
        <w:t xml:space="preserve">. </w:t>
      </w:r>
      <w:r w:rsidRPr="00666C0E">
        <w:rPr>
          <w:rStyle w:val="StyleUnderline"/>
        </w:rPr>
        <w:t xml:space="preserve">Each demand carries with it an expectation of the role of government in safeguarding the public good and an affirmation of the dignity and standing of all Americans. </w:t>
      </w:r>
      <w:r w:rsidRPr="00666C0E">
        <w:rPr>
          <w:rStyle w:val="Emphasis"/>
          <w:highlight w:val="yellow"/>
        </w:rPr>
        <w:t>If we</w:t>
      </w:r>
      <w:r w:rsidRPr="00666C0E">
        <w:rPr>
          <w:rStyle w:val="Emphasis"/>
        </w:rPr>
        <w:t xml:space="preserve"> were to </w:t>
      </w:r>
      <w:r w:rsidRPr="00F97D39">
        <w:rPr>
          <w:rStyle w:val="Emphasis"/>
          <w:highlight w:val="yellow"/>
        </w:rPr>
        <w:t>embrace these demands as policy, we would be well on our way to a revolution of value</w:t>
      </w:r>
      <w:r w:rsidRPr="00666C0E">
        <w:t>.</w:t>
      </w:r>
    </w:p>
    <w:p w14:paraId="6AB3C511" w14:textId="77777777" w:rsidR="00B221E2" w:rsidRPr="00666C0E" w:rsidRDefault="00B221E2" w:rsidP="00B221E2">
      <w:r w:rsidRPr="00666C0E">
        <w:t xml:space="preserve">As we marched from historic Shaw University, the place where the Student Non-Violent Coordinating Committee was founded in April 1960, to the state capitol, </w:t>
      </w:r>
      <w:r w:rsidRPr="00060808">
        <w:rPr>
          <w:rStyle w:val="StyleUnderline"/>
        </w:rPr>
        <w:t>Americans from all walks of life expressed a radically egalitarian vision of this country</w:t>
      </w:r>
      <w:r w:rsidRPr="007E16DB">
        <w:rPr>
          <w:rStyle w:val="StyleUnderline"/>
        </w:rPr>
        <w:t xml:space="preserve">. </w:t>
      </w:r>
      <w:r w:rsidRPr="00F97D39">
        <w:rPr>
          <w:rStyle w:val="Emphasis"/>
          <w:highlight w:val="yellow"/>
        </w:rPr>
        <w:t>This vision did not require African Americans to leave their experiences at the door</w:t>
      </w:r>
      <w:r w:rsidRPr="007E16DB">
        <w:rPr>
          <w:rStyle w:val="StyleUnderline"/>
        </w:rPr>
        <w:t>. Alongside</w:t>
      </w:r>
      <w:r w:rsidRPr="00060808">
        <w:rPr>
          <w:rStyle w:val="StyleUnderline"/>
        </w:rPr>
        <w:t xml:space="preserve"> demands for marriage equality, cries for support of public education, and calls for a more robust commitment to labor, marchers embraced the call for an anti-racist politics</w:t>
      </w:r>
      <w:r w:rsidRPr="00666C0E">
        <w:t>. As Reverend Barber said, "</w:t>
      </w:r>
      <w:r w:rsidRPr="00060808">
        <w:rPr>
          <w:rStyle w:val="StyleUnderline"/>
        </w:rPr>
        <w:t>Some people wanted us to emphasize poverty instead of race. But you have to speak the truth. [Race] can be the Achilles' heel of the movement or lend itself to your moral positioning</w:t>
      </w:r>
      <w:r w:rsidRPr="00666C0E">
        <w:t xml:space="preserve">." </w:t>
      </w:r>
      <w:r w:rsidRPr="00060808">
        <w:rPr>
          <w:rStyle w:val="StyleUnderline"/>
        </w:rPr>
        <w:t>We have to confront white supremacy</w:t>
      </w:r>
      <w:r w:rsidRPr="00666C0E">
        <w:t>, or what Barber calls "</w:t>
      </w:r>
      <w:r w:rsidRPr="00060808">
        <w:rPr>
          <w:rStyle w:val="StyleUnderline"/>
        </w:rPr>
        <w:t>the corruption of the spirit and the conscience," as a fundamental contradiction of American democracy, or face the consequences of our silence</w:t>
      </w:r>
      <w:r w:rsidRPr="00666C0E">
        <w:t>.</w:t>
      </w:r>
    </w:p>
    <w:p w14:paraId="0D9BFB4A" w14:textId="77777777" w:rsidR="00B221E2" w:rsidRDefault="00B221E2" w:rsidP="00B221E2">
      <w:r>
        <w:t xml:space="preserve">As the march concluded, </w:t>
      </w:r>
      <w:r w:rsidRPr="00666C0E">
        <w:rPr>
          <w:rStyle w:val="StyleUnderline"/>
        </w:rPr>
        <w:t>I stood amazed at the power of ordinary people</w:t>
      </w:r>
      <w:r w:rsidRPr="007E16DB">
        <w:rPr>
          <w:rStyle w:val="StyleUnderline"/>
        </w:rPr>
        <w:t>. Thousands</w:t>
      </w:r>
      <w:r w:rsidRPr="00060808">
        <w:rPr>
          <w:rStyle w:val="StyleUnderline"/>
        </w:rPr>
        <w:t xml:space="preserve"> of people had come together, for a moment, to declare their commitment to a radical vision of democracy</w:t>
      </w:r>
      <w:r>
        <w:t xml:space="preserve">. </w:t>
      </w:r>
      <w:r w:rsidRPr="00666C0E">
        <w:rPr>
          <w:rStyle w:val="StyleUnderline"/>
        </w:rPr>
        <w:t>This is what has been missing in contemporary American politics</w:t>
      </w:r>
      <w:r>
        <w:t xml:space="preserve">. Reverend </w:t>
      </w:r>
      <w:r w:rsidRPr="00F97D39">
        <w:rPr>
          <w:rStyle w:val="StyleUnderline"/>
          <w:highlight w:val="yellow"/>
        </w:rPr>
        <w:t>Barber's</w:t>
      </w:r>
      <w:r w:rsidRPr="00666C0E">
        <w:rPr>
          <w:rStyle w:val="StyleUnderline"/>
        </w:rPr>
        <w:t xml:space="preserve"> inspiring </w:t>
      </w:r>
      <w:r w:rsidRPr="00F97D39">
        <w:rPr>
          <w:rStyle w:val="StyleUnderline"/>
          <w:highlight w:val="yellow"/>
        </w:rPr>
        <w:t>remarks</w:t>
      </w:r>
      <w:r w:rsidRPr="00666C0E">
        <w:rPr>
          <w:rStyle w:val="StyleUnderline"/>
        </w:rPr>
        <w:t xml:space="preserve"> struck a chord that </w:t>
      </w:r>
      <w:r w:rsidRPr="00F97D39">
        <w:rPr>
          <w:rStyle w:val="StyleUnderline"/>
          <w:highlight w:val="yellow"/>
        </w:rPr>
        <w:t>reached back to the</w:t>
      </w:r>
      <w:r w:rsidRPr="00666C0E">
        <w:rPr>
          <w:rStyle w:val="StyleUnderline"/>
        </w:rPr>
        <w:t xml:space="preserve"> nineteenthcentury </w:t>
      </w:r>
      <w:r w:rsidRPr="00F97D39">
        <w:rPr>
          <w:rStyle w:val="StyleUnderline"/>
          <w:highlight w:val="yellow"/>
        </w:rPr>
        <w:t>abolitionists</w:t>
      </w:r>
      <w:r w:rsidRPr="00666C0E">
        <w:rPr>
          <w:rStyle w:val="StyleUnderline"/>
        </w:rPr>
        <w:t xml:space="preserve">, black and white, </w:t>
      </w:r>
      <w:r w:rsidRPr="00F97D39">
        <w:rPr>
          <w:rStyle w:val="StyleUnderline"/>
          <w:highlight w:val="yellow"/>
        </w:rPr>
        <w:t>who</w:t>
      </w:r>
      <w:r w:rsidRPr="00666C0E">
        <w:rPr>
          <w:rStyle w:val="StyleUnderline"/>
        </w:rPr>
        <w:t xml:space="preserve"> decided to become traitors in the name of American democracy. They </w:t>
      </w:r>
      <w:r w:rsidRPr="00F97D39">
        <w:rPr>
          <w:rStyle w:val="StyleUnderline"/>
          <w:highlight w:val="yellow"/>
        </w:rPr>
        <w:t>turned their backs on the slave regime</w:t>
      </w:r>
      <w:r w:rsidRPr="00060808">
        <w:rPr>
          <w:rStyle w:val="StyleUnderline"/>
        </w:rPr>
        <w:t>. Barber called us to do the same with the political extremists of our times</w:t>
      </w:r>
      <w:r>
        <w:t>.</w:t>
      </w:r>
    </w:p>
    <w:p w14:paraId="3403FEC1" w14:textId="77777777" w:rsidR="00B221E2" w:rsidRPr="00666C0E" w:rsidRDefault="00B221E2" w:rsidP="00B221E2">
      <w:pPr>
        <w:ind w:left="720"/>
      </w:pPr>
      <w:r w:rsidRPr="00F97D39">
        <w:rPr>
          <w:rStyle w:val="Emphasis"/>
          <w:highlight w:val="yellow"/>
        </w:rPr>
        <w:t>We need</w:t>
      </w:r>
      <w:r w:rsidRPr="00666C0E">
        <w:rPr>
          <w:rStyle w:val="Emphasis"/>
        </w:rPr>
        <w:t xml:space="preserve"> the kind of </w:t>
      </w:r>
      <w:r w:rsidRPr="00F97D39">
        <w:rPr>
          <w:rStyle w:val="Emphasis"/>
          <w:highlight w:val="yellow"/>
        </w:rPr>
        <w:t>language that's not left or right</w:t>
      </w:r>
      <w:r w:rsidRPr="00666C0E">
        <w:rPr>
          <w:rStyle w:val="Emphasis"/>
        </w:rPr>
        <w:t xml:space="preserve"> or conservative or liberal, </w:t>
      </w:r>
      <w:r w:rsidRPr="00F97D39">
        <w:rPr>
          <w:rStyle w:val="Emphasis"/>
          <w:highlight w:val="yellow"/>
        </w:rPr>
        <w:t xml:space="preserve">but </w:t>
      </w:r>
      <w:r w:rsidRPr="00666C0E">
        <w:rPr>
          <w:rStyle w:val="Emphasis"/>
          <w:highlight w:val="yellow"/>
        </w:rPr>
        <w:t>moral</w:t>
      </w:r>
      <w:r w:rsidRPr="00666C0E">
        <w:rPr>
          <w:rStyle w:val="StyleUnderline"/>
        </w:rPr>
        <w:t xml:space="preserve">, fusion </w:t>
      </w:r>
      <w:r w:rsidRPr="00F97D39">
        <w:rPr>
          <w:rStyle w:val="StyleUnderline"/>
          <w:highlight w:val="yellow"/>
        </w:rPr>
        <w:t>language that says</w:t>
      </w:r>
      <w:r w:rsidRPr="00060808">
        <w:rPr>
          <w:rStyle w:val="StyleUnderline"/>
        </w:rPr>
        <w:t xml:space="preserve"> look: </w:t>
      </w:r>
      <w:r w:rsidRPr="00F97D39">
        <w:rPr>
          <w:rStyle w:val="StyleUnderline"/>
          <w:highlight w:val="yellow"/>
        </w:rPr>
        <w:t>it's</w:t>
      </w:r>
      <w:r w:rsidRPr="00666C0E">
        <w:rPr>
          <w:rStyle w:val="StyleUnderline"/>
        </w:rPr>
        <w:t xml:space="preserve"> extreme and </w:t>
      </w:r>
      <w:r w:rsidRPr="00666C0E">
        <w:rPr>
          <w:rStyle w:val="StyleUnderline"/>
          <w:highlight w:val="yellow"/>
        </w:rPr>
        <w:t xml:space="preserve">immoral to suppress </w:t>
      </w:r>
      <w:r w:rsidRPr="00F97D39">
        <w:rPr>
          <w:rStyle w:val="StyleUnderline"/>
          <w:highlight w:val="yellow"/>
        </w:rPr>
        <w:t xml:space="preserve">the right to </w:t>
      </w:r>
      <w:r w:rsidRPr="007E16DB">
        <w:rPr>
          <w:rStyle w:val="StyleUnderline"/>
          <w:highlight w:val="yellow"/>
        </w:rPr>
        <w:t>vote</w:t>
      </w:r>
      <w:r w:rsidRPr="007E16DB">
        <w:rPr>
          <w:rStyle w:val="StyleUnderline"/>
        </w:rPr>
        <w:t>. It's extreme</w:t>
      </w:r>
      <w:r w:rsidRPr="00F97D39">
        <w:rPr>
          <w:rStyle w:val="StyleUnderline"/>
        </w:rPr>
        <w:t xml:space="preserve"> and immoral </w:t>
      </w:r>
      <w:r w:rsidRPr="00F97D39">
        <w:rPr>
          <w:rStyle w:val="StyleUnderline"/>
          <w:highlight w:val="yellow"/>
        </w:rPr>
        <w:t>to deny Medicaid</w:t>
      </w:r>
      <w:r w:rsidRPr="007E16DB">
        <w:rPr>
          <w:rStyle w:val="StyleUnderline"/>
        </w:rPr>
        <w:t xml:space="preserve"> </w:t>
      </w:r>
      <w:r w:rsidRPr="00F97D39">
        <w:rPr>
          <w:rStyle w:val="StyleUnderline"/>
        </w:rPr>
        <w:t>for millions</w:t>
      </w:r>
      <w:r w:rsidRPr="00060808">
        <w:rPr>
          <w:rStyle w:val="StyleUnderline"/>
        </w:rPr>
        <w:t xml:space="preserve"> of poor </w:t>
      </w:r>
      <w:proofErr w:type="gramStart"/>
      <w:r w:rsidRPr="00F97D39">
        <w:rPr>
          <w:rStyle w:val="StyleUnderline"/>
        </w:rPr>
        <w:t>people</w:t>
      </w:r>
      <w:r w:rsidRPr="00666C0E">
        <w:t>.</w:t>
      </w:r>
      <w:proofErr w:type="gramEnd"/>
      <w:r w:rsidRPr="00666C0E">
        <w:t xml:space="preserve"> . .. </w:t>
      </w:r>
      <w:r w:rsidRPr="00060808">
        <w:rPr>
          <w:rStyle w:val="StyleUnderline"/>
        </w:rPr>
        <w:t xml:space="preserve">It's extreme and immoral </w:t>
      </w:r>
      <w:r w:rsidRPr="00F97D39">
        <w:rPr>
          <w:rStyle w:val="StyleUnderline"/>
          <w:highlight w:val="yellow"/>
        </w:rPr>
        <w:t xml:space="preserve">to raise </w:t>
      </w:r>
      <w:r w:rsidRPr="00F97D39">
        <w:rPr>
          <w:rStyle w:val="StyleUnderline"/>
          <w:highlight w:val="yellow"/>
        </w:rPr>
        <w:lastRenderedPageBreak/>
        <w:t>taxes on the</w:t>
      </w:r>
      <w:r w:rsidRPr="00666C0E">
        <w:rPr>
          <w:rStyle w:val="StyleUnderline"/>
        </w:rPr>
        <w:t xml:space="preserve"> working </w:t>
      </w:r>
      <w:r w:rsidRPr="00F97D39">
        <w:rPr>
          <w:rStyle w:val="StyleUnderline"/>
          <w:highlight w:val="yellow"/>
        </w:rPr>
        <w:t>poor</w:t>
      </w:r>
      <w:r w:rsidRPr="00060808">
        <w:rPr>
          <w:rStyle w:val="StyleUnderline"/>
        </w:rPr>
        <w:t xml:space="preserve"> by cutting earned income taxes and to raise taxes on the poor and middle class in order to cut taxes for the wealthy</w:t>
      </w:r>
      <w:r w:rsidRPr="00666C0E">
        <w:t xml:space="preserve">. </w:t>
      </w:r>
      <w:r w:rsidRPr="00060808">
        <w:rPr>
          <w:rStyle w:val="StyleUnderline"/>
        </w:rPr>
        <w:t xml:space="preserve">It's extreme and immoral </w:t>
      </w:r>
      <w:r w:rsidRPr="00666C0E">
        <w:rPr>
          <w:rStyle w:val="StyleUnderline"/>
        </w:rPr>
        <w:t>to use power to cut off poor people's water in Detroit</w:t>
      </w:r>
      <w:r w:rsidRPr="00666C0E">
        <w:t xml:space="preserve">. </w:t>
      </w:r>
      <w:r w:rsidRPr="00060808">
        <w:rPr>
          <w:rStyle w:val="StyleUnderline"/>
        </w:rPr>
        <w:t>That's immoral!</w:t>
      </w:r>
      <w:r w:rsidRPr="00666C0E">
        <w:t xml:space="preserve"> </w:t>
      </w:r>
      <w:r w:rsidRPr="00666C0E">
        <w:rPr>
          <w:rStyle w:val="StyleUnderline"/>
        </w:rPr>
        <w:t>What we need to cut off is that kind of abusive power!</w:t>
      </w:r>
      <w:r w:rsidRPr="00060808">
        <w:rPr>
          <w:rStyle w:val="StyleUnderline"/>
        </w:rPr>
        <w:t xml:space="preserve"> It's extreme and immoral to re-segregate our schools and underfund our public schools</w:t>
      </w:r>
      <w:r w:rsidRPr="00666C0E">
        <w:t xml:space="preserve">. </w:t>
      </w:r>
      <w:r w:rsidRPr="00060808">
        <w:rPr>
          <w:rStyle w:val="StyleUnderline"/>
        </w:rPr>
        <w:t xml:space="preserve">It's extreme and immoral for people who came from immigrants to now have a mean amnesia and cry out against immigrants and the rights of </w:t>
      </w:r>
      <w:proofErr w:type="gramStart"/>
      <w:r w:rsidRPr="00060808">
        <w:rPr>
          <w:rStyle w:val="StyleUnderline"/>
        </w:rPr>
        <w:t>children</w:t>
      </w:r>
      <w:r w:rsidRPr="00666C0E">
        <w:t xml:space="preserve"> .</w:t>
      </w:r>
      <w:proofErr w:type="gramEnd"/>
      <w:r w:rsidRPr="00666C0E">
        <w:t xml:space="preserve"> ... That's not just bad </w:t>
      </w:r>
      <w:proofErr w:type="gramStart"/>
      <w:r w:rsidRPr="00666C0E">
        <w:t>policy,</w:t>
      </w:r>
      <w:proofErr w:type="gramEnd"/>
      <w:r w:rsidRPr="00666C0E">
        <w:t xml:space="preserve"> it's against the common good and a disregard for human rights. It's a refusal to lean toward the angels of our better </w:t>
      </w:r>
      <w:proofErr w:type="gramStart"/>
      <w:r w:rsidRPr="00666C0E">
        <w:t>selves .</w:t>
      </w:r>
      <w:proofErr w:type="gramEnd"/>
      <w:r w:rsidRPr="00666C0E">
        <w:t xml:space="preserve"> ... </w:t>
      </w:r>
      <w:r w:rsidRPr="00F97D39">
        <w:rPr>
          <w:rStyle w:val="Emphasis"/>
          <w:highlight w:val="yellow"/>
        </w:rPr>
        <w:t>In policy</w:t>
      </w:r>
      <w:r w:rsidRPr="00666C0E">
        <w:rPr>
          <w:rStyle w:val="Emphasis"/>
        </w:rPr>
        <w:t xml:space="preserve"> and politics </w:t>
      </w:r>
      <w:r w:rsidRPr="00F97D39">
        <w:rPr>
          <w:rStyle w:val="Emphasis"/>
          <w:highlight w:val="yellow"/>
        </w:rPr>
        <w:t>in America, we face two choices. One is</w:t>
      </w:r>
      <w:r w:rsidRPr="00666C0E">
        <w:rPr>
          <w:rStyle w:val="Emphasis"/>
        </w:rPr>
        <w:t xml:space="preserve"> the low road to </w:t>
      </w:r>
      <w:r w:rsidRPr="00F97D39">
        <w:rPr>
          <w:rStyle w:val="Emphasis"/>
          <w:highlight w:val="yellow"/>
        </w:rPr>
        <w:t>political destruction</w:t>
      </w:r>
      <w:r w:rsidRPr="00666C0E">
        <w:rPr>
          <w:rStyle w:val="Emphasis"/>
        </w:rPr>
        <w:t xml:space="preserve">, and </w:t>
      </w:r>
      <w:r w:rsidRPr="00F97D39">
        <w:rPr>
          <w:rStyle w:val="Emphasis"/>
          <w:highlight w:val="yellow"/>
        </w:rPr>
        <w:t>the other is the</w:t>
      </w:r>
      <w:r w:rsidRPr="00666C0E">
        <w:rPr>
          <w:rStyle w:val="Emphasis"/>
        </w:rPr>
        <w:t xml:space="preserve"> pathway to </w:t>
      </w:r>
      <w:r w:rsidRPr="00F97D39">
        <w:rPr>
          <w:rStyle w:val="Emphasis"/>
          <w:highlight w:val="yellow"/>
        </w:rPr>
        <w:t>higher ground</w:t>
      </w:r>
      <w:r w:rsidRPr="00666C0E">
        <w:t>.</w:t>
      </w:r>
    </w:p>
    <w:p w14:paraId="185106C9" w14:textId="77777777" w:rsidR="00B221E2" w:rsidRPr="00666C0E" w:rsidRDefault="00B221E2" w:rsidP="00B221E2">
      <w:pPr>
        <w:rPr>
          <w:szCs w:val="16"/>
        </w:rPr>
      </w:pPr>
      <w:r w:rsidRPr="00666C0E">
        <w:rPr>
          <w:szCs w:val="16"/>
        </w:rPr>
        <w:t>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w:t>
      </w:r>
    </w:p>
    <w:p w14:paraId="777E0A3C" w14:textId="77777777" w:rsidR="00B221E2" w:rsidRPr="0064249C" w:rsidRDefault="00B221E2" w:rsidP="00B221E2">
      <w:r w:rsidRPr="00F97D39">
        <w:rPr>
          <w:rStyle w:val="Emphasis"/>
          <w:highlight w:val="yellow"/>
        </w:rPr>
        <w:t>This</w:t>
      </w:r>
      <w:r w:rsidRPr="0064249C">
        <w:rPr>
          <w:rStyle w:val="Emphasis"/>
        </w:rPr>
        <w:t xml:space="preserve"> is the </w:t>
      </w:r>
      <w:r w:rsidRPr="00F97D39">
        <w:rPr>
          <w:rStyle w:val="Emphasis"/>
          <w:highlight w:val="yellow"/>
        </w:rPr>
        <w:t>kind of social movement</w:t>
      </w:r>
      <w:r w:rsidRPr="0064249C">
        <w:rPr>
          <w:rStyle w:val="Emphasis"/>
        </w:rPr>
        <w:t xml:space="preserve"> that </w:t>
      </w:r>
      <w:r w:rsidRPr="00F97D39">
        <w:rPr>
          <w:rStyle w:val="Emphasis"/>
          <w:highlight w:val="yellow"/>
        </w:rPr>
        <w:t xml:space="preserve">will transform our idea of </w:t>
      </w:r>
      <w:r w:rsidRPr="00666C0E">
        <w:rPr>
          <w:rStyle w:val="Emphasis"/>
          <w:highlight w:val="yellow"/>
        </w:rPr>
        <w:t>government</w:t>
      </w:r>
      <w:r w:rsidRPr="0064249C">
        <w:rPr>
          <w:rStyle w:val="StyleUnderline"/>
        </w:rPr>
        <w:t>. It insists on the dignity and standing of black people and other marginalized groups, and it argues for a dramatic change in what we as Americans care" most about</w:t>
      </w:r>
      <w:r w:rsidRPr="0064249C">
        <w:t xml:space="preserve">. To be sure, the Forward Together moral movement isn't the only form of struggle we need. (In some ways, Reverend Barber represents the long-standing tradition of the charismatic preacher as leader, although he happens to be aware of the pitfalls of the model of leadership even as he exemplifies it.) </w:t>
      </w:r>
      <w:r w:rsidRPr="00F97D39">
        <w:rPr>
          <w:rStyle w:val="StyleUnderline"/>
          <w:highlight w:val="yellow"/>
        </w:rPr>
        <w:t>It represents</w:t>
      </w:r>
      <w:r w:rsidRPr="00060808">
        <w:rPr>
          <w:rStyle w:val="StyleUnderline"/>
        </w:rPr>
        <w:t xml:space="preserve"> just one example of </w:t>
      </w:r>
      <w:r w:rsidRPr="0064249C">
        <w:rPr>
          <w:rStyle w:val="StyleUnderline"/>
          <w:highlight w:val="yellow"/>
        </w:rPr>
        <w:t>what a democratic awakening must do</w:t>
      </w:r>
      <w:r w:rsidRPr="0064249C">
        <w:rPr>
          <w:rStyle w:val="StyleUnderline"/>
        </w:rPr>
        <w:t xml:space="preserve"> if we are </w:t>
      </w:r>
      <w:r w:rsidRPr="0064249C">
        <w:rPr>
          <w:rStyle w:val="StyleUnderline"/>
          <w:highlight w:val="yellow"/>
        </w:rPr>
        <w:t>to change the terms of political debate</w:t>
      </w:r>
      <w:r w:rsidRPr="0064249C">
        <w:rPr>
          <w:rStyle w:val="StyleUnderline"/>
        </w:rPr>
        <w:t xml:space="preserve"> in this country: </w:t>
      </w:r>
      <w:r w:rsidRPr="0064249C">
        <w:rPr>
          <w:rStyle w:val="StyleUnderline"/>
          <w:highlight w:val="yellow"/>
        </w:rPr>
        <w:t xml:space="preserve">it must </w:t>
      </w:r>
      <w:r w:rsidRPr="00F97D39">
        <w:rPr>
          <w:rStyle w:val="StyleUnderline"/>
          <w:highlight w:val="yellow"/>
        </w:rPr>
        <w:t>enact a different way of thinking about government and its relation to the most vulnerable among us</w:t>
      </w:r>
      <w:r w:rsidRPr="0064249C">
        <w:t>.</w:t>
      </w:r>
    </w:p>
    <w:p w14:paraId="395B88FF" w14:textId="77777777" w:rsidR="00B221E2" w:rsidRDefault="00B221E2" w:rsidP="00B221E2"/>
    <w:p w14:paraId="07A37961" w14:textId="77777777" w:rsidR="00B221E2" w:rsidRDefault="00B221E2" w:rsidP="00B221E2">
      <w:pPr>
        <w:pStyle w:val="Heading3"/>
      </w:pPr>
      <w:r>
        <w:lastRenderedPageBreak/>
        <w:t>They Say</w:t>
      </w:r>
      <w:r>
        <w:t>:</w:t>
      </w:r>
      <w:r>
        <w:t xml:space="preserve"> “Ethics First”</w:t>
      </w:r>
    </w:p>
    <w:p w14:paraId="25743071" w14:textId="77777777" w:rsidR="00B221E2" w:rsidRDefault="00B221E2" w:rsidP="00B221E2">
      <w:pPr>
        <w:pStyle w:val="Heading4"/>
      </w:pPr>
      <w:r>
        <w:t>You must eval</w:t>
      </w:r>
      <w:r>
        <w:t>uate the</w:t>
      </w:r>
      <w:r>
        <w:t xml:space="preserve"> consequences of proposals</w:t>
      </w:r>
    </w:p>
    <w:p w14:paraId="75732D59" w14:textId="77777777" w:rsidR="00B221E2" w:rsidRDefault="00B221E2" w:rsidP="00B221E2">
      <w:r>
        <w:t xml:space="preserve">Christopher A. </w:t>
      </w:r>
      <w:r w:rsidRPr="00AB4976">
        <w:rPr>
          <w:rStyle w:val="Style13ptBold"/>
        </w:rPr>
        <w:t>Bracey 6</w:t>
      </w:r>
      <w:r>
        <w:t>, Associate Professor of Law, Associate Professor of African &amp; African American Studies, Washington University in St. Louis, September, Southern California Law Review, 79 S. Cal. L. Rev. 1231, p. 1318</w:t>
      </w:r>
    </w:p>
    <w:p w14:paraId="5E9FA86A" w14:textId="77777777" w:rsidR="00B221E2" w:rsidRPr="00FE3246" w:rsidRDefault="00B221E2" w:rsidP="00B221E2">
      <w:r w:rsidRPr="00FE3246">
        <w:t xml:space="preserve">Second, </w:t>
      </w:r>
      <w:r w:rsidRPr="00022940">
        <w:rPr>
          <w:rStyle w:val="StyleUnderline"/>
          <w:highlight w:val="yellow"/>
        </w:rPr>
        <w:t>reducing conversation on race</w:t>
      </w:r>
      <w:r w:rsidRPr="00FE3246">
        <w:t xml:space="preserve"> matters </w:t>
      </w:r>
      <w:r w:rsidRPr="00022940">
        <w:rPr>
          <w:rStyle w:val="StyleUnderline"/>
          <w:highlight w:val="yellow"/>
        </w:rPr>
        <w:t>to an ideological contest allows opponents to elide inquiry into whether the results of a particular</w:t>
      </w:r>
      <w:r w:rsidRPr="00FE3246">
        <w:t xml:space="preserve"> preference </w:t>
      </w:r>
      <w:r w:rsidRPr="00022940">
        <w:rPr>
          <w:rStyle w:val="StyleUnderline"/>
          <w:highlight w:val="yellow"/>
        </w:rPr>
        <w:t>policy are desirable</w:t>
      </w:r>
      <w:r w:rsidRPr="00022940">
        <w:rPr>
          <w:rStyle w:val="StyleUnderline"/>
        </w:rPr>
        <w:t>. Policy positions masquerading as</w:t>
      </w:r>
      <w:r w:rsidRPr="00FE3246">
        <w:t xml:space="preserve"> principled </w:t>
      </w:r>
      <w:r w:rsidRPr="00022940">
        <w:rPr>
          <w:rStyle w:val="StyleUnderline"/>
          <w:highlight w:val="yellow"/>
        </w:rPr>
        <w:t>ideological stances create the impression that a racial policy is not</w:t>
      </w:r>
      <w:r w:rsidRPr="00022940">
        <w:rPr>
          <w:rStyle w:val="StyleUnderline"/>
        </w:rPr>
        <w:t xml:space="preserve"> simply </w:t>
      </w:r>
      <w:r w:rsidRPr="00022940">
        <w:rPr>
          <w:rStyle w:val="StyleUnderline"/>
          <w:highlight w:val="yellow"/>
        </w:rPr>
        <w:t>a choice</w:t>
      </w:r>
      <w:r w:rsidRPr="00022940">
        <w:rPr>
          <w:rStyle w:val="StyleUnderline"/>
        </w:rPr>
        <w:t xml:space="preserve"> among available alternatives, </w:t>
      </w:r>
      <w:r w:rsidRPr="00022940">
        <w:rPr>
          <w:rStyle w:val="StyleUnderline"/>
          <w:highlight w:val="yellow"/>
        </w:rPr>
        <w:t>but the embodiment of</w:t>
      </w:r>
      <w:r w:rsidRPr="00022940">
        <w:rPr>
          <w:rStyle w:val="StyleUnderline"/>
        </w:rPr>
        <w:t xml:space="preserve"> some </w:t>
      </w:r>
      <w:r w:rsidRPr="00022940">
        <w:rPr>
          <w:rStyle w:val="StyleUnderline"/>
          <w:highlight w:val="yellow"/>
        </w:rPr>
        <w:t>higher moral principle</w:t>
      </w:r>
      <w:r w:rsidRPr="00FE3246">
        <w:t xml:space="preserve">. Thus, </w:t>
      </w:r>
      <w:r w:rsidRPr="00022940">
        <w:rPr>
          <w:rStyle w:val="StyleUnderline"/>
          <w:highlight w:val="yellow"/>
        </w:rPr>
        <w:t>the "principle" becomes an end in itself, without reference to outcomes</w:t>
      </w:r>
      <w:r w:rsidRPr="00022940">
        <w:rPr>
          <w:rStyle w:val="StyleUnderline"/>
        </w:rPr>
        <w:t>. Consider the prevailing view of colorblindness in constitutional discourse. Colorblindness has come to be understood as the embodiment of what is morally just</w:t>
      </w:r>
      <w:r w:rsidRPr="00FE3246">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281 For Thomas, there is no meaningful difference between laws designed to entrench racial subordination and those designed to alleviate conditions of oppression. </w:t>
      </w:r>
      <w:r w:rsidRPr="00022940">
        <w:rPr>
          <w:rStyle w:val="StyleUnderline"/>
        </w:rPr>
        <w:t>Critics may point out that colorblindness in practice has the effect of entrenching existing racial disparities</w:t>
      </w:r>
      <w:r w:rsidRPr="00FE3246">
        <w:t xml:space="preserve"> in health, wealth, and society. </w:t>
      </w:r>
      <w:r w:rsidRPr="00022940">
        <w:rPr>
          <w:rStyle w:val="StyleUnderline"/>
        </w:rPr>
        <w:t xml:space="preserve">But in framing the debate in purely ideological terms, </w:t>
      </w:r>
      <w:r w:rsidRPr="00022940">
        <w:rPr>
          <w:rStyle w:val="StyleUnderline"/>
          <w:highlight w:val="yellow"/>
        </w:rPr>
        <w:t>opponents</w:t>
      </w:r>
      <w:r w:rsidRPr="00022940">
        <w:rPr>
          <w:rStyle w:val="StyleUnderline"/>
        </w:rPr>
        <w:t xml:space="preserve"> are able to </w:t>
      </w:r>
      <w:r w:rsidRPr="00022940">
        <w:rPr>
          <w:rStyle w:val="StyleUnderline"/>
          <w:highlight w:val="yellow"/>
        </w:rPr>
        <w:t>avoid the</w:t>
      </w:r>
      <w:r w:rsidRPr="00022940">
        <w:rPr>
          <w:rStyle w:val="StyleUnderline"/>
        </w:rPr>
        <w:t xml:space="preserve"> contentious </w:t>
      </w:r>
      <w:r w:rsidRPr="00022940">
        <w:rPr>
          <w:rStyle w:val="StyleUnderline"/>
          <w:highlight w:val="yellow"/>
        </w:rPr>
        <w:t>issue of outcomes and make viability determinations based exclusively on whether racially progressive measures exude fidelity</w:t>
      </w:r>
      <w:r w:rsidRPr="00022940">
        <w:rPr>
          <w:rStyle w:val="StyleUnderline"/>
        </w:rPr>
        <w:t xml:space="preserve"> to the ideological principle of colorblindness. </w:t>
      </w:r>
      <w:r w:rsidRPr="00022940">
        <w:rPr>
          <w:rStyle w:val="StyleUnderline"/>
          <w:highlight w:val="yellow"/>
        </w:rPr>
        <w:t>Meaningful</w:t>
      </w:r>
      <w:r w:rsidRPr="00022940">
        <w:rPr>
          <w:rStyle w:val="StyleUnderline"/>
        </w:rPr>
        <w:t xml:space="preserve"> policy </w:t>
      </w:r>
      <w:r w:rsidRPr="00022940">
        <w:rPr>
          <w:rStyle w:val="StyleUnderline"/>
          <w:highlight w:val="yellow"/>
        </w:rPr>
        <w:t>debate is replaced by ideological exchange, which</w:t>
      </w:r>
      <w:r w:rsidRPr="00022940">
        <w:rPr>
          <w:rStyle w:val="StyleUnderline"/>
        </w:rPr>
        <w:t xml:space="preserve"> further </w:t>
      </w:r>
      <w:r w:rsidRPr="00022940">
        <w:rPr>
          <w:rStyle w:val="StyleUnderline"/>
          <w:highlight w:val="yellow"/>
        </w:rPr>
        <w:t>exacerbates hostilities</w:t>
      </w:r>
      <w:r w:rsidRPr="00022940">
        <w:rPr>
          <w:rStyle w:val="StyleUnderline"/>
        </w:rPr>
        <w:t xml:space="preserve"> and deepens the cycle of resentment</w:t>
      </w:r>
      <w:r w:rsidRPr="00FE3246">
        <w:t>.</w:t>
      </w:r>
    </w:p>
    <w:p w14:paraId="2E0CD8BB" w14:textId="77777777" w:rsidR="00B221E2" w:rsidRDefault="00B221E2" w:rsidP="00B221E2">
      <w:pPr>
        <w:pStyle w:val="Heading3"/>
      </w:pPr>
      <w:r>
        <w:lastRenderedPageBreak/>
        <w:t>They Say</w:t>
      </w:r>
      <w:r>
        <w:t>:</w:t>
      </w:r>
      <w:r>
        <w:t xml:space="preserve"> “Middle Passage Focus First”</w:t>
      </w:r>
    </w:p>
    <w:p w14:paraId="3DE338D4" w14:textId="77777777" w:rsidR="00B221E2" w:rsidRDefault="00B221E2" w:rsidP="00B221E2">
      <w:pPr>
        <w:pStyle w:val="Heading4"/>
      </w:pPr>
      <w:r>
        <w:t xml:space="preserve">Focus solely on slavery is wrong. Modernity isn’t only the result of the Middle Passage.  </w:t>
      </w:r>
      <w:r w:rsidRPr="00A71AF7">
        <w:t xml:space="preserve">They assume that anti-black animus </w:t>
      </w:r>
      <w:r>
        <w:t>is a transhistorical force,</w:t>
      </w:r>
      <w:r w:rsidRPr="00A71AF7">
        <w:t xml:space="preserve"> but it</w:t>
      </w:r>
      <w:r>
        <w:t>’</w:t>
      </w:r>
      <w:r w:rsidRPr="00A71AF7">
        <w:t xml:space="preserve">s caught up in a broader web of historical power relationships like Islamophobia and </w:t>
      </w:r>
      <w:r>
        <w:t>orientalism that historically precede and structure anti-blackness. Their account is ahistorical and can’t account for our aff.</w:t>
      </w:r>
    </w:p>
    <w:p w14:paraId="5107EE03" w14:textId="77777777" w:rsidR="00B221E2" w:rsidRPr="00A71AF7" w:rsidRDefault="00B221E2" w:rsidP="00B221E2">
      <w:r w:rsidRPr="00B74C70">
        <w:rPr>
          <w:rStyle w:val="Style13ptBold"/>
        </w:rPr>
        <w:t>Charoenying 8</w:t>
      </w:r>
      <w:r w:rsidRPr="00A71AF7">
        <w:t xml:space="preserve"> (citing </w:t>
      </w:r>
      <w:r w:rsidRPr="00A71AF7">
        <w:rPr>
          <w:shd w:val="clear" w:color="auto" w:fill="FFFFFF"/>
        </w:rPr>
        <w:t>Nelson Maldonado-Torres, Prof of Ethnic Studies, UC Berkeley)</w:t>
      </w:r>
      <w:r w:rsidRPr="00A71AF7">
        <w:rPr>
          <w:rStyle w:val="Author-Date"/>
        </w:rPr>
        <w:t xml:space="preserve"> </w:t>
      </w:r>
      <w:r>
        <w:t>[</w:t>
      </w:r>
      <w:r w:rsidRPr="00A71AF7">
        <w:t>Timothy, Islamophobia &amp; Anti-Blackness: A Genealogical Approach, http://crg.berkeley.edu/content/islamophobia-anti-</w:t>
      </w:r>
      <w:r>
        <w:t>blackness-genealogical-approach]</w:t>
      </w:r>
    </w:p>
    <w:p w14:paraId="3842D07E" w14:textId="77777777" w:rsidR="00B221E2" w:rsidRPr="00082EAE" w:rsidRDefault="00B221E2" w:rsidP="00B221E2">
      <w:r w:rsidRPr="00B74C70">
        <w:t xml:space="preserve">The year </w:t>
      </w:r>
      <w:r w:rsidRPr="00B74C70">
        <w:rPr>
          <w:rStyle w:val="StyleUnderline"/>
          <w:highlight w:val="yellow"/>
        </w:rPr>
        <w:t>1492 marked</w:t>
      </w:r>
      <w:r w:rsidRPr="00B74C70">
        <w:t xml:space="preserve"> a </w:t>
      </w:r>
      <w:proofErr w:type="gramStart"/>
      <w:r w:rsidRPr="00B74C70">
        <w:t>major  turning</w:t>
      </w:r>
      <w:proofErr w:type="gramEnd"/>
      <w:r w:rsidRPr="00B74C70">
        <w:t xml:space="preserve"> point in the trajectory of Western Civilization. Elementary age children are taught this as the year Columbus famously crossed the Atlantic. An equally significant event that year, was </w:t>
      </w:r>
      <w:r w:rsidRPr="00B74C70">
        <w:rPr>
          <w:rStyle w:val="StyleUnderline"/>
          <w:highlight w:val="yellow"/>
        </w:rPr>
        <w:t>the</w:t>
      </w:r>
      <w:r w:rsidRPr="00B74C70">
        <w:rPr>
          <w:rStyle w:val="StyleUnderline"/>
        </w:rPr>
        <w:t xml:space="preserve"> Spanish </w:t>
      </w:r>
      <w:r w:rsidRPr="00B74C70">
        <w:rPr>
          <w:rStyle w:val="StyleUnderline"/>
          <w:highlight w:val="yellow"/>
        </w:rPr>
        <w:t>conquest of al-Andalus</w:t>
      </w:r>
      <w:r w:rsidRPr="00B74C70">
        <w:t xml:space="preserve">–a Moorish province on the southern Iberian peninsula established eight centuries earlier–and more importantly, the last major Muslim stronghold on the European continent. Critical race scholars have argued that </w:t>
      </w:r>
      <w:r w:rsidRPr="00B74C70">
        <w:rPr>
          <w:rStyle w:val="StyleUnderline"/>
          <w:highlight w:val="yellow"/>
        </w:rPr>
        <w:t>these</w:t>
      </w:r>
      <w:r w:rsidRPr="00B74C70">
        <w:t xml:space="preserve"> two</w:t>
      </w:r>
      <w:r w:rsidRPr="00B74C70">
        <w:rPr>
          <w:rStyle w:val="StyleUnderline"/>
        </w:rPr>
        <w:t xml:space="preserve"> </w:t>
      </w:r>
      <w:r w:rsidRPr="00B74C70">
        <w:rPr>
          <w:rStyle w:val="StyleUnderline"/>
          <w:highlight w:val="yellow"/>
        </w:rPr>
        <w:t>events would</w:t>
      </w:r>
      <w:r w:rsidRPr="007C3BB2">
        <w:rPr>
          <w:rStyle w:val="StyleUnderline"/>
        </w:rPr>
        <w:t xml:space="preserve"> not only shift the geopolitical balance of power from the Orient to the Occident, </w:t>
      </w:r>
      <w:proofErr w:type="gramStart"/>
      <w:r w:rsidRPr="007C3BB2">
        <w:rPr>
          <w:rStyle w:val="StyleUnderline"/>
        </w:rPr>
        <w:t>but</w:t>
      </w:r>
      <w:proofErr w:type="gramEnd"/>
      <w:r w:rsidRPr="00B74C70">
        <w:rPr>
          <w:rStyle w:val="StyleUnderline"/>
        </w:rPr>
        <w:t xml:space="preserve"> fundamentally </w:t>
      </w:r>
      <w:r w:rsidRPr="00B74C70">
        <w:rPr>
          <w:rStyle w:val="StyleUnderline"/>
          <w:highlight w:val="yellow"/>
        </w:rPr>
        <w:t>alter conceptions about religious and racial identity</w:t>
      </w:r>
      <w:r w:rsidRPr="00B74C70">
        <w:t xml:space="preserve">. According to Nelson Maldonado-Torres, of the University of California, Berkeley, the expulsion of the Moors from continental Europe marked a transition from an age of imperial relations between Christian and Muslim empires, to an age of European colonial expansion throughout the known world. The “discovery” of “godless” natives in the Americas would also inspire the great debates between Las Casas and Sepúlveda in 1550 on the nature of the human soul. </w:t>
      </w:r>
      <w:r w:rsidRPr="00B74C70">
        <w:rPr>
          <w:rStyle w:val="StyleUnderline"/>
          <w:highlight w:val="yellow"/>
        </w:rPr>
        <w:t>Such a</w:t>
      </w:r>
      <w:r w:rsidRPr="00B74C70">
        <w:rPr>
          <w:rStyle w:val="StyleUnderline"/>
        </w:rPr>
        <w:t xml:space="preserve"> geopolitical and philosophical </w:t>
      </w:r>
      <w:r w:rsidRPr="00B74C70">
        <w:rPr>
          <w:rStyle w:val="StyleUnderline"/>
          <w:highlight w:val="yellow"/>
        </w:rPr>
        <w:t>shift</w:t>
      </w:r>
      <w:r w:rsidRPr="00B74C70">
        <w:t xml:space="preserve">, Maldonado-Torres argues, </w:t>
      </w:r>
      <w:r w:rsidRPr="00B74C70">
        <w:rPr>
          <w:rStyle w:val="StyleUnderline"/>
        </w:rPr>
        <w:t xml:space="preserve">would </w:t>
      </w:r>
      <w:r w:rsidRPr="00B74C70">
        <w:rPr>
          <w:rStyle w:val="StyleUnderline"/>
          <w:highlight w:val="yellow"/>
        </w:rPr>
        <w:t>lead to a Eurocentric, re-categorization of humanity based upon religous—and ultimately racial—differences</w:t>
      </w:r>
      <w:r w:rsidRPr="00B74C70">
        <w:t xml:space="preserve">. Maldonado-Torres has proposed that </w:t>
      </w:r>
      <w:r w:rsidRPr="00B74C70">
        <w:rPr>
          <w:rStyle w:val="StyleUnderline"/>
          <w:highlight w:val="yellow"/>
        </w:rPr>
        <w:t>anti-black racism is not simply</w:t>
      </w:r>
      <w:r w:rsidRPr="00B13364">
        <w:rPr>
          <w:rStyle w:val="StyleUnderline"/>
        </w:rPr>
        <w:t xml:space="preserve"> an extension of some </w:t>
      </w:r>
      <w:r w:rsidRPr="00B74C70">
        <w:rPr>
          <w:rStyle w:val="StyleUnderline"/>
          <w:highlight w:val="yellow"/>
        </w:rPr>
        <w:t>historical bias against blacks, but</w:t>
      </w:r>
      <w:r w:rsidRPr="00B13364">
        <w:rPr>
          <w:rStyle w:val="StyleUnderline"/>
        </w:rPr>
        <w:t xml:space="preserve"> rather, </w:t>
      </w:r>
      <w:r w:rsidRPr="00B74C70">
        <w:rPr>
          <w:rStyle w:val="StyleUnderline"/>
          <w:highlight w:val="yellow"/>
        </w:rPr>
        <w:t>is</w:t>
      </w:r>
      <w:bookmarkStart w:id="0" w:name="_GoBack"/>
      <w:bookmarkEnd w:id="0"/>
      <w:r w:rsidRPr="00B74C70">
        <w:rPr>
          <w:rStyle w:val="StyleUnderline"/>
          <w:highlight w:val="yellow"/>
        </w:rPr>
        <w:t xml:space="preserve"> an amalgam of old-world Islamophobia linked to</w:t>
      </w:r>
      <w:r w:rsidRPr="00B74C70">
        <w:rPr>
          <w:rStyle w:val="StyleUnderline"/>
        </w:rPr>
        <w:t xml:space="preserve"> the history of </w:t>
      </w:r>
      <w:r w:rsidRPr="007C3BB2">
        <w:rPr>
          <w:rStyle w:val="StyleUnderline"/>
        </w:rPr>
        <w:t xml:space="preserve">the Iberian peninsula, and to </w:t>
      </w:r>
      <w:r w:rsidRPr="00B74C70">
        <w:rPr>
          <w:rStyle w:val="StyleUnderline"/>
          <w:highlight w:val="yellow"/>
        </w:rPr>
        <w:t>the notion of souless beings embodied in</w:t>
      </w:r>
      <w:r w:rsidRPr="00B13364">
        <w:rPr>
          <w:rStyle w:val="StyleUnderline"/>
        </w:rPr>
        <w:t xml:space="preserve"> </w:t>
      </w:r>
      <w:proofErr w:type="gramStart"/>
      <w:r w:rsidRPr="00B13364">
        <w:rPr>
          <w:rStyle w:val="StyleUnderline"/>
        </w:rPr>
        <w:t xml:space="preserve">popular  </w:t>
      </w:r>
      <w:r w:rsidRPr="00B74C70">
        <w:rPr>
          <w:rStyle w:val="StyleUnderline"/>
          <w:highlight w:val="yellow"/>
        </w:rPr>
        <w:t>conceptions</w:t>
      </w:r>
      <w:proofErr w:type="gramEnd"/>
      <w:r w:rsidRPr="00B74C70">
        <w:rPr>
          <w:rStyle w:val="StyleUnderline"/>
          <w:highlight w:val="yellow"/>
        </w:rPr>
        <w:t xml:space="preserve"> about</w:t>
      </w:r>
      <w:r w:rsidRPr="00B13364">
        <w:rPr>
          <w:rStyle w:val="StyleUnderline"/>
        </w:rPr>
        <w:t xml:space="preserve"> the indigenous </w:t>
      </w:r>
      <w:r w:rsidRPr="00B74C70">
        <w:rPr>
          <w:rStyle w:val="StyleUnderline"/>
          <w:highlight w:val="yellow"/>
        </w:rPr>
        <w:t>natives of the Americas</w:t>
      </w:r>
      <w:r w:rsidRPr="00B74C70">
        <w:rPr>
          <w:highlight w:val="yellow"/>
        </w:rPr>
        <w:t xml:space="preserve">. </w:t>
      </w:r>
      <w:r w:rsidRPr="00B74C70">
        <w:rPr>
          <w:rStyle w:val="StyleUnderline"/>
          <w:highlight w:val="yellow"/>
        </w:rPr>
        <w:t>These beliefs</w:t>
      </w:r>
      <w:r w:rsidRPr="00B74C70">
        <w:rPr>
          <w:rStyle w:val="StyleUnderline"/>
        </w:rPr>
        <w:t xml:space="preserve"> would </w:t>
      </w:r>
      <w:r w:rsidRPr="00B74C70">
        <w:rPr>
          <w:rStyle w:val="StyleUnderline"/>
          <w:highlight w:val="yellow"/>
        </w:rPr>
        <w:t xml:space="preserve">contribute to an </w:t>
      </w:r>
      <w:r w:rsidRPr="007C3BB2">
        <w:rPr>
          <w:rStyle w:val="StyleUnderline"/>
          <w:highlight w:val="yellow"/>
        </w:rPr>
        <w:t>ideological basis for</w:t>
      </w:r>
      <w:r w:rsidRPr="00B74C70">
        <w:rPr>
          <w:rStyle w:val="StyleUnderline"/>
        </w:rPr>
        <w:t xml:space="preserve">, and </w:t>
      </w:r>
      <w:r w:rsidRPr="007C3BB2">
        <w:rPr>
          <w:rStyle w:val="StyleUnderline"/>
        </w:rPr>
        <w:t xml:space="preserve">justification of, </w:t>
      </w:r>
      <w:r w:rsidRPr="00B74C70">
        <w:rPr>
          <w:rStyle w:val="StyleUnderline"/>
          <w:highlight w:val="yellow"/>
        </w:rPr>
        <w:t>colonial conquests in the name of</w:t>
      </w:r>
      <w:r w:rsidRPr="00B74C70">
        <w:rPr>
          <w:rStyle w:val="StyleUnderline"/>
        </w:rPr>
        <w:t xml:space="preserve"> cultural and </w:t>
      </w:r>
      <w:r w:rsidRPr="00B74C70">
        <w:rPr>
          <w:rStyle w:val="StyleUnderline"/>
          <w:highlight w:val="yellow"/>
        </w:rPr>
        <w:t>religious conversion, as well as pave the way for the enslavement</w:t>
      </w:r>
      <w:r w:rsidRPr="00B74C70">
        <w:rPr>
          <w:rStyle w:val="StyleUnderline"/>
        </w:rPr>
        <w:t xml:space="preserve"> and human trafficking </w:t>
      </w:r>
      <w:r w:rsidRPr="00B13364">
        <w:rPr>
          <w:rStyle w:val="StyleUnderline"/>
        </w:rPr>
        <w:t>of</w:t>
      </w:r>
      <w:r w:rsidRPr="00B74C70">
        <w:rPr>
          <w:rStyle w:val="StyleUnderline"/>
        </w:rPr>
        <w:t xml:space="preserve"> sub-Saharan </w:t>
      </w:r>
      <w:r w:rsidRPr="00B13364">
        <w:rPr>
          <w:rStyle w:val="StyleUnderline"/>
        </w:rPr>
        <w:t>Africans</w:t>
      </w:r>
      <w:r w:rsidRPr="00B74C70">
        <w:t>.</w:t>
      </w:r>
    </w:p>
    <w:p w14:paraId="76453EB9" w14:textId="77777777" w:rsidR="00B221E2" w:rsidRPr="00F601E6" w:rsidRDefault="00B221E2" w:rsidP="00F601E6"/>
    <w:sectPr w:rsidR="00B221E2"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E95B2B"/>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2EE3"/>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21E2"/>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A6EA3"/>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69A8"/>
    <w:rsid w:val="00E47013"/>
    <w:rsid w:val="00E541F9"/>
    <w:rsid w:val="00E57B79"/>
    <w:rsid w:val="00E63419"/>
    <w:rsid w:val="00E64496"/>
    <w:rsid w:val="00E8322E"/>
    <w:rsid w:val="00E903E0"/>
    <w:rsid w:val="00E95B2B"/>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29E1"/>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EE3AF1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221E2"/>
    <w:rPr>
      <w:rFonts w:ascii="Book Antiqua" w:hAnsi="Book Antiqua"/>
      <w:sz w:val="16"/>
    </w:rPr>
  </w:style>
  <w:style w:type="paragraph" w:styleId="Heading1">
    <w:name w:val="heading 1"/>
    <w:aliases w:val="Pocket"/>
    <w:basedOn w:val="Normal"/>
    <w:next w:val="Normal"/>
    <w:link w:val="Heading1Char"/>
    <w:qFormat/>
    <w:rsid w:val="00B221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B221E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B221E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B221E2"/>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B221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21E2"/>
  </w:style>
  <w:style w:type="character" w:customStyle="1" w:styleId="Heading1Char">
    <w:name w:val="Heading 1 Char"/>
    <w:aliases w:val="Pocket Char"/>
    <w:basedOn w:val="DefaultParagraphFont"/>
    <w:link w:val="Heading1"/>
    <w:rsid w:val="00B221E2"/>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1"/>
    <w:rsid w:val="00B221E2"/>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2"/>
    <w:rsid w:val="00B221E2"/>
    <w:rPr>
      <w:rFonts w:ascii="Book Antiqua" w:eastAsiaTheme="majorEastAsia" w:hAnsi="Book Antiqua" w:cstheme="majorBidi"/>
      <w:b/>
      <w:bCs/>
      <w:sz w:val="32"/>
      <w:szCs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B221E2"/>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221E2"/>
    <w:rPr>
      <w:b/>
      <w:sz w:val="24"/>
      <w:u w:val="none"/>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Title Char,Citation Char Char Char,Style,ci,c"/>
    <w:basedOn w:val="DefaultParagraphFont"/>
    <w:uiPriority w:val="6"/>
    <w:qFormat/>
    <w:rsid w:val="00B221E2"/>
    <w:rPr>
      <w:b w:val="0"/>
      <w:sz w:val="24"/>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Emphasis1"/>
    <w:uiPriority w:val="7"/>
    <w:qFormat/>
    <w:rsid w:val="00B221E2"/>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B221E2"/>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B221E2"/>
    <w:rPr>
      <w:color w:val="auto"/>
      <w:u w:val="none"/>
    </w:rPr>
  </w:style>
  <w:style w:type="paragraph" w:styleId="DocumentMap">
    <w:name w:val="Document Map"/>
    <w:basedOn w:val="Normal"/>
    <w:link w:val="DocumentMapChar"/>
    <w:uiPriority w:val="99"/>
    <w:semiHidden/>
    <w:unhideWhenUsed/>
    <w:rsid w:val="00B221E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21E2"/>
    <w:rPr>
      <w:rFonts w:ascii="Lucida Grande" w:hAnsi="Lucida Grande" w:cs="Lucida Grande"/>
    </w:rPr>
  </w:style>
  <w:style w:type="paragraph" w:styleId="NoSpacing">
    <w:name w:val="No Spacing"/>
    <w:uiPriority w:val="1"/>
    <w:rsid w:val="00E95B2B"/>
  </w:style>
  <w:style w:type="paragraph" w:styleId="ListParagraph">
    <w:name w:val="List Paragraph"/>
    <w:basedOn w:val="Normal"/>
    <w:uiPriority w:val="34"/>
    <w:rsid w:val="00E95B2B"/>
    <w:pPr>
      <w:ind w:left="720"/>
      <w:contextualSpacing/>
    </w:pPr>
  </w:style>
  <w:style w:type="paragraph" w:styleId="Header">
    <w:name w:val="header"/>
    <w:basedOn w:val="Normal"/>
    <w:link w:val="HeaderChar"/>
    <w:uiPriority w:val="99"/>
    <w:unhideWhenUsed/>
    <w:rsid w:val="00E95B2B"/>
    <w:pPr>
      <w:tabs>
        <w:tab w:val="center" w:pos="4320"/>
        <w:tab w:val="right" w:pos="8640"/>
      </w:tabs>
    </w:pPr>
  </w:style>
  <w:style w:type="character" w:customStyle="1" w:styleId="HeaderChar">
    <w:name w:val="Header Char"/>
    <w:basedOn w:val="DefaultParagraphFont"/>
    <w:link w:val="Header"/>
    <w:uiPriority w:val="99"/>
    <w:rsid w:val="00E95B2B"/>
    <w:rPr>
      <w:rFonts w:ascii="Book Antiqua" w:hAnsi="Book Antiqua"/>
      <w:sz w:val="16"/>
    </w:rPr>
  </w:style>
  <w:style w:type="paragraph" w:styleId="Footer">
    <w:name w:val="footer"/>
    <w:basedOn w:val="Normal"/>
    <w:link w:val="FooterChar"/>
    <w:uiPriority w:val="99"/>
    <w:unhideWhenUsed/>
    <w:rsid w:val="00E95B2B"/>
    <w:pPr>
      <w:tabs>
        <w:tab w:val="center" w:pos="4320"/>
        <w:tab w:val="right" w:pos="8640"/>
      </w:tabs>
    </w:pPr>
  </w:style>
  <w:style w:type="character" w:customStyle="1" w:styleId="FooterChar">
    <w:name w:val="Footer Char"/>
    <w:basedOn w:val="DefaultParagraphFont"/>
    <w:link w:val="Footer"/>
    <w:uiPriority w:val="99"/>
    <w:rsid w:val="00E95B2B"/>
    <w:rPr>
      <w:rFonts w:ascii="Book Antiqua" w:hAnsi="Book Antiqua"/>
      <w:sz w:val="16"/>
    </w:rPr>
  </w:style>
  <w:style w:type="paragraph" w:customStyle="1" w:styleId="Emphasis1">
    <w:name w:val="Emphasis1"/>
    <w:basedOn w:val="Normal"/>
    <w:link w:val="Emphasis"/>
    <w:autoRedefine/>
    <w:uiPriority w:val="7"/>
    <w:qFormat/>
    <w:rsid w:val="00B221E2"/>
    <w:pPr>
      <w:pBdr>
        <w:top w:val="single" w:sz="4" w:space="1" w:color="auto"/>
        <w:left w:val="single" w:sz="4" w:space="4" w:color="auto"/>
        <w:bottom w:val="single" w:sz="4" w:space="1" w:color="auto"/>
        <w:right w:val="single" w:sz="4" w:space="4" w:color="auto"/>
      </w:pBdr>
      <w:spacing w:after="160" w:line="259" w:lineRule="auto"/>
      <w:ind w:left="720"/>
      <w:jc w:val="both"/>
    </w:pPr>
    <w:rPr>
      <w:b/>
      <w:iCs/>
      <w:sz w:val="24"/>
      <w:u w:val="single"/>
    </w:rPr>
  </w:style>
  <w:style w:type="character" w:customStyle="1" w:styleId="Author-Date">
    <w:name w:val="Author-Date"/>
    <w:qFormat/>
    <w:rsid w:val="00B221E2"/>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221E2"/>
    <w:rPr>
      <w:rFonts w:ascii="Book Antiqua" w:hAnsi="Book Antiqua"/>
      <w:sz w:val="16"/>
    </w:rPr>
  </w:style>
  <w:style w:type="paragraph" w:styleId="Heading1">
    <w:name w:val="heading 1"/>
    <w:aliases w:val="Pocket"/>
    <w:basedOn w:val="Normal"/>
    <w:next w:val="Normal"/>
    <w:link w:val="Heading1Char"/>
    <w:qFormat/>
    <w:rsid w:val="00B221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B221E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B221E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B221E2"/>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B221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21E2"/>
  </w:style>
  <w:style w:type="character" w:customStyle="1" w:styleId="Heading1Char">
    <w:name w:val="Heading 1 Char"/>
    <w:aliases w:val="Pocket Char"/>
    <w:basedOn w:val="DefaultParagraphFont"/>
    <w:link w:val="Heading1"/>
    <w:rsid w:val="00B221E2"/>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1"/>
    <w:rsid w:val="00B221E2"/>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2"/>
    <w:rsid w:val="00B221E2"/>
    <w:rPr>
      <w:rFonts w:ascii="Book Antiqua" w:eastAsiaTheme="majorEastAsia" w:hAnsi="Book Antiqua" w:cstheme="majorBidi"/>
      <w:b/>
      <w:bCs/>
      <w:sz w:val="32"/>
      <w:szCs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B221E2"/>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221E2"/>
    <w:rPr>
      <w:b/>
      <w:sz w:val="24"/>
      <w:u w:val="none"/>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Title Char,Citation Char Char Char,Style,ci,c"/>
    <w:basedOn w:val="DefaultParagraphFont"/>
    <w:uiPriority w:val="6"/>
    <w:qFormat/>
    <w:rsid w:val="00B221E2"/>
    <w:rPr>
      <w:b w:val="0"/>
      <w:sz w:val="24"/>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Emphasis1"/>
    <w:uiPriority w:val="7"/>
    <w:qFormat/>
    <w:rsid w:val="00B221E2"/>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B221E2"/>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B221E2"/>
    <w:rPr>
      <w:color w:val="auto"/>
      <w:u w:val="none"/>
    </w:rPr>
  </w:style>
  <w:style w:type="paragraph" w:styleId="DocumentMap">
    <w:name w:val="Document Map"/>
    <w:basedOn w:val="Normal"/>
    <w:link w:val="DocumentMapChar"/>
    <w:uiPriority w:val="99"/>
    <w:semiHidden/>
    <w:unhideWhenUsed/>
    <w:rsid w:val="00B221E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21E2"/>
    <w:rPr>
      <w:rFonts w:ascii="Lucida Grande" w:hAnsi="Lucida Grande" w:cs="Lucida Grande"/>
    </w:rPr>
  </w:style>
  <w:style w:type="paragraph" w:styleId="NoSpacing">
    <w:name w:val="No Spacing"/>
    <w:uiPriority w:val="1"/>
    <w:rsid w:val="00E95B2B"/>
  </w:style>
  <w:style w:type="paragraph" w:styleId="ListParagraph">
    <w:name w:val="List Paragraph"/>
    <w:basedOn w:val="Normal"/>
    <w:uiPriority w:val="34"/>
    <w:rsid w:val="00E95B2B"/>
    <w:pPr>
      <w:ind w:left="720"/>
      <w:contextualSpacing/>
    </w:pPr>
  </w:style>
  <w:style w:type="paragraph" w:styleId="Header">
    <w:name w:val="header"/>
    <w:basedOn w:val="Normal"/>
    <w:link w:val="HeaderChar"/>
    <w:uiPriority w:val="99"/>
    <w:unhideWhenUsed/>
    <w:rsid w:val="00E95B2B"/>
    <w:pPr>
      <w:tabs>
        <w:tab w:val="center" w:pos="4320"/>
        <w:tab w:val="right" w:pos="8640"/>
      </w:tabs>
    </w:pPr>
  </w:style>
  <w:style w:type="character" w:customStyle="1" w:styleId="HeaderChar">
    <w:name w:val="Header Char"/>
    <w:basedOn w:val="DefaultParagraphFont"/>
    <w:link w:val="Header"/>
    <w:uiPriority w:val="99"/>
    <w:rsid w:val="00E95B2B"/>
    <w:rPr>
      <w:rFonts w:ascii="Book Antiqua" w:hAnsi="Book Antiqua"/>
      <w:sz w:val="16"/>
    </w:rPr>
  </w:style>
  <w:style w:type="paragraph" w:styleId="Footer">
    <w:name w:val="footer"/>
    <w:basedOn w:val="Normal"/>
    <w:link w:val="FooterChar"/>
    <w:uiPriority w:val="99"/>
    <w:unhideWhenUsed/>
    <w:rsid w:val="00E95B2B"/>
    <w:pPr>
      <w:tabs>
        <w:tab w:val="center" w:pos="4320"/>
        <w:tab w:val="right" w:pos="8640"/>
      </w:tabs>
    </w:pPr>
  </w:style>
  <w:style w:type="character" w:customStyle="1" w:styleId="FooterChar">
    <w:name w:val="Footer Char"/>
    <w:basedOn w:val="DefaultParagraphFont"/>
    <w:link w:val="Footer"/>
    <w:uiPriority w:val="99"/>
    <w:rsid w:val="00E95B2B"/>
    <w:rPr>
      <w:rFonts w:ascii="Book Antiqua" w:hAnsi="Book Antiqua"/>
      <w:sz w:val="16"/>
    </w:rPr>
  </w:style>
  <w:style w:type="paragraph" w:customStyle="1" w:styleId="Emphasis1">
    <w:name w:val="Emphasis1"/>
    <w:basedOn w:val="Normal"/>
    <w:link w:val="Emphasis"/>
    <w:autoRedefine/>
    <w:uiPriority w:val="7"/>
    <w:qFormat/>
    <w:rsid w:val="00B221E2"/>
    <w:pPr>
      <w:pBdr>
        <w:top w:val="single" w:sz="4" w:space="1" w:color="auto"/>
        <w:left w:val="single" w:sz="4" w:space="4" w:color="auto"/>
        <w:bottom w:val="single" w:sz="4" w:space="1" w:color="auto"/>
        <w:right w:val="single" w:sz="4" w:space="4" w:color="auto"/>
      </w:pBdr>
      <w:spacing w:after="160" w:line="259" w:lineRule="auto"/>
      <w:ind w:left="720"/>
      <w:jc w:val="both"/>
    </w:pPr>
    <w:rPr>
      <w:b/>
      <w:iCs/>
      <w:sz w:val="24"/>
      <w:u w:val="single"/>
    </w:rPr>
  </w:style>
  <w:style w:type="character" w:customStyle="1" w:styleId="Author-Date">
    <w:name w:val="Author-Date"/>
    <w:qFormat/>
    <w:rsid w:val="00B221E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prospect.org/article/black-americas-promised-land-why-i-am-still-racial-optimist" TargetMode="External"/><Relationship Id="rId12" Type="http://schemas.openxmlformats.org/officeDocument/2006/relationships/hyperlink" Target="https://youtu.be/UABksVE5BTQ"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jacobinmag.com/2016/02/ta-nehisi-coates-case-for-reparations-bernie-sanders-racism/" TargetMode="External"/><Relationship Id="rId8" Type="http://schemas.openxmlformats.org/officeDocument/2006/relationships/hyperlink" Target="https://www.washingtonpost.com/opinions/half-empty-half-full/2015/07/10/a6b9ed6a-25bd-11e5-b77f-eb13a215f593_story.html" TargetMode="External"/><Relationship Id="rId9" Type="http://schemas.openxmlformats.org/officeDocument/2006/relationships/hyperlink" Target="http://prospect.org/article/black-americas-promised-land-why-i-am-still-racial-optimist" TargetMode="External"/><Relationship Id="rId10" Type="http://schemas.openxmlformats.org/officeDocument/2006/relationships/hyperlink" Target="https://www.dissentmagazine.org/online_articles/between-world-me-ta-nehisi-coates-review-despair-ho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E7C30-DE12-9D46-AFA8-1FDB4D396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41</Pages>
  <Words>23020</Words>
  <Characters>131214</Characters>
  <Application>Microsoft Macintosh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153927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cp:revision>
  <dcterms:created xsi:type="dcterms:W3CDTF">2016-07-29T20:00:00Z</dcterms:created>
  <dcterms:modified xsi:type="dcterms:W3CDTF">2016-07-31T20:28:00Z</dcterms:modified>
  <cp:category/>
</cp:coreProperties>
</file>