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AB8119" w14:textId="77777777" w:rsidR="00DC6779" w:rsidRPr="000F3948" w:rsidRDefault="00DC6779" w:rsidP="00DC6779">
      <w:pPr>
        <w:rPr>
          <w:rFonts w:asciiTheme="majorHAnsi" w:hAnsiTheme="majorHAnsi"/>
        </w:rPr>
      </w:pPr>
    </w:p>
    <w:p w14:paraId="2F11526D" w14:textId="4693FCBC" w:rsidR="00DF5914" w:rsidRDefault="00DF5914" w:rsidP="00DF5914">
      <w:pPr>
        <w:pStyle w:val="Heading1"/>
      </w:pPr>
      <w:r>
        <w:t>1AC</w:t>
      </w:r>
    </w:p>
    <w:p w14:paraId="52847027" w14:textId="77777777" w:rsidR="00DC6779" w:rsidRDefault="00DC6779" w:rsidP="00DC6779">
      <w:pPr>
        <w:pStyle w:val="Heading2"/>
      </w:pPr>
      <w:r>
        <w:t>Contention 1 is Inherency</w:t>
      </w:r>
    </w:p>
    <w:p w14:paraId="3DCF5A5D" w14:textId="77777777" w:rsidR="00DC6779" w:rsidRPr="00E2698A" w:rsidRDefault="00DC6779" w:rsidP="00DC6779">
      <w:pPr>
        <w:pStyle w:val="Heading4"/>
      </w:pPr>
      <w:r>
        <w:rPr>
          <w:rStyle w:val="Style13ptBold"/>
          <w:b/>
        </w:rPr>
        <w:t>US suspicion towards China isolates China in space, causing hostility</w:t>
      </w:r>
    </w:p>
    <w:p w14:paraId="56CA8597" w14:textId="77777777" w:rsidR="00DC6779" w:rsidRPr="00EE4815" w:rsidRDefault="00DC6779" w:rsidP="00DC6779">
      <w:pPr>
        <w:rPr>
          <w:rStyle w:val="Style13ptBold"/>
          <w:sz w:val="16"/>
          <w:szCs w:val="16"/>
        </w:rPr>
      </w:pPr>
      <w:r w:rsidRPr="00EE4815">
        <w:rPr>
          <w:rStyle w:val="Style13ptBold"/>
        </w:rPr>
        <w:t>Kohler</w:t>
      </w:r>
      <w:r w:rsidRPr="003511E9">
        <w:rPr>
          <w:rStyle w:val="Style13ptBold"/>
          <w:sz w:val="16"/>
          <w:szCs w:val="16"/>
        </w:rPr>
        <w:t>, Hannah</w:t>
      </w:r>
      <w:r w:rsidRPr="00EE4815">
        <w:rPr>
          <w:rStyle w:val="Style13ptBold"/>
        </w:rPr>
        <w:t>; March, 2015</w:t>
      </w:r>
      <w:r w:rsidRPr="00EE4815">
        <w:rPr>
          <w:rStyle w:val="Style13ptBold"/>
          <w:sz w:val="16"/>
          <w:szCs w:val="16"/>
        </w:rPr>
        <w:t>; 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 Page 1136;</w:t>
      </w:r>
      <w:r w:rsidRPr="00EE4815">
        <w:rPr>
          <w:sz w:val="16"/>
          <w:szCs w:val="16"/>
        </w:rPr>
        <w:t xml:space="preserve"> </w:t>
      </w:r>
      <w:r w:rsidRPr="00EE4815">
        <w:rPr>
          <w:rStyle w:val="Style13ptBold"/>
          <w:sz w:val="16"/>
          <w:szCs w:val="16"/>
        </w:rPr>
        <w:t>http://georgetownlawjournal.org/files/2015/04/Kohler-TheEagleandtheHare.pdf</w:t>
      </w:r>
    </w:p>
    <w:p w14:paraId="3273C999" w14:textId="77777777" w:rsidR="00DC6779" w:rsidRDefault="00DC6779" w:rsidP="00DC6779">
      <w:r>
        <w:t>As one of the world’s oldest and most active space powers</w:t>
      </w:r>
      <w:r w:rsidRPr="007F403F">
        <w:rPr>
          <w:highlight w:val="yellow"/>
        </w:rPr>
        <w:t>, the U</w:t>
      </w:r>
      <w:r>
        <w:t xml:space="preserve">nited </w:t>
      </w:r>
      <w:r w:rsidRPr="00527D25">
        <w:rPr>
          <w:highlight w:val="yellow"/>
        </w:rPr>
        <w:t>States has been involved in bilateral and multilateral projects</w:t>
      </w:r>
      <w:r>
        <w:t xml:space="preserve"> </w:t>
      </w:r>
      <w:r w:rsidRPr="007F403F">
        <w:rPr>
          <w:highlight w:val="yellow"/>
        </w:rPr>
        <w:t>with most other major spacefaring nations with one notable exception: the People’s Republic of China</w:t>
      </w:r>
      <w:r>
        <w:t xml:space="preserve"> (PRC). The PRC and its national space program, </w:t>
      </w:r>
      <w:r w:rsidRPr="00A53AA0">
        <w:rPr>
          <w:highlight w:val="yellow"/>
        </w:rPr>
        <w:t>the China National Space Administration</w:t>
      </w:r>
      <w:r>
        <w:t xml:space="preserve"> (CNSA</w:t>
      </w:r>
      <w:r w:rsidRPr="00A53AA0">
        <w:rPr>
          <w:highlight w:val="yellow"/>
        </w:rPr>
        <w:t xml:space="preserve">), have remained </w:t>
      </w:r>
      <w:r w:rsidRPr="00A53AA0">
        <w:t>strangely</w:t>
      </w:r>
      <w:r w:rsidRPr="00A53AA0">
        <w:rPr>
          <w:highlight w:val="yellow"/>
        </w:rPr>
        <w:t xml:space="preserve"> isolated</w:t>
      </w:r>
      <w:r>
        <w:t xml:space="preserve"> from the rest of the world’s forays into space. Deep-seated </w:t>
      </w:r>
      <w:r w:rsidRPr="00323039">
        <w:rPr>
          <w:highlight w:val="yellow"/>
        </w:rPr>
        <w:t>U.S. suspicion</w:t>
      </w:r>
      <w:r>
        <w:t xml:space="preserve"> against their </w:t>
      </w:r>
      <w:r w:rsidRPr="00323039">
        <w:t>policies</w:t>
      </w:r>
      <w:r w:rsidRPr="00323039">
        <w:rPr>
          <w:highlight w:val="yellow"/>
        </w:rPr>
        <w:t xml:space="preserve"> and</w:t>
      </w:r>
      <w:r>
        <w:t xml:space="preserve"> the recent enactment of </w:t>
      </w:r>
      <w:r w:rsidRPr="00323039">
        <w:rPr>
          <w:highlight w:val="yellow"/>
        </w:rPr>
        <w:t>the restrictive “Wolf Amendment” suggest that this is unlikely to change in the near future</w:t>
      </w:r>
      <w:r>
        <w:t xml:space="preserve">. </w:t>
      </w:r>
    </w:p>
    <w:p w14:paraId="1F09C0F6" w14:textId="77777777" w:rsidR="00DC6779" w:rsidRPr="00D22707" w:rsidRDefault="00DC6779" w:rsidP="00DC6779">
      <w:pPr>
        <w:pStyle w:val="Heading4"/>
      </w:pPr>
      <w:r w:rsidRPr="00D22707">
        <w:t>Historic ASAT testings set precedent for future testings and space arm</w:t>
      </w:r>
      <w:r>
        <w:t>s</w:t>
      </w:r>
      <w:r w:rsidRPr="00D22707">
        <w:t xml:space="preserve"> race</w:t>
      </w:r>
    </w:p>
    <w:p w14:paraId="543C50B1" w14:textId="77777777" w:rsidR="00DC6779" w:rsidRPr="00D62E6A" w:rsidRDefault="00DC6779" w:rsidP="00DC6779">
      <w:pPr>
        <w:rPr>
          <w:rStyle w:val="StyleUnderline"/>
          <w:u w:val="none"/>
        </w:rPr>
      </w:pPr>
      <w:r w:rsidRPr="00D62E6A">
        <w:rPr>
          <w:rStyle w:val="Heading4Char"/>
        </w:rPr>
        <w:t>Leopold, 2015</w:t>
      </w:r>
      <w:r w:rsidRPr="00D62E6A">
        <w:rPr>
          <w:sz w:val="12"/>
        </w:rPr>
        <w:t xml:space="preserve">¶ </w:t>
      </w:r>
      <w:r w:rsidRPr="00D62E6A">
        <w:t>(George, contributing editor for Defense Systems, Antisatellite race heats up with China, Russia, Defense Systems, https://defensesystems.com/articles/2015/05/01/antisatellite-race-china-russia.aspx)</w:t>
      </w:r>
    </w:p>
    <w:p w14:paraId="28F08067" w14:textId="77777777" w:rsidR="00DC6779" w:rsidRDefault="00DC6779" w:rsidP="00DC6779">
      <w:pPr>
        <w:rPr>
          <w:rStyle w:val="StyleUnderline"/>
        </w:rPr>
      </w:pPr>
      <w:r w:rsidRPr="00F741B5">
        <w:rPr>
          <w:rStyle w:val="StyleUnderline"/>
          <w:highlight w:val="yellow"/>
        </w:rPr>
        <w:t>The Air Force is stepping up its "counterspace" operations as concerns grow about Chinese antisatellite weapon capabilities</w:t>
      </w:r>
      <w:r>
        <w:rPr>
          <w:rStyle w:val="StyleUnderline"/>
        </w:rPr>
        <w:t>. C</w:t>
      </w:r>
      <w:r w:rsidRPr="00E87BD8">
        <w:rPr>
          <w:rStyle w:val="StyleUnderline"/>
        </w:rPr>
        <w:t xml:space="preserve">ongress added more than $32 million to the Air Force's space budget in fiscal 2015 to study future antisatellite capabilities, including offensive and "active defense" capabilities. </w:t>
      </w:r>
      <w:r w:rsidRPr="00E87BD8">
        <w:t>It also instructed DOD to "conduct a study of potential alternative defense and deterrent strategies in response to the existing and projected counterspace capabilities of China and Russia</w:t>
      </w:r>
      <w:r w:rsidRPr="00F741B5">
        <w:rPr>
          <w:highlight w:val="yellow"/>
        </w:rPr>
        <w:t>."</w:t>
      </w:r>
      <w:r w:rsidRPr="00F741B5">
        <w:rPr>
          <w:sz w:val="12"/>
          <w:highlight w:val="yellow"/>
        </w:rPr>
        <w:t xml:space="preserve">¶ </w:t>
      </w:r>
      <w:r w:rsidRPr="00F741B5">
        <w:rPr>
          <w:rStyle w:val="StyleUnderline"/>
          <w:highlight w:val="yellow"/>
        </w:rPr>
        <w:t>Concerns have grown in the aftermath of Chinese antisatellite tests, most recently in July 2014</w:t>
      </w:r>
      <w:r w:rsidRPr="00E87BD8">
        <w:t>, that demonstrated the capability to destroy military communications satellites, perhaps even those in geostationary orbits. Analysts suspect the test involved a prototype kinetic kill weapon. That possibility has U.S. military officials especially nervous given the debris fields that could be generated in a space conflict.</w:t>
      </w:r>
      <w:r w:rsidRPr="00E87BD8">
        <w:rPr>
          <w:sz w:val="12"/>
        </w:rPr>
        <w:t xml:space="preserve">¶ </w:t>
      </w:r>
      <w:r w:rsidRPr="00E87BD8">
        <w:t>These worries have also been fueled by strained relations with Russia that have stalled international efforts to bolster transparency and confidence-building measures related to outer space. While progress was reported in strengthening an existing regime, observers said Moscow began digging in its heels when fighting started last year in Ukraine.</w:t>
      </w:r>
      <w:r w:rsidRPr="00E87BD8">
        <w:rPr>
          <w:sz w:val="12"/>
        </w:rPr>
        <w:t xml:space="preserve">¶ </w:t>
      </w:r>
      <w:r w:rsidRPr="00E87BD8">
        <w:t xml:space="preserve">Meanwhile, Air Force officials have taken a harder line on counterspace since the Chinese antisatellite, or ASAT, tests. </w:t>
      </w:r>
      <w:r w:rsidRPr="00E87BD8">
        <w:rPr>
          <w:rStyle w:val="StyleUnderline"/>
        </w:rPr>
        <w:t>Before the 2014 test, China had in 2007 destroyed one of its old weather satellites using a ballistic missile, and in 2013 conducted another apparent ASAT test.</w:t>
      </w:r>
      <w:r w:rsidRPr="00E87BD8">
        <w:t xml:space="preserve"> China has denied that the recent tests involved ASAT^ capabilities.</w:t>
      </w:r>
      <w:r w:rsidRPr="00E87BD8">
        <w:rPr>
          <w:sz w:val="12"/>
        </w:rPr>
        <w:t xml:space="preserve">¶ </w:t>
      </w:r>
      <w:r w:rsidRPr="00E87BD8">
        <w:t>"</w:t>
      </w:r>
      <w:r w:rsidRPr="00F741B5">
        <w:rPr>
          <w:rStyle w:val="StyleUnderline"/>
          <w:highlight w:val="yellow"/>
        </w:rPr>
        <w:t xml:space="preserve">We’re aggressively looking at our current capabilities and our future capabilities to figure out what we have to do to prepare for those threats," </w:t>
      </w:r>
      <w:r>
        <w:rPr>
          <w:rStyle w:val="StyleUnderline"/>
          <w:highlight w:val="yellow"/>
        </w:rPr>
        <w:t>[according to]</w:t>
      </w:r>
      <w:r w:rsidRPr="00F741B5">
        <w:rPr>
          <w:rStyle w:val="StyleUnderline"/>
          <w:highlight w:val="yellow"/>
        </w:rPr>
        <w:t>Air Force Gen. John Hyten</w:t>
      </w:r>
      <w:r w:rsidRPr="00E87BD8">
        <w:t xml:space="preserve">, commander of U.S. Space Command, told reporters earlier this week. Hyten cited ongoing Russian and Chinese counterspace development, including laser weapons and microsatellites. "They are very close to fruition, and we need to be prepared for that," </w:t>
      </w:r>
      <w:r w:rsidRPr="00E87BD8">
        <w:rPr>
          <w:rStyle w:val="StyleUnderline"/>
        </w:rPr>
        <w:t>Hyton was quoted as saying.¶ "They are testing and investing,"</w:t>
      </w:r>
      <w:r w:rsidRPr="00E87BD8">
        <w:t xml:space="preserve"> Air Force Secretary Deborah Lee James told “60 Minutes” recently, and "that is worrisome to the United States." </w:t>
      </w:r>
      <w:r w:rsidRPr="00E87BD8">
        <w:rPr>
          <w:rStyle w:val="StyleUnderline"/>
        </w:rPr>
        <w:t>Hence, the Pentagon will spend an extra $5 billion over the next five years to protect military satellites.¶ Space security analysts have noted the steady drum beat from the Pentagon over ASAT development. "</w:t>
      </w:r>
      <w:r w:rsidRPr="00E87BD8">
        <w:t xml:space="preserve">There's a clear rhetorical strategy here," said Theresa Hitchens, senior research scholar at the Center for International and Security Studies at the University of Maryland."The U.S. intelligence community and military leaders have been spooked by continued Chinese ASAT testing, especially the last test which took place at an altitude near [geosynchronous orbit] where very important national security satellites reside," added Hitchens, who previously directed the United Nations Institute for Disarmament Research in Geneva.¶ </w:t>
      </w:r>
      <w:r w:rsidRPr="00F741B5">
        <w:rPr>
          <w:rStyle w:val="StyleUnderline"/>
          <w:highlight w:val="yellow"/>
        </w:rPr>
        <w:t>Referring to additional funding for counterspace development, Hyton cited the need for more resilient next-generation satellites with defensive capabilities integrated into their designs</w:t>
      </w:r>
      <w:r w:rsidRPr="00E87BD8">
        <w:rPr>
          <w:rStyle w:val="StyleUnderline"/>
        </w:rPr>
        <w:t>.</w:t>
      </w:r>
      <w:r w:rsidRPr="00E87BD8">
        <w:t xml:space="preserve"> That translates primarily into satellites that could maneuver to avoid attack. Beyond that, U.S. defense officials have not elaborated on what "active defense" technologies are being developed, nor will they discuss counterspace capabilities beyond the satellite-jamming Counter Satellite Communications System deployed in 2004.¶ Along with the Chinese ASAT tests, Moscow has also taken a harder line on space cooperation since the outbreak of hostilities in Ukraine. Hitchens said those tensions "have translated up the chain to the White House. As a </w:t>
      </w:r>
      <w:r w:rsidRPr="00E87BD8">
        <w:rPr>
          <w:rStyle w:val="StyleUnderline"/>
        </w:rPr>
        <w:t xml:space="preserve">result, </w:t>
      </w:r>
      <w:r w:rsidRPr="00F741B5">
        <w:rPr>
          <w:rStyle w:val="StyleUnderline"/>
          <w:highlight w:val="yellow"/>
        </w:rPr>
        <w:t>we've been hearing more aggressive rhetoric out of the U.S. space community regarding 'deterrence' and response."¶</w:t>
      </w:r>
      <w:r w:rsidRPr="00E87BD8">
        <w:t xml:space="preserve"> The high ground of space remains vital to U.S. military operations. According to CBS News, citing a White House report, the U.S. military spends as much as $25 billion annually on space operations when spy satellites and other classified operations are included.¶ When asked during a recent “60 Minutes” interview whether the U.S. military had other ASAT capabilities capabilities beyond the ground-based jamming system and maneuvering satellites, Hyton replied: "That's not it, but that's all I can tell you."¶ Beyond Hyton's recent comments and a Space Command fact sheet on U.S. military satellites operating in geosynchronous orbit, the Air Force has said little about what new ASAT capabilities it is developing. Based on the fear of creating new debris fields in space—space junk that could knock out critical infrastructure on Earth—analysts think laser technologies that could blind but not destroy satellites are a likely focus of Air Force development.¶ </w:t>
      </w:r>
      <w:r w:rsidRPr="00E87BD8">
        <w:rPr>
          <w:rStyle w:val="StyleUnderline"/>
        </w:rPr>
        <w:t>Then there is the larger question of deterring China and Russia, each of which understands the United States has an ASAT capability.¶ "</w:t>
      </w:r>
      <w:r w:rsidRPr="00747A9B">
        <w:rPr>
          <w:rStyle w:val="StyleUnderline"/>
          <w:highlight w:val="yellow"/>
        </w:rPr>
        <w:t>The question is whether a harder line approach will deter China or push them into even more troubling developments, and begin an ASAT race</w:t>
      </w:r>
      <w:r w:rsidRPr="00E87BD8">
        <w:rPr>
          <w:rStyle w:val="StyleUnderline"/>
        </w:rPr>
        <w:t>," Hitchens said, adding that such a competition "would increase risks to all space users."</w:t>
      </w:r>
    </w:p>
    <w:p w14:paraId="2D7AAAB0" w14:textId="77777777" w:rsidR="00DC6779" w:rsidRDefault="00DC6779" w:rsidP="009C0F5A"/>
    <w:p w14:paraId="55F2EF6A" w14:textId="77777777" w:rsidR="00DC6779" w:rsidRPr="000F3948" w:rsidRDefault="00DC6779" w:rsidP="00DC6779">
      <w:pPr>
        <w:pStyle w:val="Heading2"/>
        <w:rPr>
          <w:rFonts w:asciiTheme="majorHAnsi" w:hAnsiTheme="majorHAnsi"/>
        </w:rPr>
      </w:pPr>
      <w:r>
        <w:rPr>
          <w:rFonts w:asciiTheme="majorHAnsi" w:hAnsiTheme="majorHAnsi"/>
        </w:rPr>
        <w:t>Contention 2</w:t>
      </w:r>
      <w:r w:rsidRPr="000F3948">
        <w:rPr>
          <w:rFonts w:asciiTheme="majorHAnsi" w:hAnsiTheme="majorHAnsi"/>
        </w:rPr>
        <w:t xml:space="preserve"> is Space Weaponization</w:t>
      </w:r>
    </w:p>
    <w:p w14:paraId="63D7884D" w14:textId="77777777" w:rsidR="00DC6779" w:rsidRPr="000F3948" w:rsidRDefault="00DC6779" w:rsidP="00DC6779">
      <w:pPr>
        <w:rPr>
          <w:rFonts w:asciiTheme="majorHAnsi" w:hAnsiTheme="majorHAnsi" w:cs="Times"/>
        </w:rPr>
      </w:pPr>
    </w:p>
    <w:p w14:paraId="5E94E729" w14:textId="77777777" w:rsidR="00DC6779" w:rsidRPr="004B66C2" w:rsidRDefault="00DC6779" w:rsidP="00DC6779">
      <w:pPr>
        <w:pStyle w:val="Heading4"/>
        <w:rPr>
          <w:rStyle w:val="Style13ptBold"/>
          <w:b/>
        </w:rPr>
      </w:pPr>
      <w:r>
        <w:rPr>
          <w:rStyle w:val="Style13ptBold"/>
          <w:b/>
        </w:rPr>
        <w:t>US and China are competing in space--generates</w:t>
      </w:r>
      <w:r w:rsidRPr="004B66C2">
        <w:rPr>
          <w:rStyle w:val="Style13ptBold"/>
          <w:b/>
        </w:rPr>
        <w:t xml:space="preserve"> mistrust and </w:t>
      </w:r>
      <w:r>
        <w:rPr>
          <w:rStyle w:val="Style13ptBold"/>
          <w:b/>
        </w:rPr>
        <w:t>escalates tension</w:t>
      </w:r>
    </w:p>
    <w:p w14:paraId="1174ED09" w14:textId="77777777" w:rsidR="00DC6779" w:rsidRDefault="00DC6779" w:rsidP="00DC6779">
      <w:r>
        <w:rPr>
          <w:rStyle w:val="Style13ptBold"/>
        </w:rPr>
        <w:t>Gallagher 14</w:t>
      </w:r>
      <w:r>
        <w:t xml:space="preserve"> (Interim Director at CISSM and a Senior Research Scholar at the University of Maryland's School of Public Policy, co-directs Cooperative Security Program to address the security implications of globalization by developing comprehensive transparency arrangements, August, "Rethinking U.S.-China Security Cooperation," Center for International and Security Studies at Maryland, http://drum.lib.umd.edu/bitstream/handle/1903/15990/rethinking_uschina_security_cooperation__082714.pdf?sequence=1&amp;amp;isAllowed=y)</w:t>
      </w:r>
    </w:p>
    <w:p w14:paraId="4DB61D47" w14:textId="77777777" w:rsidR="00DC6779" w:rsidRPr="0013058C" w:rsidRDefault="00DC6779" w:rsidP="00DC6779">
      <w:pPr>
        <w:rPr>
          <w:sz w:val="16"/>
        </w:rPr>
      </w:pPr>
      <w:r w:rsidRPr="00A56B26">
        <w:rPr>
          <w:sz w:val="16"/>
        </w:rPr>
        <w:t xml:space="preserve">Application to space security. To think about how this might work in practice, </w:t>
      </w:r>
      <w:r w:rsidRPr="00E408DC">
        <w:rPr>
          <w:highlight w:val="yellow"/>
          <w:u w:val="single"/>
        </w:rPr>
        <w:t>consider</w:t>
      </w:r>
      <w:r w:rsidRPr="007919A7">
        <w:rPr>
          <w:u w:val="single"/>
        </w:rPr>
        <w:t xml:space="preserve"> </w:t>
      </w:r>
      <w:r w:rsidRPr="00E408DC">
        <w:rPr>
          <w:highlight w:val="yellow"/>
          <w:u w:val="single"/>
        </w:rPr>
        <w:t>space</w:t>
      </w:r>
      <w:r w:rsidRPr="007919A7">
        <w:rPr>
          <w:u w:val="single"/>
        </w:rPr>
        <w:t xml:space="preserve"> as</w:t>
      </w:r>
      <w:r>
        <w:rPr>
          <w:u w:val="single"/>
        </w:rPr>
        <w:t xml:space="preserve"> </w:t>
      </w:r>
      <w:r w:rsidRPr="00E408DC">
        <w:rPr>
          <w:highlight w:val="yellow"/>
          <w:u w:val="single"/>
        </w:rPr>
        <w:t>a</w:t>
      </w:r>
      <w:r w:rsidRPr="007919A7">
        <w:rPr>
          <w:u w:val="single"/>
        </w:rPr>
        <w:t xml:space="preserve"> strategic </w:t>
      </w:r>
      <w:r w:rsidRPr="00E408DC">
        <w:rPr>
          <w:highlight w:val="yellow"/>
          <w:u w:val="single"/>
        </w:rPr>
        <w:t>realm where</w:t>
      </w:r>
      <w:r w:rsidRPr="007919A7">
        <w:rPr>
          <w:u w:val="single"/>
        </w:rPr>
        <w:t xml:space="preserve"> the </w:t>
      </w:r>
      <w:r w:rsidRPr="00E408DC">
        <w:rPr>
          <w:highlight w:val="yellow"/>
          <w:u w:val="single"/>
        </w:rPr>
        <w:t>U</w:t>
      </w:r>
      <w:r w:rsidRPr="007919A7">
        <w:rPr>
          <w:u w:val="single"/>
        </w:rPr>
        <w:t xml:space="preserve">nited </w:t>
      </w:r>
      <w:r w:rsidRPr="00E408DC">
        <w:rPr>
          <w:highlight w:val="yellow"/>
          <w:u w:val="single"/>
        </w:rPr>
        <w:t>S</w:t>
      </w:r>
      <w:r w:rsidRPr="007919A7">
        <w:rPr>
          <w:u w:val="single"/>
        </w:rPr>
        <w:t xml:space="preserve">tates </w:t>
      </w:r>
      <w:r w:rsidRPr="00E408DC">
        <w:rPr>
          <w:highlight w:val="yellow"/>
          <w:u w:val="single"/>
        </w:rPr>
        <w:t>and China currently have high mistrust and competition</w:t>
      </w:r>
      <w:r w:rsidRPr="00A56B26">
        <w:rPr>
          <w:sz w:val="16"/>
        </w:rPr>
        <w:t xml:space="preserve">. </w:t>
      </w:r>
      <w:r w:rsidRPr="00E408DC">
        <w:rPr>
          <w:highlight w:val="yellow"/>
          <w:u w:val="single"/>
        </w:rPr>
        <w:t>Neither</w:t>
      </w:r>
      <w:r w:rsidRPr="007919A7">
        <w:rPr>
          <w:u w:val="single"/>
        </w:rPr>
        <w:t xml:space="preserve"> country </w:t>
      </w:r>
      <w:r w:rsidRPr="00E408DC">
        <w:rPr>
          <w:highlight w:val="yellow"/>
          <w:u w:val="single"/>
        </w:rPr>
        <w:t>can</w:t>
      </w:r>
      <w:r w:rsidRPr="007919A7">
        <w:rPr>
          <w:u w:val="single"/>
        </w:rPr>
        <w:t xml:space="preserve"> reliably </w:t>
      </w:r>
      <w:r w:rsidRPr="00E408DC">
        <w:rPr>
          <w:highlight w:val="yellow"/>
          <w:u w:val="single"/>
        </w:rPr>
        <w:t>protect all the satellites</w:t>
      </w:r>
      <w:r w:rsidRPr="00A56B26">
        <w:rPr>
          <w:sz w:val="16"/>
        </w:rPr>
        <w:t xml:space="preserve"> on which their security, economy, and quality of life increasingly depend. But </w:t>
      </w:r>
      <w:r w:rsidRPr="00E408DC">
        <w:rPr>
          <w:highlight w:val="yellow"/>
          <w:u w:val="single"/>
        </w:rPr>
        <w:t>deterrence is extremely difficult</w:t>
      </w:r>
      <w:r w:rsidRPr="007919A7">
        <w:rPr>
          <w:u w:val="single"/>
        </w:rPr>
        <w:t xml:space="preserve"> in this</w:t>
      </w:r>
      <w:r>
        <w:rPr>
          <w:u w:val="single"/>
        </w:rPr>
        <w:t xml:space="preserve"> </w:t>
      </w:r>
      <w:r w:rsidRPr="007919A7">
        <w:rPr>
          <w:u w:val="single"/>
        </w:rPr>
        <w:t xml:space="preserve">domain, </w:t>
      </w:r>
      <w:r w:rsidRPr="00E408DC">
        <w:rPr>
          <w:highlight w:val="yellow"/>
          <w:u w:val="single"/>
        </w:rPr>
        <w:t>and</w:t>
      </w:r>
      <w:r w:rsidRPr="007919A7">
        <w:rPr>
          <w:u w:val="single"/>
        </w:rPr>
        <w:t xml:space="preserve"> an </w:t>
      </w:r>
      <w:r w:rsidRPr="00E408DC">
        <w:rPr>
          <w:highlight w:val="yellow"/>
          <w:u w:val="single"/>
        </w:rPr>
        <w:t>offensive space</w:t>
      </w:r>
      <w:r w:rsidRPr="007919A7">
        <w:rPr>
          <w:u w:val="single"/>
        </w:rPr>
        <w:t xml:space="preserve"> </w:t>
      </w:r>
      <w:r w:rsidRPr="00E408DC">
        <w:rPr>
          <w:highlight w:val="yellow"/>
          <w:u w:val="single"/>
        </w:rPr>
        <w:t>security</w:t>
      </w:r>
      <w:r w:rsidRPr="007919A7">
        <w:rPr>
          <w:u w:val="single"/>
        </w:rPr>
        <w:t xml:space="preserve"> strategy </w:t>
      </w:r>
      <w:r w:rsidRPr="00E408DC">
        <w:rPr>
          <w:highlight w:val="yellow"/>
          <w:u w:val="single"/>
        </w:rPr>
        <w:t>would be extremely dangerous</w:t>
      </w:r>
      <w:r w:rsidRPr="00A56B26">
        <w:rPr>
          <w:sz w:val="16"/>
        </w:rPr>
        <w:t xml:space="preserve">. This creates a pressing </w:t>
      </w:r>
      <w:r w:rsidRPr="007919A7">
        <w:rPr>
          <w:u w:val="single"/>
        </w:rPr>
        <w:t>need for mutual reassurance that states and their citizens are not using whatever dualuse</w:t>
      </w:r>
      <w:r>
        <w:rPr>
          <w:u w:val="single"/>
        </w:rPr>
        <w:t xml:space="preserve"> </w:t>
      </w:r>
      <w:r w:rsidRPr="007919A7">
        <w:rPr>
          <w:u w:val="single"/>
        </w:rPr>
        <w:t>space capabilities they have in ways that d</w:t>
      </w:r>
      <w:r>
        <w:rPr>
          <w:u w:val="single"/>
        </w:rPr>
        <w:t>eliberately or inadvertently ca</w:t>
      </w:r>
      <w:r w:rsidRPr="007919A7">
        <w:rPr>
          <w:u w:val="single"/>
        </w:rPr>
        <w:t>se harm, or create</w:t>
      </w:r>
      <w:r>
        <w:rPr>
          <w:u w:val="single"/>
        </w:rPr>
        <w:t xml:space="preserve"> </w:t>
      </w:r>
      <w:r w:rsidRPr="007919A7">
        <w:rPr>
          <w:u w:val="single"/>
        </w:rPr>
        <w:t>excessive risks, for others</w:t>
      </w:r>
      <w:r w:rsidRPr="00A56B26">
        <w:rPr>
          <w:sz w:val="16"/>
        </w:rPr>
        <w:t xml:space="preserve">. </w:t>
      </w:r>
    </w:p>
    <w:p w14:paraId="5E8E10AC" w14:textId="77777777" w:rsidR="00DC6779" w:rsidRPr="00666E9B" w:rsidRDefault="00DC6779" w:rsidP="00DC6779">
      <w:pPr>
        <w:pStyle w:val="Heading4"/>
        <w:rPr>
          <w:rStyle w:val="Style13ptBold"/>
          <w:b/>
        </w:rPr>
      </w:pPr>
      <w:r>
        <w:rPr>
          <w:rStyle w:val="Style13ptBold"/>
          <w:b/>
        </w:rPr>
        <w:t>High tension makes space arms race inevitable – conflict escalates into widespread destruction</w:t>
      </w:r>
    </w:p>
    <w:p w14:paraId="0B227533" w14:textId="77777777" w:rsidR="00DC6779" w:rsidRPr="00E25AAD" w:rsidRDefault="00DC6779" w:rsidP="00DC6779">
      <w:pPr>
        <w:spacing w:after="0" w:line="240" w:lineRule="auto"/>
        <w:rPr>
          <w:rFonts w:ascii="Times New Roman" w:eastAsia="Times New Roman" w:hAnsi="Times New Roman" w:cs="Times New Roman"/>
          <w:sz w:val="24"/>
        </w:rPr>
      </w:pPr>
      <w:r w:rsidRPr="00E25AAD">
        <w:rPr>
          <w:rStyle w:val="Style13ptBold"/>
        </w:rPr>
        <w:t xml:space="preserve">Axe, </w:t>
      </w:r>
      <w:r w:rsidRPr="001377F0">
        <w:rPr>
          <w:rStyle w:val="Style13ptBold"/>
          <w:b w:val="0"/>
        </w:rPr>
        <w:t>8-10-20</w:t>
      </w:r>
      <w:r w:rsidRPr="00E25AAD">
        <w:rPr>
          <w:rStyle w:val="Style13ptBold"/>
        </w:rPr>
        <w:t>15</w:t>
      </w:r>
      <w:r w:rsidRPr="00E25AAD">
        <w:rPr>
          <w:rStyle w:val="Style13ptBold"/>
          <w:sz w:val="16"/>
          <w:szCs w:val="16"/>
        </w:rPr>
        <w:t>,</w:t>
      </w:r>
      <w:r w:rsidRPr="00666E9B">
        <w:t xml:space="preserve"> David Axe is the editor of War Is Boring and a regular contributor to the Daily Beast. He has written for Danger Room, "Wired" and "Popular Science." "When it comes to war in space, U.S. has the edge," Reuters, http://blogs.reuters.com/great-debate/2015/08/09/the-u-s-military-is-preparing-for-the-real-star-wars/</w:t>
      </w:r>
    </w:p>
    <w:p w14:paraId="43F6C96B" w14:textId="77777777" w:rsidR="00DC6779" w:rsidRDefault="00DC6779" w:rsidP="00DC6779">
      <w:pPr>
        <w:spacing w:after="0" w:line="240" w:lineRule="auto"/>
        <w:rPr>
          <w:rFonts w:ascii="Times New Roman" w:eastAsia="Times New Roman" w:hAnsi="Times New Roman" w:cs="Times New Roman"/>
          <w:sz w:val="24"/>
        </w:rPr>
      </w:pPr>
    </w:p>
    <w:p w14:paraId="6D99E7EF" w14:textId="77777777" w:rsidR="00DC6779" w:rsidRDefault="00DC6779" w:rsidP="00DC6779">
      <w:pPr>
        <w:rPr>
          <w:sz w:val="16"/>
        </w:rPr>
      </w:pPr>
      <w:r w:rsidRPr="008624D7">
        <w:rPr>
          <w:sz w:val="16"/>
        </w:rPr>
        <w:t xml:space="preserve">Quietly and without most people noticing, some of </w:t>
      </w:r>
      <w:r w:rsidRPr="006A3BA4">
        <w:rPr>
          <w:rStyle w:val="StyleUnderline"/>
        </w:rPr>
        <w:t xml:space="preserve">the world’s leading space powers — the </w:t>
      </w:r>
      <w:r w:rsidRPr="008624D7">
        <w:rPr>
          <w:rStyle w:val="StyleUnderline"/>
          <w:highlight w:val="yellow"/>
        </w:rPr>
        <w:t>United States and China— have been deploying new and more sophisticated weaponry</w:t>
      </w:r>
      <w:r w:rsidRPr="006A3BA4">
        <w:rPr>
          <w:rStyle w:val="StyleUnderline"/>
        </w:rPr>
        <w:t xml:space="preserve"> in space</w:t>
      </w:r>
      <w:r w:rsidRPr="008624D7">
        <w:rPr>
          <w:sz w:val="16"/>
        </w:rPr>
        <w:t xml:space="preserve">. </w:t>
      </w:r>
      <w:r w:rsidRPr="008624D7">
        <w:rPr>
          <w:rStyle w:val="StyleUnderline"/>
          <w:highlight w:val="yellow"/>
        </w:rPr>
        <w:t>Earth’s orbit is</w:t>
      </w:r>
      <w:r w:rsidRPr="006A3BA4">
        <w:rPr>
          <w:rStyle w:val="StyleUnderline"/>
        </w:rPr>
        <w:t xml:space="preserve"> looking</w:t>
      </w:r>
      <w:r w:rsidRPr="008624D7">
        <w:rPr>
          <w:sz w:val="16"/>
        </w:rPr>
        <w:t xml:space="preserve"> more and more like the planet’s surface — </w:t>
      </w:r>
      <w:r w:rsidRPr="006A3BA4">
        <w:rPr>
          <w:rStyle w:val="StyleUnderline"/>
        </w:rPr>
        <w:t xml:space="preserve">heavily armed </w:t>
      </w:r>
      <w:r w:rsidRPr="008624D7">
        <w:rPr>
          <w:rStyle w:val="StyleUnderline"/>
        </w:rPr>
        <w:t xml:space="preserve">and </w:t>
      </w:r>
      <w:r w:rsidRPr="008624D7">
        <w:rPr>
          <w:rStyle w:val="StyleUnderline"/>
          <w:highlight w:val="yellow"/>
        </w:rPr>
        <w:t>primed for an inevitable conflict</w:t>
      </w:r>
      <w:r w:rsidRPr="006A3BA4">
        <w:rPr>
          <w:rStyle w:val="StyleUnderline"/>
        </w:rPr>
        <w:t>.</w:t>
      </w:r>
      <w:r w:rsidRPr="008624D7">
        <w:rPr>
          <w:sz w:val="16"/>
        </w:rPr>
        <w:t xml:space="preserve"> </w:t>
      </w:r>
      <w:r w:rsidRPr="006A3BA4">
        <w:rPr>
          <w:rStyle w:val="StyleUnderline"/>
        </w:rPr>
        <w:t>A growing number of</w:t>
      </w:r>
      <w:r w:rsidRPr="008624D7">
        <w:rPr>
          <w:sz w:val="16"/>
        </w:rPr>
        <w:t xml:space="preserve"> “inspection” </w:t>
      </w:r>
      <w:r w:rsidRPr="008624D7">
        <w:rPr>
          <w:rStyle w:val="StyleUnderline"/>
          <w:highlight w:val="yellow"/>
        </w:rPr>
        <w:t>satellites</w:t>
      </w:r>
      <w:r w:rsidRPr="008624D7">
        <w:rPr>
          <w:sz w:val="16"/>
        </w:rPr>
        <w:t xml:space="preserve"> lurk in orbit, possibly </w:t>
      </w:r>
      <w:r w:rsidRPr="006A3BA4">
        <w:rPr>
          <w:rStyle w:val="StyleUnderline"/>
        </w:rPr>
        <w:t>await</w:t>
      </w:r>
      <w:r w:rsidRPr="008624D7">
        <w:rPr>
          <w:sz w:val="16"/>
        </w:rPr>
        <w:t xml:space="preserve">ing </w:t>
      </w:r>
      <w:r w:rsidRPr="006A3BA4">
        <w:rPr>
          <w:rStyle w:val="StyleUnderline"/>
        </w:rPr>
        <w:t xml:space="preserve">commands to sneak up on and disable or </w:t>
      </w:r>
      <w:r w:rsidRPr="008624D7">
        <w:rPr>
          <w:rStyle w:val="StyleUnderline"/>
          <w:highlight w:val="yellow"/>
        </w:rPr>
        <w:t>destroy other satellites</w:t>
      </w:r>
      <w:r w:rsidRPr="008624D7">
        <w:rPr>
          <w:sz w:val="16"/>
        </w:rPr>
        <w:t xml:space="preserve">. Down on the surface, more and </w:t>
      </w:r>
      <w:r w:rsidRPr="006A3BA4">
        <w:rPr>
          <w:rStyle w:val="StyleUnderline"/>
        </w:rPr>
        <w:t>more warships and ground installations pack</w:t>
      </w:r>
      <w:r w:rsidRPr="008624D7">
        <w:rPr>
          <w:sz w:val="16"/>
        </w:rPr>
        <w:t xml:space="preserve"> powerful </w:t>
      </w:r>
      <w:r w:rsidRPr="006A3BA4">
        <w:rPr>
          <w:rStyle w:val="StyleUnderline"/>
        </w:rPr>
        <w:t>rockets that</w:t>
      </w:r>
      <w:r w:rsidRPr="008624D7">
        <w:rPr>
          <w:sz w:val="16"/>
        </w:rPr>
        <w:t xml:space="preserve">, with accurate guidance, could reach into orbit to destroy enemy spacecraft. </w:t>
      </w:r>
      <w:r w:rsidRPr="006A3BA4">
        <w:rPr>
          <w:rStyle w:val="StyleUnderline"/>
        </w:rPr>
        <w:t xml:space="preserve">A </w:t>
      </w:r>
      <w:r w:rsidRPr="008624D7">
        <w:rPr>
          <w:rStyle w:val="StyleUnderline"/>
          <w:highlight w:val="yellow"/>
        </w:rPr>
        <w:t xml:space="preserve">war in orbit could wreck the delicate </w:t>
      </w:r>
      <w:hyperlink r:id="rId9" w:history="1">
        <w:r w:rsidRPr="008624D7">
          <w:rPr>
            <w:rStyle w:val="StyleUnderline"/>
            <w:highlight w:val="yellow"/>
          </w:rPr>
          <w:t>satellite constellations</w:t>
        </w:r>
      </w:hyperlink>
      <w:r w:rsidRPr="006A3BA4">
        <w:rPr>
          <w:rStyle w:val="StyleUnderline"/>
        </w:rPr>
        <w:t xml:space="preserve"> </w:t>
      </w:r>
      <w:r w:rsidRPr="008624D7">
        <w:rPr>
          <w:rStyle w:val="StyleUnderline"/>
          <w:highlight w:val="yellow"/>
        </w:rPr>
        <w:t>that the world relies on for navigation, communication, scientific research and military surveillance.</w:t>
      </w:r>
      <w:r w:rsidRPr="008624D7">
        <w:rPr>
          <w:sz w:val="16"/>
        </w:rPr>
        <w:t xml:space="preserve"> </w:t>
      </w:r>
      <w:r w:rsidRPr="008624D7">
        <w:rPr>
          <w:rStyle w:val="StyleUnderline"/>
          <w:highlight w:val="yellow"/>
        </w:rPr>
        <w:t>Widespread</w:t>
      </w:r>
      <w:r w:rsidRPr="006A3BA4">
        <w:rPr>
          <w:rStyle w:val="StyleUnderline"/>
        </w:rPr>
        <w:t xml:space="preserve"> orbital </w:t>
      </w:r>
      <w:r w:rsidRPr="008624D7">
        <w:rPr>
          <w:rStyle w:val="StyleUnderline"/>
          <w:highlight w:val="yellow"/>
        </w:rPr>
        <w:t>destruction</w:t>
      </w:r>
      <w:r w:rsidRPr="008624D7">
        <w:rPr>
          <w:rStyle w:val="StyleUnderline"/>
        </w:rPr>
        <w:t xml:space="preserve"> </w:t>
      </w:r>
      <w:r w:rsidRPr="008624D7">
        <w:rPr>
          <w:rStyle w:val="StyleUnderline"/>
          <w:highlight w:val="yellow"/>
        </w:rPr>
        <w:t>could send humanity</w:t>
      </w:r>
      <w:r w:rsidRPr="008624D7">
        <w:rPr>
          <w:sz w:val="16"/>
        </w:rPr>
        <w:t xml:space="preserve"> through a technological time </w:t>
      </w:r>
      <w:r w:rsidRPr="006A3BA4">
        <w:rPr>
          <w:rStyle w:val="StyleUnderline"/>
        </w:rPr>
        <w:t xml:space="preserve">warp. “You </w:t>
      </w:r>
      <w:r w:rsidRPr="008624D7">
        <w:rPr>
          <w:rStyle w:val="StyleUnderline"/>
        </w:rPr>
        <w:t>go</w:t>
      </w:r>
      <w:r w:rsidRPr="006A3BA4">
        <w:rPr>
          <w:rStyle w:val="StyleUnderline"/>
        </w:rPr>
        <w:t xml:space="preserve"> </w:t>
      </w:r>
      <w:r w:rsidRPr="008624D7">
        <w:rPr>
          <w:rStyle w:val="StyleUnderline"/>
          <w:highlight w:val="yellow"/>
        </w:rPr>
        <w:t>back to World War Two</w:t>
      </w:r>
      <w:r w:rsidRPr="006A3BA4">
        <w:rPr>
          <w:rStyle w:val="StyleUnderline"/>
        </w:rPr>
        <w:t>,”</w:t>
      </w:r>
      <w:r w:rsidRPr="008624D7">
        <w:rPr>
          <w:sz w:val="16"/>
        </w:rPr>
        <w:t xml:space="preserve"> Air Force </w:t>
      </w:r>
      <w:r w:rsidRPr="006A3BA4">
        <w:rPr>
          <w:rStyle w:val="StyleUnderline"/>
        </w:rPr>
        <w:t>General</w:t>
      </w:r>
      <w:r w:rsidRPr="008624D7">
        <w:rPr>
          <w:sz w:val="16"/>
        </w:rPr>
        <w:t xml:space="preserve"> John </w:t>
      </w:r>
      <w:r w:rsidRPr="006A3BA4">
        <w:rPr>
          <w:rStyle w:val="StyleUnderline"/>
        </w:rPr>
        <w:t>Hyten</w:t>
      </w:r>
      <w:r w:rsidRPr="008624D7">
        <w:rPr>
          <w:sz w:val="16"/>
        </w:rPr>
        <w:t xml:space="preserve">, in charge of U.S. Space Command, </w:t>
      </w:r>
      <w:r w:rsidRPr="006A3BA4">
        <w:rPr>
          <w:rStyle w:val="StyleUnderline"/>
        </w:rPr>
        <w:t>told</w:t>
      </w:r>
      <w:r w:rsidRPr="008624D7">
        <w:rPr>
          <w:rStyle w:val="apple-converted-space"/>
          <w:rFonts w:asciiTheme="majorHAnsi" w:hAnsiTheme="majorHAnsi"/>
          <w:color w:val="000000"/>
          <w:sz w:val="16"/>
        </w:rPr>
        <w:t xml:space="preserve"> </w:t>
      </w:r>
      <w:r w:rsidRPr="008624D7">
        <w:rPr>
          <w:i/>
          <w:iCs/>
          <w:sz w:val="16"/>
        </w:rPr>
        <w:t>60 Minutes</w:t>
      </w:r>
      <w:r w:rsidRPr="008624D7">
        <w:rPr>
          <w:sz w:val="16"/>
        </w:rPr>
        <w:t xml:space="preserve">. “You go back to the Industrial Age.” It’s hard to say exactly how many weapons are in orbit. That’s because many </w:t>
      </w:r>
      <w:r w:rsidRPr="006A3BA4">
        <w:rPr>
          <w:rStyle w:val="StyleUnderline"/>
        </w:rPr>
        <w:t>spacecraft are “dual use.” They have peaceful functions and potential military applications.</w:t>
      </w:r>
      <w:r w:rsidRPr="008624D7">
        <w:rPr>
          <w:sz w:val="16"/>
        </w:rPr>
        <w:t xml:space="preserve"> With the proverbial flip of a switch, an inspection satellite, ostensibly configured for orbital repair work, could become a robotic assassin capable of taking out other satellites with lasers, explosives or mechanical claws. Until the moment it attacks, however, the assassin spacecraft might appear to be harmless. And its dual use gives its operators political cover. The United States possesses more space weaponry than any other country, yet denies that any of its satellites warrant the term.</w:t>
      </w:r>
    </w:p>
    <w:p w14:paraId="4463A267" w14:textId="77777777" w:rsidR="00DC6779" w:rsidRDefault="00DC6779" w:rsidP="00DC6779">
      <w:pPr>
        <w:rPr>
          <w:sz w:val="16"/>
        </w:rPr>
      </w:pPr>
    </w:p>
    <w:p w14:paraId="3D5A1685" w14:textId="77777777" w:rsidR="00DC6779" w:rsidRDefault="00DC6779" w:rsidP="00DC6779">
      <w:pPr>
        <w:pStyle w:val="Heading3"/>
      </w:pPr>
      <w:r>
        <w:t>Scenario 1: Space Debris</w:t>
      </w:r>
    </w:p>
    <w:p w14:paraId="441EC2A2" w14:textId="77777777" w:rsidR="00DC6779" w:rsidRPr="00325A66" w:rsidRDefault="00DC6779" w:rsidP="00DC6779">
      <w:pPr>
        <w:pStyle w:val="Heading4"/>
        <w:rPr>
          <w:rStyle w:val="Style13ptBold"/>
          <w:b/>
        </w:rPr>
      </w:pPr>
      <w:r>
        <w:rPr>
          <w:rStyle w:val="Style13ptBold"/>
          <w:b/>
        </w:rPr>
        <w:t xml:space="preserve">Space arms </w:t>
      </w:r>
      <w:r w:rsidRPr="00325A66">
        <w:rPr>
          <w:rStyle w:val="Style13ptBold"/>
          <w:b/>
        </w:rPr>
        <w:t>testing</w:t>
      </w:r>
      <w:r>
        <w:rPr>
          <w:rStyle w:val="Style13ptBold"/>
          <w:b/>
        </w:rPr>
        <w:t xml:space="preserve"> threatens collision and</w:t>
      </w:r>
      <w:r w:rsidRPr="00325A66">
        <w:rPr>
          <w:rStyle w:val="Style13ptBold"/>
          <w:b/>
        </w:rPr>
        <w:t xml:space="preserve"> </w:t>
      </w:r>
      <w:r>
        <w:rPr>
          <w:rStyle w:val="Style13ptBold"/>
          <w:b/>
        </w:rPr>
        <w:t>creates large amounts of radioactive debris</w:t>
      </w:r>
    </w:p>
    <w:p w14:paraId="6B1DA447" w14:textId="77777777" w:rsidR="00DC6779" w:rsidRDefault="00DC6779" w:rsidP="00DC6779">
      <w:r w:rsidRPr="00915A7E">
        <w:rPr>
          <w:rStyle w:val="Style13ptBold"/>
        </w:rPr>
        <w:t>Shackelford 14</w:t>
      </w:r>
      <w:r>
        <w:t xml:space="preserve"> (Scott J. American Business Law Journal © 2014 Academy of Legal Studies in Business, “Governing the Final Frontier: A Polycentric Approach to Managing Space Weaponization and Debris” 16 APR 2014, http://onlinelibrary.wiley.com/doi/10.1111/ablj.12031/full)</w:t>
      </w:r>
    </w:p>
    <w:p w14:paraId="6B34396B" w14:textId="77777777" w:rsidR="00DC6779" w:rsidRPr="000E6F54" w:rsidRDefault="00DC6779" w:rsidP="00DC6779">
      <w:pPr>
        <w:rPr>
          <w:sz w:val="16"/>
        </w:rPr>
      </w:pPr>
      <w:r w:rsidRPr="00B942E6">
        <w:rPr>
          <w:sz w:val="16"/>
        </w:rPr>
        <w:t xml:space="preserve">As mentioned in the Introduction, </w:t>
      </w:r>
      <w:r w:rsidRPr="008624D7">
        <w:rPr>
          <w:highlight w:val="yellow"/>
          <w:u w:val="single"/>
        </w:rPr>
        <w:t xml:space="preserve">China performed </w:t>
      </w:r>
      <w:r w:rsidRPr="004B21B8">
        <w:rPr>
          <w:highlight w:val="yellow"/>
          <w:u w:val="single"/>
        </w:rPr>
        <w:t>a successful</w:t>
      </w:r>
      <w:r w:rsidRPr="00B942E6">
        <w:rPr>
          <w:u w:val="single"/>
        </w:rPr>
        <w:t xml:space="preserve"> </w:t>
      </w:r>
      <w:r w:rsidRPr="008624D7">
        <w:rPr>
          <w:highlight w:val="yellow"/>
          <w:u w:val="single"/>
        </w:rPr>
        <w:t>ASAT test</w:t>
      </w:r>
      <w:r w:rsidRPr="00B942E6">
        <w:rPr>
          <w:u w:val="single"/>
        </w:rPr>
        <w:t xml:space="preserve"> in January 2007 </w:t>
      </w:r>
      <w:r w:rsidRPr="008624D7">
        <w:rPr>
          <w:highlight w:val="yellow"/>
          <w:u w:val="single"/>
        </w:rPr>
        <w:t>that</w:t>
      </w:r>
      <w:r w:rsidRPr="00B942E6">
        <w:rPr>
          <w:u w:val="single"/>
        </w:rPr>
        <w:t xml:space="preserve"> destroyed an aging Chinese weather satellite and </w:t>
      </w:r>
      <w:r w:rsidRPr="008624D7">
        <w:rPr>
          <w:highlight w:val="yellow"/>
          <w:u w:val="single"/>
        </w:rPr>
        <w:t>resulted in</w:t>
      </w:r>
      <w:r w:rsidRPr="00B942E6">
        <w:rPr>
          <w:u w:val="single"/>
        </w:rPr>
        <w:t xml:space="preserve"> at least nine hundred objects large enough to be tracked</w:t>
      </w:r>
      <w:r w:rsidRPr="00B942E6">
        <w:rPr>
          <w:sz w:val="16"/>
        </w:rPr>
        <w:t xml:space="preserve">.[405] NASA's Orbital Debris Program Office is estimating more than 35,000 pieces larger than one centimeter,[406] making this </w:t>
      </w:r>
      <w:r w:rsidRPr="008624D7">
        <w:rPr>
          <w:highlight w:val="yellow"/>
          <w:u w:val="single"/>
        </w:rPr>
        <w:t xml:space="preserve">the largest debris-generating event in history and increasing total orbital debris by </w:t>
      </w:r>
      <w:r w:rsidRPr="008624D7">
        <w:rPr>
          <w:u w:val="single"/>
        </w:rPr>
        <w:t xml:space="preserve">as much as </w:t>
      </w:r>
      <w:r w:rsidRPr="008624D7">
        <w:rPr>
          <w:highlight w:val="yellow"/>
          <w:u w:val="single"/>
        </w:rPr>
        <w:t>twenty-five percent</w:t>
      </w:r>
      <w:r w:rsidRPr="00B942E6">
        <w:rPr>
          <w:u w:val="single"/>
        </w:rPr>
        <w:t xml:space="preserve"> in a single stroke</w:t>
      </w:r>
      <w:r w:rsidRPr="00B942E6">
        <w:rPr>
          <w:sz w:val="16"/>
        </w:rPr>
        <w:t xml:space="preserve">.[407] Estimates show that </w:t>
      </w:r>
      <w:r w:rsidRPr="008624D7">
        <w:rPr>
          <w:highlight w:val="yellow"/>
          <w:u w:val="single"/>
        </w:rPr>
        <w:t>the strike</w:t>
      </w:r>
      <w:r w:rsidRPr="00B942E6">
        <w:rPr>
          <w:u w:val="single"/>
        </w:rPr>
        <w:t xml:space="preserve"> has </w:t>
      </w:r>
      <w:r w:rsidRPr="008624D7">
        <w:rPr>
          <w:highlight w:val="yellow"/>
          <w:u w:val="single"/>
        </w:rPr>
        <w:t>increased</w:t>
      </w:r>
      <w:r w:rsidRPr="00B942E6">
        <w:rPr>
          <w:u w:val="single"/>
        </w:rPr>
        <w:t xml:space="preserve"> the </w:t>
      </w:r>
      <w:r w:rsidRPr="008624D7">
        <w:rPr>
          <w:highlight w:val="yellow"/>
          <w:u w:val="single"/>
        </w:rPr>
        <w:t>chances of catastrophic collisions</w:t>
      </w:r>
      <w:r w:rsidRPr="00B942E6">
        <w:rPr>
          <w:u w:val="single"/>
        </w:rPr>
        <w:t xml:space="preserve"> from once every nineteen years </w:t>
      </w:r>
      <w:r w:rsidRPr="008624D7">
        <w:rPr>
          <w:highlight w:val="yellow"/>
          <w:u w:val="single"/>
        </w:rPr>
        <w:t>to once every twelve</w:t>
      </w:r>
      <w:r w:rsidRPr="00B942E6">
        <w:rPr>
          <w:u w:val="single"/>
        </w:rPr>
        <w:t xml:space="preserve"> to fourteen </w:t>
      </w:r>
      <w:r w:rsidRPr="008624D7">
        <w:rPr>
          <w:highlight w:val="yellow"/>
          <w:u w:val="single"/>
        </w:rPr>
        <w:t>years.</w:t>
      </w:r>
      <w:r w:rsidRPr="00B942E6">
        <w:rPr>
          <w:sz w:val="16"/>
        </w:rPr>
        <w:t xml:space="preserve">[408] The ISS is already regularly dodging fragments.[409] The Chinese took this action after years of protestations about the destabilizing effects of ASAT technology. </w:t>
      </w:r>
      <w:r w:rsidRPr="00B942E6">
        <w:rPr>
          <w:rStyle w:val="Emphasis"/>
        </w:rPr>
        <w:t xml:space="preserve">Yet this was a single ASAT test on a nonnuclear satellite. </w:t>
      </w:r>
      <w:r w:rsidRPr="004B21B8">
        <w:rPr>
          <w:rStyle w:val="Emphasis"/>
          <w:highlight w:val="yellow"/>
        </w:rPr>
        <w:t>The</w:t>
      </w:r>
      <w:r w:rsidRPr="00B942E6">
        <w:rPr>
          <w:rStyle w:val="Emphasis"/>
        </w:rPr>
        <w:t xml:space="preserve"> open </w:t>
      </w:r>
      <w:r w:rsidRPr="008624D7">
        <w:rPr>
          <w:rStyle w:val="Emphasis"/>
          <w:highlight w:val="yellow"/>
        </w:rPr>
        <w:t>question is what the security and environmental results would be in a conflict in which multiple satellites</w:t>
      </w:r>
      <w:r w:rsidRPr="00B942E6">
        <w:rPr>
          <w:rStyle w:val="Emphasis"/>
        </w:rPr>
        <w:t xml:space="preserve">, some of </w:t>
      </w:r>
      <w:r w:rsidRPr="008624D7">
        <w:rPr>
          <w:rStyle w:val="Emphasis"/>
          <w:highlight w:val="yellow"/>
        </w:rPr>
        <w:t>which may be nuclear, are destroyed</w:t>
      </w:r>
      <w:r w:rsidRPr="00B942E6">
        <w:rPr>
          <w:sz w:val="16"/>
        </w:rPr>
        <w:t xml:space="preserve">. </w:t>
      </w:r>
      <w:r w:rsidRPr="00B942E6">
        <w:rPr>
          <w:u w:val="single"/>
        </w:rPr>
        <w:t xml:space="preserve">The breakup of a single large satellite of ten tons could </w:t>
      </w:r>
      <w:r w:rsidRPr="00B942E6">
        <w:rPr>
          <w:sz w:val="16"/>
        </w:rPr>
        <w:t xml:space="preserve">roughly </w:t>
      </w:r>
      <w:r w:rsidRPr="00B942E6">
        <w:rPr>
          <w:u w:val="single"/>
        </w:rPr>
        <w:t>double the amount of orbital debris</w:t>
      </w:r>
      <w:r w:rsidRPr="00B942E6">
        <w:rPr>
          <w:sz w:val="16"/>
        </w:rPr>
        <w:t xml:space="preserve"> now in low-earth orbit.[410] The problems associated with satellites that possess nuclear or radioactive components exacerbate the problem of space debris. In total, </w:t>
      </w:r>
      <w:r w:rsidRPr="008624D7">
        <w:rPr>
          <w:sz w:val="16"/>
          <w:highlight w:val="yellow"/>
        </w:rPr>
        <w:t>“[</w:t>
      </w:r>
      <w:r w:rsidRPr="008624D7">
        <w:rPr>
          <w:highlight w:val="yellow"/>
          <w:u w:val="single"/>
        </w:rPr>
        <w:t>m]ore than fifty satellites with radioactive components have been launched</w:t>
      </w:r>
      <w:r w:rsidRPr="00B942E6">
        <w:rPr>
          <w:u w:val="single"/>
        </w:rPr>
        <w:t>; [and] at least six nuclear-powered satellites have had uncontrolled re-entries</w:t>
      </w:r>
      <w:r w:rsidRPr="00B942E6">
        <w:rPr>
          <w:sz w:val="16"/>
        </w:rPr>
        <w:t xml:space="preserve"> ….”[411] An early problem with radioactive space debris occurred in January 1978 when the Soviet nuclear-powered satellite Cosmos 954 disintegrated over Canada.[412] </w:t>
      </w:r>
      <w:r w:rsidRPr="00B942E6">
        <w:rPr>
          <w:u w:val="single"/>
        </w:rPr>
        <w:t>Estimates of the total amount of radioactive material now in orbit range are as high as one metric ton.</w:t>
      </w:r>
      <w:r w:rsidRPr="00B942E6">
        <w:rPr>
          <w:sz w:val="16"/>
        </w:rPr>
        <w:t>[413]</w:t>
      </w:r>
    </w:p>
    <w:p w14:paraId="4D8BA100" w14:textId="77777777" w:rsidR="00DC6779" w:rsidRPr="00A84195" w:rsidRDefault="00DC6779" w:rsidP="00DC6779">
      <w:pPr>
        <w:pStyle w:val="Heading4"/>
        <w:rPr>
          <w:rStyle w:val="Style13ptBold"/>
          <w:b/>
          <w:iCs/>
        </w:rPr>
      </w:pPr>
      <w:r>
        <w:rPr>
          <w:rStyle w:val="Style13ptBold"/>
          <w:b/>
        </w:rPr>
        <w:t>This d</w:t>
      </w:r>
      <w:r w:rsidRPr="00A84195">
        <w:rPr>
          <w:rStyle w:val="Style13ptBold"/>
          <w:b/>
        </w:rPr>
        <w:t>estroys satellites and renders US space tech unusable</w:t>
      </w:r>
    </w:p>
    <w:p w14:paraId="00AC62D5" w14:textId="77777777" w:rsidR="00DC6779" w:rsidRDefault="00DC6779" w:rsidP="00DC6779">
      <w:r w:rsidRPr="000C16A0">
        <w:rPr>
          <w:rStyle w:val="Style13ptBold"/>
        </w:rPr>
        <w:t>Blake 11</w:t>
      </w:r>
      <w:r>
        <w:t xml:space="preserve"> (Heidi Blake, the telegraph, 01 Feb 2011 “Space so full of junk that a satellite collision could destroy communications on Earth” http://www.telegraph.co.uk/news/science/space/8295546/Space-so-full-of-junk-that-a-satellite-collision-could-destroy-communications-on-Earth.html)</w:t>
      </w:r>
    </w:p>
    <w:p w14:paraId="70583315" w14:textId="77777777" w:rsidR="00DC6779" w:rsidRPr="000C16A0" w:rsidRDefault="00DC6779" w:rsidP="00DC6779">
      <w:pPr>
        <w:rPr>
          <w:u w:val="single"/>
        </w:rPr>
      </w:pPr>
      <w:r w:rsidRPr="004203E6">
        <w:rPr>
          <w:u w:val="single"/>
        </w:rPr>
        <w:t xml:space="preserve">A single </w:t>
      </w:r>
      <w:r w:rsidRPr="000C16A0">
        <w:rPr>
          <w:highlight w:val="yellow"/>
          <w:u w:val="single"/>
        </w:rPr>
        <w:t>collision between two sat</w:t>
      </w:r>
      <w:r w:rsidRPr="004B21B8">
        <w:rPr>
          <w:u w:val="single"/>
        </w:rPr>
        <w:t>ellite</w:t>
      </w:r>
      <w:r w:rsidRPr="000C16A0">
        <w:rPr>
          <w:highlight w:val="yellow"/>
          <w:u w:val="single"/>
        </w:rPr>
        <w:t>s or large pieces of “space junk” could send thousands of pieces of debris spinning into orbit</w:t>
      </w:r>
      <w:r>
        <w:t xml:space="preserve">, </w:t>
      </w:r>
      <w:r w:rsidRPr="004203E6">
        <w:rPr>
          <w:u w:val="single"/>
        </w:rPr>
        <w:t xml:space="preserve">each </w:t>
      </w:r>
      <w:r w:rsidRPr="000C16A0">
        <w:rPr>
          <w:highlight w:val="yellow"/>
          <w:u w:val="single"/>
        </w:rPr>
        <w:t>capable of destroying further satellites</w:t>
      </w:r>
      <w:r>
        <w:t xml:space="preserve">. Global </w:t>
      </w:r>
      <w:r w:rsidRPr="004203E6">
        <w:rPr>
          <w:u w:val="single"/>
        </w:rPr>
        <w:t xml:space="preserve">positioning </w:t>
      </w:r>
      <w:r w:rsidRPr="000C16A0">
        <w:rPr>
          <w:highlight w:val="yellow"/>
          <w:u w:val="single"/>
        </w:rPr>
        <w:t xml:space="preserve">systems, international phone connections, television signals and weather forecasts </w:t>
      </w:r>
      <w:r w:rsidRPr="000C16A0">
        <w:rPr>
          <w:u w:val="single"/>
        </w:rPr>
        <w:t xml:space="preserve">are among the services which </w:t>
      </w:r>
      <w:r w:rsidRPr="000C16A0">
        <w:rPr>
          <w:highlight w:val="yellow"/>
          <w:u w:val="single"/>
        </w:rPr>
        <w:t xml:space="preserve">are at risk of crashing to a </w:t>
      </w:r>
      <w:r w:rsidRPr="004B21B8">
        <w:rPr>
          <w:rStyle w:val="StyleUnderline"/>
          <w:highlight w:val="yellow"/>
        </w:rPr>
        <w:t>halt. This “chain</w:t>
      </w:r>
      <w:r w:rsidRPr="004B21B8">
        <w:rPr>
          <w:highlight w:val="yellow"/>
          <w:u w:val="single"/>
        </w:rPr>
        <w:t xml:space="preserve"> </w:t>
      </w:r>
      <w:r w:rsidRPr="000C16A0">
        <w:rPr>
          <w:highlight w:val="yellow"/>
          <w:u w:val="single"/>
        </w:rPr>
        <w:t xml:space="preserve">reaction” could leave </w:t>
      </w:r>
      <w:r w:rsidRPr="004B21B8">
        <w:rPr>
          <w:u w:val="single"/>
        </w:rPr>
        <w:t>s</w:t>
      </w:r>
      <w:r w:rsidRPr="004203E6">
        <w:rPr>
          <w:u w:val="single"/>
        </w:rPr>
        <w:t xml:space="preserve">ome </w:t>
      </w:r>
      <w:r w:rsidRPr="000C16A0">
        <w:rPr>
          <w:highlight w:val="yellow"/>
          <w:u w:val="single"/>
        </w:rPr>
        <w:t>orbits so cluttere</w:t>
      </w:r>
      <w:r w:rsidRPr="004203E6">
        <w:rPr>
          <w:u w:val="single"/>
        </w:rPr>
        <w:t xml:space="preserve">d with debris that </w:t>
      </w:r>
      <w:r w:rsidRPr="000C16A0">
        <w:rPr>
          <w:highlight w:val="yellow"/>
          <w:u w:val="single"/>
        </w:rPr>
        <w:t>they become unusable for commercial or military satellites</w:t>
      </w:r>
      <w:r>
        <w:t xml:space="preserve">, the US Defense Department's interim Space Posture Review warned last year. There are also fears that </w:t>
      </w:r>
      <w:r w:rsidRPr="000C16A0">
        <w:rPr>
          <w:highlight w:val="yellow"/>
          <w:u w:val="single"/>
        </w:rPr>
        <w:t>large pieces of debris</w:t>
      </w:r>
      <w:r w:rsidRPr="004203E6">
        <w:rPr>
          <w:u w:val="single"/>
        </w:rPr>
        <w:t xml:space="preserve"> could </w:t>
      </w:r>
      <w:r w:rsidRPr="000C16A0">
        <w:rPr>
          <w:highlight w:val="yellow"/>
          <w:u w:val="single"/>
        </w:rPr>
        <w:t>threaten the lives of astronauts</w:t>
      </w:r>
      <w:r w:rsidRPr="004203E6">
        <w:rPr>
          <w:u w:val="single"/>
        </w:rPr>
        <w:t xml:space="preserve"> in space shuttles or at the International Space Station.</w:t>
      </w:r>
      <w:r>
        <w:t xml:space="preserve"> The report, which was sent to Congress in March and not publicly released, said space is "increasingly congested and contested" and warned the situation is set to worsen. Bharath Gopalaswamy, an Indian rocket scientist researching space debris at the Stockholm International Peace Research Institute, estimates that </w:t>
      </w:r>
      <w:r w:rsidRPr="000C16A0">
        <w:rPr>
          <w:u w:val="single"/>
        </w:rPr>
        <w:t>there are now more than 370,000 pieces of junk compared with 1,100 satellites in low-Earth orbit</w:t>
      </w:r>
      <w:r>
        <w:t xml:space="preserve"> (LEO), between 490 and 620 miles above the planet. The February 2009 crash between a defunct Russian Cosmos satellite and an Iridium Communications Inc. satellite left around 1,500 pieces of junk whizzing around the earth at 4.8 miles a second. A Chinese missile test destroyed a satellite in January 2007, leaving 150,000 pieces of debris in the atmosphere, according to Dr Gopalaswamy. </w:t>
      </w:r>
      <w:r w:rsidRPr="000C16A0">
        <w:rPr>
          <w:u w:val="single"/>
        </w:rPr>
        <w:t>The space junk, dubbed “an orbiting rubbish dump”, also comprises nuts, bolts, gloves and other debris from space missions. "This is almost the tipping point," Dr Gopalaswamy said. "</w:t>
      </w:r>
      <w:r w:rsidRPr="000C16A0">
        <w:rPr>
          <w:highlight w:val="yellow"/>
          <w:u w:val="single"/>
        </w:rPr>
        <w:t>No satellite can be reliably shielded against this kind of destructive force.</w:t>
      </w:r>
      <w:r w:rsidRPr="000C16A0">
        <w:rPr>
          <w:u w:val="single"/>
        </w:rPr>
        <w:t>"</w:t>
      </w:r>
    </w:p>
    <w:p w14:paraId="02ACA532" w14:textId="77777777" w:rsidR="00DC6779" w:rsidRPr="000F3948" w:rsidRDefault="00DC6779" w:rsidP="00DC6779">
      <w:pPr>
        <w:pStyle w:val="Heading4"/>
        <w:rPr>
          <w:rFonts w:asciiTheme="majorHAnsi" w:hAnsiTheme="majorHAnsi"/>
        </w:rPr>
      </w:pPr>
      <w:r w:rsidRPr="000F3948">
        <w:rPr>
          <w:rFonts w:asciiTheme="majorHAnsi" w:hAnsiTheme="majorHAnsi"/>
        </w:rPr>
        <w:t xml:space="preserve">The destruction of satellites threatens economic stability </w:t>
      </w:r>
    </w:p>
    <w:p w14:paraId="344A11DB" w14:textId="77777777" w:rsidR="00DC6779" w:rsidRPr="00100128" w:rsidRDefault="00DC6779" w:rsidP="00DC6779">
      <w:r w:rsidRPr="00100128">
        <w:t xml:space="preserve">Walter </w:t>
      </w:r>
      <w:r w:rsidRPr="00100128">
        <w:rPr>
          <w:rStyle w:val="Style13ptBold"/>
        </w:rPr>
        <w:t>Tam</w:t>
      </w:r>
      <w:r w:rsidRPr="00100128">
        <w:t xml:space="preserve">, </w:t>
      </w:r>
      <w:r w:rsidRPr="00100128">
        <w:rPr>
          <w:rStyle w:val="Style13ptBold"/>
        </w:rPr>
        <w:t>2015</w:t>
      </w:r>
      <w:r w:rsidRPr="00100128">
        <w:t xml:space="preserve">; </w:t>
      </w:r>
      <w:r>
        <w:t>(</w:t>
      </w:r>
      <w:r w:rsidRPr="00100128">
        <w:t>Walter Tam is a Walden Doctoral Scholar at Walden University; “The Space Debris Environment and Satellite Manufacturing”; Walden University Scholar Works; http://scholarworks.waldenu.edu/cgi/viewcontent.cgi?article=2659&amp;context=dissertations</w:t>
      </w:r>
      <w:r>
        <w:t>)</w:t>
      </w:r>
    </w:p>
    <w:p w14:paraId="189BDC39" w14:textId="77777777" w:rsidR="00DC6779" w:rsidRPr="00274721" w:rsidRDefault="00DC6779" w:rsidP="00DC6779">
      <w:pPr>
        <w:pStyle w:val="NormalWeb"/>
        <w:rPr>
          <w:rStyle w:val="StyleUnderline"/>
          <w:rFonts w:asciiTheme="majorHAnsi" w:hAnsiTheme="majorHAnsi"/>
          <w:sz w:val="16"/>
          <w:u w:val="none"/>
        </w:rPr>
      </w:pPr>
      <w:r w:rsidRPr="00AE198A">
        <w:rPr>
          <w:rFonts w:asciiTheme="majorHAnsi" w:hAnsiTheme="majorHAnsi"/>
          <w:sz w:val="16"/>
          <w:shd w:val="clear" w:color="auto" w:fill="FFFFFF"/>
        </w:rPr>
        <w:t xml:space="preserve">A fifth factor relates to business economics. </w:t>
      </w:r>
      <w:r w:rsidRPr="001D49CC">
        <w:rPr>
          <w:rFonts w:asciiTheme="majorHAnsi" w:hAnsiTheme="majorHAnsi"/>
          <w:sz w:val="22"/>
          <w:highlight w:val="yellow"/>
          <w:u w:val="single"/>
        </w:rPr>
        <w:t>Space debris</w:t>
      </w:r>
      <w:r w:rsidRPr="001D49CC">
        <w:rPr>
          <w:rFonts w:asciiTheme="majorHAnsi" w:hAnsiTheme="majorHAnsi"/>
          <w:sz w:val="16"/>
          <w:highlight w:val="yellow"/>
        </w:rPr>
        <w:t xml:space="preserve"> </w:t>
      </w:r>
      <w:r w:rsidRPr="001D49CC">
        <w:rPr>
          <w:rStyle w:val="StyleUnderline"/>
          <w:rFonts w:asciiTheme="majorHAnsi" w:hAnsiTheme="majorHAnsi"/>
          <w:highlight w:val="yellow"/>
        </w:rPr>
        <w:t>has the potential</w:t>
      </w:r>
      <w:r w:rsidRPr="001D49CC">
        <w:rPr>
          <w:rFonts w:asciiTheme="majorHAnsi" w:hAnsiTheme="majorHAnsi"/>
          <w:sz w:val="16"/>
          <w:highlight w:val="yellow"/>
        </w:rPr>
        <w:t xml:space="preserve"> </w:t>
      </w:r>
      <w:r w:rsidRPr="001D49CC">
        <w:rPr>
          <w:rFonts w:asciiTheme="majorHAnsi" w:hAnsiTheme="majorHAnsi"/>
          <w:sz w:val="22"/>
          <w:highlight w:val="yellow"/>
          <w:u w:val="single"/>
        </w:rPr>
        <w:t>to damage</w:t>
      </w:r>
      <w:r w:rsidRPr="00100128">
        <w:rPr>
          <w:rFonts w:asciiTheme="majorHAnsi" w:hAnsiTheme="majorHAnsi"/>
          <w:sz w:val="22"/>
          <w:u w:val="single"/>
        </w:rPr>
        <w:t xml:space="preserve"> operational </w:t>
      </w:r>
      <w:r w:rsidRPr="001D49CC">
        <w:rPr>
          <w:rFonts w:asciiTheme="majorHAnsi" w:hAnsiTheme="majorHAnsi"/>
          <w:sz w:val="22"/>
          <w:highlight w:val="yellow"/>
          <w:u w:val="single"/>
        </w:rPr>
        <w:t>space assets</w:t>
      </w:r>
      <w:r w:rsidRPr="001D49CC">
        <w:rPr>
          <w:rFonts w:asciiTheme="majorHAnsi" w:hAnsiTheme="majorHAnsi"/>
          <w:sz w:val="16"/>
          <w:highlight w:val="yellow"/>
        </w:rPr>
        <w:t xml:space="preserve"> </w:t>
      </w:r>
      <w:r w:rsidRPr="001D49CC">
        <w:rPr>
          <w:rStyle w:val="StyleUnderline"/>
          <w:rFonts w:asciiTheme="majorHAnsi" w:hAnsiTheme="majorHAnsi"/>
          <w:highlight w:val="yellow"/>
        </w:rPr>
        <w:t>and reduce the expected value of space systems</w:t>
      </w:r>
      <w:r w:rsidRPr="00AE198A">
        <w:rPr>
          <w:rFonts w:asciiTheme="majorHAnsi" w:hAnsiTheme="majorHAnsi"/>
          <w:sz w:val="16"/>
          <w:shd w:val="clear" w:color="auto" w:fill="FFFFFF"/>
        </w:rPr>
        <w:t xml:space="preserve">. The increasing risk to high-value assets, combined with high volatility typical of the satellite insurance market (Manikowski &amp; Weiss, 2012), have implications to higher insurance premiums </w:t>
      </w:r>
      <w:r w:rsidRPr="00AE198A">
        <w:rPr>
          <w:rFonts w:asciiTheme="majorHAnsi" w:hAnsiTheme="majorHAnsi"/>
          <w:sz w:val="16"/>
        </w:rPr>
        <w:t xml:space="preserve">(P. V. Anderson &amp; Schaub, 2014) </w:t>
      </w:r>
      <w:r w:rsidRPr="00AE198A">
        <w:rPr>
          <w:rFonts w:asciiTheme="majorHAnsi" w:hAnsiTheme="majorHAnsi"/>
          <w:sz w:val="16"/>
          <w:shd w:val="clear" w:color="auto" w:fill="FFFFFF"/>
        </w:rPr>
        <w:t xml:space="preserve">that lead to higher operating cost. The higher cost might reduce the competitiveness of the services provided by the satellite system, thus reducing their overall value in the marketplace. </w:t>
      </w:r>
      <w:r w:rsidRPr="00100128">
        <w:rPr>
          <w:rFonts w:asciiTheme="majorHAnsi" w:hAnsiTheme="majorHAnsi"/>
          <w:sz w:val="22"/>
          <w:u w:val="single"/>
        </w:rPr>
        <w:t xml:space="preserve">Space </w:t>
      </w:r>
      <w:r w:rsidRPr="001D49CC">
        <w:rPr>
          <w:rFonts w:asciiTheme="majorHAnsi" w:hAnsiTheme="majorHAnsi"/>
          <w:sz w:val="22"/>
          <w:highlight w:val="yellow"/>
          <w:u w:val="single"/>
        </w:rPr>
        <w:t>debris poses the greatest threat</w:t>
      </w:r>
      <w:r w:rsidRPr="00100128">
        <w:rPr>
          <w:rFonts w:asciiTheme="majorHAnsi" w:hAnsiTheme="majorHAnsi"/>
          <w:sz w:val="22"/>
          <w:u w:val="single"/>
        </w:rPr>
        <w:t xml:space="preserve"> to the safe operations of satellites</w:t>
      </w:r>
      <w:r w:rsidRPr="00AE198A">
        <w:rPr>
          <w:rFonts w:asciiTheme="majorHAnsi" w:hAnsiTheme="majorHAnsi"/>
          <w:sz w:val="16"/>
        </w:rPr>
        <w:t xml:space="preserve"> (Gopalaswamy &amp; Kampani, 2014). </w:t>
      </w:r>
      <w:r w:rsidRPr="00100128">
        <w:rPr>
          <w:rFonts w:asciiTheme="majorHAnsi" w:hAnsiTheme="majorHAnsi"/>
          <w:sz w:val="22"/>
          <w:u w:val="single"/>
        </w:rPr>
        <w:t xml:space="preserve">The threat extends to the global economy, in which </w:t>
      </w:r>
      <w:r w:rsidRPr="001D49CC">
        <w:rPr>
          <w:rFonts w:asciiTheme="majorHAnsi" w:hAnsiTheme="majorHAnsi"/>
          <w:sz w:val="22"/>
          <w:highlight w:val="yellow"/>
          <w:u w:val="single"/>
        </w:rPr>
        <w:t>sat</w:t>
      </w:r>
      <w:r w:rsidRPr="00BA3BEC">
        <w:t>ellite</w:t>
      </w:r>
      <w:r w:rsidRPr="001D49CC">
        <w:rPr>
          <w:rFonts w:asciiTheme="majorHAnsi" w:hAnsiTheme="majorHAnsi"/>
          <w:sz w:val="22"/>
          <w:highlight w:val="yellow"/>
          <w:u w:val="single"/>
        </w:rPr>
        <w:t xml:space="preserve"> tech</w:t>
      </w:r>
      <w:r w:rsidRPr="00BA3BEC">
        <w:t>nology</w:t>
      </w:r>
      <w:r w:rsidRPr="001D49CC">
        <w:rPr>
          <w:rFonts w:asciiTheme="majorHAnsi" w:hAnsiTheme="majorHAnsi"/>
          <w:sz w:val="22"/>
          <w:highlight w:val="yellow"/>
          <w:u w:val="single"/>
        </w:rPr>
        <w:t xml:space="preserve"> is a deeply embedded, critical, and fragile component of the global economic infrastructure</w:t>
      </w:r>
      <w:r w:rsidRPr="00AE198A">
        <w:rPr>
          <w:rFonts w:asciiTheme="majorHAnsi" w:hAnsiTheme="majorHAnsi"/>
          <w:sz w:val="16"/>
        </w:rPr>
        <w:t xml:space="preserve"> (Horsham, Schmidt, &amp; Gilland, 2011; Percy &amp; Landrum, 2014). </w:t>
      </w:r>
      <w:r w:rsidRPr="001D49CC">
        <w:rPr>
          <w:rFonts w:asciiTheme="majorHAnsi" w:hAnsiTheme="majorHAnsi"/>
          <w:sz w:val="22"/>
          <w:highlight w:val="yellow"/>
          <w:u w:val="single"/>
        </w:rPr>
        <w:t>To ensure economic stability and business growth on a global scale,</w:t>
      </w:r>
      <w:r w:rsidRPr="00100128">
        <w:rPr>
          <w:rFonts w:asciiTheme="majorHAnsi" w:hAnsiTheme="majorHAnsi"/>
          <w:sz w:val="22"/>
          <w:u w:val="single"/>
        </w:rPr>
        <w:t xml:space="preserve"> </w:t>
      </w:r>
      <w:r w:rsidRPr="001D49CC">
        <w:rPr>
          <w:rFonts w:asciiTheme="majorHAnsi" w:hAnsiTheme="majorHAnsi"/>
          <w:sz w:val="22"/>
          <w:highlight w:val="yellow"/>
          <w:u w:val="single"/>
        </w:rPr>
        <w:t>it would be necessary to addres</w:t>
      </w:r>
      <w:r w:rsidRPr="00100128">
        <w:rPr>
          <w:rFonts w:asciiTheme="majorHAnsi" w:hAnsiTheme="majorHAnsi"/>
          <w:sz w:val="22"/>
          <w:u w:val="single"/>
        </w:rPr>
        <w:t xml:space="preserve">s the </w:t>
      </w:r>
      <w:r w:rsidRPr="001D49CC">
        <w:rPr>
          <w:rFonts w:asciiTheme="majorHAnsi" w:hAnsiTheme="majorHAnsi"/>
          <w:sz w:val="22"/>
          <w:highlight w:val="yellow"/>
          <w:u w:val="single"/>
        </w:rPr>
        <w:t>space debris</w:t>
      </w:r>
      <w:r w:rsidRPr="00100128">
        <w:rPr>
          <w:rFonts w:asciiTheme="majorHAnsi" w:hAnsiTheme="majorHAnsi"/>
          <w:sz w:val="22"/>
          <w:u w:val="single"/>
        </w:rPr>
        <w:t xml:space="preserve"> problem</w:t>
      </w:r>
      <w:r w:rsidRPr="00AE198A">
        <w:rPr>
          <w:rFonts w:asciiTheme="majorHAnsi" w:hAnsiTheme="majorHAnsi"/>
          <w:sz w:val="16"/>
        </w:rPr>
        <w:t xml:space="preserve"> in a meaningful way. Solutions to the space debris problem could come from technical, policy, organizational, and regulatory sources (Jakhu, 2010). </w:t>
      </w:r>
    </w:p>
    <w:p w14:paraId="2E5C4323" w14:textId="77777777" w:rsidR="00DC6779" w:rsidRPr="000F3948" w:rsidRDefault="00DC6779" w:rsidP="00DC6779">
      <w:pPr>
        <w:pStyle w:val="Heading4"/>
        <w:rPr>
          <w:rFonts w:asciiTheme="majorHAnsi" w:hAnsiTheme="majorHAnsi"/>
        </w:rPr>
      </w:pPr>
      <w:r w:rsidRPr="000F3948">
        <w:rPr>
          <w:rFonts w:asciiTheme="majorHAnsi" w:hAnsiTheme="majorHAnsi"/>
        </w:rPr>
        <w:t xml:space="preserve">Satellite and space system loss causes economic chaos </w:t>
      </w:r>
    </w:p>
    <w:p w14:paraId="248853AF" w14:textId="77777777" w:rsidR="00DC6779" w:rsidRPr="000F3948" w:rsidRDefault="00DC6779" w:rsidP="00DC6779">
      <w:pPr>
        <w:rPr>
          <w:rFonts w:asciiTheme="majorHAnsi" w:hAnsiTheme="majorHAnsi"/>
          <w:b/>
          <w:sz w:val="26"/>
        </w:rPr>
      </w:pPr>
      <w:r w:rsidRPr="000F3948">
        <w:rPr>
          <w:rStyle w:val="Style13ptBold"/>
          <w:rFonts w:asciiTheme="majorHAnsi" w:hAnsiTheme="majorHAnsi"/>
          <w:b w:val="0"/>
        </w:rPr>
        <w:t>Paul W</w:t>
      </w:r>
      <w:r w:rsidRPr="000F3948">
        <w:rPr>
          <w:rStyle w:val="Style13ptBold"/>
          <w:rFonts w:asciiTheme="majorHAnsi" w:hAnsiTheme="majorHAnsi"/>
        </w:rPr>
        <w:t xml:space="preserve">. Gydesen; </w:t>
      </w:r>
      <w:r w:rsidRPr="000F3948">
        <w:rPr>
          <w:rStyle w:val="Style13ptBold"/>
          <w:rFonts w:asciiTheme="majorHAnsi" w:hAnsiTheme="majorHAnsi"/>
          <w:b w:val="0"/>
        </w:rPr>
        <w:t>February,</w:t>
      </w:r>
      <w:r w:rsidRPr="000F3948">
        <w:rPr>
          <w:rStyle w:val="Style13ptBold"/>
          <w:rFonts w:asciiTheme="majorHAnsi" w:hAnsiTheme="majorHAnsi"/>
        </w:rPr>
        <w:t xml:space="preserve"> </w:t>
      </w:r>
      <w:r w:rsidRPr="00EB31D2">
        <w:rPr>
          <w:rStyle w:val="Style13ptBold"/>
          <w:rFonts w:asciiTheme="majorHAnsi" w:hAnsiTheme="majorHAnsi"/>
          <w:b w:val="0"/>
        </w:rPr>
        <w:t>20</w:t>
      </w:r>
      <w:r w:rsidRPr="00210C9A">
        <w:rPr>
          <w:rStyle w:val="Style13ptBold"/>
          <w:rFonts w:asciiTheme="majorHAnsi" w:hAnsiTheme="majorHAnsi"/>
          <w:b w:val="0"/>
        </w:rPr>
        <w:t>0</w:t>
      </w:r>
      <w:r w:rsidRPr="000F3948">
        <w:rPr>
          <w:rStyle w:val="Style13ptBold"/>
          <w:rFonts w:asciiTheme="majorHAnsi" w:hAnsiTheme="majorHAnsi"/>
        </w:rPr>
        <w:t xml:space="preserve">6; </w:t>
      </w:r>
      <w:r w:rsidRPr="000F3948">
        <w:rPr>
          <w:rStyle w:val="Style13ptBold"/>
          <w:rFonts w:asciiTheme="majorHAnsi" w:hAnsiTheme="majorHAnsi"/>
          <w:b w:val="0"/>
        </w:rPr>
        <w:t>Gydesen is the Lieutenant Colonel in the US airforce;  Alabama Airforce Base; “Economic Impact with the Loss of Commercial Space Applications”; http://www.au.af.mil/au/awc/awcgate/awc/gydesen.pdf</w:t>
      </w:r>
    </w:p>
    <w:p w14:paraId="1CFF1C5F" w14:textId="77777777" w:rsidR="00DC6779" w:rsidRPr="000F3948" w:rsidRDefault="00DC6779" w:rsidP="00DC6779">
      <w:pPr>
        <w:rPr>
          <w:rFonts w:asciiTheme="majorHAnsi" w:hAnsiTheme="majorHAnsi"/>
          <w:u w:val="single"/>
        </w:rPr>
      </w:pPr>
      <w:r w:rsidRPr="004B21B8">
        <w:rPr>
          <w:rStyle w:val="StyleUnderline"/>
        </w:rPr>
        <w:t>The loss of satellites’ TV, television network broadcast, pay-at-the-pump service, video teleconferencing, and GPS navigation would cause a huge inconvenience and an upset population. Some critical areas, such as emergency response, aircraft and shipping navigation would experience greater problems. The most critical loss would be the GPS timing data,</w:t>
      </w:r>
      <w:r w:rsidRPr="000F3948">
        <w:rPr>
          <w:rFonts w:asciiTheme="majorHAnsi" w:hAnsiTheme="majorHAnsi"/>
        </w:rPr>
        <w:t xml:space="preserve"> but again this is a worst-case example</w:t>
      </w:r>
      <w:r w:rsidRPr="000F3948">
        <w:rPr>
          <w:rFonts w:asciiTheme="majorHAnsi" w:hAnsiTheme="majorHAnsi"/>
          <w:b/>
          <w:bCs/>
        </w:rPr>
        <w:t>…</w:t>
      </w:r>
      <w:r w:rsidRPr="00274721">
        <w:rPr>
          <w:rFonts w:asciiTheme="majorHAnsi" w:hAnsiTheme="majorHAnsi"/>
          <w:highlight w:val="yellow"/>
          <w:u w:val="single"/>
        </w:rPr>
        <w:t>commercial satellite services have become embedded in our society. Individuals and businesses depend upon satellites for financial transactions, entertainment, communication, navigation, weather forecasting, timing data, and more. A sudden loss of satellite services could cause economic chaos.</w:t>
      </w:r>
    </w:p>
    <w:p w14:paraId="01F01A0B" w14:textId="77777777" w:rsidR="00DC6779" w:rsidRPr="000F3948" w:rsidRDefault="00DC6779" w:rsidP="00DC6779">
      <w:pPr>
        <w:rPr>
          <w:rFonts w:asciiTheme="majorHAnsi" w:hAnsiTheme="majorHAnsi"/>
          <w:u w:val="single"/>
        </w:rPr>
      </w:pPr>
    </w:p>
    <w:p w14:paraId="7323CDF1" w14:textId="77777777" w:rsidR="00DC6779" w:rsidRPr="00065DBE" w:rsidRDefault="00DC6779" w:rsidP="00DC6779">
      <w:pPr>
        <w:pStyle w:val="Heading4"/>
        <w:rPr>
          <w:rFonts w:asciiTheme="majorHAnsi" w:hAnsiTheme="majorHAnsi"/>
        </w:rPr>
      </w:pPr>
      <w:r>
        <w:rPr>
          <w:rFonts w:asciiTheme="majorHAnsi" w:hAnsiTheme="majorHAnsi"/>
        </w:rPr>
        <w:t>Economic collapse</w:t>
      </w:r>
      <w:r w:rsidRPr="00065DBE">
        <w:rPr>
          <w:rFonts w:asciiTheme="majorHAnsi" w:hAnsiTheme="majorHAnsi"/>
        </w:rPr>
        <w:t xml:space="preserve"> causes nuclear war with China </w:t>
      </w:r>
    </w:p>
    <w:p w14:paraId="3FA08E5D" w14:textId="77777777" w:rsidR="00DC6779" w:rsidRPr="00065DBE" w:rsidRDefault="00DC6779" w:rsidP="00DC6779">
      <w:pPr>
        <w:pStyle w:val="Cites"/>
        <w:rPr>
          <w:rFonts w:asciiTheme="majorHAnsi" w:hAnsiTheme="majorHAnsi"/>
          <w:b/>
        </w:rPr>
      </w:pPr>
      <w:r w:rsidRPr="00065DBE">
        <w:rPr>
          <w:rStyle w:val="Style13ptBold"/>
          <w:rFonts w:asciiTheme="majorHAnsi" w:hAnsiTheme="majorHAnsi"/>
          <w:b w:val="0"/>
        </w:rPr>
        <w:t>Walter Russell</w:t>
      </w:r>
      <w:r w:rsidRPr="00065DBE">
        <w:rPr>
          <w:rStyle w:val="Style13ptBold"/>
          <w:rFonts w:asciiTheme="majorHAnsi" w:hAnsiTheme="majorHAnsi"/>
        </w:rPr>
        <w:t xml:space="preserve"> Mead, </w:t>
      </w:r>
      <w:r w:rsidRPr="00065DBE">
        <w:rPr>
          <w:rStyle w:val="Style13ptBold"/>
          <w:rFonts w:asciiTheme="majorHAnsi" w:hAnsiTheme="majorHAnsi"/>
          <w:b w:val="0"/>
        </w:rPr>
        <w:t>Senior Fellow, US Foreign Policy, Council on Foreign Relations, 2/4/</w:t>
      </w:r>
      <w:r w:rsidRPr="00210C9A">
        <w:rPr>
          <w:rStyle w:val="Style13ptBold"/>
          <w:rFonts w:asciiTheme="majorHAnsi" w:hAnsiTheme="majorHAnsi"/>
          <w:b w:val="0"/>
        </w:rPr>
        <w:t>0</w:t>
      </w:r>
      <w:r w:rsidRPr="00065DBE">
        <w:rPr>
          <w:rStyle w:val="Style13ptBold"/>
          <w:rFonts w:asciiTheme="majorHAnsi" w:hAnsiTheme="majorHAnsi"/>
        </w:rPr>
        <w:t xml:space="preserve">9, </w:t>
      </w:r>
      <w:r w:rsidRPr="00065DBE">
        <w:rPr>
          <w:rStyle w:val="Style13ptBold"/>
          <w:rFonts w:asciiTheme="majorHAnsi" w:hAnsiTheme="majorHAnsi"/>
          <w:b w:val="0"/>
        </w:rPr>
        <w:t xml:space="preserve">“Only Makes You Stronger,” The New Republic, </w:t>
      </w:r>
      <w:hyperlink r:id="rId10" w:history="1">
        <w:r w:rsidRPr="00065DBE">
          <w:rPr>
            <w:rStyle w:val="Style13ptBold"/>
            <w:rFonts w:asciiTheme="majorHAnsi" w:hAnsiTheme="majorHAnsi"/>
            <w:b w:val="0"/>
          </w:rPr>
          <w:t>http://www.tnr.com/politics/story.html?id=571cbbb9-2887-4d81-8542-92e83915f5f8&amp;p=2</w:t>
        </w:r>
      </w:hyperlink>
      <w:r w:rsidRPr="00065DBE">
        <w:rPr>
          <w:rFonts w:asciiTheme="majorHAnsi" w:hAnsiTheme="majorHAnsi"/>
          <w:b/>
        </w:rPr>
        <w:t>.</w:t>
      </w:r>
    </w:p>
    <w:p w14:paraId="0D826147" w14:textId="77777777" w:rsidR="00DC6779" w:rsidRDefault="00DC6779" w:rsidP="00DC6779">
      <w:pPr>
        <w:pStyle w:val="Cites"/>
        <w:rPr>
          <w:rFonts w:asciiTheme="majorHAnsi" w:hAnsiTheme="majorHAnsi"/>
        </w:rPr>
      </w:pPr>
      <w:r w:rsidRPr="00065DBE">
        <w:rPr>
          <w:rFonts w:asciiTheme="majorHAnsi" w:hAnsiTheme="majorHAnsi"/>
        </w:rPr>
        <w:t xml:space="preserve">The damage to China's position is more subtle. </w:t>
      </w:r>
      <w:r w:rsidRPr="00274721">
        <w:rPr>
          <w:rStyle w:val="DebateUnderline"/>
          <w:rFonts w:asciiTheme="majorHAnsi" w:eastAsia="SimSun" w:hAnsiTheme="majorHAnsi"/>
          <w:highlight w:val="yellow"/>
        </w:rPr>
        <w:t>The crisis has not</w:t>
      </w:r>
      <w:r w:rsidRPr="00274721">
        <w:rPr>
          <w:rFonts w:asciiTheme="majorHAnsi" w:hAnsiTheme="majorHAnsi"/>
          <w:highlight w:val="yellow"/>
        </w:rPr>
        <w:t>--</w:t>
      </w:r>
      <w:r w:rsidRPr="00274721">
        <w:rPr>
          <w:rStyle w:val="DebateUnderline"/>
          <w:rFonts w:asciiTheme="majorHAnsi" w:eastAsia="SimSun" w:hAnsiTheme="majorHAnsi"/>
          <w:highlight w:val="yellow"/>
        </w:rPr>
        <w:t>yet</w:t>
      </w:r>
      <w:r w:rsidRPr="00274721">
        <w:rPr>
          <w:rFonts w:asciiTheme="majorHAnsi" w:hAnsiTheme="majorHAnsi"/>
          <w:highlight w:val="yellow"/>
        </w:rPr>
        <w:t>--</w:t>
      </w:r>
      <w:r w:rsidRPr="00274721">
        <w:rPr>
          <w:rStyle w:val="DebateUnderline"/>
          <w:rFonts w:asciiTheme="majorHAnsi" w:eastAsia="SimSun" w:hAnsiTheme="majorHAnsi"/>
          <w:highlight w:val="yellow"/>
        </w:rPr>
        <w:t>led to the nightmare scenario that China-watchers fear</w:t>
      </w:r>
      <w:r w:rsidRPr="00274721">
        <w:rPr>
          <w:rFonts w:asciiTheme="majorHAnsi" w:hAnsiTheme="majorHAnsi"/>
          <w:highlight w:val="yellow"/>
        </w:rPr>
        <w:t xml:space="preserve">: </w:t>
      </w:r>
      <w:r w:rsidRPr="00274721">
        <w:rPr>
          <w:rStyle w:val="DebateUnderline"/>
          <w:rFonts w:asciiTheme="majorHAnsi" w:eastAsia="SimSun" w:hAnsiTheme="majorHAnsi"/>
          <w:highlight w:val="yellow"/>
        </w:rPr>
        <w:t>a</w:t>
      </w:r>
      <w:r w:rsidRPr="00065DBE">
        <w:rPr>
          <w:rFonts w:asciiTheme="majorHAnsi" w:hAnsiTheme="majorHAnsi"/>
        </w:rPr>
        <w:t xml:space="preserve"> recession or </w:t>
      </w:r>
      <w:r w:rsidRPr="00274721">
        <w:rPr>
          <w:rStyle w:val="DebateUnderline"/>
          <w:rFonts w:asciiTheme="majorHAnsi" w:eastAsia="SimSun" w:hAnsiTheme="majorHAnsi"/>
          <w:highlight w:val="yellow"/>
        </w:rPr>
        <w:t>slowdown producing</w:t>
      </w:r>
      <w:r w:rsidRPr="00065DBE">
        <w:rPr>
          <w:rFonts w:asciiTheme="majorHAnsi" w:hAnsiTheme="majorHAnsi"/>
        </w:rPr>
        <w:t xml:space="preserve"> the kind of </w:t>
      </w:r>
      <w:r w:rsidRPr="00274721">
        <w:rPr>
          <w:rStyle w:val="DebateUnderline"/>
          <w:rFonts w:asciiTheme="majorHAnsi" w:eastAsia="SimSun" w:hAnsiTheme="majorHAnsi"/>
          <w:highlight w:val="yellow"/>
        </w:rPr>
        <w:t>social unrest that could challenge the government</w:t>
      </w:r>
      <w:r w:rsidRPr="00065DBE">
        <w:rPr>
          <w:rFonts w:asciiTheme="majorHAnsi" w:hAnsiTheme="majorHAnsi"/>
        </w:rPr>
        <w:t xml:space="preserve">. That may still come to pass--the recent economic news from China has been consistently worse than most experts predicted--but, even if the worst case is avoided, the financial crisis has nevertheless had significant effects. For one thing, it has </w:t>
      </w:r>
      <w:r w:rsidRPr="00274721">
        <w:rPr>
          <w:rStyle w:val="DebateUnderline"/>
          <w:rFonts w:asciiTheme="majorHAnsi" w:eastAsiaTheme="minorHAnsi" w:hAnsiTheme="majorHAnsi"/>
        </w:rPr>
        <w:t xml:space="preserve">reminded </w:t>
      </w:r>
      <w:r w:rsidRPr="00274721">
        <w:rPr>
          <w:rStyle w:val="DebateUnderline"/>
          <w:rFonts w:asciiTheme="majorHAnsi" w:eastAsia="SimSun" w:hAnsiTheme="majorHAnsi"/>
          <w:highlight w:val="yellow"/>
        </w:rPr>
        <w:t>China</w:t>
      </w:r>
      <w:r w:rsidRPr="00065DBE">
        <w:rPr>
          <w:rStyle w:val="DebateUnderline"/>
          <w:rFonts w:asciiTheme="majorHAnsi" w:eastAsiaTheme="minorHAnsi" w:hAnsiTheme="majorHAnsi"/>
        </w:rPr>
        <w:t xml:space="preserve"> </w:t>
      </w:r>
      <w:r w:rsidRPr="00065DBE">
        <w:rPr>
          <w:rFonts w:asciiTheme="majorHAnsi" w:hAnsiTheme="majorHAnsi"/>
        </w:rPr>
        <w:t xml:space="preserve">that </w:t>
      </w:r>
      <w:r w:rsidRPr="00274721">
        <w:rPr>
          <w:rFonts w:asciiTheme="majorHAnsi" w:hAnsiTheme="majorHAnsi"/>
          <w:highlight w:val="yellow"/>
        </w:rPr>
        <w:t>it</w:t>
      </w:r>
      <w:r w:rsidRPr="00274721">
        <w:rPr>
          <w:rStyle w:val="DebateUnderline"/>
          <w:rFonts w:asciiTheme="majorHAnsi" w:eastAsia="SimSun" w:hAnsiTheme="majorHAnsi"/>
          <w:highlight w:val="yellow"/>
        </w:rPr>
        <w:t>s growth remains dependent on the</w:t>
      </w:r>
      <w:r w:rsidRPr="00065DBE">
        <w:rPr>
          <w:rFonts w:asciiTheme="majorHAnsi" w:hAnsiTheme="majorHAnsi"/>
        </w:rPr>
        <w:t xml:space="preserve"> health of the </w:t>
      </w:r>
      <w:r w:rsidRPr="00274721">
        <w:rPr>
          <w:rStyle w:val="DebateUnderline"/>
          <w:rFonts w:asciiTheme="majorHAnsi" w:eastAsia="SimSun" w:hAnsiTheme="majorHAnsi"/>
          <w:highlight w:val="yellow"/>
        </w:rPr>
        <w:t>U.S. economy</w:t>
      </w:r>
      <w:r w:rsidRPr="00065DBE">
        <w:rPr>
          <w:rFonts w:asciiTheme="majorHAnsi" w:hAnsiTheme="majorHAnsi"/>
        </w:rPr>
        <w:t xml:space="preserve">. For another, it has shown that China's modernization is likely to be long, dangerous, and complex rather than fast and sweet, as some assumed.  In the lead-up to last summer's Beijing Olympics, talk of a Chinese bid to challenge America's global position reached fever pitch, and the inexorable rise of China is one reason why so many commentators are fretting about the "post-American era." But suggestions that China could grow at, say, 10 percent annually for the next 30 years were already looking premature before the economic downturn. (In late 2007, the World Bank slashed its estimate of China's GDP by 40 percent, citing inaccuracies in the methods used to calculate purchasing power parity.) And the financial crisis makes it certain that China's growth is likely to be much slower during some of those years. Already exports are falling, unemployment is rising, and the Shanghai stock market is down about 60 percent.  At the same time, Beijing will have to devote more resources and more attention to stabilizing Chinese society, building a national health care system, providing a social security net, and caring for an aging population, which, thanks to the one-child policy, will need massive help from the government to support itself in old age. Doing so will leave China fewer resources for military build-ups and foreign adventures. As the crisis has forcefully reminded Americans, creating and regulating a functional and flexible financial system is difficult. Every other country in the world has experienced significant financial crises while building such systems, and China is unlikely to be an exception.  All this means that China's rise looks increasingly like a gradual process. A deceleration in China's long-term growth rate would postpone indefinitely the date when China could emerge as a peer competitor to the United States. The present global distribution of power could be changing slowly, if at all.  </w:t>
      </w:r>
      <w:r w:rsidRPr="00274721">
        <w:rPr>
          <w:rStyle w:val="DebateUnderline"/>
          <w:rFonts w:asciiTheme="majorHAnsi" w:eastAsia="SimSun" w:hAnsiTheme="majorHAnsi"/>
          <w:highlight w:val="yellow"/>
        </w:rPr>
        <w:t xml:space="preserve">The greatest </w:t>
      </w:r>
      <w:r w:rsidRPr="00274721">
        <w:rPr>
          <w:rStyle w:val="DebateUnderline"/>
          <w:rFonts w:asciiTheme="majorHAnsi" w:eastAsiaTheme="minorHAnsi" w:hAnsiTheme="majorHAnsi"/>
          <w:highlight w:val="yellow"/>
        </w:rPr>
        <w:t>danger</w:t>
      </w:r>
      <w:r w:rsidRPr="00065DBE">
        <w:rPr>
          <w:rFonts w:asciiTheme="majorHAnsi" w:hAnsiTheme="majorHAnsi"/>
        </w:rPr>
        <w:t xml:space="preserve"> both </w:t>
      </w:r>
      <w:r w:rsidRPr="00274721">
        <w:rPr>
          <w:rStyle w:val="DebateUnderline"/>
          <w:rFonts w:asciiTheme="majorHAnsi" w:eastAsiaTheme="minorHAnsi" w:hAnsiTheme="majorHAnsi"/>
          <w:highlight w:val="yellow"/>
        </w:rPr>
        <w:t>to</w:t>
      </w:r>
      <w:r w:rsidRPr="00065DBE">
        <w:rPr>
          <w:rStyle w:val="DebateUnderline"/>
          <w:rFonts w:asciiTheme="majorHAnsi" w:eastAsia="SimSun" w:hAnsiTheme="majorHAnsi"/>
        </w:rPr>
        <w:t xml:space="preserve"> </w:t>
      </w:r>
      <w:r w:rsidRPr="00065DBE">
        <w:rPr>
          <w:rFonts w:asciiTheme="majorHAnsi" w:hAnsiTheme="majorHAnsi"/>
        </w:rPr>
        <w:t>U.S.-China relations</w:t>
      </w:r>
      <w:r w:rsidRPr="00065DBE">
        <w:rPr>
          <w:rStyle w:val="DebateUnderline"/>
          <w:rFonts w:asciiTheme="majorHAnsi" w:eastAsia="SimSun" w:hAnsiTheme="majorHAnsi"/>
        </w:rPr>
        <w:t xml:space="preserve"> </w:t>
      </w:r>
      <w:r w:rsidRPr="00065DBE">
        <w:rPr>
          <w:rFonts w:asciiTheme="majorHAnsi" w:hAnsiTheme="majorHAnsi"/>
        </w:rPr>
        <w:t xml:space="preserve">and to </w:t>
      </w:r>
      <w:r w:rsidRPr="00274721">
        <w:rPr>
          <w:rStyle w:val="DebateUnderline"/>
          <w:rFonts w:asciiTheme="majorHAnsi" w:eastAsiaTheme="minorHAnsi" w:hAnsiTheme="majorHAnsi"/>
          <w:highlight w:val="yellow"/>
        </w:rPr>
        <w:t>American power</w:t>
      </w:r>
      <w:r w:rsidRPr="00065DBE">
        <w:rPr>
          <w:rFonts w:asciiTheme="majorHAnsi" w:hAnsiTheme="majorHAnsi"/>
        </w:rPr>
        <w:t xml:space="preserve"> itself is probably not that China will rise too far, too fast; it </w:t>
      </w:r>
      <w:r w:rsidRPr="00D21D00">
        <w:rPr>
          <w:rStyle w:val="DebateUnderline"/>
          <w:rFonts w:asciiTheme="majorHAnsi" w:eastAsia="SimSun" w:hAnsiTheme="majorHAnsi"/>
          <w:highlight w:val="yellow"/>
        </w:rPr>
        <w:t>is that</w:t>
      </w:r>
      <w:r w:rsidRPr="00065DBE">
        <w:rPr>
          <w:rFonts w:asciiTheme="majorHAnsi" w:hAnsiTheme="majorHAnsi"/>
        </w:rPr>
        <w:t xml:space="preserve"> the current crisis might end China's growth miracle. In the worst-case scenario, the </w:t>
      </w:r>
      <w:r w:rsidRPr="00D21D00">
        <w:rPr>
          <w:rStyle w:val="DebateUnderline"/>
          <w:rFonts w:asciiTheme="majorHAnsi" w:eastAsia="SimSun" w:hAnsiTheme="majorHAnsi"/>
          <w:highlight w:val="yellow"/>
        </w:rPr>
        <w:t>turmoil in the international economy will plunge China into a major economic downturn</w:t>
      </w:r>
      <w:r w:rsidRPr="00D21D00">
        <w:rPr>
          <w:rFonts w:asciiTheme="majorHAnsi" w:hAnsiTheme="majorHAnsi"/>
          <w:highlight w:val="yellow"/>
        </w:rPr>
        <w:t>.</w:t>
      </w:r>
      <w:r w:rsidRPr="00065DBE">
        <w:rPr>
          <w:rFonts w:asciiTheme="majorHAnsi" w:hAnsiTheme="majorHAnsi"/>
        </w:rPr>
        <w:t xml:space="preserve"> The Chinese financial system will implode as loans to both state and private enterprises go bad. Millions or even </w:t>
      </w:r>
      <w:r w:rsidRPr="003536A9">
        <w:rPr>
          <w:rFonts w:eastAsia="SimSun"/>
        </w:rPr>
        <w:t>tens of millions</w:t>
      </w:r>
      <w:r w:rsidRPr="003536A9">
        <w:t xml:space="preserve"> of Chinese </w:t>
      </w:r>
      <w:r w:rsidRPr="003536A9">
        <w:rPr>
          <w:rFonts w:eastAsia="SimSun"/>
        </w:rPr>
        <w:t>will be unemployed</w:t>
      </w:r>
      <w:r w:rsidRPr="00065DBE">
        <w:rPr>
          <w:rFonts w:asciiTheme="majorHAnsi" w:hAnsiTheme="majorHAnsi"/>
        </w:rPr>
        <w:t xml:space="preserve"> in a country without an effective social safety net. The collapse of asset bubbles in the stock and property markets will wipe out the savings of a generation of the Chinese middle class.  </w:t>
      </w:r>
      <w:r w:rsidRPr="003536A9">
        <w:rPr>
          <w:rFonts w:eastAsia="SimSun"/>
        </w:rPr>
        <w:t>The political consequences</w:t>
      </w:r>
      <w:r w:rsidRPr="003536A9">
        <w:t xml:space="preserve"> could </w:t>
      </w:r>
      <w:r w:rsidRPr="003536A9">
        <w:rPr>
          <w:rFonts w:eastAsia="SimSun"/>
        </w:rPr>
        <w:t>include dangerous unrest</w:t>
      </w:r>
      <w:r w:rsidRPr="003536A9">
        <w:t>--</w:t>
      </w:r>
      <w:r w:rsidRPr="003536A9">
        <w:rPr>
          <w:rFonts w:eastAsia="SimSun"/>
        </w:rPr>
        <w:t>and</w:t>
      </w:r>
      <w:r w:rsidRPr="003536A9">
        <w:t xml:space="preserve"> a </w:t>
      </w:r>
      <w:r w:rsidRPr="003536A9">
        <w:rPr>
          <w:rFonts w:eastAsia="SimSun"/>
        </w:rPr>
        <w:t>bitter</w:t>
      </w:r>
      <w:r w:rsidRPr="003536A9">
        <w:t xml:space="preserve"> climate of anti-foreign </w:t>
      </w:r>
      <w:r w:rsidRPr="003536A9">
        <w:rPr>
          <w:rFonts w:eastAsia="SimSun"/>
        </w:rPr>
        <w:t>feeling that blames others for China's woes</w:t>
      </w:r>
      <w:r w:rsidRPr="003536A9">
        <w:t>. (</w:t>
      </w:r>
      <w:r w:rsidRPr="003536A9">
        <w:rPr>
          <w:rFonts w:eastAsia="SimSun"/>
        </w:rPr>
        <w:t xml:space="preserve">Think of </w:t>
      </w:r>
      <w:r w:rsidRPr="003536A9">
        <w:rPr>
          <w:rFonts w:eastAsiaTheme="minorHAnsi"/>
        </w:rPr>
        <w:t>Weimar Germany</w:t>
      </w:r>
      <w:r w:rsidRPr="003536A9">
        <w:t>, when both Nazi and communist</w:t>
      </w:r>
      <w:r w:rsidRPr="00065DBE">
        <w:rPr>
          <w:rFonts w:asciiTheme="majorHAnsi" w:hAnsiTheme="majorHAnsi"/>
        </w:rPr>
        <w:t xml:space="preserve"> politicians blamed the West for Germany's  economic travails.) Worse, instability could lead to a vicious cycle, as nervous investors moved their money out of the country, further slowing growth and, in turn, fomenting ever-greater bitterness.  </w:t>
      </w:r>
      <w:r w:rsidRPr="00D21D00">
        <w:rPr>
          <w:rStyle w:val="DebateUnderline"/>
          <w:rFonts w:asciiTheme="majorHAnsi" w:eastAsia="SimSun" w:hAnsiTheme="majorHAnsi"/>
          <w:highlight w:val="yellow"/>
        </w:rPr>
        <w:t>Thanks to</w:t>
      </w:r>
      <w:r w:rsidRPr="00065DBE">
        <w:rPr>
          <w:rFonts w:asciiTheme="majorHAnsi" w:hAnsiTheme="majorHAnsi"/>
        </w:rPr>
        <w:t xml:space="preserve"> a generation of rapid economic </w:t>
      </w:r>
      <w:r w:rsidRPr="00D21D00">
        <w:rPr>
          <w:rStyle w:val="DebateUnderline"/>
          <w:rFonts w:asciiTheme="majorHAnsi" w:eastAsia="SimSun" w:hAnsiTheme="majorHAnsi"/>
          <w:highlight w:val="yellow"/>
        </w:rPr>
        <w:t>growth</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China has</w:t>
      </w:r>
      <w:r w:rsidRPr="00065DBE">
        <w:rPr>
          <w:rFonts w:asciiTheme="majorHAnsi" w:hAnsiTheme="majorHAnsi"/>
        </w:rPr>
        <w:t xml:space="preserve"> so far </w:t>
      </w:r>
      <w:r w:rsidRPr="00D21D00">
        <w:rPr>
          <w:rStyle w:val="DebateUnderline"/>
          <w:rFonts w:asciiTheme="majorHAnsi" w:eastAsia="SimSun" w:hAnsiTheme="majorHAnsi"/>
          <w:highlight w:val="yellow"/>
        </w:rPr>
        <w:t>been able to manage the stresses and conflicts of modernization</w:t>
      </w:r>
      <w:r w:rsidRPr="00065DBE">
        <w:rPr>
          <w:rFonts w:asciiTheme="majorHAnsi" w:hAnsiTheme="majorHAnsi"/>
        </w:rPr>
        <w:t xml:space="preserve"> and change; </w:t>
      </w:r>
      <w:r w:rsidRPr="00065DBE">
        <w:rPr>
          <w:rStyle w:val="DebateUnderline"/>
          <w:rFonts w:asciiTheme="majorHAnsi" w:eastAsia="SimSun" w:hAnsiTheme="majorHAnsi"/>
        </w:rPr>
        <w:t xml:space="preserve">nobody knows </w:t>
      </w:r>
      <w:r w:rsidRPr="00D21D00">
        <w:rPr>
          <w:rStyle w:val="DebateUnderline"/>
          <w:rFonts w:asciiTheme="majorHAnsi" w:eastAsia="SimSun" w:hAnsiTheme="majorHAnsi"/>
          <w:highlight w:val="yellow"/>
        </w:rPr>
        <w:t>what will happen if the growth stops</w:t>
      </w:r>
      <w:r w:rsidRPr="00065DBE">
        <w:rPr>
          <w:rFonts w:asciiTheme="majorHAnsi" w:hAnsiTheme="majorHAnsi"/>
        </w:rPr>
        <w:t xml:space="preserve">.  India's future is also a question. Support for global integration is a fairly recent development in India, and many serious Indians remain skeptical of it. </w:t>
      </w:r>
      <w:r w:rsidRPr="00065DBE">
        <w:rPr>
          <w:rStyle w:val="DebateUnderline"/>
          <w:rFonts w:asciiTheme="majorHAnsi" w:eastAsia="SimSun" w:hAnsiTheme="majorHAnsi"/>
        </w:rPr>
        <w:t>While India's</w:t>
      </w:r>
      <w:r w:rsidRPr="00065DBE">
        <w:rPr>
          <w:rFonts w:asciiTheme="majorHAnsi" w:hAnsiTheme="majorHAnsi"/>
        </w:rPr>
        <w:t xml:space="preserve"> 60-year-old </w:t>
      </w:r>
      <w:r w:rsidRPr="00065DBE">
        <w:rPr>
          <w:rStyle w:val="DebateUnderline"/>
          <w:rFonts w:asciiTheme="majorHAnsi" w:eastAsia="SimSun" w:hAnsiTheme="majorHAnsi"/>
        </w:rPr>
        <w:t>democratic system has resisted many shocks</w:t>
      </w:r>
      <w:r w:rsidRPr="00065DBE">
        <w:rPr>
          <w:rFonts w:asciiTheme="majorHAnsi" w:hAnsiTheme="majorHAnsi"/>
        </w:rPr>
        <w:t xml:space="preserve">, a </w:t>
      </w:r>
      <w:r w:rsidRPr="00065DBE">
        <w:rPr>
          <w:rStyle w:val="DebateUnderline"/>
          <w:rFonts w:asciiTheme="majorHAnsi" w:eastAsia="SimSun" w:hAnsiTheme="majorHAnsi"/>
        </w:rPr>
        <w:t>deep</w:t>
      </w:r>
      <w:r w:rsidRPr="00065DBE">
        <w:rPr>
          <w:rFonts w:asciiTheme="majorHAnsi" w:hAnsiTheme="majorHAnsi"/>
        </w:rPr>
        <w:t xml:space="preserve"> economic </w:t>
      </w:r>
      <w:r w:rsidRPr="00065DBE">
        <w:rPr>
          <w:rStyle w:val="DebateUnderline"/>
          <w:rFonts w:asciiTheme="majorHAnsi" w:eastAsia="SimSun" w:hAnsiTheme="majorHAnsi"/>
        </w:rPr>
        <w:t>recession</w:t>
      </w:r>
      <w:r w:rsidRPr="00065DBE">
        <w:rPr>
          <w:rFonts w:asciiTheme="majorHAnsi" w:hAnsiTheme="majorHAnsi"/>
        </w:rPr>
        <w:t xml:space="preserve"> in a country where mass poverty and even hunger are still major concerns </w:t>
      </w:r>
      <w:r w:rsidRPr="00065DBE">
        <w:rPr>
          <w:rStyle w:val="DebateUnderline"/>
          <w:rFonts w:asciiTheme="majorHAnsi" w:eastAsia="SimSun" w:hAnsiTheme="majorHAnsi"/>
        </w:rPr>
        <w:t>could undermine political order</w:t>
      </w:r>
      <w:r w:rsidRPr="00065DBE">
        <w:rPr>
          <w:rFonts w:asciiTheme="majorHAnsi" w:hAnsiTheme="majorHAnsi"/>
        </w:rPr>
        <w:t xml:space="preserve">, </w:t>
      </w:r>
      <w:r w:rsidRPr="00065DBE">
        <w:rPr>
          <w:rStyle w:val="DebateUnderline"/>
          <w:rFonts w:asciiTheme="majorHAnsi" w:eastAsia="SimSun" w:hAnsiTheme="majorHAnsi"/>
        </w:rPr>
        <w:t>long-term growth</w:t>
      </w:r>
      <w:r w:rsidRPr="00065DBE">
        <w:rPr>
          <w:rFonts w:asciiTheme="majorHAnsi" w:hAnsiTheme="majorHAnsi"/>
        </w:rPr>
        <w:t xml:space="preserve">, </w:t>
      </w:r>
      <w:r w:rsidRPr="00065DBE">
        <w:rPr>
          <w:rStyle w:val="DebateUnderline"/>
          <w:rFonts w:asciiTheme="majorHAnsi" w:eastAsia="SimSun" w:hAnsiTheme="majorHAnsi"/>
        </w:rPr>
        <w:t>and India's attitude toward the U</w:t>
      </w:r>
      <w:r w:rsidRPr="00065DBE">
        <w:rPr>
          <w:rFonts w:asciiTheme="majorHAnsi" w:hAnsiTheme="majorHAnsi"/>
        </w:rPr>
        <w:t xml:space="preserve">nited </w:t>
      </w:r>
      <w:r w:rsidRPr="00065DBE">
        <w:rPr>
          <w:rStyle w:val="DebateUnderline"/>
          <w:rFonts w:asciiTheme="majorHAnsi" w:eastAsia="SimSun" w:hAnsiTheme="majorHAnsi"/>
        </w:rPr>
        <w:t>S</w:t>
      </w:r>
      <w:r w:rsidRPr="00065DBE">
        <w:rPr>
          <w:rFonts w:asciiTheme="majorHAnsi" w:hAnsiTheme="majorHAnsi"/>
        </w:rPr>
        <w:t xml:space="preserve">tates </w:t>
      </w:r>
      <w:r w:rsidRPr="00065DBE">
        <w:rPr>
          <w:rStyle w:val="DebateUnderline"/>
          <w:rFonts w:asciiTheme="majorHAnsi" w:eastAsia="SimSun" w:hAnsiTheme="majorHAnsi"/>
        </w:rPr>
        <w:t>and global economic integration</w:t>
      </w:r>
      <w:r w:rsidRPr="00065DBE">
        <w:rPr>
          <w:rFonts w:asciiTheme="majorHAnsi" w:hAnsiTheme="majorHAnsi"/>
        </w:rPr>
        <w:t xml:space="preserve">. </w:t>
      </w:r>
      <w:r w:rsidRPr="00065DBE">
        <w:rPr>
          <w:rStyle w:val="DebateUnderline"/>
          <w:rFonts w:asciiTheme="majorHAnsi" w:eastAsia="SimSun" w:hAnsiTheme="majorHAnsi"/>
        </w:rPr>
        <w:t>The</w:t>
      </w:r>
      <w:r w:rsidRPr="00065DBE">
        <w:rPr>
          <w:rFonts w:asciiTheme="majorHAnsi" w:hAnsiTheme="majorHAnsi"/>
        </w:rPr>
        <w:t xml:space="preserve"> violent </w:t>
      </w:r>
      <w:r w:rsidRPr="00065DBE">
        <w:rPr>
          <w:rStyle w:val="DebateUnderline"/>
          <w:rFonts w:asciiTheme="majorHAnsi" w:eastAsia="SimSun" w:hAnsiTheme="majorHAnsi"/>
        </w:rPr>
        <w:t>Naxalite insurrection</w:t>
      </w:r>
      <w:r w:rsidRPr="00065DBE">
        <w:rPr>
          <w:rFonts w:asciiTheme="majorHAnsi" w:hAnsiTheme="majorHAnsi"/>
        </w:rPr>
        <w:t xml:space="preserve"> plaguing a significant swath of the country </w:t>
      </w:r>
      <w:r w:rsidRPr="00065DBE">
        <w:rPr>
          <w:rStyle w:val="DebateUnderline"/>
          <w:rFonts w:asciiTheme="majorHAnsi" w:eastAsia="SimSun" w:hAnsiTheme="majorHAnsi"/>
        </w:rPr>
        <w:t>could get worse</w:t>
      </w:r>
      <w:r w:rsidRPr="00065DBE">
        <w:rPr>
          <w:rFonts w:asciiTheme="majorHAnsi" w:hAnsiTheme="majorHAnsi"/>
        </w:rPr>
        <w:t xml:space="preserve">; </w:t>
      </w:r>
      <w:r w:rsidRPr="00065DBE">
        <w:rPr>
          <w:rStyle w:val="DebateUnderline"/>
          <w:rFonts w:asciiTheme="majorHAnsi" w:eastAsia="SimSun" w:hAnsiTheme="majorHAnsi"/>
        </w:rPr>
        <w:t>religious extremism among</w:t>
      </w:r>
      <w:r w:rsidRPr="00065DBE">
        <w:rPr>
          <w:rFonts w:asciiTheme="majorHAnsi" w:hAnsiTheme="majorHAnsi"/>
        </w:rPr>
        <w:t xml:space="preserve"> both </w:t>
      </w:r>
      <w:r w:rsidRPr="00065DBE">
        <w:rPr>
          <w:rStyle w:val="DebateUnderline"/>
          <w:rFonts w:asciiTheme="majorHAnsi" w:eastAsia="SimSun" w:hAnsiTheme="majorHAnsi"/>
        </w:rPr>
        <w:t xml:space="preserve">Hindus and Muslims could further polarize </w:t>
      </w:r>
      <w:r w:rsidRPr="00065DBE">
        <w:rPr>
          <w:rFonts w:asciiTheme="majorHAnsi" w:hAnsiTheme="majorHAnsi"/>
        </w:rPr>
        <w:t xml:space="preserve">Indian politics; and India's economic miracle could be nipped in the bud.  </w:t>
      </w:r>
      <w:r w:rsidRPr="00D21D00">
        <w:rPr>
          <w:rStyle w:val="DebateUnderline"/>
          <w:rFonts w:asciiTheme="majorHAnsi" w:eastAsia="SimSun" w:hAnsiTheme="majorHAnsi"/>
          <w:highlight w:val="yellow"/>
        </w:rPr>
        <w:t>If</w:t>
      </w:r>
      <w:r w:rsidRPr="00065DBE">
        <w:rPr>
          <w:rFonts w:asciiTheme="majorHAnsi" w:hAnsiTheme="majorHAnsi"/>
        </w:rPr>
        <w:t xml:space="preserve"> current </w:t>
      </w:r>
      <w:r w:rsidRPr="00D21D00">
        <w:rPr>
          <w:rStyle w:val="DebateUnderline"/>
          <w:rFonts w:asciiTheme="majorHAnsi" w:eastAsia="SimSun" w:hAnsiTheme="majorHAnsi"/>
          <w:highlight w:val="yellow"/>
        </w:rPr>
        <w:t>market turmoil seriously damaged</w:t>
      </w:r>
      <w:r w:rsidRPr="00065DBE">
        <w:rPr>
          <w:rFonts w:asciiTheme="majorHAnsi" w:hAnsiTheme="majorHAnsi"/>
        </w:rPr>
        <w:t xml:space="preserve"> the performance and prospects of </w:t>
      </w:r>
      <w:r w:rsidRPr="00065DBE">
        <w:rPr>
          <w:rStyle w:val="DebateUnderline"/>
          <w:rFonts w:asciiTheme="majorHAnsi" w:eastAsia="SimSun" w:hAnsiTheme="majorHAnsi"/>
        </w:rPr>
        <w:t xml:space="preserve">India and </w:t>
      </w:r>
      <w:r w:rsidRPr="00D21D00">
        <w:rPr>
          <w:rStyle w:val="DebateUnderline"/>
          <w:rFonts w:asciiTheme="majorHAnsi" w:eastAsia="SimSun" w:hAnsiTheme="majorHAnsi"/>
          <w:highlight w:val="yellow"/>
        </w:rPr>
        <w:t>China</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the</w:t>
      </w:r>
      <w:r w:rsidRPr="00065DBE">
        <w:rPr>
          <w:rFonts w:asciiTheme="majorHAnsi" w:hAnsiTheme="majorHAnsi"/>
        </w:rPr>
        <w:t xml:space="preserve"> current </w:t>
      </w:r>
      <w:r w:rsidRPr="00D21D00">
        <w:rPr>
          <w:rStyle w:val="DebateUnderline"/>
          <w:rFonts w:asciiTheme="majorHAnsi" w:eastAsia="SimSun" w:hAnsiTheme="majorHAnsi"/>
          <w:highlight w:val="yellow"/>
        </w:rPr>
        <w:t xml:space="preserve">crisis could </w:t>
      </w:r>
      <w:r w:rsidRPr="00D21D00">
        <w:rPr>
          <w:rStyle w:val="DebateUnderline"/>
          <w:rFonts w:asciiTheme="majorHAnsi" w:eastAsiaTheme="minorHAnsi" w:hAnsiTheme="majorHAnsi"/>
          <w:highlight w:val="yellow"/>
        </w:rPr>
        <w:t>join the Great Depression in the list of economic events that changed history</w:t>
      </w:r>
      <w:r w:rsidRPr="00065DBE">
        <w:rPr>
          <w:rFonts w:asciiTheme="majorHAnsi" w:hAnsiTheme="majorHAnsi"/>
        </w:rPr>
        <w:t xml:space="preserve">, </w:t>
      </w:r>
      <w:r w:rsidRPr="00065DBE">
        <w:rPr>
          <w:rStyle w:val="DebateUnderline"/>
          <w:rFonts w:asciiTheme="majorHAnsi" w:eastAsia="SimSun" w:hAnsiTheme="majorHAnsi"/>
        </w:rPr>
        <w:t>even if the recessions in the West are</w:t>
      </w:r>
      <w:r w:rsidRPr="00065DBE">
        <w:rPr>
          <w:rFonts w:asciiTheme="majorHAnsi" w:hAnsiTheme="majorHAnsi"/>
        </w:rPr>
        <w:t xml:space="preserve"> relatively short and </w:t>
      </w:r>
      <w:r w:rsidRPr="00065DBE">
        <w:rPr>
          <w:rStyle w:val="DebateUnderline"/>
          <w:rFonts w:asciiTheme="majorHAnsi" w:eastAsia="SimSun" w:hAnsiTheme="majorHAnsi"/>
        </w:rPr>
        <w:t>mild</w:t>
      </w:r>
      <w:r w:rsidRPr="00065DBE">
        <w:rPr>
          <w:rFonts w:asciiTheme="majorHAnsi" w:hAnsiTheme="majorHAnsi"/>
        </w:rPr>
        <w:t xml:space="preserve">.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w:t>
      </w:r>
      <w:r w:rsidRPr="00D21D00">
        <w:rPr>
          <w:rStyle w:val="DebateUnderline"/>
          <w:rFonts w:asciiTheme="majorHAnsi" w:eastAsiaTheme="minorHAnsi" w:hAnsiTheme="majorHAnsi"/>
          <w:highlight w:val="yellow"/>
        </w:rPr>
        <w:t>billions of people in nuclear-armed countries</w:t>
      </w:r>
      <w:r w:rsidRPr="00065DBE">
        <w:rPr>
          <w:rFonts w:asciiTheme="majorHAnsi" w:hAnsiTheme="majorHAnsi"/>
        </w:rPr>
        <w:t xml:space="preserve"> to emerge from this crisis </w:t>
      </w:r>
      <w:r w:rsidRPr="00D21D00">
        <w:rPr>
          <w:rStyle w:val="StyleUnderline"/>
          <w:rFonts w:eastAsia="SimSun"/>
          <w:highlight w:val="yellow"/>
        </w:rPr>
        <w:t>believing</w:t>
      </w:r>
      <w:r w:rsidRPr="00D21D00">
        <w:rPr>
          <w:rStyle w:val="StyleUnderline"/>
          <w:highlight w:val="yellow"/>
        </w:rPr>
        <w:t xml:space="preserve"> either that </w:t>
      </w:r>
      <w:r w:rsidRPr="00D21D00">
        <w:rPr>
          <w:rStyle w:val="StyleUnderline"/>
          <w:rFonts w:eastAsia="SimSun"/>
          <w:highlight w:val="yellow"/>
        </w:rPr>
        <w:t>the U</w:t>
      </w:r>
      <w:r w:rsidRPr="00D21D00">
        <w:rPr>
          <w:rStyle w:val="StyleUnderline"/>
          <w:highlight w:val="yellow"/>
        </w:rPr>
        <w:t xml:space="preserve">nited </w:t>
      </w:r>
      <w:r w:rsidRPr="00D21D00">
        <w:rPr>
          <w:rStyle w:val="StyleUnderline"/>
          <w:rFonts w:eastAsia="SimSun"/>
          <w:highlight w:val="yellow"/>
        </w:rPr>
        <w:t>S</w:t>
      </w:r>
      <w:r w:rsidRPr="00D21D00">
        <w:rPr>
          <w:rStyle w:val="StyleUnderline"/>
          <w:highlight w:val="yellow"/>
        </w:rPr>
        <w:t xml:space="preserve">tates </w:t>
      </w:r>
      <w:r w:rsidRPr="00D21D00">
        <w:rPr>
          <w:rStyle w:val="StyleUnderline"/>
          <w:rFonts w:eastAsia="SimSun"/>
          <w:highlight w:val="yellow"/>
        </w:rPr>
        <w:t>was indifferent to their well-being</w:t>
      </w:r>
      <w:r w:rsidRPr="00D21D00">
        <w:rPr>
          <w:rStyle w:val="StyleUnderline"/>
          <w:highlight w:val="yellow"/>
        </w:rPr>
        <w:t xml:space="preserve"> or that it had profited from their distress</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 xml:space="preserve">could </w:t>
      </w:r>
      <w:r w:rsidRPr="00D21D00">
        <w:rPr>
          <w:rStyle w:val="DebateUnderline"/>
          <w:rFonts w:asciiTheme="majorHAnsi" w:eastAsiaTheme="minorHAnsi" w:hAnsiTheme="majorHAnsi"/>
          <w:highlight w:val="yellow"/>
        </w:rPr>
        <w:t>damage U.S. foreign policy</w:t>
      </w:r>
      <w:r w:rsidRPr="00065DBE">
        <w:rPr>
          <w:rFonts w:asciiTheme="majorHAnsi" w:hAnsiTheme="majorHAnsi"/>
        </w:rPr>
        <w:t xml:space="preserve"> far more </w:t>
      </w:r>
      <w:r w:rsidRPr="00D21D00">
        <w:rPr>
          <w:rStyle w:val="DebateUnderline"/>
          <w:rFonts w:asciiTheme="majorHAnsi" w:eastAsiaTheme="minorHAnsi" w:hAnsiTheme="majorHAnsi"/>
          <w:highlight w:val="yellow"/>
        </w:rPr>
        <w:t>severely</w:t>
      </w:r>
      <w:r w:rsidRPr="00065DBE">
        <w:rPr>
          <w:rFonts w:asciiTheme="majorHAnsi" w:hAnsiTheme="majorHAnsi"/>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w:t>
      </w:r>
      <w:r w:rsidRPr="00D21D00">
        <w:rPr>
          <w:rStyle w:val="DebateUnderline"/>
          <w:rFonts w:asciiTheme="majorHAnsi" w:eastAsia="SimSun" w:hAnsiTheme="majorHAnsi"/>
          <w:highlight w:val="yellow"/>
        </w:rPr>
        <w:t>History</w:t>
      </w:r>
      <w:r w:rsidRPr="00065DBE">
        <w:rPr>
          <w:rFonts w:asciiTheme="majorHAnsi" w:hAnsiTheme="majorHAnsi"/>
        </w:rPr>
        <w:t xml:space="preserve"> may suggest that financial crises actually help capitalist great powers maintain their leads--but it </w:t>
      </w:r>
      <w:r w:rsidRPr="00D21D00">
        <w:rPr>
          <w:rStyle w:val="DebateUnderline"/>
          <w:rFonts w:asciiTheme="majorHAnsi" w:eastAsia="SimSun" w:hAnsiTheme="majorHAnsi"/>
          <w:highlight w:val="yellow"/>
        </w:rPr>
        <w:t>has</w:t>
      </w:r>
      <w:r w:rsidRPr="00065DBE">
        <w:rPr>
          <w:rFonts w:asciiTheme="majorHAnsi" w:hAnsiTheme="majorHAnsi"/>
        </w:rPr>
        <w:t xml:space="preserve"> other, </w:t>
      </w:r>
      <w:r w:rsidRPr="00D21D00">
        <w:rPr>
          <w:rStyle w:val="DebateUnderline"/>
          <w:rFonts w:asciiTheme="majorHAnsi" w:eastAsia="SimSun" w:hAnsiTheme="majorHAnsi"/>
          <w:highlight w:val="yellow"/>
        </w:rPr>
        <w:t>less reassuring messages</w:t>
      </w:r>
      <w:r w:rsidRPr="00065DBE">
        <w:rPr>
          <w:rFonts w:asciiTheme="majorHAnsi" w:hAnsiTheme="majorHAnsi"/>
        </w:rPr>
        <w:t xml:space="preserve"> as well. </w:t>
      </w:r>
      <w:r w:rsidRPr="00D21D00">
        <w:rPr>
          <w:rStyle w:val="DebateUnderline"/>
          <w:rFonts w:asciiTheme="majorHAnsi" w:eastAsia="SimSun" w:hAnsiTheme="majorHAnsi"/>
          <w:highlight w:val="yellow"/>
        </w:rPr>
        <w:t>If financial crises have been a normal part of life during the 300-year rise</w:t>
      </w:r>
      <w:r w:rsidRPr="00065DBE">
        <w:rPr>
          <w:rFonts w:asciiTheme="majorHAnsi" w:hAnsiTheme="majorHAnsi"/>
        </w:rPr>
        <w:t xml:space="preserve"> of the liberal capitalist system under the Anglophone powers, </w:t>
      </w:r>
      <w:r w:rsidRPr="00D21D00">
        <w:rPr>
          <w:rStyle w:val="DebateUnderline"/>
          <w:rFonts w:asciiTheme="majorHAnsi" w:eastAsia="SimSun" w:hAnsiTheme="majorHAnsi"/>
          <w:highlight w:val="yellow"/>
        </w:rPr>
        <w:t>so has war</w:t>
      </w:r>
      <w:r w:rsidRPr="00065DBE">
        <w:rPr>
          <w:rFonts w:asciiTheme="majorHAnsi" w:hAnsiTheme="majorHAnsi"/>
        </w:rPr>
        <w:t xml:space="preserve">. </w:t>
      </w:r>
      <w:r w:rsidRPr="00065DBE">
        <w:rPr>
          <w:rStyle w:val="DebateUnderline"/>
          <w:rFonts w:asciiTheme="majorHAnsi" w:eastAsia="SimSun" w:hAnsiTheme="majorHAnsi"/>
        </w:rPr>
        <w:t>The wars of</w:t>
      </w:r>
      <w:r w:rsidRPr="00065DBE">
        <w:rPr>
          <w:rFonts w:asciiTheme="majorHAnsi" w:hAnsiTheme="majorHAnsi"/>
        </w:rPr>
        <w:t xml:space="preserve"> the League of </w:t>
      </w:r>
      <w:r w:rsidRPr="00065DBE">
        <w:rPr>
          <w:rStyle w:val="DebateUnderline"/>
          <w:rFonts w:asciiTheme="majorHAnsi" w:eastAsia="SimSun" w:hAnsiTheme="majorHAnsi"/>
        </w:rPr>
        <w:t>Augsburg and</w:t>
      </w:r>
      <w:r w:rsidRPr="00065DBE">
        <w:rPr>
          <w:rFonts w:asciiTheme="majorHAnsi" w:hAnsiTheme="majorHAnsi"/>
        </w:rPr>
        <w:t xml:space="preserve"> the </w:t>
      </w:r>
      <w:r w:rsidRPr="00065DBE">
        <w:rPr>
          <w:rStyle w:val="DebateUnderline"/>
          <w:rFonts w:asciiTheme="majorHAnsi" w:eastAsia="SimSun" w:hAnsiTheme="majorHAnsi"/>
        </w:rPr>
        <w:t>Spanish Succession</w:t>
      </w:r>
      <w:r w:rsidRPr="00065DBE">
        <w:rPr>
          <w:rFonts w:asciiTheme="majorHAnsi" w:hAnsiTheme="majorHAnsi"/>
        </w:rPr>
        <w:t xml:space="preserve">; the </w:t>
      </w:r>
      <w:r w:rsidRPr="00065DBE">
        <w:rPr>
          <w:rStyle w:val="DebateUnderline"/>
          <w:rFonts w:asciiTheme="majorHAnsi" w:eastAsia="SimSun" w:hAnsiTheme="majorHAnsi"/>
        </w:rPr>
        <w:t>Seven Years War</w:t>
      </w:r>
      <w:r w:rsidRPr="00065DBE">
        <w:rPr>
          <w:rFonts w:asciiTheme="majorHAnsi" w:hAnsiTheme="majorHAnsi"/>
        </w:rPr>
        <w:t xml:space="preserve">; the </w:t>
      </w:r>
      <w:r w:rsidRPr="00065DBE">
        <w:rPr>
          <w:rStyle w:val="DebateUnderline"/>
          <w:rFonts w:asciiTheme="majorHAnsi" w:eastAsia="SimSun" w:hAnsiTheme="majorHAnsi"/>
        </w:rPr>
        <w:t>American Revolution</w:t>
      </w:r>
      <w:r w:rsidRPr="00065DBE">
        <w:rPr>
          <w:rFonts w:asciiTheme="majorHAnsi" w:hAnsiTheme="majorHAnsi"/>
        </w:rPr>
        <w:t xml:space="preserve">; the </w:t>
      </w:r>
      <w:r w:rsidRPr="00065DBE">
        <w:rPr>
          <w:rStyle w:val="DebateUnderline"/>
          <w:rFonts w:asciiTheme="majorHAnsi" w:eastAsia="SimSun" w:hAnsiTheme="majorHAnsi"/>
        </w:rPr>
        <w:t>Napoleonic Wars</w:t>
      </w:r>
      <w:r w:rsidRPr="00065DBE">
        <w:rPr>
          <w:rFonts w:asciiTheme="majorHAnsi" w:hAnsiTheme="majorHAnsi"/>
        </w:rPr>
        <w:t xml:space="preserve">; the </w:t>
      </w:r>
      <w:r w:rsidRPr="00065DBE">
        <w:rPr>
          <w:rStyle w:val="DebateUnderline"/>
          <w:rFonts w:asciiTheme="majorHAnsi" w:eastAsia="SimSun" w:hAnsiTheme="majorHAnsi"/>
        </w:rPr>
        <w:t>two World Wars</w:t>
      </w:r>
      <w:r w:rsidRPr="00065DBE">
        <w:rPr>
          <w:rFonts w:asciiTheme="majorHAnsi" w:hAnsiTheme="majorHAnsi"/>
        </w:rPr>
        <w:t xml:space="preserve">; the </w:t>
      </w:r>
      <w:r w:rsidRPr="00065DBE">
        <w:rPr>
          <w:rStyle w:val="DebateUnderline"/>
          <w:rFonts w:asciiTheme="majorHAnsi" w:eastAsia="SimSun" w:hAnsiTheme="majorHAnsi"/>
        </w:rPr>
        <w:t>cold war</w:t>
      </w:r>
      <w:r w:rsidRPr="00065DBE">
        <w:rPr>
          <w:rFonts w:asciiTheme="majorHAnsi" w:hAnsiTheme="majorHAnsi"/>
        </w:rPr>
        <w:t xml:space="preserve">: The list of wars is almost as long as the list of financial crises. </w:t>
      </w:r>
      <w:r w:rsidRPr="00065DBE">
        <w:rPr>
          <w:rStyle w:val="DebateUnderline"/>
          <w:rFonts w:asciiTheme="majorHAnsi" w:eastAsiaTheme="minorHAnsi" w:hAnsiTheme="majorHAnsi"/>
        </w:rPr>
        <w:t>Bad economic times</w:t>
      </w:r>
      <w:r w:rsidRPr="00065DBE">
        <w:rPr>
          <w:rFonts w:asciiTheme="majorHAnsi" w:hAnsiTheme="majorHAnsi"/>
        </w:rPr>
        <w:t xml:space="preserve"> can </w:t>
      </w:r>
      <w:r w:rsidRPr="00065DBE">
        <w:rPr>
          <w:rStyle w:val="DebateUnderline"/>
          <w:rFonts w:asciiTheme="majorHAnsi" w:eastAsiaTheme="minorHAnsi" w:hAnsiTheme="majorHAnsi"/>
        </w:rPr>
        <w:t>breed wars</w:t>
      </w:r>
      <w:r w:rsidRPr="00065DBE">
        <w:rPr>
          <w:rFonts w:asciiTheme="majorHAnsi" w:hAnsiTheme="majorHAnsi"/>
        </w:rPr>
        <w:t xml:space="preserve">. </w:t>
      </w:r>
      <w:r w:rsidRPr="00065DBE">
        <w:rPr>
          <w:rStyle w:val="DebateUnderline"/>
          <w:rFonts w:asciiTheme="majorHAnsi" w:eastAsia="SimSun" w:hAnsiTheme="majorHAnsi"/>
        </w:rPr>
        <w:t>Europe was</w:t>
      </w:r>
      <w:r w:rsidRPr="00065DBE">
        <w:rPr>
          <w:rFonts w:asciiTheme="majorHAnsi" w:hAnsiTheme="majorHAnsi"/>
        </w:rPr>
        <w:t xml:space="preserve"> a pretty </w:t>
      </w:r>
      <w:r w:rsidRPr="00065DBE">
        <w:rPr>
          <w:rStyle w:val="DebateUnderline"/>
          <w:rFonts w:asciiTheme="majorHAnsi" w:eastAsia="SimSun" w:hAnsiTheme="majorHAnsi"/>
        </w:rPr>
        <w:t>peaceful</w:t>
      </w:r>
      <w:r w:rsidRPr="00065DBE">
        <w:rPr>
          <w:rFonts w:asciiTheme="majorHAnsi" w:hAnsiTheme="majorHAnsi"/>
        </w:rPr>
        <w:t xml:space="preserve"> place </w:t>
      </w:r>
      <w:r w:rsidRPr="00065DBE">
        <w:rPr>
          <w:rStyle w:val="DebateUnderline"/>
          <w:rFonts w:asciiTheme="majorHAnsi" w:eastAsia="SimSun" w:hAnsiTheme="majorHAnsi"/>
        </w:rPr>
        <w:t>in</w:t>
      </w:r>
      <w:r w:rsidRPr="00065DBE">
        <w:rPr>
          <w:rFonts w:asciiTheme="majorHAnsi" w:hAnsiTheme="majorHAnsi"/>
        </w:rPr>
        <w:t xml:space="preserve"> 19</w:t>
      </w:r>
      <w:r w:rsidRPr="00065DBE">
        <w:rPr>
          <w:rStyle w:val="DebateUnderline"/>
          <w:rFonts w:asciiTheme="majorHAnsi" w:eastAsia="SimSun" w:hAnsiTheme="majorHAnsi"/>
        </w:rPr>
        <w:t>28</w:t>
      </w:r>
      <w:r w:rsidRPr="00065DBE">
        <w:rPr>
          <w:rFonts w:asciiTheme="majorHAnsi" w:hAnsiTheme="majorHAnsi"/>
        </w:rPr>
        <w:t xml:space="preserve">, </w:t>
      </w:r>
      <w:r w:rsidRPr="00065DBE">
        <w:rPr>
          <w:rStyle w:val="DebateUnderline"/>
          <w:rFonts w:asciiTheme="majorHAnsi" w:eastAsia="SimSun" w:hAnsiTheme="majorHAnsi"/>
        </w:rPr>
        <w:t>but the Depression</w:t>
      </w:r>
      <w:r w:rsidRPr="00065DBE">
        <w:rPr>
          <w:rFonts w:asciiTheme="majorHAnsi" w:hAnsiTheme="majorHAnsi"/>
        </w:rPr>
        <w:t xml:space="preserve"> poisoned German public opinion and </w:t>
      </w:r>
      <w:r w:rsidRPr="00065DBE">
        <w:rPr>
          <w:rStyle w:val="DebateUnderline"/>
          <w:rFonts w:asciiTheme="majorHAnsi" w:eastAsia="SimSun" w:hAnsiTheme="majorHAnsi"/>
        </w:rPr>
        <w:t>helped bring</w:t>
      </w:r>
      <w:r w:rsidRPr="00065DBE">
        <w:rPr>
          <w:rFonts w:asciiTheme="majorHAnsi" w:hAnsiTheme="majorHAnsi"/>
        </w:rPr>
        <w:t xml:space="preserve"> Adolf </w:t>
      </w:r>
      <w:r w:rsidRPr="00065DBE">
        <w:rPr>
          <w:rStyle w:val="DebateUnderline"/>
          <w:rFonts w:asciiTheme="majorHAnsi" w:eastAsia="SimSun" w:hAnsiTheme="majorHAnsi"/>
        </w:rPr>
        <w:t>Hitler to power</w:t>
      </w:r>
      <w:r w:rsidRPr="00065DBE">
        <w:rPr>
          <w:rFonts w:asciiTheme="majorHAnsi" w:hAnsiTheme="majorHAnsi"/>
        </w:rPr>
        <w:t xml:space="preserve">. If the current crisis turns into a depression, what rough beasts might start slouching toward Moscow, Karachi, Beijing, or New Delhi to be born? </w:t>
      </w:r>
      <w:r w:rsidRPr="00D21D00">
        <w:rPr>
          <w:rStyle w:val="DebateUnderline"/>
          <w:rFonts w:asciiTheme="majorHAnsi" w:eastAsia="SimSun" w:hAnsiTheme="majorHAnsi"/>
          <w:highlight w:val="yellow"/>
        </w:rPr>
        <w:t>The U</w:t>
      </w:r>
      <w:r w:rsidRPr="00065DBE">
        <w:rPr>
          <w:rFonts w:asciiTheme="majorHAnsi" w:hAnsiTheme="majorHAnsi"/>
        </w:rPr>
        <w:t xml:space="preserve">nited </w:t>
      </w:r>
      <w:r w:rsidRPr="00D21D00">
        <w:rPr>
          <w:rStyle w:val="DebateUnderline"/>
          <w:rFonts w:asciiTheme="majorHAnsi" w:eastAsia="SimSun" w:hAnsiTheme="majorHAnsi"/>
          <w:highlight w:val="yellow"/>
        </w:rPr>
        <w:t>S</w:t>
      </w:r>
      <w:r w:rsidRPr="00065DBE">
        <w:rPr>
          <w:rFonts w:asciiTheme="majorHAnsi" w:hAnsiTheme="majorHAnsi"/>
        </w:rPr>
        <w:t xml:space="preserve">tates </w:t>
      </w:r>
      <w:r w:rsidRPr="00D21D00">
        <w:rPr>
          <w:rStyle w:val="DebateUnderline"/>
          <w:rFonts w:asciiTheme="majorHAnsi" w:eastAsia="SimSun" w:hAnsiTheme="majorHAnsi"/>
          <w:highlight w:val="yellow"/>
        </w:rPr>
        <w:t>may not</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yet</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decline</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but</w:t>
      </w:r>
      <w:r w:rsidRPr="00065DBE">
        <w:rPr>
          <w:rFonts w:asciiTheme="majorHAnsi" w:hAnsiTheme="majorHAnsi"/>
        </w:rPr>
        <w:t xml:space="preserve">, </w:t>
      </w:r>
      <w:r w:rsidRPr="00D21D00">
        <w:rPr>
          <w:rStyle w:val="DebateUnderline"/>
          <w:rFonts w:asciiTheme="majorHAnsi" w:eastAsia="SimSun" w:hAnsiTheme="majorHAnsi"/>
          <w:highlight w:val="yellow"/>
        </w:rPr>
        <w:t>if we can't get the world economy back on track</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we may</w:t>
      </w:r>
      <w:r w:rsidRPr="00065DBE">
        <w:rPr>
          <w:rFonts w:asciiTheme="majorHAnsi" w:hAnsiTheme="majorHAnsi"/>
        </w:rPr>
        <w:t xml:space="preserve"> still </w:t>
      </w:r>
      <w:r w:rsidRPr="00D21D00">
        <w:rPr>
          <w:rStyle w:val="DebateUnderline"/>
          <w:rFonts w:asciiTheme="majorHAnsi" w:eastAsia="SimSun" w:hAnsiTheme="majorHAnsi"/>
          <w:highlight w:val="yellow"/>
        </w:rPr>
        <w:t>have to fight</w:t>
      </w:r>
      <w:r w:rsidRPr="00D21D00">
        <w:rPr>
          <w:rFonts w:asciiTheme="majorHAnsi" w:hAnsiTheme="majorHAnsi"/>
          <w:highlight w:val="yellow"/>
        </w:rPr>
        <w:t>.</w:t>
      </w:r>
    </w:p>
    <w:p w14:paraId="5DDA8BF3" w14:textId="77777777" w:rsidR="00DC6779" w:rsidRDefault="00DC6779" w:rsidP="00DC6779">
      <w:pPr>
        <w:pStyle w:val="Cards"/>
      </w:pPr>
    </w:p>
    <w:p w14:paraId="2437DB18" w14:textId="77777777" w:rsidR="00DC6779" w:rsidRPr="00D21D00" w:rsidRDefault="00DC6779" w:rsidP="00DC6779">
      <w:pPr>
        <w:pStyle w:val="Heading3"/>
      </w:pPr>
      <w:r>
        <w:t>Scenario 2: Space Weaponization</w:t>
      </w:r>
    </w:p>
    <w:p w14:paraId="0DDCFE30" w14:textId="77777777" w:rsidR="00DC6779" w:rsidRPr="00764E63" w:rsidRDefault="00DC6779" w:rsidP="00DC6779">
      <w:pPr>
        <w:pStyle w:val="Heading4"/>
        <w:rPr>
          <w:rFonts w:asciiTheme="majorHAnsi" w:hAnsiTheme="majorHAnsi" w:cs="Times New Roman"/>
        </w:rPr>
      </w:pPr>
      <w:r w:rsidRPr="00764E63">
        <w:rPr>
          <w:rFonts w:asciiTheme="majorHAnsi" w:hAnsiTheme="majorHAnsi" w:cs="Times New Roman"/>
        </w:rPr>
        <w:t xml:space="preserve">Space weaponization </w:t>
      </w:r>
      <w:r>
        <w:rPr>
          <w:rFonts w:asciiTheme="majorHAnsi" w:hAnsiTheme="majorHAnsi" w:cs="Times New Roman"/>
        </w:rPr>
        <w:t>increases probability for conflict</w:t>
      </w:r>
      <w:r w:rsidRPr="00764E63">
        <w:rPr>
          <w:rFonts w:asciiTheme="majorHAnsi" w:hAnsiTheme="majorHAnsi" w:cs="Times New Roman"/>
        </w:rPr>
        <w:t xml:space="preserve"> – electronic jamming, nuclear control, and ambiguity </w:t>
      </w:r>
      <w:r>
        <w:rPr>
          <w:rFonts w:asciiTheme="majorHAnsi" w:hAnsiTheme="majorHAnsi" w:cs="Times New Roman"/>
        </w:rPr>
        <w:t>all make space highly volatile</w:t>
      </w:r>
    </w:p>
    <w:p w14:paraId="72104270" w14:textId="77777777" w:rsidR="00DC6779" w:rsidRPr="0024708D" w:rsidRDefault="00DC6779" w:rsidP="00DC6779">
      <w:r w:rsidRPr="00764E63">
        <w:rPr>
          <w:rStyle w:val="Style13ptBold"/>
        </w:rPr>
        <w:t>Finch 15</w:t>
      </w:r>
      <w:r w:rsidRPr="0024708D">
        <w:rPr>
          <w:b/>
        </w:rPr>
        <w:t xml:space="preserve"> </w:t>
      </w:r>
      <w:r>
        <w:t>(</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t xml:space="preserve"> 76, 1st Quarter 2015)</w:t>
      </w:r>
    </w:p>
    <w:p w14:paraId="74D1BC12" w14:textId="77777777" w:rsidR="00DC6779" w:rsidRPr="0088053A" w:rsidRDefault="00DC6779" w:rsidP="00DC6779">
      <w:pPr>
        <w:rPr>
          <w:lang w:val="fr-FR"/>
        </w:rPr>
      </w:pPr>
      <w:r w:rsidRPr="0088053A">
        <w:rPr>
          <w:lang w:val="fr-FR"/>
        </w:rPr>
        <w:t xml:space="preserve">**Note – ADIZ = Air Defense Identification Zone </w:t>
      </w:r>
    </w:p>
    <w:p w14:paraId="2D28E245" w14:textId="77777777" w:rsidR="00DC6779" w:rsidRPr="0024708D" w:rsidRDefault="00DC6779" w:rsidP="00DC6779">
      <w:pPr>
        <w:rPr>
          <w:sz w:val="16"/>
        </w:rPr>
      </w:pPr>
      <w:r w:rsidRPr="0024708D">
        <w:rPr>
          <w:sz w:val="16"/>
        </w:rPr>
        <w:t xml:space="preserve">As potentially dangerous as </w:t>
      </w:r>
      <w:r w:rsidRPr="0024708D">
        <w:rPr>
          <w:rStyle w:val="StyleUnderline"/>
        </w:rPr>
        <w:t xml:space="preserve">the overlapping </w:t>
      </w:r>
      <w:r w:rsidRPr="00097C70">
        <w:rPr>
          <w:rStyle w:val="StyleUnderline"/>
          <w:highlight w:val="yellow"/>
        </w:rPr>
        <w:t>ADIZs are</w:t>
      </w:r>
      <w:r w:rsidRPr="0024708D">
        <w:rPr>
          <w:sz w:val="16"/>
        </w:rPr>
        <w:t xml:space="preserve">, they are </w:t>
      </w:r>
      <w:r w:rsidRPr="00097C70">
        <w:rPr>
          <w:rStyle w:val="StyleUnderline"/>
          <w:highlight w:val="yellow"/>
        </w:rPr>
        <w:t>far less destabilizing than actions in space</w:t>
      </w:r>
      <w:r w:rsidRPr="0024708D">
        <w:rPr>
          <w:rStyle w:val="StyleUnderline"/>
        </w:rPr>
        <w:t xml:space="preserve"> could be during a crisis</w:t>
      </w:r>
      <w:r w:rsidRPr="00097C70">
        <w:rPr>
          <w:sz w:val="16"/>
          <w:highlight w:val="yellow"/>
        </w:rPr>
        <w:t xml:space="preserve">. </w:t>
      </w:r>
      <w:r w:rsidRPr="00097C70">
        <w:rPr>
          <w:rStyle w:val="StyleUnderline"/>
          <w:highlight w:val="yellow"/>
        </w:rPr>
        <w:t>All contestants in</w:t>
      </w:r>
      <w:r w:rsidRPr="0024708D">
        <w:rPr>
          <w:rStyle w:val="StyleUnderline"/>
        </w:rPr>
        <w:t xml:space="preserve"> the “great game” unfolding in </w:t>
      </w:r>
      <w:r w:rsidRPr="00097C70">
        <w:rPr>
          <w:rStyle w:val="StyleUnderline"/>
          <w:highlight w:val="yellow"/>
        </w:rPr>
        <w:t>Asia</w:t>
      </w:r>
      <w:r w:rsidRPr="0024708D">
        <w:rPr>
          <w:rStyle w:val="StyleUnderline"/>
        </w:rPr>
        <w:t xml:space="preserve"> </w:t>
      </w:r>
      <w:r w:rsidRPr="00097C70">
        <w:rPr>
          <w:rStyle w:val="StyleUnderline"/>
          <w:highlight w:val="yellow"/>
        </w:rPr>
        <w:t>have</w:t>
      </w:r>
      <w:r w:rsidRPr="0024708D">
        <w:rPr>
          <w:rStyle w:val="StyleUnderline"/>
        </w:rPr>
        <w:t xml:space="preserve"> fairly </w:t>
      </w:r>
      <w:r w:rsidRPr="00097C70">
        <w:rPr>
          <w:rStyle w:val="StyleUnderline"/>
          <w:highlight w:val="yellow"/>
        </w:rPr>
        <w:t>similar appreciations of the implications</w:t>
      </w:r>
      <w:r w:rsidRPr="0024708D">
        <w:rPr>
          <w:rStyle w:val="StyleUnderline"/>
        </w:rPr>
        <w:t xml:space="preserve"> </w:t>
      </w:r>
      <w:r w:rsidRPr="00097C70">
        <w:rPr>
          <w:rStyle w:val="StyleUnderline"/>
          <w:highlight w:val="yellow"/>
        </w:rPr>
        <w:t>that would follow engaging military</w:t>
      </w:r>
      <w:r w:rsidRPr="0024708D">
        <w:rPr>
          <w:sz w:val="16"/>
        </w:rPr>
        <w:t xml:space="preserve"> or, worse, civilian </w:t>
      </w:r>
      <w:r w:rsidRPr="00097C70">
        <w:rPr>
          <w:rStyle w:val="StyleUnderline"/>
          <w:highlight w:val="yellow"/>
        </w:rPr>
        <w:t>aircraft</w:t>
      </w:r>
      <w:r w:rsidRPr="0024708D">
        <w:rPr>
          <w:rStyle w:val="StyleUnderline"/>
        </w:rPr>
        <w:t xml:space="preserve"> transiting their ADIZ</w:t>
      </w:r>
      <w:r w:rsidRPr="0024708D">
        <w:rPr>
          <w:sz w:val="16"/>
        </w:rPr>
        <w:t>. These understandings have been built over 100 years of air travel and were underscored dramatically in the miscalculation associated with the Soviet downing of Korean Air Lines Flight 007 in 1983.</w:t>
      </w:r>
      <w:r>
        <w:rPr>
          <w:sz w:val="16"/>
        </w:rPr>
        <w:t xml:space="preserve"> </w:t>
      </w:r>
      <w:r w:rsidRPr="00097C70">
        <w:rPr>
          <w:rStyle w:val="StyleUnderline"/>
          <w:highlight w:val="yellow"/>
        </w:rPr>
        <w:t>Such shared understandings are</w:t>
      </w:r>
      <w:r w:rsidRPr="0024708D">
        <w:rPr>
          <w:rStyle w:val="StyleUnderline"/>
        </w:rPr>
        <w:t xml:space="preserve"> largely </w:t>
      </w:r>
      <w:r w:rsidRPr="00097C70">
        <w:rPr>
          <w:rStyle w:val="StyleUnderline"/>
          <w:highlight w:val="yellow"/>
        </w:rPr>
        <w:t>nonexistent in space</w:t>
      </w:r>
      <w:r w:rsidRPr="0024708D">
        <w:rPr>
          <w:sz w:val="16"/>
        </w:rPr>
        <w:t xml:space="preserve">. Not only do nations have less experience operating in the domain, but </w:t>
      </w:r>
      <w:r w:rsidRPr="0024708D">
        <w:rPr>
          <w:rStyle w:val="StyleUnderline"/>
        </w:rPr>
        <w:t>the criticality of space systems to broader operational</w:t>
      </w:r>
      <w:r w:rsidRPr="0024708D">
        <w:rPr>
          <w:sz w:val="16"/>
        </w:rPr>
        <w:t xml:space="preserve"> </w:t>
      </w:r>
      <w:r w:rsidRPr="0024708D">
        <w:rPr>
          <w:rStyle w:val="StyleUnderline"/>
        </w:rPr>
        <w:t>objectives also may create a tempting target early in a crisis.</w:t>
      </w:r>
      <w:r>
        <w:rPr>
          <w:rStyle w:val="StyleUnderline"/>
        </w:rPr>
        <w:t xml:space="preserve"> </w:t>
      </w:r>
      <w:r w:rsidRPr="0024708D">
        <w:rPr>
          <w:rStyle w:val="StyleUnderline"/>
        </w:rPr>
        <w:t>Combined with the lack of potential human casualties</w:t>
      </w:r>
      <w:r w:rsidRPr="0024708D">
        <w:rPr>
          <w:sz w:val="16"/>
        </w:rPr>
        <w:t xml:space="preserve"> from engagements in space, </w:t>
      </w:r>
      <w:r w:rsidRPr="0024708D">
        <w:rPr>
          <w:rStyle w:val="StyleUnderline"/>
        </w:rPr>
        <w:t xml:space="preserve">this </w:t>
      </w:r>
      <w:r w:rsidRPr="00097C70">
        <w:rPr>
          <w:rStyle w:val="StyleUnderline"/>
          <w:highlight w:val="yellow"/>
        </w:rPr>
        <w:t xml:space="preserve">lack of common understanding may create a </w:t>
      </w:r>
      <w:r w:rsidRPr="00097C70">
        <w:rPr>
          <w:rStyle w:val="Emphasis"/>
          <w:highlight w:val="yellow"/>
        </w:rPr>
        <w:t>growing risk of miscalculation</w:t>
      </w:r>
      <w:r w:rsidRPr="0024708D">
        <w:rPr>
          <w:rStyle w:val="StyleUnderline"/>
        </w:rPr>
        <w:t xml:space="preserve"> in a terrestrial political crisis.</w:t>
      </w:r>
      <w:r w:rsidRPr="0024708D">
        <w:rPr>
          <w:sz w:val="16"/>
        </w:rPr>
        <w:t xml:space="preserve"> If not explicitly addressed, </w:t>
      </w:r>
      <w:r w:rsidRPr="0024708D">
        <w:rPr>
          <w:rStyle w:val="StyleUnderline"/>
        </w:rPr>
        <w:t xml:space="preserve">this </w:t>
      </w:r>
      <w:r w:rsidRPr="00097C70">
        <w:rPr>
          <w:rStyle w:val="StyleUnderline"/>
          <w:highlight w:val="yellow"/>
        </w:rPr>
        <w:t>instability in space could</w:t>
      </w:r>
      <w:r w:rsidRPr="0024708D">
        <w:rPr>
          <w:rStyle w:val="StyleUnderline"/>
        </w:rPr>
        <w:t xml:space="preserve"> even </w:t>
      </w:r>
      <w:r w:rsidRPr="00097C70">
        <w:rPr>
          <w:rStyle w:val="StyleUnderline"/>
          <w:highlight w:val="yellow"/>
        </w:rPr>
        <w:t>create a chasm that undermines</w:t>
      </w:r>
      <w:r w:rsidRPr="0024708D">
        <w:rPr>
          <w:rStyle w:val="StyleUnderline"/>
        </w:rPr>
        <w:t xml:space="preserve"> the</w:t>
      </w:r>
      <w:r w:rsidRPr="0024708D">
        <w:rPr>
          <w:sz w:val="16"/>
        </w:rPr>
        <w:t xml:space="preserve"> otherwise </w:t>
      </w:r>
      <w:r w:rsidRPr="0024708D">
        <w:rPr>
          <w:rStyle w:val="StyleUnderline"/>
        </w:rPr>
        <w:t xml:space="preserve">well-crafted tenets of strategic or nuclear </w:t>
      </w:r>
      <w:r w:rsidRPr="00097C70">
        <w:rPr>
          <w:rStyle w:val="StyleUnderline"/>
          <w:highlight w:val="yellow"/>
        </w:rPr>
        <w:t>stability</w:t>
      </w:r>
      <w:r w:rsidRPr="0024708D">
        <w:rPr>
          <w:sz w:val="16"/>
        </w:rPr>
        <w:t>.</w:t>
      </w:r>
      <w:r>
        <w:rPr>
          <w:sz w:val="16"/>
        </w:rPr>
        <w:t xml:space="preserve"> </w:t>
      </w:r>
      <w:r w:rsidRPr="0024708D">
        <w:rPr>
          <w:sz w:val="16"/>
        </w:rPr>
        <w:t xml:space="preserve">While much has been written about how nuclear weapons contribute to, or detract from, crisis stability, </w:t>
      </w:r>
      <w:r w:rsidRPr="00097C70">
        <w:rPr>
          <w:rStyle w:val="StyleUnderline"/>
          <w:highlight w:val="yellow"/>
        </w:rPr>
        <w:t>space</w:t>
      </w:r>
      <w:r w:rsidRPr="00097C70">
        <w:rPr>
          <w:sz w:val="16"/>
          <w:highlight w:val="yellow"/>
        </w:rPr>
        <w:t>,</w:t>
      </w:r>
      <w:r w:rsidRPr="0024708D">
        <w:rPr>
          <w:sz w:val="16"/>
        </w:rPr>
        <w:t xml:space="preserve"> in some ways</w:t>
      </w:r>
      <w:r w:rsidRPr="00097C70">
        <w:rPr>
          <w:sz w:val="16"/>
          <w:highlight w:val="yellow"/>
        </w:rPr>
        <w:t xml:space="preserve">, </w:t>
      </w:r>
      <w:r w:rsidRPr="00097C70">
        <w:rPr>
          <w:rStyle w:val="StyleUnderline"/>
          <w:highlight w:val="yellow"/>
        </w:rPr>
        <w:t>is more complex than nuclear stability</w:t>
      </w:r>
      <w:r w:rsidRPr="0024708D">
        <w:rPr>
          <w:sz w:val="16"/>
        </w:rPr>
        <w:t>. First, today a clear taboo exists against the use of nuclear weapons.</w:t>
      </w:r>
      <w:r>
        <w:rPr>
          <w:sz w:val="16"/>
        </w:rPr>
        <w:t xml:space="preserve"> </w:t>
      </w:r>
      <w:r w:rsidRPr="0024708D">
        <w:rPr>
          <w:sz w:val="16"/>
        </w:rPr>
        <w:t>Crossing that firebreak at any level has immediately recognizable and significant implications. Second, in the context of nuclear weapons, theorists can (at least arguably) discriminate among escalatory motives based on the type of weapon— strategic or tactical—and based on the type of target—counterforce or countervalue targeting. This was most famously sketched out in the form of an escalation ladder in Herman Kahn’s 1965 book, On Escalation.</w:t>
      </w:r>
      <w:r>
        <w:rPr>
          <w:sz w:val="16"/>
        </w:rPr>
        <w:t xml:space="preserve"> </w:t>
      </w:r>
      <w:r w:rsidRPr="0024708D">
        <w:rPr>
          <w:sz w:val="16"/>
        </w:rPr>
        <w:t>This convenient heuristic method for understanding escalation based on the target and the weapon type is arguably more complex for space. This is a byproduct of the lack of mutual understanding on the implications of the weapon and the value of the target. These factors deserve detailed consideration because they describe the playing field on which a terrestrial crisis could spiral into space conflict. Efforts to manage crises, therefore, must account for these complexities.</w:t>
      </w:r>
      <w:r>
        <w:rPr>
          <w:sz w:val="16"/>
        </w:rPr>
        <w:t xml:space="preserve"> </w:t>
      </w:r>
      <w:r w:rsidRPr="0024708D">
        <w:rPr>
          <w:sz w:val="16"/>
        </w:rPr>
        <w:t xml:space="preserve">To begin, </w:t>
      </w:r>
      <w:r w:rsidRPr="0024708D">
        <w:rPr>
          <w:rStyle w:val="StyleUnderline"/>
        </w:rPr>
        <w:t xml:space="preserve">there is </w:t>
      </w:r>
      <w:r w:rsidRPr="00097C70">
        <w:rPr>
          <w:rStyle w:val="StyleUnderline"/>
          <w:highlight w:val="yellow"/>
        </w:rPr>
        <w:t>no taboo against many types of counterspace systems</w:t>
      </w:r>
      <w:r w:rsidRPr="0024708D">
        <w:rPr>
          <w:sz w:val="16"/>
        </w:rPr>
        <w:t>. Starting a framework with weapon type</w:t>
      </w:r>
      <w:r w:rsidRPr="0024708D">
        <w:rPr>
          <w:rStyle w:val="StyleUnderline"/>
        </w:rPr>
        <w:t>, the threshold for use of temporary and reversible counterspace weapons appears much lower. There are documented instances of electronic jamming happening all over the world today,</w:t>
      </w:r>
      <w:r w:rsidRPr="0024708D">
        <w:rPr>
          <w:sz w:val="16"/>
        </w:rPr>
        <w:t xml:space="preserve"> and the number of actors who possess counterspace weapons such as communications jammers is much higher. Given the low cost and relative simplicity of some counterspace weapons, even nonstate actors have found utility in employing them. As former Deputy Secretary of Defense William Lynn noted, “</w:t>
      </w:r>
      <w:r w:rsidRPr="00097C70">
        <w:rPr>
          <w:rStyle w:val="Emphasis"/>
          <w:highlight w:val="yellow"/>
        </w:rPr>
        <w:t>Irregular warfare has come to space</w:t>
      </w:r>
      <w:r w:rsidRPr="0024708D">
        <w:rPr>
          <w:sz w:val="16"/>
        </w:rPr>
        <w:t>.”8</w:t>
      </w:r>
      <w:r>
        <w:rPr>
          <w:sz w:val="16"/>
        </w:rPr>
        <w:t xml:space="preserve"> </w:t>
      </w:r>
      <w:r w:rsidRPr="0024708D">
        <w:rPr>
          <w:sz w:val="16"/>
        </w:rPr>
        <w:t xml:space="preserve">Consequently, </w:t>
      </w:r>
      <w:r w:rsidRPr="0024708D">
        <w:rPr>
          <w:rStyle w:val="StyleUnderline"/>
        </w:rPr>
        <w:t>this type of weapon</w:t>
      </w:r>
      <w:r w:rsidRPr="0024708D">
        <w:rPr>
          <w:sz w:val="16"/>
        </w:rPr>
        <w:t>—temporary and reversible—</w:t>
      </w:r>
      <w:r w:rsidRPr="0024708D">
        <w:rPr>
          <w:rStyle w:val="StyleUnderline"/>
        </w:rPr>
        <w:t>may appear</w:t>
      </w:r>
      <w:r w:rsidRPr="0024708D">
        <w:rPr>
          <w:sz w:val="16"/>
        </w:rPr>
        <w:t xml:space="preserve"> at first glance </w:t>
      </w:r>
      <w:r w:rsidRPr="0024708D">
        <w:rPr>
          <w:rStyle w:val="StyleUnderline"/>
        </w:rPr>
        <w:t>to be less escalatory and less prone to miscalculation</w:t>
      </w:r>
      <w:r w:rsidRPr="0024708D">
        <w:rPr>
          <w:sz w:val="16"/>
        </w:rPr>
        <w:t xml:space="preserve"> than kinetic weapons.</w:t>
      </w:r>
      <w:r>
        <w:rPr>
          <w:sz w:val="16"/>
        </w:rPr>
        <w:t xml:space="preserve"> </w:t>
      </w:r>
      <w:r w:rsidRPr="0024708D">
        <w:rPr>
          <w:sz w:val="16"/>
        </w:rPr>
        <w:t xml:space="preserve">At the other end of the weapons spectrum are weapons that have permanent and irreversible effects. The extreme version of such a weapon would be </w:t>
      </w:r>
      <w:r w:rsidRPr="00097C70">
        <w:rPr>
          <w:rStyle w:val="StyleUnderline"/>
          <w:highlight w:val="yellow"/>
        </w:rPr>
        <w:t>a debris-generating</w:t>
      </w:r>
      <w:r w:rsidRPr="0024708D">
        <w:rPr>
          <w:rStyle w:val="StyleUnderline"/>
        </w:rPr>
        <w:t xml:space="preserve"> kinetic kill </w:t>
      </w:r>
      <w:r w:rsidRPr="00097C70">
        <w:rPr>
          <w:rStyle w:val="StyleUnderline"/>
          <w:highlight w:val="yellow"/>
        </w:rPr>
        <w:t>device</w:t>
      </w:r>
      <w:r w:rsidRPr="0024708D">
        <w:rPr>
          <w:sz w:val="16"/>
        </w:rPr>
        <w:t xml:space="preserve"> such as the kind that was tested by the United States and Soviet Union during the Cold War and by China in 2007. These weapons are particularly insidious because they </w:t>
      </w:r>
      <w:r w:rsidRPr="00097C70">
        <w:rPr>
          <w:rStyle w:val="StyleUnderline"/>
          <w:highlight w:val="yellow"/>
        </w:rPr>
        <w:t>generate large amounts of debris that indiscriminately threatens satellites</w:t>
      </w:r>
      <w:r w:rsidRPr="0024708D">
        <w:rPr>
          <w:rStyle w:val="StyleUnderline"/>
        </w:rPr>
        <w:t xml:space="preserve"> and other space systems </w:t>
      </w:r>
      <w:r w:rsidRPr="00097C70">
        <w:rPr>
          <w:rStyle w:val="StyleUnderline"/>
          <w:highlight w:val="yellow"/>
        </w:rPr>
        <w:t>for decades</w:t>
      </w:r>
      <w:r w:rsidRPr="0024708D">
        <w:rPr>
          <w:rStyle w:val="StyleUnderline"/>
        </w:rPr>
        <w:t xml:space="preserve"> into the future.</w:t>
      </w:r>
      <w:r>
        <w:rPr>
          <w:rStyle w:val="StyleUnderline"/>
        </w:rPr>
        <w:t xml:space="preserve"> </w:t>
      </w:r>
      <w:r w:rsidRPr="0024708D">
        <w:rPr>
          <w:sz w:val="16"/>
        </w:rPr>
        <w:t>One additional dimension to the weapons spectrum that merits consideration in the context of crisis stability relates to the survivability of a weapon.</w:t>
      </w:r>
      <w:r>
        <w:rPr>
          <w:sz w:val="16"/>
        </w:rPr>
        <w:t xml:space="preserve"> </w:t>
      </w:r>
      <w:r w:rsidRPr="0024708D">
        <w:rPr>
          <w:sz w:val="16"/>
        </w:rPr>
        <w:t xml:space="preserve">It is commonly accepted that </w:t>
      </w:r>
      <w:r w:rsidRPr="00097C70">
        <w:rPr>
          <w:rStyle w:val="Emphasis"/>
          <w:highlight w:val="yellow"/>
        </w:rPr>
        <w:t>space is an offense-dominant domain</w:t>
      </w:r>
      <w:r w:rsidRPr="0024708D">
        <w:rPr>
          <w:sz w:val="16"/>
        </w:rPr>
        <w:t xml:space="preserve">, which is to say that </w:t>
      </w:r>
      <w:r w:rsidRPr="008E0E76">
        <w:rPr>
          <w:rStyle w:val="StyleUnderline"/>
          <w:highlight w:val="yellow"/>
        </w:rPr>
        <w:t>holding space targets at risk is far easier</w:t>
      </w:r>
      <w:r w:rsidRPr="008E0E76">
        <w:rPr>
          <w:rStyle w:val="StyleUnderline"/>
        </w:rPr>
        <w:t xml:space="preserve"> and cheaper than defending them</w:t>
      </w:r>
      <w:r w:rsidRPr="008E0E76">
        <w:rPr>
          <w:sz w:val="16"/>
        </w:rPr>
        <w:t xml:space="preserve">. </w:t>
      </w:r>
      <w:r w:rsidRPr="008E0E76">
        <w:rPr>
          <w:rStyle w:val="StyleUnderline"/>
          <w:highlight w:val="yellow"/>
        </w:rPr>
        <w:t>This could lead to first-strike instability</w:t>
      </w:r>
      <w:r w:rsidRPr="008E0E76">
        <w:rPr>
          <w:rStyle w:val="StyleUnderline"/>
        </w:rPr>
        <w:t xml:space="preserve"> by creating pressure for early action at the conventional level here on Earth before counterspace</w:t>
      </w:r>
      <w:r w:rsidRPr="0024708D">
        <w:rPr>
          <w:rStyle w:val="StyleUnderline"/>
        </w:rPr>
        <w:t xml:space="preserve"> attacks could undermine the capability for power projection.</w:t>
      </w:r>
      <w:r w:rsidRPr="0024708D">
        <w:rPr>
          <w:sz w:val="16"/>
        </w:rPr>
        <w:t xml:space="preserve"> But the offense-dominant nature of the domain has implications for both peaceful satellites as well as space-based weapons.</w:t>
      </w:r>
      <w:r>
        <w:rPr>
          <w:sz w:val="16"/>
        </w:rPr>
        <w:t xml:space="preserve"> </w:t>
      </w:r>
      <w:r w:rsidRPr="0024708D">
        <w:rPr>
          <w:rStyle w:val="StyleUnderline"/>
        </w:rPr>
        <w:t xml:space="preserve">This could also create first-strike instability regarding space-based weapons </w:t>
      </w:r>
      <w:r w:rsidRPr="00097C70">
        <w:rPr>
          <w:rStyle w:val="StyleUnderline"/>
          <w:highlight w:val="yellow"/>
        </w:rPr>
        <w:t xml:space="preserve">since the advantage would go to </w:t>
      </w:r>
      <w:r w:rsidRPr="00097C70">
        <w:rPr>
          <w:rStyle w:val="StyleUnderline"/>
        </w:rPr>
        <w:t>the belligerents</w:t>
      </w:r>
      <w:r w:rsidRPr="0024708D">
        <w:rPr>
          <w:rStyle w:val="StyleUnderline"/>
        </w:rPr>
        <w:t xml:space="preserve"> </w:t>
      </w:r>
      <w:r w:rsidRPr="00097C70">
        <w:rPr>
          <w:rStyle w:val="StyleUnderline"/>
          <w:highlight w:val="yellow"/>
        </w:rPr>
        <w:t>who use their space weapon first</w:t>
      </w:r>
      <w:r w:rsidRPr="0024708D">
        <w:rPr>
          <w:sz w:val="16"/>
        </w:rPr>
        <w:t>. In this way, space-based weapons may be uniquely destabilizing in ways that their more survivable, ground-based relatives are not.</w:t>
      </w:r>
      <w:r>
        <w:rPr>
          <w:sz w:val="16"/>
        </w:rPr>
        <w:t xml:space="preserve"> </w:t>
      </w:r>
      <w:r w:rsidRPr="0024708D">
        <w:rPr>
          <w:sz w:val="16"/>
        </w:rPr>
        <w:t>Adding complexity to Kahn’s heuristic, however, is the situational context surrounding the employment of counterspace systems. In the space context, strategists will have to consider weapon type, the nature of the target, and also the terrestrial context. Today’s electronic jamming has primarily been witnessed</w:t>
      </w:r>
      <w:r>
        <w:rPr>
          <w:sz w:val="16"/>
        </w:rPr>
        <w:t xml:space="preserve"> </w:t>
      </w:r>
      <w:r w:rsidRPr="0024708D">
        <w:rPr>
          <w:sz w:val="16"/>
        </w:rPr>
        <w:t>in the Middle East, where regimes have sought to deny freedom of information to their populations by jamming commercial communications satellites.</w:t>
      </w:r>
      <w:r>
        <w:rPr>
          <w:sz w:val="16"/>
        </w:rPr>
        <w:t xml:space="preserve"> </w:t>
      </w:r>
      <w:r w:rsidRPr="0024708D">
        <w:rPr>
          <w:sz w:val="16"/>
        </w:rPr>
        <w:t>The same weapon type—</w:t>
      </w:r>
      <w:r w:rsidRPr="0024708D">
        <w:rPr>
          <w:rStyle w:val="StyleUnderline"/>
        </w:rPr>
        <w:t>a satellite communications jammer</w:t>
      </w:r>
      <w:r w:rsidRPr="0024708D">
        <w:rPr>
          <w:sz w:val="16"/>
        </w:rPr>
        <w:t>—</w:t>
      </w:r>
      <w:r w:rsidRPr="0024708D">
        <w:rPr>
          <w:rStyle w:val="StyleUnderline"/>
        </w:rPr>
        <w:t>applied against a satellite carrying strategic nuclear command and control communications during a crisis could be perceived much differentl</w:t>
      </w:r>
      <w:r w:rsidRPr="0024708D">
        <w:rPr>
          <w:sz w:val="16"/>
        </w:rPr>
        <w:t xml:space="preserve">y. In such an instance, </w:t>
      </w:r>
      <w:r w:rsidRPr="00097C70">
        <w:rPr>
          <w:rStyle w:val="Emphasis"/>
          <w:highlight w:val="yellow"/>
        </w:rPr>
        <w:t>decisionmakers might conclude that the other side is attempting to deprive them of nuclear command</w:t>
      </w:r>
      <w:r w:rsidRPr="0024708D">
        <w:rPr>
          <w:rStyle w:val="Emphasis"/>
        </w:rPr>
        <w:t xml:space="preserve"> and control </w:t>
      </w:r>
      <w:r w:rsidRPr="008E0E76">
        <w:rPr>
          <w:rStyle w:val="Emphasis"/>
          <w:highlight w:val="yellow"/>
        </w:rPr>
        <w:t>as a prelude to escalation</w:t>
      </w:r>
      <w:r w:rsidRPr="0024708D">
        <w:rPr>
          <w:sz w:val="16"/>
        </w:rPr>
        <w:t>.</w:t>
      </w:r>
      <w:r>
        <w:rPr>
          <w:sz w:val="16"/>
        </w:rPr>
        <w:t xml:space="preserve"> </w:t>
      </w:r>
      <w:r w:rsidRPr="0024708D">
        <w:rPr>
          <w:sz w:val="16"/>
        </w:rPr>
        <w:t xml:space="preserve">Similarly, the application of permanent, irreversible force against a commercial or third party satellite would have a much different effect on crisis dynamics than mere jamming. Physically destroying or otherwise rendering inoperable such assets could raise a party’s stake in the conflict, by threatening either its power projection capabilities globally or its assured ability to retaliate against a nuclear strike. </w:t>
      </w:r>
      <w:r w:rsidRPr="0024708D">
        <w:rPr>
          <w:rStyle w:val="StyleUnderline"/>
        </w:rPr>
        <w:t>Many militaries use commercial assets to communicate with deployed forces, and a “show of force” strike against a commercial satellite could inadvertently engage an adversary’s vital interests.</w:t>
      </w:r>
      <w:r>
        <w:rPr>
          <w:rStyle w:val="StyleUnderline"/>
        </w:rPr>
        <w:t xml:space="preserve"> </w:t>
      </w:r>
      <w:r w:rsidRPr="0024708D">
        <w:rPr>
          <w:sz w:val="16"/>
        </w:rPr>
        <w:t xml:space="preserve">Simply put, </w:t>
      </w:r>
      <w:r w:rsidRPr="0024708D">
        <w:rPr>
          <w:rStyle w:val="StyleUnderline"/>
        </w:rPr>
        <w:t>the weapon, target, and context all contribute to the perceived intent and effects of a counterspace attack</w:t>
      </w:r>
      <w:r w:rsidRPr="0024708D">
        <w:rPr>
          <w:sz w:val="16"/>
        </w:rPr>
        <w:t xml:space="preserve">. Unlike in other domains, </w:t>
      </w:r>
      <w:r w:rsidRPr="00097C70">
        <w:rPr>
          <w:rStyle w:val="Emphasis"/>
          <w:highlight w:val="yellow"/>
        </w:rPr>
        <w:t>tremendous ambiguity exists regarding the use of counterspace weapon</w:t>
      </w:r>
      <w:r w:rsidRPr="0024708D">
        <w:rPr>
          <w:sz w:val="16"/>
        </w:rPr>
        <w:t xml:space="preserve">s. This means that </w:t>
      </w:r>
      <w:r w:rsidRPr="0024708D">
        <w:rPr>
          <w:rStyle w:val="StyleUnderline"/>
        </w:rPr>
        <w:t>all of these variables would be open to interpretation in crises, and it should be remembered that an inherent characteristic of crises is a short timeframe for decisionmaking. When time is short and the potential cost of inaction is significant, or even catastrophic, decisionmakers tend to lean toward worst-case interpretations of an adversary’s actions.</w:t>
      </w:r>
      <w:r w:rsidRPr="0024708D">
        <w:rPr>
          <w:sz w:val="16"/>
        </w:rPr>
        <w:t xml:space="preserve"> </w:t>
      </w:r>
      <w:r w:rsidRPr="003536A9">
        <w:rPr>
          <w:rStyle w:val="Emphasis"/>
          <w:highlight w:val="yellow"/>
        </w:rPr>
        <w:t>This is a</w:t>
      </w:r>
      <w:r w:rsidRPr="0024708D">
        <w:rPr>
          <w:rStyle w:val="Emphasis"/>
        </w:rPr>
        <w:t xml:space="preserve"> </w:t>
      </w:r>
      <w:r w:rsidRPr="00097C70">
        <w:rPr>
          <w:rStyle w:val="Emphasis"/>
          <w:highlight w:val="yellow"/>
        </w:rPr>
        <w:t>clear recipe for inadvertent miscalculation</w:t>
      </w:r>
      <w:r w:rsidRPr="0024708D">
        <w:rPr>
          <w:sz w:val="16"/>
        </w:rPr>
        <w:t>.</w:t>
      </w:r>
    </w:p>
    <w:p w14:paraId="147D41EB" w14:textId="77777777" w:rsidR="00DC6779" w:rsidRPr="002044B5" w:rsidRDefault="00DC6779" w:rsidP="00DC6779">
      <w:pPr>
        <w:pStyle w:val="Heading4"/>
      </w:pPr>
      <w:r>
        <w:t xml:space="preserve">Asymmetrical warfare in space makes </w:t>
      </w:r>
      <w:r w:rsidRPr="002044B5">
        <w:t>ASATs</w:t>
      </w:r>
      <w:r>
        <w:t xml:space="preserve"> prone to miscalculation, proliferation, and deterrence failure</w:t>
      </w:r>
    </w:p>
    <w:p w14:paraId="24568779" w14:textId="77777777" w:rsidR="00DC6779" w:rsidRPr="002044B5" w:rsidRDefault="00DC6779" w:rsidP="00DC6779">
      <w:r w:rsidRPr="002044B5">
        <w:rPr>
          <w:rStyle w:val="Style13ptBold"/>
        </w:rPr>
        <w:t xml:space="preserve">Gallagher 15 </w:t>
      </w:r>
      <w:r w:rsidRPr="00384CFB">
        <w:rPr>
          <w:rStyle w:val="Style13ptBold"/>
        </w:rPr>
        <w:t>(Nancy</w:t>
      </w:r>
      <w:r w:rsidRPr="00384CFB">
        <w:t>, interim</w:t>
      </w:r>
      <w:r w:rsidRPr="002044B5">
        <w:t xml:space="preserve"> director of the Center for International and Security Studies in Maryland, previous Executive Director of the Clinton Administration’s  CTBT Treaty Committee, an arms control specialist at the State Dept., and a faculty member at Wesleyan, “Antisatellite warfare without nuclear risk: A mirage,” May 29, Bulletin of Atomic Scientists, </w:t>
      </w:r>
      <w:hyperlink r:id="rId11" w:history="1">
        <w:r w:rsidRPr="002044B5">
          <w:rPr>
            <w:rStyle w:val="Hyperlink"/>
          </w:rPr>
          <w:t>http://thebulletin.org/space-weapons-and-risk-nuclear-exchanges8346</w:t>
        </w:r>
      </w:hyperlink>
      <w:r>
        <w:t>)</w:t>
      </w:r>
    </w:p>
    <w:p w14:paraId="26980227" w14:textId="77777777" w:rsidR="00DC6779" w:rsidRPr="00E2698A" w:rsidRDefault="00DC6779" w:rsidP="00DC6779">
      <w:pPr>
        <w:rPr>
          <w:sz w:val="16"/>
        </w:rPr>
      </w:pPr>
      <w:r w:rsidRPr="00D16345">
        <w:rPr>
          <w:sz w:val="16"/>
        </w:rPr>
        <w:t xml:space="preserve">In recent decades, however, </w:t>
      </w:r>
      <w:r w:rsidRPr="006A3BA4">
        <w:rPr>
          <w:rStyle w:val="StyleUnderline"/>
        </w:rPr>
        <w:t>as space-based recon</w:t>
      </w:r>
      <w:r w:rsidRPr="00D16345">
        <w:rPr>
          <w:sz w:val="16"/>
        </w:rPr>
        <w:t xml:space="preserve">naissance, </w:t>
      </w:r>
      <w:r w:rsidRPr="006A3BA4">
        <w:rPr>
          <w:rStyle w:val="StyleUnderline"/>
        </w:rPr>
        <w:t xml:space="preserve">communication, and targeting capabilities have become integral elements of </w:t>
      </w:r>
      <w:r w:rsidRPr="00D16345">
        <w:rPr>
          <w:sz w:val="16"/>
        </w:rPr>
        <w:t>modern</w:t>
      </w:r>
      <w:r w:rsidRPr="006A3BA4">
        <w:rPr>
          <w:rStyle w:val="StyleUnderline"/>
        </w:rPr>
        <w:t xml:space="preserve"> military operations</w:t>
      </w:r>
      <w:r w:rsidRPr="00D16345">
        <w:rPr>
          <w:sz w:val="16"/>
        </w:rPr>
        <w:t xml:space="preserve">, strategists and </w:t>
      </w:r>
      <w:r w:rsidRPr="006A3BA4">
        <w:rPr>
          <w:rStyle w:val="StyleUnderline"/>
        </w:rPr>
        <w:t>policy makers</w:t>
      </w:r>
      <w:r w:rsidRPr="00D16345">
        <w:rPr>
          <w:sz w:val="16"/>
        </w:rPr>
        <w:t xml:space="preserve"> have </w:t>
      </w:r>
      <w:r w:rsidRPr="006A3BA4">
        <w:rPr>
          <w:rStyle w:val="StyleUnderline"/>
        </w:rPr>
        <w:t>explored whether carrying out antisatellite attacks</w:t>
      </w:r>
      <w:r w:rsidRPr="00D16345">
        <w:rPr>
          <w:sz w:val="16"/>
        </w:rPr>
        <w:t xml:space="preserve"> could </w:t>
      </w:r>
      <w:r w:rsidRPr="006A3BA4">
        <w:rPr>
          <w:rStyle w:val="StyleUnderline"/>
        </w:rPr>
        <w:t>confer major military advantages without increasing the risk of nuclear war</w:t>
      </w:r>
      <w:r w:rsidRPr="00D16345">
        <w:rPr>
          <w:sz w:val="16"/>
        </w:rPr>
        <w:t>. In theory, the answer might be yes.</w:t>
      </w:r>
      <w:r w:rsidRPr="006A3BA4">
        <w:rPr>
          <w:rStyle w:val="StyleUnderline"/>
        </w:rPr>
        <w:t xml:space="preserve"> In practice,</w:t>
      </w:r>
      <w:r w:rsidRPr="00D16345">
        <w:rPr>
          <w:sz w:val="16"/>
        </w:rPr>
        <w:t xml:space="preserve"> it is almost certainly </w:t>
      </w:r>
      <w:r w:rsidRPr="006A3BA4">
        <w:rPr>
          <w:rStyle w:val="StyleUnderline"/>
        </w:rPr>
        <w:t>no.</w:t>
      </w:r>
      <w:r w:rsidRPr="00D16345">
        <w:rPr>
          <w:sz w:val="16"/>
        </w:rPr>
        <w:t xml:space="preserve"> Hyping threats. No country has ever deliberately and destructively attacked a satellite belonging to another country (though nations have sometimes interfered with satellites' radio transmissions). But </w:t>
      </w:r>
      <w:r w:rsidRPr="006A3BA4">
        <w:rPr>
          <w:rStyle w:val="StyleUnderline"/>
        </w:rPr>
        <w:t>the U</w:t>
      </w:r>
      <w:r w:rsidRPr="00D16345">
        <w:rPr>
          <w:sz w:val="16"/>
        </w:rPr>
        <w:t>nited</w:t>
      </w:r>
      <w:r w:rsidRPr="006A3BA4">
        <w:rPr>
          <w:rStyle w:val="StyleUnderline"/>
        </w:rPr>
        <w:t xml:space="preserve"> S</w:t>
      </w:r>
      <w:r w:rsidRPr="00D16345">
        <w:rPr>
          <w:sz w:val="16"/>
        </w:rPr>
        <w:t>tates</w:t>
      </w:r>
      <w:r w:rsidRPr="006A3BA4">
        <w:rPr>
          <w:rStyle w:val="StyleUnderline"/>
        </w:rPr>
        <w:t>, Russia, and China have all tested advanced kinetic antisatellite weapons</w:t>
      </w:r>
      <w:r w:rsidRPr="00D16345">
        <w:rPr>
          <w:sz w:val="16"/>
        </w:rPr>
        <w:t>, and the United States has demonstrated that it can modify a missile-defense interceptor for use in antisatellite mode.</w:t>
      </w:r>
      <w:r w:rsidRPr="006A3BA4">
        <w:rPr>
          <w:rStyle w:val="StyleUnderline"/>
        </w:rPr>
        <w:t xml:space="preserve"> </w:t>
      </w:r>
      <w:r w:rsidRPr="00097C70">
        <w:rPr>
          <w:rStyle w:val="StyleUnderline"/>
          <w:highlight w:val="yellow"/>
        </w:rPr>
        <w:t>Any nation that can launch nuclear weapons on medium-range ballistic missiles has</w:t>
      </w:r>
      <w:r w:rsidRPr="006A3BA4">
        <w:rPr>
          <w:rStyle w:val="StyleUnderline"/>
        </w:rPr>
        <w:t xml:space="preserve"> the</w:t>
      </w:r>
      <w:r w:rsidRPr="00D16345">
        <w:rPr>
          <w:sz w:val="16"/>
        </w:rPr>
        <w:t xml:space="preserve"> latent</w:t>
      </w:r>
      <w:r w:rsidRPr="006A3BA4">
        <w:rPr>
          <w:rStyle w:val="StyleUnderline"/>
        </w:rPr>
        <w:t xml:space="preserve"> </w:t>
      </w:r>
      <w:r w:rsidRPr="00097C70">
        <w:rPr>
          <w:rStyle w:val="StyleUnderline"/>
          <w:highlight w:val="yellow"/>
        </w:rPr>
        <w:t>capability to attack satellites</w:t>
      </w:r>
      <w:r w:rsidRPr="006A3BA4">
        <w:rPr>
          <w:rStyle w:val="StyleUnderline"/>
        </w:rPr>
        <w:t xml:space="preserve"> in low Earth orbit. Because</w:t>
      </w:r>
      <w:r w:rsidRPr="00D16345">
        <w:rPr>
          <w:sz w:val="16"/>
        </w:rPr>
        <w:t xml:space="preserve"> the </w:t>
      </w:r>
      <w:r w:rsidRPr="00097C70">
        <w:rPr>
          <w:rStyle w:val="StyleUnderline"/>
          <w:highlight w:val="yellow"/>
        </w:rPr>
        <w:t>U</w:t>
      </w:r>
      <w:r w:rsidRPr="00D16345">
        <w:rPr>
          <w:sz w:val="16"/>
        </w:rPr>
        <w:t xml:space="preserve">nited </w:t>
      </w:r>
      <w:r w:rsidRPr="00097C70">
        <w:rPr>
          <w:rStyle w:val="StyleUnderline"/>
          <w:highlight w:val="yellow"/>
        </w:rPr>
        <w:t>S</w:t>
      </w:r>
      <w:r w:rsidRPr="00D16345">
        <w:rPr>
          <w:sz w:val="16"/>
        </w:rPr>
        <w:t xml:space="preserve">tates </w:t>
      </w:r>
      <w:r w:rsidRPr="00097C70">
        <w:rPr>
          <w:rStyle w:val="StyleUnderline"/>
          <w:highlight w:val="yellow"/>
        </w:rPr>
        <w:t>depends heavily on space for</w:t>
      </w:r>
      <w:r w:rsidRPr="006A3BA4">
        <w:rPr>
          <w:rStyle w:val="StyleUnderline"/>
        </w:rPr>
        <w:t xml:space="preserve"> its</w:t>
      </w:r>
      <w:r w:rsidRPr="00D16345">
        <w:rPr>
          <w:sz w:val="16"/>
        </w:rPr>
        <w:t xml:space="preserve"> terrestrial </w:t>
      </w:r>
      <w:r w:rsidRPr="00097C70">
        <w:rPr>
          <w:rStyle w:val="StyleUnderline"/>
          <w:highlight w:val="yellow"/>
        </w:rPr>
        <w:t>military superiority</w:t>
      </w:r>
      <w:r w:rsidRPr="00D16345">
        <w:rPr>
          <w:sz w:val="16"/>
        </w:rPr>
        <w:t xml:space="preserve">, some US </w:t>
      </w:r>
      <w:r w:rsidRPr="006A3BA4">
        <w:rPr>
          <w:rStyle w:val="StyleUnderline"/>
        </w:rPr>
        <w:t>strategists</w:t>
      </w:r>
      <w:r w:rsidRPr="00D16345">
        <w:rPr>
          <w:sz w:val="16"/>
        </w:rPr>
        <w:t xml:space="preserve"> have </w:t>
      </w:r>
      <w:r w:rsidRPr="006A3BA4">
        <w:rPr>
          <w:rStyle w:val="StyleUnderline"/>
        </w:rPr>
        <w:t xml:space="preserve">predicted that potential </w:t>
      </w:r>
      <w:r w:rsidRPr="00097C70">
        <w:rPr>
          <w:rStyle w:val="StyleUnderline"/>
          <w:highlight w:val="yellow"/>
        </w:rPr>
        <w:t>adversaries will try to neutralize US advantages by attacking satellites</w:t>
      </w:r>
      <w:r w:rsidRPr="00097C70">
        <w:rPr>
          <w:sz w:val="16"/>
          <w:highlight w:val="yellow"/>
        </w:rPr>
        <w:t>.</w:t>
      </w:r>
      <w:r w:rsidRPr="00D16345">
        <w:rPr>
          <w:sz w:val="16"/>
        </w:rPr>
        <w:t xml:space="preserve"> </w:t>
      </w:r>
      <w:r w:rsidRPr="006A3BA4">
        <w:rPr>
          <w:rStyle w:val="StyleUnderline"/>
        </w:rPr>
        <w:t xml:space="preserve">They </w:t>
      </w:r>
      <w:r w:rsidRPr="00D16345">
        <w:rPr>
          <w:sz w:val="16"/>
        </w:rPr>
        <w:t>have also</w:t>
      </w:r>
      <w:r w:rsidRPr="006A3BA4">
        <w:rPr>
          <w:rStyle w:val="StyleUnderline"/>
        </w:rPr>
        <w:t xml:space="preserve"> recommended that the US military do everything</w:t>
      </w:r>
      <w:r w:rsidRPr="00D16345">
        <w:rPr>
          <w:sz w:val="16"/>
        </w:rPr>
        <w:t xml:space="preserve"> it can </w:t>
      </w:r>
      <w:r w:rsidRPr="006A3BA4">
        <w:rPr>
          <w:rStyle w:val="StyleUnderline"/>
        </w:rPr>
        <w:t xml:space="preserve">to protect its own space assets while maintaining a capability to disable or destroy satellites that adversaries use </w:t>
      </w:r>
      <w:r w:rsidRPr="00D16345">
        <w:rPr>
          <w:sz w:val="16"/>
        </w:rPr>
        <w:t xml:space="preserve">for intelligence, communication, navigation, or targeting. Analysis of this sort often exaggerates both potential adversaries’ ability to destroy US space assets and the military advantages that either side would gain from antisatellite attacks. Nonetheless, some </w:t>
      </w:r>
      <w:r w:rsidRPr="006A3BA4">
        <w:rPr>
          <w:rStyle w:val="StyleUnderline"/>
        </w:rPr>
        <w:t xml:space="preserve">observers are </w:t>
      </w:r>
      <w:r w:rsidRPr="00D16345">
        <w:rPr>
          <w:sz w:val="16"/>
        </w:rPr>
        <w:t>once again</w:t>
      </w:r>
      <w:r w:rsidRPr="006A3BA4">
        <w:rPr>
          <w:rStyle w:val="StyleUnderline"/>
        </w:rPr>
        <w:t xml:space="preserve"> advancing worst-case scenarios to support arguments for offensive counterspace capabilities. In</w:t>
      </w:r>
      <w:r w:rsidRPr="00D16345">
        <w:rPr>
          <w:sz w:val="16"/>
        </w:rPr>
        <w:t xml:space="preserve"> some </w:t>
      </w:r>
      <w:r w:rsidRPr="006A3BA4">
        <w:rPr>
          <w:rStyle w:val="StyleUnderline"/>
        </w:rPr>
        <w:t xml:space="preserve">other countries, </w:t>
      </w:r>
      <w:r w:rsidRPr="00097C70">
        <w:rPr>
          <w:rStyle w:val="StyleUnderline"/>
        </w:rPr>
        <w:t>interest in space warfare may be increasing because</w:t>
      </w:r>
      <w:r w:rsidRPr="006A3BA4">
        <w:rPr>
          <w:rStyle w:val="StyleUnderline"/>
        </w:rPr>
        <w:t xml:space="preserve"> of these arguments.</w:t>
      </w:r>
      <w:r w:rsidRPr="00D16345">
        <w:rPr>
          <w:sz w:val="16"/>
        </w:rPr>
        <w:t xml:space="preserve"> </w:t>
      </w:r>
      <w:r w:rsidRPr="00297E5E">
        <w:rPr>
          <w:rStyle w:val="StyleUnderline"/>
          <w:highlight w:val="yellow"/>
        </w:rPr>
        <w:t>If any nation</w:t>
      </w:r>
      <w:r w:rsidRPr="00D16345">
        <w:rPr>
          <w:sz w:val="16"/>
        </w:rPr>
        <w:t xml:space="preserve">, for whatever reason, </w:t>
      </w:r>
      <w:r w:rsidRPr="00297E5E">
        <w:rPr>
          <w:rStyle w:val="StyleUnderline"/>
          <w:highlight w:val="yellow"/>
        </w:rPr>
        <w:t>launched an attack on a second nation's satellites</w:t>
      </w:r>
      <w:r w:rsidRPr="006A3BA4">
        <w:rPr>
          <w:rStyle w:val="StyleUnderline"/>
        </w:rPr>
        <w:t>, nuclear retaliation</w:t>
      </w:r>
      <w:r w:rsidRPr="00D16345">
        <w:rPr>
          <w:sz w:val="16"/>
        </w:rPr>
        <w:t xml:space="preserve"> against terrestrial targets </w:t>
      </w:r>
      <w:r w:rsidRPr="006A3BA4">
        <w:rPr>
          <w:rStyle w:val="StyleUnderline"/>
        </w:rPr>
        <w:t>would be an irrational response. But powerful countries do sometimes respond irrationally when attacked.</w:t>
      </w:r>
      <w:r w:rsidRPr="00D16345">
        <w:rPr>
          <w:sz w:val="16"/>
        </w:rPr>
        <w:t xml:space="preserve"> Moreover, disproportionate retaliation following a deliberate antisatellite attack is not the only way in which antisatellite weapons could contribute to nuclear war. It is not even the likeliest way. As was clearly understood by the countries that negotiated the Outer Space Treaty, crisis management would become more difficult, and </w:t>
      </w:r>
      <w:r w:rsidRPr="00297E5E">
        <w:rPr>
          <w:rStyle w:val="StyleUnderline"/>
          <w:highlight w:val="yellow"/>
        </w:rPr>
        <w:t>the risk of</w:t>
      </w:r>
      <w:r w:rsidRPr="00D16345">
        <w:rPr>
          <w:sz w:val="16"/>
        </w:rPr>
        <w:t xml:space="preserve"> inadvertent </w:t>
      </w:r>
      <w:r w:rsidRPr="00297E5E">
        <w:rPr>
          <w:rStyle w:val="StyleUnderline"/>
          <w:highlight w:val="yellow"/>
        </w:rPr>
        <w:t>deterrence failure would increase</w:t>
      </w:r>
      <w:r w:rsidRPr="006A3BA4">
        <w:rPr>
          <w:rStyle w:val="StyleUnderline"/>
        </w:rPr>
        <w:t xml:space="preserve">, </w:t>
      </w:r>
      <w:r w:rsidRPr="00297E5E">
        <w:rPr>
          <w:rStyle w:val="StyleUnderline"/>
          <w:highlight w:val="yellow"/>
        </w:rPr>
        <w:t>if sat</w:t>
      </w:r>
      <w:r w:rsidRPr="00297E5E">
        <w:rPr>
          <w:sz w:val="16"/>
          <w:highlight w:val="yellow"/>
        </w:rPr>
        <w:t>ellite</w:t>
      </w:r>
      <w:r w:rsidRPr="00297E5E">
        <w:rPr>
          <w:rStyle w:val="StyleUnderline"/>
          <w:highlight w:val="yellow"/>
        </w:rPr>
        <w:t>s</w:t>
      </w:r>
      <w:r w:rsidRPr="006A3BA4">
        <w:rPr>
          <w:rStyle w:val="StyleUnderline"/>
        </w:rPr>
        <w:t xml:space="preserve"> used for recon</w:t>
      </w:r>
      <w:r w:rsidRPr="00D16345">
        <w:rPr>
          <w:sz w:val="16"/>
        </w:rPr>
        <w:t xml:space="preserve">naissance </w:t>
      </w:r>
      <w:r w:rsidRPr="006A3BA4">
        <w:rPr>
          <w:rStyle w:val="StyleUnderline"/>
        </w:rPr>
        <w:t>and comm</w:t>
      </w:r>
      <w:r w:rsidRPr="00D16345">
        <w:rPr>
          <w:sz w:val="16"/>
        </w:rPr>
        <w:t>unication</w:t>
      </w:r>
      <w:r w:rsidRPr="006A3BA4">
        <w:rPr>
          <w:rStyle w:val="StyleUnderline"/>
        </w:rPr>
        <w:t xml:space="preserve"> </w:t>
      </w:r>
      <w:r w:rsidRPr="00297E5E">
        <w:rPr>
          <w:rStyle w:val="StyleUnderline"/>
          <w:highlight w:val="yellow"/>
        </w:rPr>
        <w:t>were</w:t>
      </w:r>
      <w:r w:rsidRPr="006A3BA4">
        <w:rPr>
          <w:rStyle w:val="StyleUnderline"/>
        </w:rPr>
        <w:t xml:space="preserve"> </w:t>
      </w:r>
      <w:r w:rsidRPr="00D16345">
        <w:rPr>
          <w:sz w:val="16"/>
        </w:rPr>
        <w:t xml:space="preserve">disabled </w:t>
      </w:r>
      <w:r w:rsidRPr="00297E5E">
        <w:rPr>
          <w:sz w:val="16"/>
        </w:rPr>
        <w:t>or</w:t>
      </w:r>
      <w:r w:rsidRPr="00297E5E">
        <w:rPr>
          <w:rStyle w:val="StyleUnderline"/>
        </w:rPr>
        <w:t xml:space="preserve"> </w:t>
      </w:r>
      <w:r w:rsidRPr="00297E5E">
        <w:rPr>
          <w:rStyle w:val="StyleUnderline"/>
          <w:highlight w:val="yellow"/>
        </w:rPr>
        <w:t>destroyed</w:t>
      </w:r>
      <w:r w:rsidRPr="006A3BA4">
        <w:rPr>
          <w:rStyle w:val="StyleUnderline"/>
        </w:rPr>
        <w:t>.</w:t>
      </w:r>
      <w:r w:rsidRPr="00D16345">
        <w:rPr>
          <w:sz w:val="16"/>
        </w:rPr>
        <w:t xml:space="preserve"> But even if the norm against attacking another country’s satellites is never broken, </w:t>
      </w:r>
      <w:r w:rsidRPr="006A3BA4">
        <w:rPr>
          <w:rStyle w:val="StyleUnderline"/>
        </w:rPr>
        <w:t xml:space="preserve">developing and </w:t>
      </w:r>
      <w:r w:rsidRPr="00297E5E">
        <w:rPr>
          <w:rStyle w:val="StyleUnderline"/>
          <w:highlight w:val="yellow"/>
        </w:rPr>
        <w:t>testing antisatellite weapons</w:t>
      </w:r>
      <w:r w:rsidRPr="00D16345">
        <w:rPr>
          <w:sz w:val="16"/>
        </w:rPr>
        <w:t xml:space="preserve"> still </w:t>
      </w:r>
      <w:r w:rsidRPr="00297E5E">
        <w:rPr>
          <w:rStyle w:val="StyleUnderline"/>
          <w:highlight w:val="yellow"/>
        </w:rPr>
        <w:t>increase the risk of nuclear war</w:t>
      </w:r>
      <w:r w:rsidRPr="00D16345">
        <w:rPr>
          <w:sz w:val="16"/>
        </w:rPr>
        <w:t xml:space="preserve">. </w:t>
      </w:r>
      <w:r w:rsidRPr="006A3BA4">
        <w:rPr>
          <w:rStyle w:val="StyleUnderline"/>
        </w:rPr>
        <w:t>If, for instance, US military leaders became seriously concerned that China</w:t>
      </w:r>
      <w:r w:rsidRPr="00D16345">
        <w:rPr>
          <w:sz w:val="16"/>
        </w:rPr>
        <w:t xml:space="preserve"> or Russia </w:t>
      </w:r>
      <w:r w:rsidRPr="006A3BA4">
        <w:rPr>
          <w:rStyle w:val="StyleUnderline"/>
        </w:rPr>
        <w:t>were preparing an antisat</w:t>
      </w:r>
      <w:r w:rsidRPr="00D16345">
        <w:rPr>
          <w:sz w:val="16"/>
        </w:rPr>
        <w:t xml:space="preserve">ellite </w:t>
      </w:r>
      <w:r w:rsidRPr="006A3BA4">
        <w:rPr>
          <w:rStyle w:val="StyleUnderline"/>
        </w:rPr>
        <w:t xml:space="preserve">attack, </w:t>
      </w:r>
      <w:r w:rsidRPr="00297E5E">
        <w:rPr>
          <w:rStyle w:val="StyleUnderline"/>
          <w:highlight w:val="yellow"/>
        </w:rPr>
        <w:t>pressure could build for a pre-emptive attack against Chinese</w:t>
      </w:r>
      <w:r w:rsidRPr="00D16345">
        <w:rPr>
          <w:sz w:val="16"/>
        </w:rPr>
        <w:t xml:space="preserve"> or Russian </w:t>
      </w:r>
      <w:r w:rsidRPr="006A3BA4">
        <w:rPr>
          <w:rStyle w:val="StyleUnderline"/>
        </w:rPr>
        <w:t xml:space="preserve">strategic </w:t>
      </w:r>
      <w:r w:rsidRPr="00297E5E">
        <w:rPr>
          <w:rStyle w:val="StyleUnderline"/>
          <w:highlight w:val="yellow"/>
        </w:rPr>
        <w:t>forces</w:t>
      </w:r>
      <w:r w:rsidRPr="00D16345">
        <w:rPr>
          <w:sz w:val="16"/>
        </w:rPr>
        <w:t xml:space="preserve">. </w:t>
      </w:r>
      <w:r w:rsidRPr="006A3BA4">
        <w:rPr>
          <w:rStyle w:val="StyleUnderline"/>
        </w:rPr>
        <w:t>Should a sat</w:t>
      </w:r>
      <w:r w:rsidRPr="00D16345">
        <w:rPr>
          <w:sz w:val="16"/>
        </w:rPr>
        <w:t xml:space="preserve">ellite be </w:t>
      </w:r>
      <w:r w:rsidRPr="006A3BA4">
        <w:rPr>
          <w:rStyle w:val="StyleUnderline"/>
        </w:rPr>
        <w:t>struck by a piece of space debris during a crisis or</w:t>
      </w:r>
      <w:r w:rsidRPr="00D16345">
        <w:rPr>
          <w:sz w:val="16"/>
        </w:rPr>
        <w:t xml:space="preserve"> a low-level terrestrial </w:t>
      </w:r>
      <w:r w:rsidRPr="006A3BA4">
        <w:rPr>
          <w:rStyle w:val="StyleUnderline"/>
        </w:rPr>
        <w:t>conflict</w:t>
      </w:r>
      <w:r w:rsidRPr="00D16345">
        <w:rPr>
          <w:sz w:val="16"/>
        </w:rPr>
        <w:t xml:space="preserve">, </w:t>
      </w:r>
      <w:r w:rsidRPr="00297E5E">
        <w:rPr>
          <w:rStyle w:val="StyleUnderline"/>
          <w:highlight w:val="yellow"/>
        </w:rPr>
        <w:t>leaders might</w:t>
      </w:r>
      <w:r w:rsidRPr="00D16345">
        <w:rPr>
          <w:sz w:val="16"/>
        </w:rPr>
        <w:t xml:space="preserve"> mistakenly </w:t>
      </w:r>
      <w:r w:rsidRPr="00297E5E">
        <w:rPr>
          <w:rStyle w:val="StyleUnderline"/>
          <w:highlight w:val="yellow"/>
        </w:rPr>
        <w:t>assume that a space war had begun and retaliate</w:t>
      </w:r>
      <w:r w:rsidRPr="00D16345">
        <w:rPr>
          <w:sz w:val="16"/>
        </w:rPr>
        <w:t xml:space="preserve"> before they knew what had actually happened. Such scenarios may seem improbable, but they are no more implausible than the scenarios that are used to justify the development and use of antisatellite weapons.</w:t>
      </w:r>
    </w:p>
    <w:p w14:paraId="309759CD" w14:textId="77777777" w:rsidR="00DC6779" w:rsidRPr="0024708D" w:rsidRDefault="00DC6779" w:rsidP="00DC6779">
      <w:pPr>
        <w:pStyle w:val="Heading4"/>
      </w:pPr>
      <w:r>
        <w:t>Weaponization and ASATS causes nuclear war</w:t>
      </w:r>
      <w:r w:rsidRPr="0024708D">
        <w:t xml:space="preserve"> – flashpoints with China are inevitable – outweighs probability of ground-based conflicts </w:t>
      </w:r>
    </w:p>
    <w:p w14:paraId="395CD9D3" w14:textId="77777777" w:rsidR="00DC6779" w:rsidRPr="0024708D" w:rsidRDefault="00DC6779" w:rsidP="00DC6779">
      <w:r>
        <w:rPr>
          <w:rStyle w:val="Style13ptBold"/>
        </w:rPr>
        <w:t xml:space="preserve">Billings 15 </w:t>
      </w:r>
      <w:r>
        <w:t>(L</w:t>
      </w:r>
      <w:r w:rsidRPr="0024708D">
        <w:t>ee Billings is an editor at Scientific American covering space and physics, Citing Michael Krepon, an arms-control expert and co-founder of the Stimson Center, and James Clapper, Director of National Intelligence, The Scientific American, August 10, 2015, “War in Space May Be Closer Than Ever”, http://www.scientificamerican.com/article/war-i</w:t>
      </w:r>
      <w:r>
        <w:t>n-space-may-be-closer-than-ever)</w:t>
      </w:r>
    </w:p>
    <w:p w14:paraId="3A1D5104" w14:textId="77777777" w:rsidR="00DC6779" w:rsidRPr="0024708D" w:rsidRDefault="00DC6779" w:rsidP="00DC6779">
      <w:r w:rsidRPr="008E0E76">
        <w:rPr>
          <w:rStyle w:val="Emphasis"/>
          <w:highlight w:val="yellow"/>
        </w:rPr>
        <w:t>The</w:t>
      </w:r>
      <w:r w:rsidRPr="0024708D">
        <w:rPr>
          <w:rStyle w:val="Emphasis"/>
        </w:rPr>
        <w:t xml:space="preserve"> </w:t>
      </w:r>
      <w:r w:rsidRPr="001A32F1">
        <w:rPr>
          <w:rStyle w:val="Emphasis"/>
          <w:highlight w:val="yellow"/>
        </w:rPr>
        <w:t>world’s most worrisome military flashpoint is</w:t>
      </w:r>
      <w:r w:rsidRPr="0024708D">
        <w:rPr>
          <w:sz w:val="16"/>
        </w:rPr>
        <w:t xml:space="preserve"> arguably not </w:t>
      </w:r>
      <w:r w:rsidRPr="001A32F1">
        <w:rPr>
          <w:rStyle w:val="Emphasis"/>
          <w:highlight w:val="yellow"/>
        </w:rPr>
        <w:t>in</w:t>
      </w:r>
      <w:r w:rsidRPr="0024708D">
        <w:rPr>
          <w:sz w:val="16"/>
        </w:rPr>
        <w:t xml:space="preserve"> the Strait of Taiwan, the Korean Peninsula, Iran, Israel, Kashmir or Ukraine. In fact, it cannot be located on any map of Earth, even though it is very easy to find. To see it, just look up into a clear sky, to the no-man’s-land of Earth </w:t>
      </w:r>
      <w:r w:rsidRPr="001A32F1">
        <w:rPr>
          <w:rStyle w:val="Emphasis"/>
          <w:highlight w:val="yellow"/>
        </w:rPr>
        <w:t>orbit</w:t>
      </w:r>
      <w:r w:rsidRPr="0024708D">
        <w:rPr>
          <w:rStyle w:val="Emphasis"/>
        </w:rPr>
        <w:t>, where a conflict is unfolding that is an arms race</w:t>
      </w:r>
      <w:r w:rsidRPr="0024708D">
        <w:rPr>
          <w:sz w:val="16"/>
        </w:rPr>
        <w:t xml:space="preserve"> in all but name.</w:t>
      </w:r>
      <w:r>
        <w:rPr>
          <w:sz w:val="16"/>
        </w:rPr>
        <w:t xml:space="preserve"> </w:t>
      </w:r>
      <w:r w:rsidRPr="0024708D">
        <w:rPr>
          <w:sz w:val="16"/>
        </w:rPr>
        <w:t xml:space="preserve">The emptiness of outer space might be the last place you’d expect militaries to vie over contested territory, except that </w:t>
      </w:r>
      <w:r w:rsidRPr="0024708D">
        <w:rPr>
          <w:rStyle w:val="StyleUnderline"/>
        </w:rPr>
        <w:t>outer space isn’t so empty</w:t>
      </w:r>
      <w:r w:rsidRPr="0024708D">
        <w:rPr>
          <w:sz w:val="16"/>
        </w:rPr>
        <w:t xml:space="preserve"> anymore. </w:t>
      </w:r>
      <w:r w:rsidRPr="0024708D">
        <w:rPr>
          <w:rStyle w:val="StyleUnderline"/>
        </w:rPr>
        <w:t>About 1,300 active satellites wreathe the globe in a crowded nest of orbits, providing worldwide communications, GPS navigation, weather forecasting and planetary surveillance.</w:t>
      </w:r>
      <w:r w:rsidRPr="0024708D">
        <w:rPr>
          <w:sz w:val="16"/>
        </w:rPr>
        <w:t xml:space="preserve"> </w:t>
      </w:r>
      <w:r w:rsidRPr="001A32F1">
        <w:rPr>
          <w:rStyle w:val="Emphasis"/>
          <w:highlight w:val="yellow"/>
        </w:rPr>
        <w:t>For militaries that rely on</w:t>
      </w:r>
      <w:r w:rsidRPr="0024708D">
        <w:rPr>
          <w:sz w:val="16"/>
        </w:rPr>
        <w:t xml:space="preserve"> some of those </w:t>
      </w:r>
      <w:r w:rsidRPr="001A32F1">
        <w:rPr>
          <w:rStyle w:val="Emphasis"/>
          <w:highlight w:val="yellow"/>
        </w:rPr>
        <w:t>satellites for modern warfare</w:t>
      </w:r>
      <w:r w:rsidRPr="0024708D">
        <w:rPr>
          <w:rStyle w:val="Emphasis"/>
        </w:rPr>
        <w:t xml:space="preserve">, </w:t>
      </w:r>
      <w:r w:rsidRPr="008E0E76">
        <w:rPr>
          <w:rStyle w:val="Emphasis"/>
          <w:highlight w:val="yellow"/>
        </w:rPr>
        <w:t>space has become the ultimate high ground</w:t>
      </w:r>
      <w:r w:rsidRPr="0024708D">
        <w:rPr>
          <w:sz w:val="16"/>
        </w:rPr>
        <w:t xml:space="preserve">, with the U.S. as the undisputed king of the hill. Now, </w:t>
      </w:r>
      <w:r w:rsidRPr="0024708D">
        <w:rPr>
          <w:rStyle w:val="Emphasis"/>
        </w:rPr>
        <w:t xml:space="preserve">as </w:t>
      </w:r>
      <w:r w:rsidRPr="001A32F1">
        <w:rPr>
          <w:rStyle w:val="Emphasis"/>
          <w:highlight w:val="yellow"/>
        </w:rPr>
        <w:t>China</w:t>
      </w:r>
      <w:r w:rsidRPr="0024708D">
        <w:rPr>
          <w:sz w:val="16"/>
        </w:rPr>
        <w:t xml:space="preserve"> and Russia </w:t>
      </w:r>
      <w:r w:rsidRPr="001A32F1">
        <w:rPr>
          <w:rStyle w:val="Emphasis"/>
          <w:highlight w:val="yellow"/>
        </w:rPr>
        <w:t>aggressively</w:t>
      </w:r>
      <w:r w:rsidRPr="0024708D">
        <w:rPr>
          <w:sz w:val="16"/>
        </w:rPr>
        <w:t xml:space="preserve"> seek to </w:t>
      </w:r>
      <w:r w:rsidRPr="001A32F1">
        <w:rPr>
          <w:rStyle w:val="Emphasis"/>
          <w:highlight w:val="yellow"/>
        </w:rPr>
        <w:t>challenge U.S. superiority</w:t>
      </w:r>
      <w:r w:rsidRPr="0024708D">
        <w:rPr>
          <w:sz w:val="16"/>
        </w:rPr>
        <w:t xml:space="preserve"> in space </w:t>
      </w:r>
      <w:r w:rsidRPr="0024708D">
        <w:rPr>
          <w:rStyle w:val="StyleUnderline"/>
        </w:rPr>
        <w:t>with ambitious military space programs of their own</w:t>
      </w:r>
      <w:r w:rsidRPr="008E0E76">
        <w:rPr>
          <w:sz w:val="16"/>
          <w:highlight w:val="yellow"/>
        </w:rPr>
        <w:t xml:space="preserve">, </w:t>
      </w:r>
      <w:r w:rsidRPr="008E0E76">
        <w:rPr>
          <w:rStyle w:val="Emphasis"/>
          <w:highlight w:val="yellow"/>
        </w:rPr>
        <w:t>the power struggle</w:t>
      </w:r>
      <w:r w:rsidRPr="0024708D">
        <w:rPr>
          <w:rStyle w:val="Emphasis"/>
        </w:rPr>
        <w:t xml:space="preserve"> risks sparking a conflict that </w:t>
      </w:r>
      <w:r w:rsidRPr="001A32F1">
        <w:rPr>
          <w:rStyle w:val="Emphasis"/>
          <w:highlight w:val="yellow"/>
        </w:rPr>
        <w:t>could</w:t>
      </w:r>
      <w:r w:rsidRPr="001A32F1">
        <w:rPr>
          <w:sz w:val="16"/>
          <w:highlight w:val="yellow"/>
        </w:rPr>
        <w:t xml:space="preserve"> </w:t>
      </w:r>
      <w:r w:rsidRPr="001A32F1">
        <w:rPr>
          <w:strike/>
          <w:sz w:val="16"/>
          <w:highlight w:val="yellow"/>
        </w:rPr>
        <w:t>c</w:t>
      </w:r>
      <w:r w:rsidRPr="0024708D">
        <w:rPr>
          <w:strike/>
          <w:sz w:val="16"/>
        </w:rPr>
        <w:t>ripple</w:t>
      </w:r>
      <w:r w:rsidRPr="0024708D">
        <w:rPr>
          <w:sz w:val="16"/>
        </w:rPr>
        <w:t xml:space="preserve"> [</w:t>
      </w:r>
      <w:r w:rsidRPr="001A32F1">
        <w:rPr>
          <w:rStyle w:val="Emphasis"/>
          <w:highlight w:val="yellow"/>
        </w:rPr>
        <w:t>destroy</w:t>
      </w:r>
      <w:r w:rsidRPr="001A32F1">
        <w:rPr>
          <w:sz w:val="16"/>
          <w:highlight w:val="yellow"/>
        </w:rPr>
        <w:t xml:space="preserve">] </w:t>
      </w:r>
      <w:r w:rsidRPr="001A32F1">
        <w:rPr>
          <w:rStyle w:val="Emphasis"/>
          <w:highlight w:val="yellow"/>
        </w:rPr>
        <w:t>the entire planet’s space-based infrastructure</w:t>
      </w:r>
      <w:r w:rsidRPr="0024708D">
        <w:rPr>
          <w:rStyle w:val="Emphasis"/>
        </w:rPr>
        <w:t xml:space="preserve">. </w:t>
      </w:r>
      <w:r w:rsidRPr="001A32F1">
        <w:rPr>
          <w:rStyle w:val="Emphasis"/>
          <w:highlight w:val="yellow"/>
        </w:rPr>
        <w:t>And</w:t>
      </w:r>
      <w:r w:rsidRPr="0024708D">
        <w:rPr>
          <w:sz w:val="16"/>
        </w:rPr>
        <w:t xml:space="preserve"> though it might begin in space, such a conflict could </w:t>
      </w:r>
      <w:r w:rsidRPr="0024708D">
        <w:rPr>
          <w:rStyle w:val="Emphasis"/>
        </w:rPr>
        <w:t xml:space="preserve">easily </w:t>
      </w:r>
      <w:r w:rsidRPr="001A32F1">
        <w:rPr>
          <w:rStyle w:val="Emphasis"/>
          <w:highlight w:val="yellow"/>
        </w:rPr>
        <w:t>ignite full-blown war on Earth.</w:t>
      </w:r>
      <w:r>
        <w:rPr>
          <w:sz w:val="16"/>
        </w:rPr>
        <w:t xml:space="preserve"> </w:t>
      </w:r>
      <w:r w:rsidRPr="0024708D">
        <w:rPr>
          <w:sz w:val="16"/>
        </w:rPr>
        <w:t xml:space="preserve">The </w:t>
      </w:r>
      <w:r w:rsidRPr="0024708D">
        <w:rPr>
          <w:rStyle w:val="Emphasis"/>
        </w:rPr>
        <w:t xml:space="preserve">long-simmering </w:t>
      </w:r>
      <w:r w:rsidRPr="001A32F1">
        <w:rPr>
          <w:rStyle w:val="Emphasis"/>
          <w:highlight w:val="yellow"/>
        </w:rPr>
        <w:t>tensions are now approaching a boiling point</w:t>
      </w:r>
      <w:r w:rsidRPr="0024708D">
        <w:rPr>
          <w:sz w:val="16"/>
        </w:rPr>
        <w:t xml:space="preserve"> </w:t>
      </w:r>
      <w:r w:rsidRPr="0024708D">
        <w:rPr>
          <w:rStyle w:val="StyleUnderline"/>
        </w:rPr>
        <w:t>due to</w:t>
      </w:r>
      <w:r w:rsidRPr="0024708D">
        <w:rPr>
          <w:sz w:val="16"/>
        </w:rPr>
        <w:t xml:space="preserve"> several events, including </w:t>
      </w:r>
      <w:r w:rsidRPr="0024708D">
        <w:rPr>
          <w:rStyle w:val="StyleUnderline"/>
        </w:rPr>
        <w:t>recent and ongoing tests of</w:t>
      </w:r>
      <w:r w:rsidRPr="0024708D">
        <w:rPr>
          <w:sz w:val="16"/>
        </w:rPr>
        <w:t xml:space="preserve"> possible </w:t>
      </w:r>
      <w:r w:rsidRPr="0024708D">
        <w:rPr>
          <w:rStyle w:val="Emphasis"/>
        </w:rPr>
        <w:t>a</w:t>
      </w:r>
      <w:r w:rsidRPr="0024708D">
        <w:rPr>
          <w:sz w:val="16"/>
        </w:rPr>
        <w:t>nti-</w:t>
      </w:r>
      <w:r w:rsidRPr="0024708D">
        <w:rPr>
          <w:rStyle w:val="Emphasis"/>
        </w:rPr>
        <w:t>sat</w:t>
      </w:r>
      <w:r w:rsidRPr="0024708D">
        <w:rPr>
          <w:sz w:val="16"/>
        </w:rPr>
        <w:t xml:space="preserve">ellite </w:t>
      </w:r>
      <w:r w:rsidRPr="0024708D">
        <w:rPr>
          <w:rStyle w:val="StyleUnderline"/>
        </w:rPr>
        <w:t>weapons by China</w:t>
      </w:r>
      <w:r w:rsidRPr="0024708D">
        <w:rPr>
          <w:sz w:val="16"/>
        </w:rPr>
        <w:t xml:space="preserve"> and Russia, </w:t>
      </w:r>
      <w:r w:rsidRPr="0024708D">
        <w:rPr>
          <w:rStyle w:val="StyleUnderline"/>
        </w:rPr>
        <w:t xml:space="preserve">as well as last month’s failure of tension-easing talks at the </w:t>
      </w:r>
      <w:r w:rsidRPr="0024708D">
        <w:rPr>
          <w:rStyle w:val="Emphasis"/>
        </w:rPr>
        <w:t>U</w:t>
      </w:r>
      <w:r w:rsidRPr="0024708D">
        <w:rPr>
          <w:sz w:val="16"/>
        </w:rPr>
        <w:t xml:space="preserve">nited </w:t>
      </w:r>
      <w:r w:rsidRPr="0024708D">
        <w:rPr>
          <w:rStyle w:val="Emphasis"/>
        </w:rPr>
        <w:t>N</w:t>
      </w:r>
      <w:r w:rsidRPr="0024708D">
        <w:rPr>
          <w:sz w:val="16"/>
        </w:rPr>
        <w:t>ations.</w:t>
      </w:r>
      <w:r>
        <w:rPr>
          <w:sz w:val="16"/>
        </w:rPr>
        <w:t xml:space="preserve"> </w:t>
      </w:r>
      <w:r w:rsidRPr="0024708D">
        <w:rPr>
          <w:sz w:val="16"/>
        </w:rPr>
        <w:t xml:space="preserve">Testifying before Congress earlier this year, Director of National Intelligence James Clapper echoed the concerns held by many senior government officials about the growing threat to U.S. satellites, saying that </w:t>
      </w:r>
      <w:r w:rsidRPr="0024708D">
        <w:rPr>
          <w:rStyle w:val="StyleUnderline"/>
        </w:rPr>
        <w:t>China and Russia are both “developing capabilities to deny access in a conflict,”</w:t>
      </w:r>
      <w:r w:rsidRPr="0024708D">
        <w:rPr>
          <w:sz w:val="16"/>
        </w:rPr>
        <w:t xml:space="preserve"> </w:t>
      </w:r>
      <w:r w:rsidRPr="0024708D">
        <w:rPr>
          <w:rStyle w:val="Emphasis"/>
        </w:rPr>
        <w:t>such as those that might erupt over China’s military activities in the S</w:t>
      </w:r>
      <w:r w:rsidRPr="0024708D">
        <w:rPr>
          <w:sz w:val="16"/>
        </w:rPr>
        <w:t xml:space="preserve">outh </w:t>
      </w:r>
      <w:r w:rsidRPr="0024708D">
        <w:rPr>
          <w:rStyle w:val="Emphasis"/>
        </w:rPr>
        <w:t>C</w:t>
      </w:r>
      <w:r w:rsidRPr="0024708D">
        <w:rPr>
          <w:sz w:val="16"/>
        </w:rPr>
        <w:t xml:space="preserve">hina </w:t>
      </w:r>
      <w:r w:rsidRPr="0024708D">
        <w:rPr>
          <w:rStyle w:val="Emphasis"/>
        </w:rPr>
        <w:t>S</w:t>
      </w:r>
      <w:r w:rsidRPr="0024708D">
        <w:rPr>
          <w:sz w:val="16"/>
        </w:rPr>
        <w:t xml:space="preserve">ea or Russia’s in Ukraine. </w:t>
      </w:r>
      <w:r w:rsidRPr="001A32F1">
        <w:rPr>
          <w:rStyle w:val="Emphasis"/>
          <w:highlight w:val="yellow"/>
        </w:rPr>
        <w:t>China</w:t>
      </w:r>
      <w:r w:rsidRPr="0024708D">
        <w:rPr>
          <w:rStyle w:val="Emphasis"/>
        </w:rPr>
        <w:t xml:space="preserve"> in particular</w:t>
      </w:r>
      <w:r w:rsidRPr="0024708D">
        <w:rPr>
          <w:sz w:val="16"/>
        </w:rPr>
        <w:t xml:space="preserve">, Clapper said, </w:t>
      </w:r>
      <w:r w:rsidRPr="001A32F1">
        <w:rPr>
          <w:rStyle w:val="Emphasis"/>
          <w:highlight w:val="yellow"/>
        </w:rPr>
        <w:t>has demonstrated “the need to interfere with, damage and destroy” U.S. satellites</w:t>
      </w:r>
      <w:r w:rsidRPr="0024708D">
        <w:rPr>
          <w:sz w:val="16"/>
        </w:rPr>
        <w:t>, referring to a series of Chinese anti-satellite missile tests that began in 2007.</w:t>
      </w:r>
      <w:r>
        <w:rPr>
          <w:sz w:val="16"/>
        </w:rPr>
        <w:t xml:space="preserve"> </w:t>
      </w:r>
      <w:r w:rsidRPr="0024708D">
        <w:rPr>
          <w:sz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r>
        <w:rPr>
          <w:sz w:val="16"/>
        </w:rPr>
        <w:t xml:space="preserve"> </w:t>
      </w:r>
      <w:r w:rsidRPr="0024708D">
        <w:rPr>
          <w:rStyle w:val="StyleUnderline"/>
        </w:rPr>
        <w:t>In response to</w:t>
      </w:r>
      <w:r w:rsidRPr="0024708D">
        <w:rPr>
          <w:sz w:val="16"/>
        </w:rPr>
        <w:t xml:space="preserve"> these possible </w:t>
      </w:r>
      <w:r w:rsidRPr="0024708D">
        <w:rPr>
          <w:rStyle w:val="StyleUnderline"/>
        </w:rPr>
        <w:t>threats</w:t>
      </w:r>
      <w:r w:rsidRPr="0024708D">
        <w:rPr>
          <w:sz w:val="16"/>
        </w:rPr>
        <w:t xml:space="preserve">, the </w:t>
      </w:r>
      <w:r w:rsidRPr="0024708D">
        <w:rPr>
          <w:rStyle w:val="StyleUnderline"/>
        </w:rPr>
        <w:t>Obama</w:t>
      </w:r>
      <w:r w:rsidRPr="0024708D">
        <w:rPr>
          <w:sz w:val="16"/>
        </w:rPr>
        <w:t xml:space="preserve"> administration has </w:t>
      </w:r>
      <w:r w:rsidRPr="0024708D">
        <w:rPr>
          <w:rStyle w:val="StyleUnderline"/>
        </w:rPr>
        <w:t>budgeted</w:t>
      </w:r>
      <w:r w:rsidRPr="0024708D">
        <w:rPr>
          <w:sz w:val="16"/>
        </w:rPr>
        <w:t xml:space="preserve"> at least </w:t>
      </w:r>
      <w:r w:rsidRPr="0024708D">
        <w:rPr>
          <w:rStyle w:val="StyleUnderline"/>
        </w:rPr>
        <w:t>5 billion</w:t>
      </w:r>
      <w:r w:rsidRPr="0024708D">
        <w:rPr>
          <w:sz w:val="16"/>
        </w:rPr>
        <w:t xml:space="preserve"> to be spent over the next five years </w:t>
      </w:r>
      <w:r w:rsidRPr="0024708D">
        <w:rPr>
          <w:rStyle w:val="StyleUnderline"/>
        </w:rPr>
        <w:t>to enhance</w:t>
      </w:r>
      <w:r w:rsidRPr="0024708D">
        <w:rPr>
          <w:sz w:val="16"/>
        </w:rPr>
        <w:t xml:space="preserve"> both the defensive and </w:t>
      </w:r>
      <w:r w:rsidRPr="0024708D">
        <w:rPr>
          <w:rStyle w:val="StyleUnderline"/>
        </w:rPr>
        <w:t>offensive capabilities of the U.S. military space program.</w:t>
      </w:r>
      <w:r w:rsidRPr="0024708D">
        <w:rPr>
          <w:sz w:val="16"/>
        </w:rPr>
        <w:t xml:space="preserve"> </w:t>
      </w:r>
      <w:r w:rsidRPr="0024708D">
        <w:rPr>
          <w:rStyle w:val="Emphasis"/>
        </w:rPr>
        <w:t xml:space="preserve">The </w:t>
      </w:r>
      <w:r w:rsidRPr="001A32F1">
        <w:rPr>
          <w:rStyle w:val="Emphasis"/>
        </w:rPr>
        <w:t>U.S.</w:t>
      </w:r>
      <w:r w:rsidRPr="0024708D">
        <w:rPr>
          <w:rStyle w:val="Emphasis"/>
        </w:rPr>
        <w:t xml:space="preserve"> is</w:t>
      </w:r>
      <w:r w:rsidRPr="0024708D">
        <w:rPr>
          <w:sz w:val="16"/>
        </w:rPr>
        <w:t xml:space="preserve"> also </w:t>
      </w:r>
      <w:r w:rsidRPr="0024708D">
        <w:rPr>
          <w:rStyle w:val="Emphasis"/>
        </w:rPr>
        <w:t>attempting to tackle the problem through diplomacy</w:t>
      </w:r>
      <w:r w:rsidRPr="0024708D">
        <w:rPr>
          <w:sz w:val="16"/>
        </w:rPr>
        <w:t xml:space="preserve">, although </w:t>
      </w:r>
      <w:r w:rsidRPr="0024708D">
        <w:rPr>
          <w:rStyle w:val="Emphasis"/>
        </w:rPr>
        <w:t>with minimal success</w:t>
      </w:r>
      <w:r w:rsidRPr="0024708D">
        <w:rPr>
          <w:sz w:val="16"/>
        </w:rPr>
        <w:t xml:space="preserve">; </w:t>
      </w:r>
      <w:r w:rsidRPr="0024708D">
        <w:rPr>
          <w:rStyle w:val="StyleUnderline"/>
        </w:rPr>
        <w:t>in</w:t>
      </w:r>
      <w:r w:rsidRPr="0024708D">
        <w:rPr>
          <w:sz w:val="16"/>
        </w:rPr>
        <w:t xml:space="preserve"> late </w:t>
      </w:r>
      <w:r w:rsidRPr="0024708D">
        <w:rPr>
          <w:rStyle w:val="StyleUnderline"/>
        </w:rPr>
        <w:t xml:space="preserve">July at the </w:t>
      </w:r>
      <w:r w:rsidRPr="0024708D">
        <w:rPr>
          <w:rStyle w:val="Emphasis"/>
        </w:rPr>
        <w:t>U</w:t>
      </w:r>
      <w:r w:rsidRPr="0024708D">
        <w:rPr>
          <w:sz w:val="16"/>
        </w:rPr>
        <w:t xml:space="preserve">nited </w:t>
      </w:r>
      <w:r w:rsidRPr="0024708D">
        <w:rPr>
          <w:rStyle w:val="Emphasis"/>
        </w:rPr>
        <w:t>N</w:t>
      </w:r>
      <w:r w:rsidRPr="0024708D">
        <w:rPr>
          <w:sz w:val="16"/>
        </w:rPr>
        <w:t xml:space="preserve">ations, </w:t>
      </w:r>
      <w:r w:rsidRPr="0024708D">
        <w:rPr>
          <w:rStyle w:val="Emphasis"/>
        </w:rPr>
        <w:t>long-awaited discussions stalled</w:t>
      </w:r>
      <w:r w:rsidRPr="0024708D">
        <w:rPr>
          <w:sz w:val="16"/>
        </w:rPr>
        <w:t xml:space="preserve"> </w:t>
      </w:r>
      <w:r w:rsidRPr="0024708D">
        <w:rPr>
          <w:rStyle w:val="StyleUnderline"/>
        </w:rPr>
        <w:t>on a</w:t>
      </w:r>
      <w:r w:rsidRPr="0024708D">
        <w:rPr>
          <w:sz w:val="16"/>
        </w:rPr>
        <w:t xml:space="preserve"> European Union-drafted </w:t>
      </w:r>
      <w:r w:rsidRPr="0024708D">
        <w:rPr>
          <w:rStyle w:val="StyleUnderline"/>
        </w:rPr>
        <w:t>code of conduct for spacefaring nations due to opposition from Russia, China</w:t>
      </w:r>
      <w:r w:rsidRPr="0024708D">
        <w:rPr>
          <w:sz w:val="16"/>
        </w:rPr>
        <w:t xml:space="preserve"> and several other countries including Brazil, India, South Africa and Iran. </w:t>
      </w:r>
      <w:r w:rsidRPr="0024708D">
        <w:rPr>
          <w:rStyle w:val="Emphasis"/>
        </w:rPr>
        <w:t>The failure has placed diplomatic solutions for the growing threat in limbo</w:t>
      </w:r>
      <w:r w:rsidRPr="0024708D">
        <w:rPr>
          <w:sz w:val="16"/>
        </w:rPr>
        <w:t>, likely leading to years of further debate within the UN’s General Assembly.</w:t>
      </w:r>
      <w:r>
        <w:rPr>
          <w:sz w:val="16"/>
        </w:rPr>
        <w:t xml:space="preserve"> </w:t>
      </w:r>
      <w:r w:rsidRPr="0024708D">
        <w:rPr>
          <w:sz w:val="16"/>
        </w:rPr>
        <w:t>“The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r>
        <w:rPr>
          <w:sz w:val="16"/>
        </w:rPr>
        <w:t xml:space="preserve"> </w:t>
      </w:r>
      <w:r w:rsidRPr="0024708D">
        <w:rPr>
          <w:sz w:val="16"/>
        </w:rPr>
        <w:t>Offensive space weapons tested</w:t>
      </w:r>
      <w:r>
        <w:rPr>
          <w:sz w:val="16"/>
        </w:rPr>
        <w:t xml:space="preserve"> </w:t>
      </w:r>
      <w:r w:rsidRPr="0024708D">
        <w:rPr>
          <w:sz w:val="16"/>
        </w:rPr>
        <w:t>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r>
        <w:rPr>
          <w:sz w:val="16"/>
        </w:rPr>
        <w:t xml:space="preserve"> </w:t>
      </w:r>
      <w:r w:rsidRPr="0024708D">
        <w:rPr>
          <w:sz w:val="16"/>
        </w:rPr>
        <w:t>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w:t>
      </w:r>
      <w:r w:rsidRPr="0024708D">
        <w:rPr>
          <w:rStyle w:val="StyleUnderline"/>
        </w:rPr>
        <w:t>geosynchronous</w:t>
      </w:r>
      <w:r w:rsidRPr="0024708D">
        <w:rPr>
          <w:sz w:val="16"/>
        </w:rPr>
        <w:t xml:space="preserve">” orbits of about 35,000 kilometers or more. Such </w:t>
      </w:r>
      <w:r w:rsidRPr="0024708D">
        <w:rPr>
          <w:rStyle w:val="StyleUnderline"/>
        </w:rPr>
        <w:t>satellites effectively hover over one spot on the planet, making them sitting ducks</w:t>
      </w:r>
      <w:r w:rsidRPr="0024708D">
        <w:rPr>
          <w:sz w:val="16"/>
        </w:rPr>
        <w:t xml:space="preserve">. But because any </w:t>
      </w:r>
      <w:r w:rsidRPr="001A32F1">
        <w:rPr>
          <w:rStyle w:val="Emphasis"/>
          <w:highlight w:val="yellow"/>
        </w:rPr>
        <w:t>hostile action against</w:t>
      </w:r>
      <w:r w:rsidRPr="0024708D">
        <w:rPr>
          <w:rStyle w:val="Emphasis"/>
        </w:rPr>
        <w:t xml:space="preserve"> those </w:t>
      </w:r>
      <w:r w:rsidRPr="001A32F1">
        <w:rPr>
          <w:rStyle w:val="Emphasis"/>
          <w:highlight w:val="yellow"/>
        </w:rPr>
        <w:t>satellites could easily escalate to a full nuclear exchange on Earth</w:t>
      </w:r>
      <w:r w:rsidRPr="0024708D">
        <w:rPr>
          <w:sz w:val="16"/>
        </w:rPr>
        <w:t>, both superpowers backed down. “Neither one of us signed a treaty about this,” Krepon says. “We just independently came to the conclusion that our security would be worse off if we went after those satellites, because if one of us did it, then the other guy would, too.”</w:t>
      </w:r>
      <w:r>
        <w:rPr>
          <w:sz w:val="16"/>
        </w:rPr>
        <w:t xml:space="preserve"> </w:t>
      </w:r>
      <w:r w:rsidRPr="0024708D">
        <w:rPr>
          <w:rStyle w:val="Emphasis"/>
        </w:rPr>
        <w:t>Today, the situation is much more complicated.</w:t>
      </w:r>
      <w:r w:rsidRPr="0024708D">
        <w:rPr>
          <w:sz w:val="16"/>
        </w:rPr>
        <w:t xml:space="preserve"> Low- and high-Earth </w:t>
      </w:r>
      <w:r w:rsidRPr="001A32F1">
        <w:rPr>
          <w:rStyle w:val="StyleUnderline"/>
          <w:highlight w:val="yellow"/>
        </w:rPr>
        <w:t>orbits have become hotbeds of scientific</w:t>
      </w:r>
      <w:r w:rsidRPr="0024708D">
        <w:rPr>
          <w:rStyle w:val="StyleUnderline"/>
        </w:rPr>
        <w:t xml:space="preserve"> and commercial </w:t>
      </w:r>
      <w:r w:rsidRPr="001A32F1">
        <w:rPr>
          <w:rStyle w:val="StyleUnderline"/>
          <w:highlight w:val="yellow"/>
        </w:rPr>
        <w:t>activity</w:t>
      </w:r>
      <w:r w:rsidRPr="0024708D">
        <w:rPr>
          <w:rStyle w:val="StyleUnderline"/>
        </w:rPr>
        <w:t>, filled with hundreds upon hundreds of satellites</w:t>
      </w:r>
      <w:r w:rsidRPr="0024708D">
        <w:rPr>
          <w:sz w:val="16"/>
        </w:rPr>
        <w:t xml:space="preserve"> from about 60 different nations. Despite their largely peaceful purposes, </w:t>
      </w:r>
      <w:r w:rsidRPr="001A32F1">
        <w:rPr>
          <w:rStyle w:val="Emphasis"/>
          <w:highlight w:val="yellow"/>
        </w:rPr>
        <w:t>each and every satellite is at risk</w:t>
      </w:r>
      <w:r w:rsidRPr="0024708D">
        <w:rPr>
          <w:sz w:val="16"/>
        </w:rPr>
        <w:t xml:space="preserve">, in part </w:t>
      </w:r>
      <w:r w:rsidRPr="0024708D">
        <w:rPr>
          <w:rStyle w:val="StyleUnderline"/>
        </w:rPr>
        <w:t>because not all members of the growing club of military space powers are willing to play by the same rules</w:t>
      </w:r>
      <w:r w:rsidRPr="0024708D">
        <w:rPr>
          <w:sz w:val="16"/>
        </w:rPr>
        <w:t xml:space="preserve">—and </w:t>
      </w:r>
      <w:r w:rsidRPr="0024708D">
        <w:rPr>
          <w:rStyle w:val="StyleUnderline"/>
        </w:rPr>
        <w:t>they don’t have to</w:t>
      </w:r>
      <w:r w:rsidRPr="0024708D">
        <w:rPr>
          <w:sz w:val="16"/>
        </w:rPr>
        <w:t xml:space="preserve">, </w:t>
      </w:r>
      <w:r w:rsidRPr="001A32F1">
        <w:rPr>
          <w:rStyle w:val="Emphasis"/>
          <w:highlight w:val="yellow"/>
        </w:rPr>
        <w:t>because the rules remain</w:t>
      </w:r>
      <w:r w:rsidRPr="0024708D">
        <w:rPr>
          <w:sz w:val="16"/>
        </w:rPr>
        <w:t xml:space="preserve"> as yet </w:t>
      </w:r>
      <w:r w:rsidRPr="001A32F1">
        <w:rPr>
          <w:rStyle w:val="Emphasis"/>
          <w:highlight w:val="yellow"/>
        </w:rPr>
        <w:t>unwritten.</w:t>
      </w:r>
      <w:r>
        <w:rPr>
          <w:rStyle w:val="Emphasis"/>
        </w:rPr>
        <w:t xml:space="preserve"> </w:t>
      </w:r>
      <w:r w:rsidRPr="0024708D">
        <w:rPr>
          <w:sz w:val="16"/>
        </w:rPr>
        <w:t xml:space="preserve">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w:t>
      </w:r>
      <w:r w:rsidRPr="004203E6">
        <w:rPr>
          <w:rStyle w:val="StyleUnderline"/>
        </w:rPr>
        <w:t xml:space="preserve">And if a nation uses such a “kinetic” method </w:t>
      </w:r>
      <w:r w:rsidRPr="008E0E76">
        <w:rPr>
          <w:rStyle w:val="StyleUnderline"/>
        </w:rPr>
        <w:t>to destroy an adversary’s satellite, it can easily create even more dangerous debris, potentially cascading into a chain reaction that transforms Earth orbit into a demolition derby</w:t>
      </w:r>
      <w:r w:rsidRPr="008E0E76">
        <w:rPr>
          <w:sz w:val="16"/>
        </w:rPr>
        <w:t>. I</w:t>
      </w:r>
      <w:r w:rsidRPr="0024708D">
        <w:rPr>
          <w:sz w:val="16"/>
        </w:rPr>
        <w:t>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r>
        <w:rPr>
          <w:sz w:val="16"/>
        </w:rPr>
        <w:t xml:space="preserve"> </w:t>
      </w:r>
      <w:r w:rsidRPr="0024708D">
        <w:rPr>
          <w:rStyle w:val="StyleUnderline"/>
        </w:rPr>
        <w:t>More recently, China has launched</w:t>
      </w:r>
      <w:r w:rsidRPr="0024708D">
        <w:rPr>
          <w:sz w:val="16"/>
        </w:rPr>
        <w:t xml:space="preserve"> what many experts say are </w:t>
      </w:r>
      <w:r w:rsidRPr="0024708D">
        <w:rPr>
          <w:rStyle w:val="StyleUnderline"/>
        </w:rPr>
        <w:t>additional tests of ground-based anti-satellite kinetic weapons.</w:t>
      </w:r>
      <w:r w:rsidRPr="0024708D">
        <w:rPr>
          <w:sz w:val="16"/>
        </w:rPr>
        <w:t xml:space="preserve"> None of these subsequent launches have destroyed satellites, but Krepon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24708D">
        <w:rPr>
          <w:rStyle w:val="StyleUnderline"/>
        </w:rPr>
        <w:t>one test in May 2013 sent a missile soaring</w:t>
      </w:r>
      <w:r w:rsidRPr="0024708D">
        <w:rPr>
          <w:sz w:val="16"/>
        </w:rPr>
        <w:t xml:space="preserve"> as high as </w:t>
      </w:r>
      <w:r w:rsidRPr="0024708D">
        <w:rPr>
          <w:rStyle w:val="StyleUnderline"/>
        </w:rPr>
        <w:t>30,000 kilometers above Earth</w:t>
      </w:r>
      <w:r w:rsidRPr="0024708D">
        <w:rPr>
          <w:sz w:val="16"/>
        </w:rPr>
        <w:t xml:space="preserve">, </w:t>
      </w:r>
      <w:r w:rsidRPr="0024708D">
        <w:rPr>
          <w:rStyle w:val="Emphasis"/>
        </w:rPr>
        <w:t>approaching the safe haven of strategic geosynchronous satellites.</w:t>
      </w:r>
      <w:r>
        <w:rPr>
          <w:rStyle w:val="Emphasis"/>
        </w:rPr>
        <w:t xml:space="preserve"> </w:t>
      </w:r>
    </w:p>
    <w:p w14:paraId="11B9C65F" w14:textId="77777777" w:rsidR="00DC6779" w:rsidRPr="00F70C66" w:rsidRDefault="00DC6779" w:rsidP="00DC6779">
      <w:pPr>
        <w:pStyle w:val="Heading4"/>
        <w:rPr>
          <w:rStyle w:val="Style13ptBold"/>
          <w:b/>
        </w:rPr>
      </w:pPr>
      <w:r>
        <w:rPr>
          <w:rStyle w:val="Style13ptBold"/>
          <w:b/>
        </w:rPr>
        <w:t>That</w:t>
      </w:r>
      <w:r w:rsidRPr="00F70C66">
        <w:rPr>
          <w:rStyle w:val="Style13ptBold"/>
          <w:b/>
        </w:rPr>
        <w:t xml:space="preserve"> causes extinction</w:t>
      </w:r>
    </w:p>
    <w:p w14:paraId="1EFBDBAB" w14:textId="77777777" w:rsidR="00DC6779" w:rsidRDefault="00DC6779" w:rsidP="00DC6779">
      <w:r w:rsidRPr="00F70C66">
        <w:rPr>
          <w:rStyle w:val="Style13ptBold"/>
        </w:rPr>
        <w:t>Starr 15</w:t>
      </w:r>
      <w:r>
        <w:t xml:space="preserve"> (Steven is the director of the University of Missouri’s Clinical Laboratory Science Program, as well as a senior scientist at the Physicians for Social Responsibility, “Nuclear War, Nuclear Winter, and Human Extinction”, https://fas.org/pir-pubs/nuclear-war-nuclear-winter-and-human-extinction/)</w:t>
      </w:r>
    </w:p>
    <w:p w14:paraId="3F26E897" w14:textId="77777777" w:rsidR="00DC6779" w:rsidRDefault="00DC6779" w:rsidP="00DC6779">
      <w:pPr>
        <w:rPr>
          <w:u w:val="single"/>
        </w:rPr>
      </w:pPr>
      <w:r w:rsidRPr="00F70C66">
        <w:rPr>
          <w:sz w:val="16"/>
        </w:rPr>
        <w:t xml:space="preserve">While it is impossible to precisely predict all the human impacts that would result from a nuclear winter, it is relatively simple to predict those which would be most profound. That is, </w:t>
      </w:r>
      <w:r w:rsidRPr="00F70C66">
        <w:rPr>
          <w:highlight w:val="yellow"/>
          <w:u w:val="single"/>
        </w:rPr>
        <w:t>a nuclear winter would cause most humans and large animals to die from nuclear famine in a mass extinction event</w:t>
      </w:r>
      <w:r w:rsidRPr="00F70C66">
        <w:rPr>
          <w:u w:val="single"/>
        </w:rPr>
        <w:t xml:space="preserve"> similar to the one that wiped out the dinosaurs</w:t>
      </w:r>
      <w:r w:rsidRPr="00F70C66">
        <w:rPr>
          <w:sz w:val="16"/>
        </w:rPr>
        <w:t xml:space="preserve">. </w:t>
      </w:r>
      <w:r w:rsidRPr="00F70C66">
        <w:rPr>
          <w:u w:val="single"/>
        </w:rPr>
        <w:t>Following the detonation (in conflict) of</w:t>
      </w:r>
      <w:r w:rsidRPr="00F70C66">
        <w:rPr>
          <w:sz w:val="16"/>
        </w:rPr>
        <w:t xml:space="preserve"> US and/or Russian </w:t>
      </w:r>
      <w:r w:rsidRPr="00F70C66">
        <w:rPr>
          <w:u w:val="single"/>
        </w:rPr>
        <w:t>launch-ready strategic nuclear weapons, nuclear firestorms would burn simultaneously over a total land surface area of many thousands or tens of thousands of square miles.</w:t>
      </w:r>
      <w:r w:rsidRPr="00F70C66">
        <w:rPr>
          <w:sz w:val="16"/>
        </w:rPr>
        <w:t xml:space="preserve"> These mass fires, many of which would rage over large cities and industrial areas, would release many tens of millions of tons of black carbon soot and smoke (up to 180 million tons, according to peer-reviewed studies), which would rise rapidly above cloud level and into the stratosphere. [For an explanation of the calculation of smoke emissions, see Atmospheric effects &amp; societal consequences of regional scale nuclear conflicts.] </w:t>
      </w:r>
      <w:r w:rsidRPr="00F70C66">
        <w:rPr>
          <w:u w:val="single"/>
        </w:rPr>
        <w:t xml:space="preserve">The scientists who completed the most recent peer-reviewed studies on nuclear winter discovered that the </w:t>
      </w:r>
      <w:r w:rsidRPr="00F70C66">
        <w:rPr>
          <w:highlight w:val="yellow"/>
          <w:u w:val="single"/>
        </w:rPr>
        <w:t>sunlight would heat the smoke</w:t>
      </w:r>
      <w:r w:rsidRPr="00F70C66">
        <w:rPr>
          <w:u w:val="single"/>
        </w:rPr>
        <w:t xml:space="preserve">, producing a self-lofting effect that would not only aid the rise of the smoke into the stratosphere </w:t>
      </w:r>
      <w:r w:rsidRPr="00F70C66">
        <w:rPr>
          <w:sz w:val="16"/>
        </w:rPr>
        <w:t xml:space="preserve">(above cloud level, where it could not be rained out), </w:t>
      </w:r>
      <w:r w:rsidRPr="00F70C66">
        <w:rPr>
          <w:u w:val="single"/>
        </w:rPr>
        <w:t xml:space="preserve">but </w:t>
      </w:r>
      <w:r w:rsidRPr="00F70C66">
        <w:rPr>
          <w:highlight w:val="yellow"/>
          <w:u w:val="single"/>
        </w:rPr>
        <w:t>act to keep the smoke in the stratosphere for 10 years or more</w:t>
      </w:r>
      <w:r w:rsidRPr="00F70C66">
        <w:rPr>
          <w:u w:val="single"/>
        </w:rPr>
        <w:t>.</w:t>
      </w:r>
      <w:r w:rsidRPr="00F70C66">
        <w:rPr>
          <w:sz w:val="16"/>
        </w:rPr>
        <w:t xml:space="preserve"> The longevity of the smoke layer would act to greatly increase the severity of its effects upon the biosphere. Once in the stratosphere, </w:t>
      </w:r>
      <w:r w:rsidRPr="00F70C66">
        <w:rPr>
          <w:u w:val="single"/>
        </w:rPr>
        <w:t>the smoke (predicted to be produced by a range of strategic nuclear wars) would rapidly engulf the Earth and form a dense stratospheric smoke layer</w:t>
      </w:r>
      <w:r w:rsidRPr="00F70C66">
        <w:rPr>
          <w:sz w:val="16"/>
        </w:rPr>
        <w:t xml:space="preserve">. The smoke from a war fought with strategic nuclear weapons would quickly prevent up to 70% of sunlight from reaching the surface of the Northern Hemisphere and 35% of sunlight from reaching the surface of the Southern Hemisphere. Such an enormous loss of warming sunlight would produce Ice Age weather conditions on Earth in a matter of weeks. For a period of 1-3 years following the war, temperatures would fall below freezing every day in the central agricultural zones of North America and Eurasia. [For an explanation of nuclear winter, see Nuclear winter revisited with a modern climate model and current nuclear arsenals: Still catastrophic consequences.] </w:t>
      </w:r>
      <w:r w:rsidRPr="00F70C66">
        <w:rPr>
          <w:highlight w:val="yellow"/>
          <w:u w:val="single"/>
        </w:rPr>
        <w:t>Nuclear winter would cause average global surface temperatures to become colder than</w:t>
      </w:r>
      <w:r w:rsidRPr="00F70C66">
        <w:rPr>
          <w:u w:val="single"/>
        </w:rPr>
        <w:t xml:space="preserve"> they were at the height of </w:t>
      </w:r>
      <w:r w:rsidRPr="00F70C66">
        <w:rPr>
          <w:highlight w:val="yellow"/>
          <w:u w:val="single"/>
        </w:rPr>
        <w:t>the last</w:t>
      </w:r>
      <w:r w:rsidRPr="00F70C66">
        <w:rPr>
          <w:u w:val="single"/>
        </w:rPr>
        <w:t xml:space="preserve"> </w:t>
      </w:r>
      <w:r w:rsidRPr="00F70C66">
        <w:rPr>
          <w:highlight w:val="yellow"/>
          <w:u w:val="single"/>
        </w:rPr>
        <w:t>Ice Age</w:t>
      </w:r>
      <w:r w:rsidRPr="00F70C66">
        <w:rPr>
          <w:sz w:val="16"/>
        </w:rPr>
        <w:t xml:space="preserve">. Such extreme cold would eliminate growing seasons for many years, probably for a decade or longer. Can you imagine a winter that lasts for ten years? The results of such a scenario are obvious. </w:t>
      </w:r>
      <w:r w:rsidRPr="00F70C66">
        <w:rPr>
          <w:highlight w:val="yellow"/>
          <w:u w:val="single"/>
        </w:rPr>
        <w:t>Temperatures would be much too cold to grow food,</w:t>
      </w:r>
      <w:r w:rsidRPr="00F70C66">
        <w:rPr>
          <w:u w:val="single"/>
        </w:rPr>
        <w:t xml:space="preserve"> </w:t>
      </w:r>
      <w:r w:rsidRPr="00F70C66">
        <w:rPr>
          <w:highlight w:val="yellow"/>
          <w:u w:val="single"/>
        </w:rPr>
        <w:t>and</w:t>
      </w:r>
      <w:r w:rsidRPr="00F70C66">
        <w:rPr>
          <w:u w:val="single"/>
        </w:rPr>
        <w:t xml:space="preserve"> they would remain this way </w:t>
      </w:r>
      <w:r w:rsidRPr="00F70C66">
        <w:rPr>
          <w:highlight w:val="yellow"/>
          <w:u w:val="single"/>
        </w:rPr>
        <w:t>long enough to cause</w:t>
      </w:r>
      <w:r w:rsidRPr="00F70C66">
        <w:rPr>
          <w:u w:val="single"/>
        </w:rPr>
        <w:t xml:space="preserve"> most </w:t>
      </w:r>
      <w:r w:rsidRPr="00F70C66">
        <w:rPr>
          <w:highlight w:val="yellow"/>
          <w:u w:val="single"/>
        </w:rPr>
        <w:t>humans</w:t>
      </w:r>
      <w:r w:rsidRPr="00F70C66">
        <w:rPr>
          <w:u w:val="single"/>
        </w:rPr>
        <w:t xml:space="preserve"> and animals </w:t>
      </w:r>
      <w:r w:rsidRPr="00F70C66">
        <w:rPr>
          <w:highlight w:val="yellow"/>
          <w:u w:val="single"/>
        </w:rPr>
        <w:t>to starve</w:t>
      </w:r>
      <w:r w:rsidRPr="00F70C66">
        <w:rPr>
          <w:u w:val="single"/>
        </w:rPr>
        <w:t xml:space="preserve"> </w:t>
      </w:r>
      <w:r w:rsidRPr="00F70C66">
        <w:rPr>
          <w:highlight w:val="yellow"/>
          <w:u w:val="single"/>
        </w:rPr>
        <w:t>to death</w:t>
      </w:r>
      <w:r w:rsidRPr="00F70C66">
        <w:rPr>
          <w:u w:val="single"/>
        </w:rPr>
        <w:t>.</w:t>
      </w:r>
      <w:r>
        <w:rPr>
          <w:u w:val="single"/>
        </w:rPr>
        <w:t xml:space="preserve"> </w:t>
      </w:r>
      <w:r w:rsidRPr="00F70C66">
        <w:rPr>
          <w:sz w:val="16"/>
        </w:rPr>
        <w:t xml:space="preserve">Global nuclear famine would ensue in a setting in which the infrastructure of the combatant nations has been totally destroyed, resulting in massive amounts of chemical and radioactive toxins being released into the biosphere. We don’t need a sophisticated study to tell us that no food and Ice Age temperatures for a decade would kill most people and animals on the planet. </w:t>
      </w:r>
      <w:r w:rsidRPr="00F70C66">
        <w:rPr>
          <w:u w:val="single"/>
        </w:rPr>
        <w:t xml:space="preserve">Would the few remaining </w:t>
      </w:r>
      <w:r w:rsidRPr="005F0332">
        <w:rPr>
          <w:u w:val="single"/>
        </w:rPr>
        <w:t>survivors be able to survive in a radioactive, toxic environment?</w:t>
      </w:r>
    </w:p>
    <w:p w14:paraId="52B5CEE8" w14:textId="77777777" w:rsidR="00DC6779" w:rsidRPr="005458BC" w:rsidRDefault="00DC6779" w:rsidP="00DC6779">
      <w:pPr>
        <w:rPr>
          <w:rStyle w:val="Style13ptBold"/>
        </w:rPr>
      </w:pPr>
    </w:p>
    <w:p w14:paraId="23CF8342" w14:textId="77777777" w:rsidR="00DC6779" w:rsidRPr="000F3948" w:rsidRDefault="00DC6779" w:rsidP="00DC6779">
      <w:pPr>
        <w:pStyle w:val="Heading2"/>
        <w:rPr>
          <w:rFonts w:asciiTheme="majorHAnsi" w:hAnsiTheme="majorHAnsi"/>
        </w:rPr>
      </w:pPr>
      <w:r w:rsidRPr="000F3948">
        <w:rPr>
          <w:rFonts w:asciiTheme="majorHAnsi" w:hAnsiTheme="majorHAnsi"/>
        </w:rPr>
        <w:t>Plan Text</w:t>
      </w:r>
    </w:p>
    <w:p w14:paraId="6AEB40CF" w14:textId="77777777" w:rsidR="00DC6779" w:rsidRPr="000F3948" w:rsidRDefault="00DC6779" w:rsidP="00DC6779">
      <w:pPr>
        <w:pStyle w:val="evidencetext"/>
        <w:ind w:left="0"/>
        <w:rPr>
          <w:rFonts w:asciiTheme="majorHAnsi" w:hAnsiTheme="majorHAnsi"/>
          <w:sz w:val="22"/>
        </w:rPr>
      </w:pPr>
    </w:p>
    <w:p w14:paraId="5E222A20" w14:textId="77777777" w:rsidR="00DC6779" w:rsidRPr="000F3948" w:rsidRDefault="00DC6779" w:rsidP="00DC6779">
      <w:pPr>
        <w:pStyle w:val="Heading4"/>
        <w:rPr>
          <w:rFonts w:asciiTheme="majorHAnsi" w:hAnsiTheme="majorHAnsi"/>
        </w:rPr>
      </w:pPr>
      <w:r>
        <w:rPr>
          <w:rFonts w:asciiTheme="majorHAnsi" w:hAnsiTheme="majorHAnsi"/>
        </w:rPr>
        <w:t>The United States Federal G</w:t>
      </w:r>
      <w:r w:rsidRPr="000F3948">
        <w:rPr>
          <w:rFonts w:asciiTheme="majorHAnsi" w:hAnsiTheme="majorHAnsi"/>
        </w:rPr>
        <w:t>overn</w:t>
      </w:r>
      <w:r>
        <w:rPr>
          <w:rFonts w:asciiTheme="majorHAnsi" w:hAnsiTheme="majorHAnsi"/>
        </w:rPr>
        <w:t>ment should increase its space policy engagement with the People’s Republic of China through transparency and confidence building measures.</w:t>
      </w:r>
    </w:p>
    <w:p w14:paraId="5FB7013D" w14:textId="77777777" w:rsidR="00DC6779" w:rsidRDefault="00DC6779" w:rsidP="00DC6779"/>
    <w:p w14:paraId="0AB7656B" w14:textId="77777777" w:rsidR="00DC6779" w:rsidRDefault="00DC6779" w:rsidP="00DC6779"/>
    <w:p w14:paraId="38BA6EB2" w14:textId="77777777" w:rsidR="00DC6779" w:rsidRPr="000F3948" w:rsidRDefault="00DC6779" w:rsidP="00DC6779">
      <w:pPr>
        <w:pStyle w:val="Heading2"/>
        <w:rPr>
          <w:rFonts w:asciiTheme="majorHAnsi" w:hAnsiTheme="majorHAnsi"/>
        </w:rPr>
      </w:pPr>
      <w:r>
        <w:rPr>
          <w:rFonts w:asciiTheme="majorHAnsi" w:hAnsiTheme="majorHAnsi"/>
        </w:rPr>
        <w:t>C</w:t>
      </w:r>
      <w:r w:rsidRPr="000F3948">
        <w:rPr>
          <w:rFonts w:asciiTheme="majorHAnsi" w:hAnsiTheme="majorHAnsi"/>
        </w:rPr>
        <w:t>ontention 3 is Solvency</w:t>
      </w:r>
    </w:p>
    <w:p w14:paraId="63357EAD" w14:textId="77777777" w:rsidR="00DC6779" w:rsidRDefault="00DC6779" w:rsidP="00DC6779">
      <w:pPr>
        <w:pStyle w:val="Heading4"/>
      </w:pPr>
      <w:r>
        <w:t>Both China and US want to cooperate with one another, starting with transparency and confidence-building measures through diplomatic engagement</w:t>
      </w:r>
    </w:p>
    <w:p w14:paraId="16498ECA" w14:textId="77777777" w:rsidR="00DC6779" w:rsidRDefault="00DC6779" w:rsidP="00DC6779">
      <w:r>
        <w:t xml:space="preserve">Xiaodan </w:t>
      </w:r>
      <w:r w:rsidRPr="00C23398">
        <w:rPr>
          <w:rStyle w:val="Style13ptBold"/>
        </w:rPr>
        <w:t>Wu 14</w:t>
      </w:r>
      <w:r>
        <w:t xml:space="preserve"> (6/16/14, The Law Faculty, China Central University of Finance and Economics, "China and space security: How to bridge the gap between its stated and perceived intentions”, http://www.sciencedirect.com/science/article/pii/S0265964615300023)</w:t>
      </w:r>
    </w:p>
    <w:p w14:paraId="1EF789FE" w14:textId="77777777" w:rsidR="00DC6779" w:rsidRDefault="00DC6779" w:rsidP="00DC6779">
      <w:pPr>
        <w:rPr>
          <w:sz w:val="16"/>
        </w:rPr>
      </w:pPr>
      <w:r w:rsidRPr="00C23398">
        <w:rPr>
          <w:sz w:val="16"/>
        </w:rPr>
        <w:t xml:space="preserve">All the states, including </w:t>
      </w:r>
      <w:r w:rsidRPr="00C22C94">
        <w:rPr>
          <w:highlight w:val="yellow"/>
          <w:u w:val="single"/>
        </w:rPr>
        <w:t>China and the U.S.,</w:t>
      </w:r>
      <w:r w:rsidRPr="00C23398">
        <w:rPr>
          <w:u w:val="single"/>
        </w:rPr>
        <w:t xml:space="preserve"> have a long-term interest in maintaining the stability of the space environment and </w:t>
      </w:r>
      <w:r w:rsidRPr="00C22C94">
        <w:rPr>
          <w:highlight w:val="yellow"/>
          <w:u w:val="single"/>
        </w:rPr>
        <w:t>are bound together by mutually beneficial economic relationships</w:t>
      </w:r>
      <w:r w:rsidRPr="00C23398">
        <w:rPr>
          <w:sz w:val="16"/>
        </w:rPr>
        <w:t xml:space="preserve"> in this globalization era. First</w:t>
      </w:r>
      <w:r w:rsidRPr="00527D25">
        <w:rPr>
          <w:sz w:val="16"/>
          <w:highlight w:val="yellow"/>
        </w:rPr>
        <w:t xml:space="preserve">, </w:t>
      </w:r>
      <w:r w:rsidRPr="00527D25">
        <w:rPr>
          <w:highlight w:val="yellow"/>
          <w:u w:val="single"/>
        </w:rPr>
        <w:t>both China and the U.S. have strong incentives to avoid</w:t>
      </w:r>
      <w:r w:rsidRPr="00C23398">
        <w:rPr>
          <w:u w:val="single"/>
        </w:rPr>
        <w:t xml:space="preserve"> the actual use of counter-space weapons, </w:t>
      </w:r>
      <w:r w:rsidRPr="00C22C94">
        <w:rPr>
          <w:highlight w:val="yellow"/>
          <w:u w:val="single"/>
        </w:rPr>
        <w:t>counter-space warfare and actions producing substantial quantities of long-lasting space debris</w:t>
      </w:r>
      <w:r w:rsidRPr="00C23398">
        <w:rPr>
          <w:u w:val="single"/>
        </w:rPr>
        <w:t xml:space="preserve">, </w:t>
      </w:r>
      <w:r w:rsidRPr="00C22C94">
        <w:rPr>
          <w:highlight w:val="yellow"/>
          <w:u w:val="single"/>
        </w:rPr>
        <w:t>and shape a more stable and secure space environment</w:t>
      </w:r>
      <w:r w:rsidRPr="00C23398">
        <w:rPr>
          <w:u w:val="single"/>
        </w:rPr>
        <w:t xml:space="preserve"> for themselves and other space-faring nations</w:t>
      </w:r>
      <w:r w:rsidRPr="00C23398">
        <w:rPr>
          <w:sz w:val="16"/>
        </w:rPr>
        <w:t xml:space="preserve">.48 War between China and the United States seems unlikely, given their increasing economic interdependence and the ongoing efforts in both countries to improve relations. At any rate, </w:t>
      </w:r>
      <w:r w:rsidRPr="00C23398">
        <w:rPr>
          <w:u w:val="single"/>
        </w:rPr>
        <w:t>if China or the U.S. attacked the other's military satellites, it would escalate any conflict between them and conflict in space would be a catastrophe for these two nations, even the entire world</w:t>
      </w:r>
      <w:r w:rsidRPr="00C23398">
        <w:rPr>
          <w:sz w:val="16"/>
        </w:rPr>
        <w:t xml:space="preserve">. The overwhelming adverse security and economic consequences of such warfare should outweigh most other considerations. The risks inherent in space conflict, where vital U.S. and Chinese interests are at stake, suggest that </w:t>
      </w:r>
      <w:r w:rsidRPr="00C22C94">
        <w:rPr>
          <w:highlight w:val="yellow"/>
          <w:u w:val="single"/>
        </w:rPr>
        <w:t>preventing space conflict should be a major security objective of both sides</w:t>
      </w:r>
      <w:r w:rsidRPr="00C23398">
        <w:rPr>
          <w:u w:val="single"/>
        </w:rPr>
        <w:t xml:space="preserve"> and that all their instruments of power should be brought to bear on preventing space conflict</w:t>
      </w:r>
      <w:r w:rsidRPr="00C23398">
        <w:rPr>
          <w:sz w:val="16"/>
        </w:rPr>
        <w:t xml:space="preserve">. </w:t>
      </w:r>
      <w:r w:rsidRPr="00C23398">
        <w:rPr>
          <w:u w:val="single"/>
        </w:rPr>
        <w:t xml:space="preserve">This </w:t>
      </w:r>
      <w:r w:rsidRPr="00C23398">
        <w:rPr>
          <w:sz w:val="16"/>
        </w:rPr>
        <w:t xml:space="preserve">common understanding </w:t>
      </w:r>
      <w:r w:rsidRPr="00C23398">
        <w:rPr>
          <w:u w:val="single"/>
        </w:rPr>
        <w:t xml:space="preserve">is </w:t>
      </w:r>
      <w:r w:rsidRPr="00C22C94">
        <w:rPr>
          <w:u w:val="single"/>
        </w:rPr>
        <w:t xml:space="preserve">the firm foundation </w:t>
      </w:r>
      <w:r w:rsidRPr="00C22C94">
        <w:rPr>
          <w:highlight w:val="yellow"/>
          <w:u w:val="single"/>
        </w:rPr>
        <w:t>to increase understanding and develop mutual trust through TCBMs</w:t>
      </w:r>
      <w:r w:rsidRPr="00C23398">
        <w:rPr>
          <w:u w:val="single"/>
        </w:rPr>
        <w:t>.</w:t>
      </w:r>
      <w:r>
        <w:rPr>
          <w:u w:val="single"/>
        </w:rPr>
        <w:t xml:space="preserve"> </w:t>
      </w:r>
      <w:r w:rsidRPr="00C23398">
        <w:rPr>
          <w:sz w:val="16"/>
        </w:rPr>
        <w:t>Second</w:t>
      </w:r>
      <w:r w:rsidRPr="00C23398">
        <w:rPr>
          <w:u w:val="single"/>
        </w:rPr>
        <w:t xml:space="preserve">, space collaboration between China and the U.S. </w:t>
      </w:r>
      <w:r w:rsidRPr="00C22C94">
        <w:rPr>
          <w:highlight w:val="yellow"/>
          <w:u w:val="single"/>
        </w:rPr>
        <w:t>represents the best hope for allaying mutual suspicion</w:t>
      </w:r>
      <w:r w:rsidRPr="00C23398">
        <w:rPr>
          <w:sz w:val="16"/>
        </w:rPr>
        <w:t xml:space="preserve">. The impetus for strategic cooperation comes from the shared interest that potential adversaries have – avoiding mutual disaster.49 The competitors can use formal or informal cooperation at the margins of their relationship to reduce misperceptions and bring about strategic stability.50 </w:t>
      </w:r>
      <w:r w:rsidRPr="00C23398">
        <w:rPr>
          <w:u w:val="single"/>
        </w:rPr>
        <w:t>A strong U.S. – China bilateral relationship includes a healthy, stable, reliable and continuous military–military relationship</w:t>
      </w:r>
      <w:r w:rsidRPr="00C23398">
        <w:rPr>
          <w:sz w:val="16"/>
        </w:rPr>
        <w:t xml:space="preserve">. Although this relationship historically has never been without disagreement and difficulty, it is not predestined that the two militaries must be adversaries. Moreover, </w:t>
      </w:r>
      <w:r w:rsidRPr="00C23398">
        <w:rPr>
          <w:u w:val="single"/>
        </w:rPr>
        <w:t>China's steady integration into the global economy creates new incentives for partnership and cooperation</w:t>
      </w:r>
      <w:r w:rsidRPr="00C23398">
        <w:rPr>
          <w:sz w:val="16"/>
        </w:rPr>
        <w:t xml:space="preserve">. </w:t>
      </w:r>
      <w:r w:rsidRPr="00C23398">
        <w:rPr>
          <w:u w:val="single"/>
        </w:rPr>
        <w:t>China has every reason to desire cooperation with a space superpower like the U.S. and sees great opportunity to enhance its capabilities and the well being of its people through joint efforts to explore space and to utilize its resources peacefully</w:t>
      </w:r>
      <w:r w:rsidRPr="00C23398">
        <w:rPr>
          <w:sz w:val="16"/>
        </w:rPr>
        <w:t xml:space="preserve">. For instance, China's investment in the Beidou system and the remarkable achievement in a few years suggests its common interests with the United States in creating norms and rules for non-attack of PNT systems. Thus, </w:t>
      </w:r>
      <w:r w:rsidRPr="00345DC5">
        <w:rPr>
          <w:u w:val="single"/>
        </w:rPr>
        <w:t>despite a difference of perception between the United States and China on the outer space issues,</w:t>
      </w:r>
      <w:r w:rsidRPr="00C22C94">
        <w:rPr>
          <w:highlight w:val="yellow"/>
          <w:u w:val="single"/>
        </w:rPr>
        <w:t xml:space="preserve"> diplomatic progress should be possible</w:t>
      </w:r>
      <w:r w:rsidRPr="00C23398">
        <w:rPr>
          <w:u w:val="single"/>
        </w:rPr>
        <w:t>.</w:t>
      </w:r>
      <w:r>
        <w:rPr>
          <w:u w:val="single"/>
        </w:rPr>
        <w:t xml:space="preserve"> </w:t>
      </w:r>
      <w:r w:rsidRPr="00C23398">
        <w:rPr>
          <w:sz w:val="16"/>
        </w:rPr>
        <w:t xml:space="preserve">Third, </w:t>
      </w:r>
      <w:r w:rsidRPr="00C23398">
        <w:rPr>
          <w:u w:val="single"/>
        </w:rPr>
        <w:t>a certain degree of strategic trust and cooperation in spite of military and ideological consideration is not without precedent</w:t>
      </w:r>
      <w:r w:rsidRPr="00C23398">
        <w:rPr>
          <w:sz w:val="16"/>
        </w:rPr>
        <w:t xml:space="preserve">. The U.S. and Russia successfully separated their military and civilian space programs and found ways to cooperate. </w:t>
      </w:r>
      <w:r w:rsidRPr="00C22C94">
        <w:rPr>
          <w:highlight w:val="yellow"/>
          <w:u w:val="single"/>
        </w:rPr>
        <w:t xml:space="preserve">Even during the Cold War, a joint US-Soviet space docking </w:t>
      </w:r>
      <w:r w:rsidRPr="00C22C94">
        <w:rPr>
          <w:u w:val="single"/>
        </w:rPr>
        <w:t xml:space="preserve">exercise in 1975 </w:t>
      </w:r>
      <w:r w:rsidRPr="00C22C94">
        <w:rPr>
          <w:highlight w:val="yellow"/>
          <w:u w:val="single"/>
        </w:rPr>
        <w:t>achieved important technical</w:t>
      </w:r>
      <w:r w:rsidRPr="00C23398">
        <w:rPr>
          <w:u w:val="single"/>
        </w:rPr>
        <w:t xml:space="preserve"> </w:t>
      </w:r>
      <w:r w:rsidRPr="00C22C94">
        <w:rPr>
          <w:highlight w:val="yellow"/>
          <w:u w:val="single"/>
        </w:rPr>
        <w:t>and political breakthroughs</w:t>
      </w:r>
      <w:r w:rsidRPr="00C23398">
        <w:rPr>
          <w:sz w:val="16"/>
        </w:rPr>
        <w:t xml:space="preserve">. The </w:t>
      </w:r>
      <w:r w:rsidRPr="00C23398">
        <w:rPr>
          <w:u w:val="single"/>
        </w:rPr>
        <w:t xml:space="preserve">competition </w:t>
      </w:r>
      <w:r w:rsidRPr="00C23398">
        <w:rPr>
          <w:sz w:val="16"/>
        </w:rPr>
        <w:t xml:space="preserve">between the U.S. and the USSR during the Cold War for dominance of space </w:t>
      </w:r>
      <w:r w:rsidRPr="00C23398">
        <w:rPr>
          <w:u w:val="single"/>
        </w:rPr>
        <w:t>has evolved into cooperation between the U.S. and Russia on the International Space Station</w:t>
      </w:r>
      <w:r w:rsidRPr="00C23398">
        <w:rPr>
          <w:sz w:val="16"/>
        </w:rPr>
        <w:t xml:space="preserve">, which marked a key moment for international space cooperation. Another example is India and Pakistan, which together announced in the Lahore Declaration of 1999 that they would provide each other with pre-launch notifications for their ballistic missiles. Consequently, there is no reason why China and the United States cannot move towards interdependence and away from historic mistrust. 3.2. Deepen reformation to further enhance the transparency of China's space policies and activities </w:t>
      </w:r>
      <w:r w:rsidRPr="00C22C94">
        <w:rPr>
          <w:rStyle w:val="Emphasis"/>
          <w:highlight w:val="yellow"/>
        </w:rPr>
        <w:t>Transparency and engagement are the primary means of confidence-building measures to establish trust between nations</w:t>
      </w:r>
      <w:r w:rsidRPr="00C23398">
        <w:rPr>
          <w:rStyle w:val="Emphasis"/>
        </w:rPr>
        <w:t xml:space="preserve">. </w:t>
      </w:r>
      <w:r w:rsidRPr="00C23398">
        <w:rPr>
          <w:u w:val="single"/>
        </w:rPr>
        <w:t>In other words, transparency is the key for any specific confidence building measures.</w:t>
      </w:r>
      <w:r w:rsidRPr="00C23398">
        <w:rPr>
          <w:sz w:val="16"/>
        </w:rPr>
        <w:t xml:space="preserve"> China used to be reluctant to provide sensitive information due to cultural and strategic reasons. Gradually, it has realized the reassurance value of TCBMs, such as publication of national space policies and confidentiality could prompt the other States to form their own worst-case judgments. But China should deepen reformation to further enhance the transparency and openness of its space policies and activities.</w:t>
      </w:r>
    </w:p>
    <w:p w14:paraId="19758801" w14:textId="77777777" w:rsidR="00DC6779" w:rsidRPr="003A0B6D" w:rsidRDefault="00DC6779" w:rsidP="00DC6779">
      <w:pPr>
        <w:pStyle w:val="Heading4"/>
      </w:pPr>
      <w:r>
        <w:t xml:space="preserve">TCBMS help build a relationship to support </w:t>
      </w:r>
      <w:r w:rsidRPr="003A0B6D">
        <w:t>China and the US ‘s interests in space sustainability</w:t>
      </w:r>
      <w:r>
        <w:t xml:space="preserve"> and security </w:t>
      </w:r>
    </w:p>
    <w:p w14:paraId="4CEF40B7" w14:textId="77777777" w:rsidR="00DC6779" w:rsidRPr="003A0B6D" w:rsidRDefault="00DC6779" w:rsidP="00DC6779">
      <w:r>
        <w:t xml:space="preserve">Brian </w:t>
      </w:r>
      <w:r w:rsidRPr="00B06318">
        <w:rPr>
          <w:rStyle w:val="Style13ptBold"/>
        </w:rPr>
        <w:t>Weeden</w:t>
      </w:r>
      <w:r>
        <w:t xml:space="preserve"> and Xiao </w:t>
      </w:r>
      <w:r w:rsidRPr="00B06318">
        <w:rPr>
          <w:rStyle w:val="Style13ptBold"/>
        </w:rPr>
        <w:t>He</w:t>
      </w:r>
      <w:r w:rsidRPr="003A0B6D">
        <w:t xml:space="preserve">; July 13, </w:t>
      </w:r>
      <w:r w:rsidRPr="00A64EA8">
        <w:rPr>
          <w:rStyle w:val="Style13ptBold"/>
          <w:b w:val="0"/>
        </w:rPr>
        <w:t>20</w:t>
      </w:r>
      <w:r w:rsidRPr="003A0B6D">
        <w:rPr>
          <w:rStyle w:val="Style13ptBold"/>
        </w:rPr>
        <w:t>16</w:t>
      </w:r>
      <w:r w:rsidRPr="003A0B6D">
        <w:t xml:space="preserve"> (</w:t>
      </w:r>
      <w:r>
        <w:t>(Brian Weeden is the Technical Adviser at the Secure World Foundation in Washington, D.C. Xiao He is an Assistant Research Fellow at the Institute of World Economics and Politics in the Chinese Academy of Social Sciences)</w:t>
      </w:r>
      <w:r w:rsidRPr="003A0B6D">
        <w:t>. National Bureau of Asian Research; “US-China Relations in Strategic Domains”)</w:t>
      </w:r>
      <w:r>
        <w:t xml:space="preserve"> SK</w:t>
      </w:r>
    </w:p>
    <w:p w14:paraId="119288B8" w14:textId="77777777" w:rsidR="00DC6779" w:rsidRDefault="00DC6779" w:rsidP="00DC6779">
      <w:pPr>
        <w:rPr>
          <w:rStyle w:val="StyleUnderline"/>
        </w:rPr>
      </w:pPr>
      <w:r w:rsidRPr="003A0B6D">
        <w:rPr>
          <w:sz w:val="16"/>
        </w:rPr>
        <w:t>A more promising approach is to focus on transparency and confidence-building measures for both direct ascent and RPO</w:t>
      </w:r>
      <w:r w:rsidRPr="00C22C94">
        <w:rPr>
          <w:sz w:val="16"/>
          <w:highlight w:val="yellow"/>
        </w:rPr>
        <w:t xml:space="preserve">. </w:t>
      </w:r>
      <w:r w:rsidRPr="00C22C94">
        <w:rPr>
          <w:highlight w:val="yellow"/>
          <w:u w:val="single"/>
        </w:rPr>
        <w:t>TCBMs</w:t>
      </w:r>
      <w:r w:rsidRPr="003A0B6D">
        <w:rPr>
          <w:u w:val="single"/>
        </w:rPr>
        <w:t xml:space="preserve"> are a means by which governments can share information to </w:t>
      </w:r>
      <w:r w:rsidRPr="00C22C94">
        <w:rPr>
          <w:highlight w:val="yellow"/>
          <w:u w:val="single"/>
        </w:rPr>
        <w:t>help create mutual understanding and trust and reduce misperceptions and miscalculations</w:t>
      </w:r>
      <w:r w:rsidRPr="003A0B6D">
        <w:rPr>
          <w:sz w:val="16"/>
        </w:rPr>
        <w:t xml:space="preserve">. Although not new, </w:t>
      </w:r>
      <w:r w:rsidRPr="003A0B6D">
        <w:rPr>
          <w:u w:val="single"/>
        </w:rPr>
        <w:t>TCBMs represent a shift for the space world, which has long focused its efforts on pushing for legally binding arms control agreements and treaties</w:t>
      </w:r>
      <w:r w:rsidRPr="003A0B6D">
        <w:rPr>
          <w:sz w:val="16"/>
        </w:rPr>
        <w:t xml:space="preserve">. The recent report from the UN Group of Governmental Experts, in which the United States and China both participated, highlights several areas for space TCBMs: </w:t>
      </w:r>
      <w:r w:rsidRPr="003A0B6D">
        <w:rPr>
          <w:u w:val="single"/>
        </w:rPr>
        <w:t>information exchange on space policies, information exchange and notifications related to outer space activities, risk reduction notifications, and contact and visits to space launch sites and facilities</w:t>
      </w:r>
      <w:r w:rsidRPr="003A0B6D">
        <w:rPr>
          <w:sz w:val="16"/>
        </w:rPr>
        <w:t>.</w:t>
      </w:r>
      <w:r w:rsidRPr="00C22C94">
        <w:rPr>
          <w:sz w:val="16"/>
          <w:highlight w:val="yellow"/>
        </w:rPr>
        <w:t xml:space="preserve">70 </w:t>
      </w:r>
      <w:r w:rsidRPr="00C22C94">
        <w:rPr>
          <w:rStyle w:val="StyleUnderline"/>
          <w:highlight w:val="yellow"/>
        </w:rPr>
        <w:t>Improving information on activities in space likely holds the most promise for mitigating tensions in the U.S.-China relationship</w:t>
      </w:r>
      <w:r w:rsidRPr="003A0B6D">
        <w:rPr>
          <w:rStyle w:val="StyleUnderline"/>
        </w:rPr>
        <w:t xml:space="preserve"> in this domain</w:t>
      </w:r>
      <w:r w:rsidRPr="003A0B6D">
        <w:rPr>
          <w:sz w:val="16"/>
        </w:rPr>
        <w:t xml:space="preserve">. While determining a satellite’s exact capabilities and function is still difficult, SSA capabilities have developed to the point where it is becoming possible to verify actions and activities in space. The U.S. military already maintains a catalog of more than 22,000 human-generated space objects in earth orbit, much of which is available publicly and also shared with all satellite operators.71 </w:t>
      </w:r>
      <w:r w:rsidRPr="003A0B6D">
        <w:rPr>
          <w:u w:val="single"/>
        </w:rPr>
        <w:t xml:space="preserve">China is currently developing its own SSA capabilities and, presumably, its own catalog of space objects. </w:t>
      </w:r>
      <w:r w:rsidRPr="003A0B6D">
        <w:rPr>
          <w:sz w:val="16"/>
        </w:rPr>
        <w:t xml:space="preserve">Russia, several European countries, India, and many other spacefaring nations are also increasing their own SSA capabilities, and most recently actors in the private sector have started to develop such capabilities as well.72 </w:t>
      </w:r>
      <w:r w:rsidRPr="003A0B6D">
        <w:rPr>
          <w:u w:val="single"/>
        </w:rPr>
        <w:t xml:space="preserve">As </w:t>
      </w:r>
      <w:r w:rsidRPr="00C22C94">
        <w:rPr>
          <w:highlight w:val="yellow"/>
          <w:u w:val="single"/>
        </w:rPr>
        <w:t>SSA capabilities continue to improve and proliferate to other countries, it</w:t>
      </w:r>
      <w:r w:rsidRPr="003A0B6D">
        <w:rPr>
          <w:u w:val="single"/>
        </w:rPr>
        <w:t xml:space="preserve"> </w:t>
      </w:r>
      <w:r w:rsidRPr="00C22C94">
        <w:rPr>
          <w:highlight w:val="yellow"/>
          <w:u w:val="single"/>
        </w:rPr>
        <w:t>becomes</w:t>
      </w:r>
      <w:r w:rsidRPr="003A0B6D">
        <w:rPr>
          <w:u w:val="single"/>
        </w:rPr>
        <w:t xml:space="preserve"> increasingly </w:t>
      </w:r>
      <w:r w:rsidRPr="00C22C94">
        <w:rPr>
          <w:highlight w:val="yellow"/>
          <w:u w:val="single"/>
        </w:rPr>
        <w:t>possible</w:t>
      </w:r>
      <w:r w:rsidRPr="003A0B6D">
        <w:rPr>
          <w:u w:val="single"/>
        </w:rPr>
        <w:t xml:space="preserve"> that they may be able to serve as a new type of national technical means </w:t>
      </w:r>
      <w:r w:rsidRPr="00C22C94">
        <w:rPr>
          <w:highlight w:val="yellow"/>
          <w:u w:val="single"/>
        </w:rPr>
        <w:t>to underpin bilateral</w:t>
      </w:r>
      <w:r w:rsidRPr="003A0B6D">
        <w:rPr>
          <w:u w:val="single"/>
        </w:rPr>
        <w:t xml:space="preserve"> and multilateral </w:t>
      </w:r>
      <w:r w:rsidRPr="00C22C94">
        <w:rPr>
          <w:highlight w:val="yellow"/>
          <w:u w:val="single"/>
        </w:rPr>
        <w:t>political agreements</w:t>
      </w:r>
      <w:r w:rsidRPr="003A0B6D">
        <w:rPr>
          <w:u w:val="single"/>
        </w:rPr>
        <w:t xml:space="preserve"> on responsible and irresponsible behavior in space</w:t>
      </w:r>
      <w:r w:rsidRPr="003A0B6D">
        <w:rPr>
          <w:sz w:val="16"/>
        </w:rPr>
        <w:t xml:space="preserve">.73 </w:t>
      </w:r>
      <w:r w:rsidRPr="003A0B6D">
        <w:rPr>
          <w:u w:val="single"/>
        </w:rPr>
        <w:t>Such agreements should be aimed at limiting dangerous or provocative actions, such as close approaches of national security satellites</w:t>
      </w:r>
      <w:r w:rsidRPr="003A0B6D">
        <w:rPr>
          <w:sz w:val="16"/>
        </w:rPr>
        <w:t xml:space="preserve">;74 signaling restraint for kinetic testing and deployment of new capabilities; and making political pledges to refrain from first use of destructive counter-space weapons.75 </w:t>
      </w:r>
      <w:r w:rsidRPr="00C22C94">
        <w:rPr>
          <w:highlight w:val="yellow"/>
          <w:u w:val="single"/>
        </w:rPr>
        <w:t>A key challenge</w:t>
      </w:r>
      <w:r w:rsidRPr="003A0B6D">
        <w:rPr>
          <w:u w:val="single"/>
        </w:rPr>
        <w:t xml:space="preserve"> in developing these agreements </w:t>
      </w:r>
      <w:r w:rsidRPr="00C22C94">
        <w:rPr>
          <w:highlight w:val="yellow"/>
          <w:u w:val="single"/>
        </w:rPr>
        <w:t>will be overcoming cultural and bureaucratic incentives for opacit</w:t>
      </w:r>
      <w:r w:rsidRPr="003A0B6D">
        <w:rPr>
          <w:u w:val="single"/>
        </w:rPr>
        <w:t>y on both sides</w:t>
      </w:r>
      <w:r w:rsidRPr="003A0B6D">
        <w:rPr>
          <w:sz w:val="16"/>
        </w:rPr>
        <w:t xml:space="preserve">. In </w:t>
      </w:r>
      <w:r w:rsidRPr="003A0B6D">
        <w:rPr>
          <w:u w:val="single"/>
        </w:rPr>
        <w:t>the United States</w:t>
      </w:r>
      <w:r w:rsidRPr="003A0B6D">
        <w:rPr>
          <w:sz w:val="16"/>
        </w:rPr>
        <w:t xml:space="preserve">, the national security community </w:t>
      </w:r>
      <w:r w:rsidRPr="003A0B6D">
        <w:rPr>
          <w:u w:val="single"/>
        </w:rPr>
        <w:t>has a deeply rooted culture of secrecy and unilateralism in the space domain that results from policy decisions</w:t>
      </w:r>
      <w:r w:rsidRPr="003A0B6D">
        <w:rPr>
          <w:sz w:val="16"/>
        </w:rPr>
        <w:t xml:space="preserve"> made during the Kennedy administration as well as the consideration that space remains the last domain where the United States has a decisive advantage. For </w:t>
      </w:r>
      <w:r w:rsidRPr="003A0B6D">
        <w:rPr>
          <w:u w:val="single"/>
        </w:rPr>
        <w:t>China</w:t>
      </w:r>
      <w:r w:rsidRPr="003A0B6D">
        <w:rPr>
          <w:sz w:val="16"/>
        </w:rPr>
        <w:t xml:space="preserve">, which sees itself as significantly inferior to the United States, </w:t>
      </w:r>
      <w:r w:rsidRPr="00C22C94">
        <w:rPr>
          <w:u w:val="single"/>
        </w:rPr>
        <w:t>opacity in space activities</w:t>
      </w:r>
      <w:r w:rsidRPr="003A0B6D">
        <w:rPr>
          <w:u w:val="single"/>
        </w:rPr>
        <w:t xml:space="preserve"> and programs is seen as one of the few tools to offset overwhelming U.S. capabilities and resources</w:t>
      </w:r>
      <w:r w:rsidRPr="003A0B6D">
        <w:rPr>
          <w:sz w:val="16"/>
        </w:rPr>
        <w:t xml:space="preserve">. </w:t>
      </w:r>
      <w:r w:rsidRPr="003A0B6D">
        <w:rPr>
          <w:u w:val="single"/>
        </w:rPr>
        <w:t>Both countries also have the usual organizational silos and impediments to sharing information internally that are inherent to all large bureaucracies and undermine bilateral sharing.</w:t>
      </w:r>
      <w:r w:rsidRPr="003A0B6D">
        <w:rPr>
          <w:sz w:val="16"/>
        </w:rPr>
        <w:t xml:space="preserve"> </w:t>
      </w:r>
      <w:r w:rsidRPr="00BB7807">
        <w:rPr>
          <w:u w:val="single"/>
        </w:rPr>
        <w:t>Enhan</w:t>
      </w:r>
      <w:r w:rsidRPr="003A0B6D">
        <w:rPr>
          <w:u w:val="single"/>
        </w:rPr>
        <w:t xml:space="preserve">cing SSA capabilities </w:t>
      </w:r>
      <w:r w:rsidRPr="00C22C94">
        <w:rPr>
          <w:u w:val="single"/>
        </w:rPr>
        <w:t xml:space="preserve">and </w:t>
      </w:r>
      <w:r w:rsidRPr="00C22C94">
        <w:rPr>
          <w:highlight w:val="yellow"/>
          <w:u w:val="single"/>
        </w:rPr>
        <w:t>increasing transparency on activities in space are in their national interests</w:t>
      </w:r>
      <w:r w:rsidRPr="003A0B6D">
        <w:rPr>
          <w:sz w:val="16"/>
        </w:rPr>
        <w:t xml:space="preserve">. While some more exquisite national SSA capabilities should be reserved for security uses, there is a much broader set of basic SSA capabilities that are relatively common among all spacefaring nations and essential to safe space activities, including those of commercial satellite operators. </w:t>
      </w:r>
      <w:r w:rsidRPr="00C22C94">
        <w:rPr>
          <w:highlight w:val="yellow"/>
          <w:u w:val="single"/>
        </w:rPr>
        <w:t>Increased sharing of data</w:t>
      </w:r>
      <w:r w:rsidRPr="003A0B6D">
        <w:rPr>
          <w:u w:val="single"/>
        </w:rPr>
        <w:t xml:space="preserve"> from these capabilities </w:t>
      </w:r>
      <w:r w:rsidRPr="00C22C94">
        <w:rPr>
          <w:highlight w:val="yellow"/>
          <w:u w:val="single"/>
        </w:rPr>
        <w:t>and collaboration</w:t>
      </w:r>
      <w:r w:rsidRPr="003A0B6D">
        <w:rPr>
          <w:u w:val="single"/>
        </w:rPr>
        <w:t xml:space="preserve"> on enhancing and improving them </w:t>
      </w:r>
      <w:r w:rsidRPr="00C22C94">
        <w:rPr>
          <w:highlight w:val="yellow"/>
          <w:u w:val="single"/>
        </w:rPr>
        <w:t>will result in positive externalities</w:t>
      </w:r>
      <w:r w:rsidRPr="003A0B6D">
        <w:rPr>
          <w:u w:val="single"/>
        </w:rPr>
        <w:t xml:space="preserve"> that will benefit all countries. Given that both the United States and China have considerable national security, civil, and commercial interests in space, this domain will have a significant impact on the future of bilateral relations. </w:t>
      </w:r>
      <w:r w:rsidRPr="003A0B6D">
        <w:t xml:space="preserve">Although it is tempting to view the U.S.-China relationship in space through a similar lens as the U.S.-Soviet relationship, the differences between the two relationships and their contexts may ultimately matter more than the similarities. The key question is whether space will be a source of tension that creates instability and risk or an area of positive engagement that can strengthen the relationship. </w:t>
      </w:r>
      <w:r w:rsidRPr="003A0B6D">
        <w:rPr>
          <w:rStyle w:val="StyleUnderline"/>
        </w:rPr>
        <w:t>Both the United States and China should look at where their interests in space overlap to find potential areas to strengthen their relationship.</w:t>
      </w:r>
      <w:r w:rsidRPr="003A0B6D">
        <w:t xml:space="preserve"> </w:t>
      </w:r>
      <w:r w:rsidRPr="00C22C94">
        <w:rPr>
          <w:rStyle w:val="StyleUnderline"/>
          <w:highlight w:val="yellow"/>
        </w:rPr>
        <w:t>Both have interests in working</w:t>
      </w:r>
      <w:r w:rsidRPr="003A0B6D">
        <w:rPr>
          <w:rStyle w:val="StyleUnderline"/>
        </w:rPr>
        <w:t xml:space="preserve"> with the rest of the international community to strengthen the space governance regime in a manner that enhances the </w:t>
      </w:r>
      <w:r w:rsidRPr="00C22C94">
        <w:rPr>
          <w:rStyle w:val="StyleUnderline"/>
          <w:highlight w:val="yellow"/>
        </w:rPr>
        <w:t xml:space="preserve">long-term sustainability of space, including by addressing both environmental threats and security challenges. </w:t>
      </w:r>
      <w:r w:rsidRPr="00C22C94">
        <w:rPr>
          <w:rStyle w:val="StyleUnderline"/>
        </w:rPr>
        <w:t>Both</w:t>
      </w:r>
      <w:r w:rsidRPr="003A0B6D">
        <w:rPr>
          <w:rStyle w:val="StyleUnderline"/>
        </w:rPr>
        <w:t xml:space="preserve"> countries should also find a way to engage in bilateral and multilateral civil space projects, including science and exploration. </w:t>
      </w:r>
      <w:r w:rsidRPr="003A0B6D">
        <w:t xml:space="preserve">Doing so would create an element to their relationship that has a different dynamic from military-to-military interactions. At the same time, </w:t>
      </w:r>
      <w:r w:rsidRPr="003A0B6D">
        <w:rPr>
          <w:rStyle w:val="StyleUnderline"/>
        </w:rPr>
        <w:t>both the United States and China should</w:t>
      </w:r>
      <w:r w:rsidRPr="003A0B6D">
        <w:t xml:space="preserve"> be cognizant of where their interests in space differ </w:t>
      </w:r>
      <w:r w:rsidRPr="003A0B6D">
        <w:rPr>
          <w:rStyle w:val="StyleUnderline"/>
        </w:rPr>
        <w:t>and look to enact confidence-building measures to reduce tensions and the risk of a crisis escalating into outright conflict.</w:t>
      </w:r>
      <w:r w:rsidRPr="003A0B6D">
        <w:t xml:space="preserve"> While the prospects for legally binding arms control measures are slim at this stage, they could put in place unilateral and bilateral measures to reduce tensions created by the testing and development of direct ascent kinetic-kill and RPO capabilities. Finally</w:t>
      </w:r>
      <w:r w:rsidRPr="003A0B6D">
        <w:rPr>
          <w:rStyle w:val="StyleUnderline"/>
        </w:rPr>
        <w:t>, both countries would benefit significantly from improving their national SSA capabilities and increasing data sharing with each other.</w:t>
      </w:r>
    </w:p>
    <w:p w14:paraId="3D93C553" w14:textId="77777777" w:rsidR="00DC6779" w:rsidRDefault="00DC6779" w:rsidP="00DC6779">
      <w:pPr>
        <w:rPr>
          <w:rFonts w:asciiTheme="majorHAnsi" w:hAnsiTheme="majorHAnsi"/>
        </w:rPr>
      </w:pPr>
      <w:r w:rsidRPr="000F3948">
        <w:rPr>
          <w:rFonts w:asciiTheme="majorHAnsi" w:hAnsiTheme="majorHAnsi"/>
        </w:rPr>
        <w:t>explosions and other failures in 1992, 1995, and 1996. As a result of two</w:t>
      </w:r>
      <w:r w:rsidRPr="000F3948">
        <w:rPr>
          <w:rFonts w:asciiTheme="majorHAnsi" w:hAnsiTheme="majorHAnsi"/>
          <w:sz w:val="12"/>
        </w:rPr>
        <w:t xml:space="preserve">¶ </w:t>
      </w:r>
      <w:r w:rsidRPr="000F3948">
        <w:rPr>
          <w:rFonts w:asciiTheme="majorHAnsi" w:hAnsiTheme="majorHAnsi"/>
        </w:rPr>
        <w:t>of these failures, the Loral and Hughes corporations, which were also selling</w:t>
      </w:r>
      <w:r w:rsidRPr="000F3948">
        <w:rPr>
          <w:rFonts w:asciiTheme="majorHAnsi" w:hAnsiTheme="majorHAnsi"/>
          <w:sz w:val="12"/>
        </w:rPr>
        <w:t xml:space="preserve">¶ </w:t>
      </w:r>
      <w:r w:rsidRPr="000F3948">
        <w:rPr>
          <w:rFonts w:asciiTheme="majorHAnsi" w:hAnsiTheme="majorHAnsi"/>
        </w:rPr>
        <w:t>satellites to China, provided some limited technical advice to Chinese space officials</w:t>
      </w:r>
      <w:r w:rsidRPr="000F3948">
        <w:rPr>
          <w:rFonts w:asciiTheme="majorHAnsi" w:hAnsiTheme="majorHAnsi"/>
          <w:sz w:val="12"/>
        </w:rPr>
        <w:t xml:space="preserve">¶ </w:t>
      </w:r>
      <w:r w:rsidRPr="000F3948">
        <w:rPr>
          <w:rFonts w:asciiTheme="majorHAnsi" w:hAnsiTheme="majorHAnsi"/>
        </w:rPr>
        <w:t>to work out the problems.</w:t>
      </w:r>
    </w:p>
    <w:p w14:paraId="6905C9C1" w14:textId="77777777" w:rsidR="00DC6779" w:rsidRPr="000F3948" w:rsidRDefault="00DC6779" w:rsidP="00DC6779">
      <w:pPr>
        <w:pStyle w:val="Heading4"/>
        <w:rPr>
          <w:rFonts w:asciiTheme="majorHAnsi" w:hAnsiTheme="majorHAnsi"/>
        </w:rPr>
      </w:pPr>
      <w:r w:rsidRPr="000F3948">
        <w:rPr>
          <w:rFonts w:asciiTheme="majorHAnsi" w:hAnsiTheme="majorHAnsi"/>
        </w:rPr>
        <w:t>Only an approach to US-China space cooperation that is built around high-profile initiatives like the plan solve</w:t>
      </w:r>
      <w:r>
        <w:rPr>
          <w:rFonts w:asciiTheme="majorHAnsi" w:hAnsiTheme="majorHAnsi"/>
        </w:rPr>
        <w:t>s</w:t>
      </w:r>
      <w:r w:rsidRPr="000F3948">
        <w:rPr>
          <w:rFonts w:asciiTheme="majorHAnsi" w:hAnsiTheme="majorHAnsi"/>
        </w:rPr>
        <w:t xml:space="preserve"> for miscalculation</w:t>
      </w:r>
    </w:p>
    <w:p w14:paraId="1E19F1B1" w14:textId="77777777" w:rsidR="00DC6779" w:rsidRPr="000F3948" w:rsidRDefault="00DC6779" w:rsidP="00DC6779">
      <w:pPr>
        <w:rPr>
          <w:rFonts w:asciiTheme="majorHAnsi" w:hAnsiTheme="majorHAnsi"/>
        </w:rPr>
      </w:pPr>
      <w:r w:rsidRPr="000F3948">
        <w:rPr>
          <w:rFonts w:asciiTheme="majorHAnsi" w:hAnsiTheme="majorHAnsi"/>
          <w:b/>
          <w:sz w:val="26"/>
          <w:szCs w:val="26"/>
        </w:rPr>
        <w:t>Weeden 13</w:t>
      </w:r>
      <w:r w:rsidRPr="000F3948">
        <w:rPr>
          <w:rFonts w:asciiTheme="majorHAnsi" w:hAnsiTheme="majorHAnsi"/>
        </w:rPr>
        <w:t>- Brian, Technical Advisor for Secure World Foundation and a former U.S. Air Force Officer, U.S.-China Cooperation in Space: Constraints, Possibilities, and Options, (</w:t>
      </w:r>
      <w:hyperlink r:id="rId12" w:history="1">
        <w:r w:rsidRPr="000F3948">
          <w:rPr>
            <w:rStyle w:val="Hyperlink"/>
            <w:rFonts w:asciiTheme="majorHAnsi" w:hAnsiTheme="majorHAnsi"/>
          </w:rPr>
          <w:t>http://www.stimson.org/images/uploads/Anti-satellite_Weapons.pdf</w:t>
        </w:r>
      </w:hyperlink>
      <w:r w:rsidRPr="000F3948">
        <w:rPr>
          <w:rFonts w:asciiTheme="majorHAnsi" w:hAnsiTheme="majorHAnsi"/>
        </w:rPr>
        <w:t>) JB</w:t>
      </w:r>
    </w:p>
    <w:p w14:paraId="6459E173" w14:textId="77777777" w:rsidR="00DC6779" w:rsidRDefault="00DC6779" w:rsidP="00DC6779">
      <w:pPr>
        <w:rPr>
          <w:rFonts w:asciiTheme="majorHAnsi" w:hAnsiTheme="majorHAnsi"/>
          <w:sz w:val="16"/>
        </w:rPr>
      </w:pPr>
      <w:r w:rsidRPr="00BA5B60">
        <w:rPr>
          <w:rStyle w:val="StyleUnderline"/>
          <w:rFonts w:asciiTheme="majorHAnsi" w:hAnsiTheme="majorHAnsi"/>
          <w:highlight w:val="yellow"/>
        </w:rPr>
        <w:t>Two general paths forward for US-China space cooperation lie ahead</w:t>
      </w:r>
      <w:r w:rsidRPr="000F3948">
        <w:rPr>
          <w:rFonts w:asciiTheme="majorHAnsi" w:hAnsiTheme="majorHAnsi"/>
          <w:sz w:val="16"/>
        </w:rPr>
        <w:t xml:space="preserve">, if national leaders are willing to proceed. The </w:t>
      </w:r>
      <w:r w:rsidRPr="000F3948">
        <w:rPr>
          <w:rStyle w:val="StyleUnderline"/>
          <w:rFonts w:asciiTheme="majorHAnsi" w:hAnsiTheme="majorHAnsi"/>
        </w:rPr>
        <w:t xml:space="preserve">first is </w:t>
      </w:r>
      <w:r w:rsidRPr="00BA5B60">
        <w:rPr>
          <w:rStyle w:val="StyleUnderline"/>
          <w:rFonts w:asciiTheme="majorHAnsi" w:hAnsiTheme="majorHAnsi"/>
          <w:highlight w:val="yellow"/>
        </w:rPr>
        <w:t>a top-down approach, built around high-profile initiatives</w:t>
      </w:r>
      <w:r w:rsidRPr="000F3948">
        <w:rPr>
          <w:rFonts w:asciiTheme="majorHAnsi" w:hAnsiTheme="majorHAnsi"/>
          <w:sz w:val="16"/>
        </w:rPr>
        <w:t xml:space="preserve"> such as human spaceflight. </w:t>
      </w:r>
      <w:r w:rsidRPr="00BA5B60">
        <w:rPr>
          <w:rStyle w:val="StyleUnderline"/>
          <w:rFonts w:asciiTheme="majorHAnsi" w:hAnsiTheme="majorHAnsi"/>
          <w:highlight w:val="yellow"/>
        </w:rPr>
        <w:t>The involvement of national leaders will be necessary</w:t>
      </w:r>
      <w:r w:rsidRPr="000F3948">
        <w:rPr>
          <w:rStyle w:val="StyleUnderline"/>
          <w:rFonts w:asciiTheme="majorHAnsi" w:hAnsiTheme="majorHAnsi"/>
        </w:rPr>
        <w:t xml:space="preserve"> </w:t>
      </w:r>
      <w:r w:rsidRPr="000F3948">
        <w:rPr>
          <w:rFonts w:asciiTheme="majorHAnsi" w:hAnsiTheme="majorHAnsi"/>
          <w:sz w:val="16"/>
        </w:rPr>
        <w:t xml:space="preserve">to overcome bureaucratic inertia and resistance to such cooperation. </w:t>
      </w:r>
      <w:r w:rsidRPr="00BA5B60">
        <w:rPr>
          <w:rStyle w:val="StyleUnderline"/>
          <w:rFonts w:asciiTheme="majorHAnsi" w:hAnsiTheme="majorHAnsi"/>
          <w:highlight w:val="yellow"/>
        </w:rPr>
        <w:t>The second is a bottom-up approach, involving low-profile areas of cooperation</w:t>
      </w:r>
      <w:r w:rsidRPr="000F3948">
        <w:rPr>
          <w:rStyle w:val="StyleUnderline"/>
          <w:rFonts w:asciiTheme="majorHAnsi" w:hAnsiTheme="majorHAnsi"/>
        </w:rPr>
        <w:t xml:space="preserve"> unlikely to generate significant opposition and controversy, s</w:t>
      </w:r>
      <w:r>
        <w:rPr>
          <w:rStyle w:val="StyleUnderline"/>
          <w:rFonts w:asciiTheme="majorHAnsi" w:hAnsiTheme="majorHAnsi"/>
        </w:rPr>
        <w:t>uch as collaborative scientific</w:t>
      </w:r>
      <w:r w:rsidRPr="000F3948">
        <w:rPr>
          <w:rStyle w:val="StyleUnderline"/>
          <w:rFonts w:asciiTheme="majorHAnsi" w:hAnsiTheme="majorHAnsi"/>
        </w:rPr>
        <w:t>research and space science missions.</w:t>
      </w:r>
      <w:r w:rsidRPr="000F3948">
        <w:rPr>
          <w:rFonts w:asciiTheme="majorHAnsi" w:hAnsiTheme="majorHAnsi"/>
          <w:sz w:val="16"/>
        </w:rPr>
        <w:t xml:space="preserve"> This approach is likely to cost less in terms of money and political capital but will require institutional champions on both sides. Which approach is more likely to succeed depends on a deeper understanding of the organizations and interests that might seek to advance or oppose these initiatives, which is beyond the scope of this essay. If an area of scientific study or a space applications concept with sufficient institutional champions can be identified, a bottom-up approach is likely to be more successful. If strong institutional champions are absent on one side or both, and then high-level national engagement through a top-down approach will be required for collaborative spaceflight initiatives. In either case, </w:t>
      </w:r>
      <w:r w:rsidRPr="00BA5B60">
        <w:rPr>
          <w:rStyle w:val="Emphasis"/>
          <w:rFonts w:asciiTheme="majorHAnsi" w:hAnsiTheme="majorHAnsi"/>
          <w:highlight w:val="yellow"/>
        </w:rPr>
        <w:t>tangible benefits from cooperation are likely to carry much more weight than mere optimism in pushing a cooperative program forward</w:t>
      </w:r>
      <w:r w:rsidRPr="000F3948">
        <w:rPr>
          <w:rFonts w:asciiTheme="majorHAnsi" w:hAnsiTheme="majorHAnsi"/>
          <w:sz w:val="16"/>
        </w:rPr>
        <w:t xml:space="preserve">. The </w:t>
      </w:r>
      <w:r w:rsidRPr="000F3948">
        <w:rPr>
          <w:rStyle w:val="StyleUnderline"/>
          <w:rFonts w:asciiTheme="majorHAnsi" w:hAnsiTheme="majorHAnsi"/>
        </w:rPr>
        <w:t>choice of approach</w:t>
      </w:r>
      <w:r w:rsidRPr="000F3948">
        <w:rPr>
          <w:rFonts w:asciiTheme="majorHAnsi" w:hAnsiTheme="majorHAnsi"/>
          <w:sz w:val="16"/>
        </w:rPr>
        <w:t xml:space="preserve"> also </w:t>
      </w:r>
      <w:r w:rsidRPr="000F3948">
        <w:rPr>
          <w:rStyle w:val="StyleUnderline"/>
          <w:rFonts w:asciiTheme="majorHAnsi" w:hAnsiTheme="majorHAnsi"/>
        </w:rPr>
        <w:t>depends on the main goal of US-China cooperation in space activities and the time period for desired results.</w:t>
      </w:r>
      <w:r w:rsidRPr="000F3948">
        <w:rPr>
          <w:rFonts w:asciiTheme="majorHAnsi" w:hAnsiTheme="majorHAnsi"/>
          <w:sz w:val="16"/>
        </w:rPr>
        <w:t xml:space="preserve"> If </w:t>
      </w:r>
      <w:r w:rsidRPr="00BA5B60">
        <w:rPr>
          <w:rStyle w:val="Emphasis"/>
          <w:rFonts w:asciiTheme="majorHAnsi" w:hAnsiTheme="majorHAnsi"/>
          <w:highlight w:val="yellow"/>
        </w:rPr>
        <w:t>the primary goal is to reduce misunderstandings and misperceptions and foster strategic stability in the near-term, then a top-down approach involving security issues is warranted</w:t>
      </w:r>
      <w:r w:rsidRPr="000F3948">
        <w:rPr>
          <w:rStyle w:val="Emphasis"/>
          <w:rFonts w:asciiTheme="majorHAnsi" w:hAnsiTheme="majorHAnsi"/>
        </w:rPr>
        <w:t>.</w:t>
      </w:r>
      <w:r w:rsidRPr="000F3948">
        <w:rPr>
          <w:rFonts w:asciiTheme="majorHAnsi" w:hAnsiTheme="majorHAnsi"/>
          <w:sz w:val="16"/>
        </w:rPr>
        <w:t xml:space="preserve"> Alternatively, if the primary goal is to foster institutional cooperation on matters of mutual interest and develop long-term understanding and relationships, a bottom-up approach led by scientists is likely preferable. </w:t>
      </w:r>
    </w:p>
    <w:p w14:paraId="672AE3EC" w14:textId="77777777" w:rsidR="00DC6779" w:rsidRPr="00043826" w:rsidRDefault="00DC6779" w:rsidP="00DC6779">
      <w:pPr>
        <w:pStyle w:val="Heading4"/>
        <w:rPr>
          <w:rFonts w:ascii="Times New Roman" w:hAnsi="Times New Roman" w:cs="Times New Roman"/>
        </w:rPr>
      </w:pPr>
      <w:r w:rsidRPr="00043826">
        <w:rPr>
          <w:rFonts w:ascii="Times New Roman" w:hAnsi="Times New Roman" w:cs="Times New Roman"/>
        </w:rPr>
        <w:t>Diplomatic</w:t>
      </w:r>
      <w:r>
        <w:rPr>
          <w:rFonts w:ascii="Times New Roman" w:hAnsi="Times New Roman" w:cs="Times New Roman"/>
        </w:rPr>
        <w:t xml:space="preserve"> space</w:t>
      </w:r>
      <w:r w:rsidRPr="00043826">
        <w:rPr>
          <w:rFonts w:ascii="Times New Roman" w:hAnsi="Times New Roman" w:cs="Times New Roman"/>
        </w:rPr>
        <w:t xml:space="preserve"> engagement is key – encourages the development common goals and norms, transparency, and dialogue </w:t>
      </w:r>
    </w:p>
    <w:p w14:paraId="7376CB31" w14:textId="77777777" w:rsidR="00DC6779" w:rsidRPr="00043826" w:rsidRDefault="00DC6779" w:rsidP="00DC6779">
      <w:pPr>
        <w:rPr>
          <w:rFonts w:ascii="Times New Roman" w:hAnsi="Times New Roman" w:cs="Times New Roman"/>
        </w:rPr>
      </w:pPr>
      <w:r w:rsidRPr="00043826">
        <w:rPr>
          <w:rStyle w:val="Style13ptBold"/>
          <w:rFonts w:ascii="Times New Roman" w:hAnsi="Times New Roman" w:cs="Times New Roman"/>
        </w:rPr>
        <w:t>Rose 16</w:t>
      </w:r>
      <w:r w:rsidRPr="00043826">
        <w:rPr>
          <w:rFonts w:ascii="Times New Roman" w:hAnsi="Times New Roman" w:cs="Times New Roman"/>
        </w:rPr>
        <w:t xml:space="preserve"> [Frank A. Rose, 5/14/16, “The Role of Diplomacy in Keeping Outer Space Safe, Secure, and Sustainable,” 32nd Space Symposium, Assistant Secretary, Bureau of Arms Control, Verification and Compliance, </w:t>
      </w:r>
      <w:hyperlink r:id="rId13" w:tgtFrame="_blank" w:history="1">
        <w:r w:rsidRPr="00043826">
          <w:rPr>
            <w:rFonts w:ascii="Times New Roman" w:hAnsi="Times New Roman" w:cs="Times New Roman"/>
          </w:rPr>
          <w:t>http://www.state.gov/t/avc/rls/255834.htm</w:t>
        </w:r>
      </w:hyperlink>
      <w:r w:rsidRPr="00043826">
        <w:rPr>
          <w:rFonts w:ascii="Times New Roman" w:hAnsi="Times New Roman" w:cs="Times New Roman"/>
        </w:rPr>
        <w:t>]</w:t>
      </w:r>
    </w:p>
    <w:p w14:paraId="2F5E1DAC" w14:textId="77777777" w:rsidR="00DC6779" w:rsidRPr="002C6D14" w:rsidRDefault="00DC6779" w:rsidP="00DC6779">
      <w:r w:rsidRPr="00043826">
        <w:rPr>
          <w:rFonts w:ascii="Times New Roman" w:hAnsi="Times New Roman" w:cs="Times New Roman"/>
          <w:sz w:val="16"/>
        </w:rPr>
        <w:t xml:space="preserve">Specifically, I’d like to focus on our </w:t>
      </w:r>
      <w:r w:rsidRPr="00BA5B60">
        <w:rPr>
          <w:rStyle w:val="StyleUnderline"/>
          <w:rFonts w:ascii="Times New Roman" w:hAnsi="Times New Roman" w:cs="Times New Roman"/>
          <w:highlight w:val="yellow"/>
        </w:rPr>
        <w:t>diplomatic efforts</w:t>
      </w:r>
      <w:r w:rsidRPr="00043826">
        <w:rPr>
          <w:rFonts w:ascii="Times New Roman" w:hAnsi="Times New Roman" w:cs="Times New Roman"/>
          <w:sz w:val="16"/>
        </w:rPr>
        <w:t xml:space="preserve"> to </w:t>
      </w:r>
      <w:r w:rsidRPr="00BA5B60">
        <w:rPr>
          <w:rFonts w:ascii="Times New Roman" w:hAnsi="Times New Roman" w:cs="Times New Roman"/>
          <w:highlight w:val="yellow"/>
          <w:u w:val="single"/>
        </w:rPr>
        <w:t>enhance the security of the outer space environment by: strengthening the long-term sustainability, stability, safety, and security in space through international measures to promote safe and responsible space activities</w:t>
      </w:r>
      <w:r w:rsidRPr="001D0159">
        <w:rPr>
          <w:rStyle w:val="StyleUnderline"/>
        </w:rPr>
        <w:t>; and on strengthening space system resilience through international cooperation. T</w:t>
      </w:r>
      <w:r w:rsidRPr="00043826">
        <w:rPr>
          <w:rFonts w:ascii="Times New Roman" w:hAnsi="Times New Roman" w:cs="Times New Roman"/>
          <w:sz w:val="16"/>
        </w:rPr>
        <w:t>hese efforts build on long-standing principles and goals of U.S. National Space Policy extending back over 50 years. The Department of State has worked closely with our Department of Defense colleagues to implement these principles and goals, including in the Space Strategic Portfolio Review of 2014.</w:t>
      </w:r>
      <w:r w:rsidRPr="00043826">
        <w:rPr>
          <w:rFonts w:ascii="Times New Roman" w:hAnsi="Times New Roman" w:cs="Times New Roman"/>
          <w:sz w:val="12"/>
        </w:rPr>
        <w:t>∂</w:t>
      </w:r>
      <w:r w:rsidRPr="00043826">
        <w:rPr>
          <w:rFonts w:ascii="Times New Roman" w:hAnsi="Times New Roman" w:cs="Times New Roman"/>
          <w:sz w:val="16"/>
        </w:rPr>
        <w:t xml:space="preserve"> However, as is clear from the wide-ranging participation and presentations at this Space Symposium, the outer space environment is very complex, with over 80 nations and numerous government consortia, scientific, and commercial firms accessing and operating satellites for countless economic, scientific, educational, and social purposes. At the same time, threats to space systems from debris or irresponsible activities is adding to this complexity. We are clearly concerned by Chinese and Russian pursuit of weapons systems capable of destroying satellites in orbit, as the Director of National Intelligence noted in Congressional testimony this past February.</w:t>
      </w:r>
      <w:r w:rsidRPr="00043826">
        <w:rPr>
          <w:rFonts w:ascii="Times New Roman" w:hAnsi="Times New Roman" w:cs="Times New Roman"/>
          <w:sz w:val="12"/>
        </w:rPr>
        <w:t>∂</w:t>
      </w:r>
      <w:r w:rsidRPr="00043826">
        <w:rPr>
          <w:rFonts w:ascii="Times New Roman" w:hAnsi="Times New Roman" w:cs="Times New Roman"/>
          <w:sz w:val="16"/>
        </w:rPr>
        <w:t xml:space="preserve"> This complexity and the importance of space to our economy, our national security, and our everyday lives, has heightened the international diplomatic community’s interest in space security considerably.</w:t>
      </w:r>
      <w:r w:rsidRPr="00043826">
        <w:rPr>
          <w:rFonts w:ascii="Times New Roman" w:hAnsi="Times New Roman" w:cs="Times New Roman"/>
          <w:sz w:val="12"/>
        </w:rPr>
        <w:t>∂</w:t>
      </w:r>
      <w:r w:rsidRPr="00043826">
        <w:rPr>
          <w:rFonts w:ascii="Times New Roman" w:hAnsi="Times New Roman" w:cs="Times New Roman"/>
          <w:sz w:val="16"/>
        </w:rPr>
        <w:t xml:space="preserve"> </w:t>
      </w:r>
      <w:r w:rsidRPr="00043826">
        <w:rPr>
          <w:rFonts w:ascii="Times New Roman" w:hAnsi="Times New Roman" w:cs="Times New Roman"/>
          <w:u w:val="single"/>
        </w:rPr>
        <w:t xml:space="preserve">In this dynamic environment, </w:t>
      </w:r>
      <w:r w:rsidRPr="004738BB">
        <w:rPr>
          <w:rFonts w:ascii="Times New Roman" w:hAnsi="Times New Roman" w:cs="Times New Roman"/>
          <w:highlight w:val="yellow"/>
          <w:u w:val="single"/>
        </w:rPr>
        <w:t>diplomacy can assist in addressing the challenges of developing guidelines for space operations and orbital debris mitigation</w:t>
      </w:r>
      <w:r w:rsidRPr="00043826">
        <w:rPr>
          <w:rFonts w:ascii="Times New Roman" w:hAnsi="Times New Roman" w:cs="Times New Roman"/>
          <w:u w:val="single"/>
        </w:rPr>
        <w:t xml:space="preserve">, </w:t>
      </w:r>
      <w:r w:rsidRPr="004738BB">
        <w:rPr>
          <w:rFonts w:ascii="Times New Roman" w:hAnsi="Times New Roman" w:cs="Times New Roman"/>
          <w:highlight w:val="yellow"/>
          <w:u w:val="single"/>
        </w:rPr>
        <w:t xml:space="preserve">and encouraging </w:t>
      </w:r>
      <w:r w:rsidRPr="001D0159">
        <w:rPr>
          <w:rFonts w:ascii="Times New Roman" w:hAnsi="Times New Roman" w:cs="Times New Roman"/>
          <w:u w:val="single"/>
        </w:rPr>
        <w:t>responsible behavior in space through the development of norms and voluntary</w:t>
      </w:r>
      <w:r w:rsidRPr="004738BB">
        <w:rPr>
          <w:rFonts w:ascii="Times New Roman" w:hAnsi="Times New Roman" w:cs="Times New Roman"/>
          <w:highlight w:val="yellow"/>
          <w:u w:val="single"/>
        </w:rPr>
        <w:t xml:space="preserve"> transparency and confidence-building measures</w:t>
      </w:r>
      <w:r w:rsidRPr="004738BB">
        <w:rPr>
          <w:rFonts w:ascii="Times New Roman" w:hAnsi="Times New Roman" w:cs="Times New Roman"/>
          <w:sz w:val="16"/>
          <w:highlight w:val="yellow"/>
        </w:rPr>
        <w:t>.</w:t>
      </w:r>
      <w:r w:rsidRPr="00043826">
        <w:rPr>
          <w:rFonts w:ascii="Times New Roman" w:hAnsi="Times New Roman" w:cs="Times New Roman"/>
          <w:sz w:val="16"/>
        </w:rPr>
        <w:t xml:space="preserve"> </w:t>
      </w:r>
      <w:r w:rsidRPr="00043826">
        <w:rPr>
          <w:rFonts w:ascii="Times New Roman" w:hAnsi="Times New Roman" w:cs="Times New Roman"/>
          <w:u w:val="single"/>
        </w:rPr>
        <w:t>Diplomatic engagements also provide an opportunity to enhance a common understanding of the goals and challenges related to the outer space environment</w:t>
      </w:r>
      <w:r w:rsidRPr="00043826">
        <w:rPr>
          <w:rFonts w:ascii="Times New Roman" w:hAnsi="Times New Roman" w:cs="Times New Roman"/>
          <w:sz w:val="16"/>
        </w:rPr>
        <w:t>, thus creating support for U.S. policy.</w:t>
      </w:r>
      <w:r w:rsidRPr="00043826">
        <w:rPr>
          <w:rFonts w:ascii="Times New Roman" w:hAnsi="Times New Roman" w:cs="Times New Roman"/>
          <w:sz w:val="12"/>
        </w:rPr>
        <w:t>∂</w:t>
      </w:r>
      <w:r w:rsidRPr="00043826">
        <w:rPr>
          <w:rFonts w:ascii="Times New Roman" w:hAnsi="Times New Roman" w:cs="Times New Roman"/>
          <w:sz w:val="16"/>
        </w:rPr>
        <w:t xml:space="preserve"> Our </w:t>
      </w:r>
      <w:r w:rsidRPr="004738BB">
        <w:rPr>
          <w:rFonts w:ascii="Times New Roman" w:hAnsi="Times New Roman" w:cs="Times New Roman"/>
          <w:highlight w:val="yellow"/>
          <w:u w:val="single"/>
        </w:rPr>
        <w:t>diplomatic efforts</w:t>
      </w:r>
      <w:r w:rsidRPr="00043826">
        <w:rPr>
          <w:rFonts w:ascii="Times New Roman" w:hAnsi="Times New Roman" w:cs="Times New Roman"/>
          <w:sz w:val="16"/>
        </w:rPr>
        <w:t xml:space="preserve"> are also </w:t>
      </w:r>
      <w:r w:rsidRPr="004738BB">
        <w:rPr>
          <w:rFonts w:ascii="Times New Roman" w:hAnsi="Times New Roman" w:cs="Times New Roman"/>
          <w:highlight w:val="yellow"/>
          <w:u w:val="single"/>
        </w:rPr>
        <w:t>focus</w:t>
      </w:r>
      <w:r w:rsidRPr="00043826">
        <w:rPr>
          <w:rFonts w:ascii="Times New Roman" w:hAnsi="Times New Roman" w:cs="Times New Roman"/>
          <w:sz w:val="16"/>
        </w:rPr>
        <w:t xml:space="preserve">ed </w:t>
      </w:r>
      <w:r w:rsidRPr="004738BB">
        <w:rPr>
          <w:rFonts w:ascii="Times New Roman" w:hAnsi="Times New Roman" w:cs="Times New Roman"/>
          <w:highlight w:val="yellow"/>
          <w:u w:val="single"/>
        </w:rPr>
        <w:t>on raising international understanding of the global consequences of conflict in outer space. Preventing or deterring such conflict is a global interest for all countries</w:t>
      </w:r>
      <w:r w:rsidRPr="00043826">
        <w:rPr>
          <w:rFonts w:ascii="Times New Roman" w:hAnsi="Times New Roman" w:cs="Times New Roman"/>
          <w:sz w:val="16"/>
        </w:rPr>
        <w:t>, because the resulting impacts of that conflict would not be limited to the militaries and countries involved, but would extend to all space-farers and all who depend upon space – which is pretty much everyone on this planet.</w:t>
      </w:r>
      <w:r w:rsidRPr="00043826">
        <w:rPr>
          <w:rFonts w:ascii="Times New Roman" w:hAnsi="Times New Roman" w:cs="Times New Roman"/>
          <w:sz w:val="12"/>
        </w:rPr>
        <w:t>∂</w:t>
      </w:r>
      <w:r w:rsidRPr="00043826">
        <w:rPr>
          <w:rFonts w:ascii="Times New Roman" w:hAnsi="Times New Roman" w:cs="Times New Roman"/>
          <w:sz w:val="16"/>
        </w:rPr>
        <w:t xml:space="preserve"> In addition, </w:t>
      </w:r>
      <w:r w:rsidRPr="00043826">
        <w:rPr>
          <w:rFonts w:ascii="Times New Roman" w:hAnsi="Times New Roman" w:cs="Times New Roman"/>
          <w:u w:val="single"/>
        </w:rPr>
        <w:t>diplomacy is an essential element in influencing countries’ calculus related to the development or employment of counterspace systems. The Department of State’s diplomatic efforts can be used to enhance and complement other U.S. Government activities to increase space mission assurance and ultimately deny an aggressor the benefits of attacks in space.</w:t>
      </w:r>
      <w:r w:rsidRPr="00043826">
        <w:rPr>
          <w:rFonts w:ascii="Times New Roman" w:hAnsi="Times New Roman" w:cs="Times New Roman"/>
          <w:sz w:val="12"/>
        </w:rPr>
        <w:t>∂</w:t>
      </w:r>
      <w:r w:rsidRPr="00043826">
        <w:rPr>
          <w:rFonts w:ascii="Times New Roman" w:hAnsi="Times New Roman" w:cs="Times New Roman"/>
          <w:sz w:val="16"/>
        </w:rPr>
        <w:t xml:space="preserve"> </w:t>
      </w:r>
      <w:r w:rsidRPr="00043826">
        <w:rPr>
          <w:rFonts w:ascii="Times New Roman" w:hAnsi="Times New Roman" w:cs="Times New Roman"/>
          <w:u w:val="single"/>
        </w:rPr>
        <w:t>Our diplomatic efforts include</w:t>
      </w:r>
      <w:r w:rsidRPr="00043826">
        <w:rPr>
          <w:rFonts w:ascii="Times New Roman" w:hAnsi="Times New Roman" w:cs="Times New Roman"/>
          <w:sz w:val="16"/>
        </w:rPr>
        <w:t xml:space="preserve"> specific engagements in both bilateral and multilateral fora, in </w:t>
      </w:r>
      <w:r w:rsidRPr="00043826">
        <w:rPr>
          <w:rFonts w:ascii="Times New Roman" w:hAnsi="Times New Roman" w:cs="Times New Roman"/>
          <w:u w:val="single"/>
        </w:rPr>
        <w:t>bilateral space security dialogues</w:t>
      </w:r>
      <w:r w:rsidRPr="00043826">
        <w:rPr>
          <w:rFonts w:ascii="Times New Roman" w:hAnsi="Times New Roman" w:cs="Times New Roman"/>
          <w:sz w:val="16"/>
        </w:rPr>
        <w:t>, and in the various United Nations organizational entities and regional fora. We are committed to using these efforts to prevent conflict from extending into space.</w:t>
      </w:r>
      <w:r w:rsidRPr="00043826">
        <w:rPr>
          <w:rFonts w:ascii="Times New Roman" w:hAnsi="Times New Roman" w:cs="Times New Roman"/>
          <w:sz w:val="12"/>
        </w:rPr>
        <w:t>∂</w:t>
      </w:r>
      <w:r w:rsidRPr="00043826">
        <w:rPr>
          <w:rFonts w:ascii="Times New Roman" w:hAnsi="Times New Roman" w:cs="Times New Roman"/>
          <w:sz w:val="16"/>
        </w:rPr>
        <w:t xml:space="preserve"> Bilateral Diplomatic Engagement</w:t>
      </w:r>
      <w:r w:rsidRPr="00043826">
        <w:rPr>
          <w:rFonts w:ascii="Times New Roman" w:hAnsi="Times New Roman" w:cs="Times New Roman"/>
          <w:sz w:val="12"/>
        </w:rPr>
        <w:t>∂</w:t>
      </w:r>
      <w:r w:rsidRPr="00043826">
        <w:rPr>
          <w:rFonts w:ascii="Times New Roman" w:hAnsi="Times New Roman" w:cs="Times New Roman"/>
          <w:sz w:val="16"/>
        </w:rPr>
        <w:t xml:space="preserve"> We have made it a focal point of our diplomatic efforts to discuss space security issues with a range of countries – friends, allies, partners, and those who are interested in greater cooperation. </w:t>
      </w:r>
      <w:r w:rsidRPr="00043826">
        <w:rPr>
          <w:rFonts w:ascii="Times New Roman" w:hAnsi="Times New Roman" w:cs="Times New Roman"/>
          <w:u w:val="single"/>
        </w:rPr>
        <w:t>The State Department has established over 15 formal space security dialogues with a number of partner</w:t>
      </w:r>
      <w:r w:rsidRPr="00043826">
        <w:rPr>
          <w:rFonts w:ascii="Times New Roman" w:hAnsi="Times New Roman" w:cs="Times New Roman"/>
          <w:sz w:val="16"/>
        </w:rPr>
        <w:t xml:space="preserve">s, including: the United Kingdom, France, Germany, the Republic of Korea, Japan, India, South Africa and the UAE. We use these dialogues </w:t>
      </w:r>
      <w:r w:rsidRPr="00043826">
        <w:rPr>
          <w:rFonts w:ascii="Times New Roman" w:hAnsi="Times New Roman" w:cs="Times New Roman"/>
          <w:u w:val="single"/>
        </w:rPr>
        <w:t>to discuss the challenges to the space environment, multilateral diplomatic initiatives, and opportunities for practical, bilateral cooperation.</w:t>
      </w:r>
      <w:r w:rsidRPr="00043826">
        <w:rPr>
          <w:rFonts w:ascii="Times New Roman" w:hAnsi="Times New Roman" w:cs="Times New Roman"/>
          <w:sz w:val="12"/>
        </w:rPr>
        <w:t>∂</w:t>
      </w:r>
      <w:r w:rsidRPr="00043826">
        <w:rPr>
          <w:rFonts w:ascii="Times New Roman" w:hAnsi="Times New Roman" w:cs="Times New Roman"/>
          <w:sz w:val="16"/>
        </w:rPr>
        <w:t xml:space="preserve"> In addition to our formal space security dialogues with many governments, we have expanded our space security discussions with a range of other partners, such as Turkey, Chile, Indonesia, Singapore, and Vietnam. Additionally, we are expanding our space security-related conversations in the Gulf Cooperation Council (GCC) countries. In many cases, our candid </w:t>
      </w:r>
      <w:r w:rsidRPr="00043826">
        <w:rPr>
          <w:rFonts w:ascii="Times New Roman" w:hAnsi="Times New Roman" w:cs="Times New Roman"/>
          <w:u w:val="single"/>
        </w:rPr>
        <w:t>discussions have given the U.S. a better appreciation for</w:t>
      </w:r>
      <w:r w:rsidRPr="00043826">
        <w:rPr>
          <w:rFonts w:ascii="Times New Roman" w:hAnsi="Times New Roman" w:cs="Times New Roman"/>
          <w:sz w:val="16"/>
        </w:rPr>
        <w:t xml:space="preserve"> our </w:t>
      </w:r>
      <w:r w:rsidRPr="00043826">
        <w:rPr>
          <w:rFonts w:ascii="Times New Roman" w:hAnsi="Times New Roman" w:cs="Times New Roman"/>
          <w:u w:val="single"/>
        </w:rPr>
        <w:t>partners’ perspectives, and helped identify areas for cooperation and coordination.</w:t>
      </w:r>
      <w:r w:rsidRPr="00043826">
        <w:rPr>
          <w:rFonts w:ascii="Times New Roman" w:hAnsi="Times New Roman" w:cs="Times New Roman"/>
          <w:sz w:val="12"/>
        </w:rPr>
        <w:t>∂</w:t>
      </w:r>
      <w:r w:rsidRPr="00043826">
        <w:rPr>
          <w:rFonts w:ascii="Times New Roman" w:hAnsi="Times New Roman" w:cs="Times New Roman"/>
          <w:sz w:val="16"/>
        </w:rPr>
        <w:t xml:space="preserve"> </w:t>
      </w:r>
      <w:r w:rsidRPr="00043826">
        <w:rPr>
          <w:rFonts w:ascii="Times New Roman" w:hAnsi="Times New Roman" w:cs="Times New Roman"/>
          <w:u w:val="single"/>
        </w:rPr>
        <w:t>In addition, these diplomatic engagements have resulted in increased interest in bilateral and multilateral space cooperation in areas interest in bilateral and multilateral space, including:</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u w:val="single"/>
        </w:rPr>
        <w:t>Space situational awareness;</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u w:val="single"/>
        </w:rPr>
        <w:t>Orbital debris mitigation; and</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u w:val="single"/>
        </w:rPr>
        <w:t>The use of space for maritime domain awareness.</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sz w:val="16"/>
        </w:rPr>
        <w:t>I believe that most of these nations have a similar view of a space environment that is safe, secure, and sustainable. Needless to say, there are sometimes significant disagreements about how we get to that end-state.</w:t>
      </w:r>
      <w:r w:rsidRPr="00043826">
        <w:rPr>
          <w:rFonts w:ascii="Times New Roman" w:hAnsi="Times New Roman" w:cs="Times New Roman"/>
          <w:sz w:val="12"/>
        </w:rPr>
        <w:t>∂</w:t>
      </w:r>
      <w:r w:rsidRPr="00043826">
        <w:rPr>
          <w:rFonts w:ascii="Times New Roman" w:hAnsi="Times New Roman" w:cs="Times New Roman"/>
          <w:sz w:val="16"/>
        </w:rPr>
        <w:t xml:space="preserve"> At the same time, we also look for </w:t>
      </w:r>
      <w:r w:rsidRPr="004738BB">
        <w:rPr>
          <w:rFonts w:ascii="Times New Roman" w:hAnsi="Times New Roman" w:cs="Times New Roman"/>
          <w:highlight w:val="yellow"/>
          <w:u w:val="single"/>
        </w:rPr>
        <w:t>opportunities to engage</w:t>
      </w:r>
      <w:r w:rsidRPr="00043826">
        <w:rPr>
          <w:rFonts w:ascii="Times New Roman" w:hAnsi="Times New Roman" w:cs="Times New Roman"/>
          <w:sz w:val="16"/>
        </w:rPr>
        <w:t xml:space="preserve"> Russia and </w:t>
      </w:r>
      <w:r w:rsidRPr="004738BB">
        <w:rPr>
          <w:rFonts w:ascii="Times New Roman" w:hAnsi="Times New Roman" w:cs="Times New Roman"/>
          <w:highlight w:val="yellow"/>
          <w:u w:val="single"/>
        </w:rPr>
        <w:t>China on these issues</w:t>
      </w:r>
      <w:r w:rsidRPr="00043826">
        <w:rPr>
          <w:rFonts w:ascii="Times New Roman" w:hAnsi="Times New Roman" w:cs="Times New Roman"/>
          <w:sz w:val="16"/>
        </w:rPr>
        <w:t xml:space="preserve">. Doing so </w:t>
      </w:r>
      <w:r w:rsidRPr="004738BB">
        <w:rPr>
          <w:rFonts w:ascii="Times New Roman" w:hAnsi="Times New Roman" w:cs="Times New Roman"/>
          <w:highlight w:val="yellow"/>
          <w:u w:val="single"/>
        </w:rPr>
        <w:t>will underscore the detrimental impact that irresponsible actions could have on the space environment and ensure that there are no misperceptions or miscommunications in a potential crisis.</w:t>
      </w:r>
      <w:r w:rsidRPr="00043826">
        <w:rPr>
          <w:rFonts w:ascii="Times New Roman" w:hAnsi="Times New Roman" w:cs="Times New Roman"/>
          <w:sz w:val="16"/>
        </w:rPr>
        <w:t xml:space="preserve"> We previously conducted Space Security Dialogues with Russia, but we have chosen to suspend them due to Russia’s ongoing aggression in Ukraine.</w:t>
      </w:r>
      <w:r w:rsidRPr="00043826">
        <w:rPr>
          <w:rFonts w:ascii="Times New Roman" w:hAnsi="Times New Roman" w:cs="Times New Roman"/>
          <w:sz w:val="12"/>
        </w:rPr>
        <w:t>∂</w:t>
      </w:r>
      <w:r w:rsidRPr="00043826">
        <w:rPr>
          <w:rFonts w:ascii="Times New Roman" w:hAnsi="Times New Roman" w:cs="Times New Roman"/>
          <w:sz w:val="16"/>
        </w:rPr>
        <w:t xml:space="preserve"> I am also in regular communication with my Chinese counterparts and we look forward to scheduling our inaugural space security exchange in the near future in fulfillment of an outcome from the June 2015 meeting of the U.S.-China Strategic and Economic Dialogue.</w:t>
      </w:r>
      <w:r w:rsidRPr="00043826">
        <w:rPr>
          <w:rFonts w:ascii="Times New Roman" w:hAnsi="Times New Roman" w:cs="Times New Roman"/>
          <w:sz w:val="12"/>
        </w:rPr>
        <w:t>∂</w:t>
      </w:r>
      <w:r w:rsidRPr="00043826">
        <w:rPr>
          <w:rFonts w:ascii="Times New Roman" w:hAnsi="Times New Roman" w:cs="Times New Roman"/>
          <w:sz w:val="16"/>
        </w:rPr>
        <w:t xml:space="preserve"> We also are holding a series of civil space dialogues with China, including bilateral consultations on satellite collision avoidance and the long-term sustainability of outer space activities.</w:t>
      </w:r>
      <w:r w:rsidRPr="00043826">
        <w:rPr>
          <w:rFonts w:ascii="Times New Roman" w:hAnsi="Times New Roman" w:cs="Times New Roman"/>
          <w:sz w:val="12"/>
        </w:rPr>
        <w:t>∂</w:t>
      </w:r>
      <w:r w:rsidRPr="00043826">
        <w:rPr>
          <w:rFonts w:ascii="Times New Roman" w:hAnsi="Times New Roman" w:cs="Times New Roman"/>
          <w:sz w:val="16"/>
        </w:rPr>
        <w:t xml:space="preserve"> Multilateral Diplomatic Engagement</w:t>
      </w:r>
      <w:r w:rsidRPr="00043826">
        <w:rPr>
          <w:rFonts w:ascii="Times New Roman" w:hAnsi="Times New Roman" w:cs="Times New Roman"/>
          <w:sz w:val="12"/>
        </w:rPr>
        <w:t>∂</w:t>
      </w:r>
      <w:r w:rsidRPr="00043826">
        <w:rPr>
          <w:rFonts w:ascii="Times New Roman" w:hAnsi="Times New Roman" w:cs="Times New Roman"/>
          <w:sz w:val="16"/>
        </w:rPr>
        <w:t xml:space="preserve"> On the multilateral front, we actively participate in, and often lead, efforts within the United Nations, as well as at the regional level, in support of the long-term sustainability and security of outer space. The United States remains committed to efforts in multilateral fora to pursue a range of measures to enhance space security and sustainability</w:t>
      </w:r>
      <w:r w:rsidRPr="00043826">
        <w:rPr>
          <w:rFonts w:ascii="Times New Roman" w:hAnsi="Times New Roman" w:cs="Times New Roman"/>
          <w:sz w:val="12"/>
        </w:rPr>
        <w:t>∂</w:t>
      </w:r>
      <w:r w:rsidRPr="00043826">
        <w:rPr>
          <w:rFonts w:ascii="Times New Roman" w:hAnsi="Times New Roman" w:cs="Times New Roman"/>
          <w:sz w:val="16"/>
        </w:rPr>
        <w:t xml:space="preserve"> At the regional level, the United States has supported the members of the Association of Southeast Asian Nations to initiate and host space security workshops over the past three years. These workshops have proven to be productive and informative fora for raising awareness and understanding of space systems and space activities in the Asia-Pacific region.</w:t>
      </w:r>
      <w:r w:rsidRPr="00043826">
        <w:rPr>
          <w:rFonts w:ascii="Times New Roman" w:hAnsi="Times New Roman" w:cs="Times New Roman"/>
          <w:sz w:val="12"/>
        </w:rPr>
        <w:t>∂</w:t>
      </w:r>
      <w:r w:rsidRPr="00043826">
        <w:rPr>
          <w:rFonts w:ascii="Times New Roman" w:hAnsi="Times New Roman" w:cs="Times New Roman"/>
          <w:sz w:val="16"/>
        </w:rPr>
        <w:t xml:space="preserve"> For the past three years, we co-sponsored UN General Assembly resolutions with Russia and China that urged the international community to consider implementing the recommendations of the 2013 consensus report of the United Nations Group of Governmental Experts (GGE) on outer space transparency and confidence-building measures (TCBMs). We remain optimistic that these recommendations can be implemented. In fact, because we have such an important story to tell regarding the implementation of these TCBMs, we will prepare a comprehensive report in the coming months to detail all we are doing to implement the GGE’s recommendations and their contributions to enhancing stability in outer space.</w:t>
      </w:r>
      <w:r w:rsidRPr="00043826">
        <w:rPr>
          <w:rFonts w:ascii="Times New Roman" w:hAnsi="Times New Roman" w:cs="Times New Roman"/>
          <w:sz w:val="12"/>
        </w:rPr>
        <w:t>∂</w:t>
      </w:r>
      <w:r w:rsidRPr="00043826">
        <w:rPr>
          <w:rFonts w:ascii="Times New Roman" w:hAnsi="Times New Roman" w:cs="Times New Roman"/>
          <w:sz w:val="16"/>
        </w:rPr>
        <w:t xml:space="preserve"> Moreover, in the Committee on the Peaceful Use of Outer Space (COPUOS), the U.S. Government – in close collaboration with the private sector – is taking a leadership role in international efforts to ensure the long-term sustainability of outer space activities.</w:t>
      </w:r>
      <w:r w:rsidRPr="00043826">
        <w:rPr>
          <w:rFonts w:ascii="Times New Roman" w:hAnsi="Times New Roman" w:cs="Times New Roman"/>
          <w:sz w:val="12"/>
        </w:rPr>
        <w:t>∂</w:t>
      </w:r>
      <w:r w:rsidRPr="00043826">
        <w:rPr>
          <w:rFonts w:ascii="Times New Roman" w:hAnsi="Times New Roman" w:cs="Times New Roman"/>
          <w:sz w:val="16"/>
        </w:rPr>
        <w:t xml:space="preserve"> Along with most other members of COPUOS, the United States supports efforts to complete clear, practicable, and proven guidelines for the long-term sustainability of outer space activities in 2016.</w:t>
      </w:r>
      <w:r w:rsidRPr="00043826">
        <w:rPr>
          <w:rFonts w:ascii="Times New Roman" w:hAnsi="Times New Roman" w:cs="Times New Roman"/>
          <w:sz w:val="12"/>
        </w:rPr>
        <w:t>∂</w:t>
      </w:r>
      <w:r w:rsidRPr="00043826">
        <w:rPr>
          <w:rFonts w:ascii="Times New Roman" w:hAnsi="Times New Roman" w:cs="Times New Roman"/>
          <w:sz w:val="16"/>
        </w:rPr>
        <w:t xml:space="preserve"> However, our multilateral efforts are not without difficulties and challenges. In the Conference on Disarmament and elsewhere, Russia and China continue to promote their draft legally-binding “Prevention of the Placement of Weapons in Outer Space Treaty,” or PPWT, which is unverifiable and does not address the threat of terrestrially-based anti-satellite weapons, among other deficiencies. Russia’s “No first placement of weapons in outer space” initiative is fundamentally flawed and would not reduce the possibility of mishaps, misunderstandings, or miscalculations. These proposals typically gain a measure of support internationally because some countries are initially attracted to the idea of preventing the weaponization of space. However, in my diplomatic engagements, while supporting the goal of ensuring that space does not become a haven for conflict, I continue to point out the reasons why the United States cannot support these proposals and why the United States supports voluntary and pragmatic alternatives, such as transparency and confidence building measures.</w:t>
      </w:r>
      <w:r w:rsidRPr="00043826">
        <w:rPr>
          <w:rFonts w:ascii="Times New Roman" w:hAnsi="Times New Roman" w:cs="Times New Roman"/>
          <w:sz w:val="12"/>
        </w:rPr>
        <w:t>∂</w:t>
      </w:r>
      <w:r w:rsidRPr="00043826">
        <w:rPr>
          <w:rFonts w:ascii="Times New Roman" w:hAnsi="Times New Roman" w:cs="Times New Roman"/>
          <w:sz w:val="16"/>
        </w:rPr>
        <w:t xml:space="preserve"> Space Sustainability and Strategic Stability</w:t>
      </w:r>
      <w:r w:rsidRPr="00043826">
        <w:rPr>
          <w:rFonts w:ascii="Times New Roman" w:hAnsi="Times New Roman" w:cs="Times New Roman"/>
          <w:sz w:val="12"/>
        </w:rPr>
        <w:t>∂</w:t>
      </w:r>
      <w:r w:rsidRPr="00043826">
        <w:rPr>
          <w:rFonts w:ascii="Times New Roman" w:hAnsi="Times New Roman" w:cs="Times New Roman"/>
          <w:sz w:val="16"/>
        </w:rPr>
        <w:t xml:space="preserve"> </w:t>
      </w:r>
      <w:r w:rsidRPr="00043826">
        <w:rPr>
          <w:rFonts w:ascii="Times New Roman" w:hAnsi="Times New Roman" w:cs="Times New Roman"/>
          <w:u w:val="single"/>
        </w:rPr>
        <w:t>Beyond</w:t>
      </w:r>
      <w:r w:rsidRPr="00043826">
        <w:rPr>
          <w:rFonts w:ascii="Times New Roman" w:hAnsi="Times New Roman" w:cs="Times New Roman"/>
          <w:sz w:val="16"/>
        </w:rPr>
        <w:t xml:space="preserve"> our </w:t>
      </w:r>
      <w:r w:rsidRPr="00043826">
        <w:rPr>
          <w:rFonts w:ascii="Times New Roman" w:hAnsi="Times New Roman" w:cs="Times New Roman"/>
          <w:u w:val="single"/>
        </w:rPr>
        <w:t>efforts to develop broadly agreed-upon rules of responsible behavior, we must also pursue efforts to deter terrestrial conflicts that extend to space. This is integral to both strategic stability and space sustainability, and diplomacy has a key role to play. Our allies and partners around the globe are investing in space systems of their own</w:t>
      </w:r>
      <w:r w:rsidRPr="00043826">
        <w:rPr>
          <w:rFonts w:ascii="Times New Roman" w:hAnsi="Times New Roman" w:cs="Times New Roman"/>
          <w:sz w:val="16"/>
        </w:rPr>
        <w:t xml:space="preserve">. They bring tremendous capabilities, a shared set of values, and an eagerness to cooperate. As such, we seek to strengthen the resiliency of our space systems through international cooperation. In a time of flat or declining defense budgets here as well as in many other countries, such cooperation has become increasingly important. This </w:t>
      </w:r>
      <w:r w:rsidRPr="00043826">
        <w:rPr>
          <w:rFonts w:ascii="Times New Roman" w:hAnsi="Times New Roman" w:cs="Times New Roman"/>
          <w:u w:val="single"/>
        </w:rPr>
        <w:t>resiliency adds robustness to space capabilities in the face of natural space weather events, system failures, and incidents in orbit, and contributes to deterring attacks on space systems by minimizing or eliminating any gain from such action.</w:t>
      </w:r>
      <w:r w:rsidRPr="00043826">
        <w:rPr>
          <w:rFonts w:ascii="Times New Roman" w:hAnsi="Times New Roman" w:cs="Times New Roman"/>
          <w:sz w:val="12"/>
        </w:rPr>
        <w:t>∂</w:t>
      </w:r>
      <w:r w:rsidRPr="00043826">
        <w:rPr>
          <w:rFonts w:ascii="Times New Roman" w:hAnsi="Times New Roman" w:cs="Times New Roman"/>
          <w:sz w:val="16"/>
        </w:rPr>
        <w:t xml:space="preserve"> International diplomacy is a key component of creating the resiliency necessary for space mission assurance. For example, my Department of State colleagues focused on civil space cooperation have been engaged in ongoing informal bilateral discussions with the European Union for several years on opportunities for U.S. Government users, including the Department of Defense, to access the secure, limited access Galileo signals known as Public Regulated Service (or PRS), in addition to the system’s open signals. As DoD contemplates the next generation of receivers for its transportation and weapons systems, the goal is to plan for deployment of multi-GNSS receives, perhaps even developed jointly with partners in Europe. There are strong resiliency benefits from such an approach.</w:t>
      </w:r>
      <w:r w:rsidRPr="00043826">
        <w:rPr>
          <w:rFonts w:ascii="Times New Roman" w:hAnsi="Times New Roman" w:cs="Times New Roman"/>
          <w:sz w:val="12"/>
        </w:rPr>
        <w:t>∂</w:t>
      </w:r>
      <w:r w:rsidRPr="00043826">
        <w:rPr>
          <w:rFonts w:ascii="Times New Roman" w:hAnsi="Times New Roman" w:cs="Times New Roman"/>
          <w:sz w:val="16"/>
        </w:rPr>
        <w:t xml:space="preserve"> A second development with potentially dramatic impacts on space sustainability is the accelerating emergence of a host of new commercial space activities that are capitalizing on advancing technologies and decreasing barriers to entry. Already we are seeing rapid growth in the number of systems on orbit.</w:t>
      </w:r>
      <w:r w:rsidRPr="00043826">
        <w:rPr>
          <w:rFonts w:ascii="Times New Roman" w:hAnsi="Times New Roman" w:cs="Times New Roman"/>
          <w:sz w:val="12"/>
        </w:rPr>
        <w:t>∂</w:t>
      </w:r>
      <w:r w:rsidRPr="00043826">
        <w:rPr>
          <w:rFonts w:ascii="Times New Roman" w:hAnsi="Times New Roman" w:cs="Times New Roman"/>
          <w:sz w:val="16"/>
        </w:rPr>
        <w:t xml:space="preserve"> We have already identified the need for more space situational awareness cooperation, which our allies and partners can help with. But, this trend will take the international community beyond the need for mere space situational awareness and could require new approaches to manage space traffic and prevent collisions that could damage space sustainability for all. Though still emergent, international diplomacy in this area will be essential to assuring the predictability that investors seek and to having practices that assure both long-term growth and long-term sustainability in space.</w:t>
      </w:r>
      <w:r w:rsidRPr="00043826">
        <w:rPr>
          <w:rFonts w:ascii="Times New Roman" w:hAnsi="Times New Roman" w:cs="Times New Roman"/>
          <w:sz w:val="12"/>
        </w:rPr>
        <w:t>∂</w:t>
      </w:r>
      <w:r w:rsidRPr="00043826">
        <w:rPr>
          <w:rFonts w:ascii="Times New Roman" w:hAnsi="Times New Roman" w:cs="Times New Roman"/>
          <w:sz w:val="16"/>
        </w:rPr>
        <w:t xml:space="preserve"> Conclusion</w:t>
      </w:r>
      <w:r w:rsidRPr="00043826">
        <w:rPr>
          <w:rFonts w:ascii="Times New Roman" w:hAnsi="Times New Roman" w:cs="Times New Roman"/>
          <w:sz w:val="12"/>
        </w:rPr>
        <w:t>∂</w:t>
      </w:r>
      <w:r w:rsidRPr="00043826">
        <w:rPr>
          <w:rFonts w:ascii="Times New Roman" w:hAnsi="Times New Roman" w:cs="Times New Roman"/>
          <w:sz w:val="16"/>
        </w:rPr>
        <w:t xml:space="preserve"> In conclusion, I am concerned about the continued development by Russia and China of anti-satellite weapons. I want to reiterate that the United States is committed to preventing conflict from extending into space, and our diplomatic strategy supports this goal. The possibility of conflict in space is in no one’s interest.</w:t>
      </w:r>
      <w:r w:rsidRPr="00043826">
        <w:rPr>
          <w:rFonts w:ascii="Times New Roman" w:hAnsi="Times New Roman" w:cs="Times New Roman"/>
          <w:sz w:val="12"/>
        </w:rPr>
        <w:t>∂</w:t>
      </w:r>
      <w:r w:rsidRPr="00043826">
        <w:rPr>
          <w:rFonts w:ascii="Times New Roman" w:hAnsi="Times New Roman" w:cs="Times New Roman"/>
          <w:sz w:val="16"/>
        </w:rPr>
        <w:t xml:space="preserve"> Mission assurance and resilience is one area where international cooperation has benefits during peacetime and deters conflict in space. Further, international diplomacy plays an important role in preventing or reducing the impact of a conflict in outer space, which strengthens strategic stability and space sustainability.</w:t>
      </w:r>
      <w:r w:rsidRPr="00043826">
        <w:rPr>
          <w:rFonts w:ascii="Times New Roman" w:hAnsi="Times New Roman" w:cs="Times New Roman"/>
          <w:sz w:val="12"/>
        </w:rPr>
        <w:t>∂</w:t>
      </w:r>
      <w:r w:rsidRPr="00043826">
        <w:rPr>
          <w:rFonts w:ascii="Times New Roman" w:hAnsi="Times New Roman" w:cs="Times New Roman"/>
          <w:sz w:val="16"/>
        </w:rPr>
        <w:t xml:space="preserve"> In light of these opportunities and challenges, I am optimistic about the future of our diplomatic efforts in support of our long-standing principles and goals of the U.S. national space policy and international space cooperation. We have made considerable progress in reaching out not only to our allies and space partners, but also to a broad group of other established and emerging space-faring nations. We have also helped change the international conversation in order to focus efforts on pragmatic areas of cooperation such as TCBMs and away from unverifiable proposals such as the PPWT.</w:t>
      </w:r>
      <w:r w:rsidRPr="00043826">
        <w:rPr>
          <w:rFonts w:ascii="Times New Roman" w:hAnsi="Times New Roman" w:cs="Times New Roman"/>
          <w:sz w:val="12"/>
        </w:rPr>
        <w:t>∂</w:t>
      </w:r>
      <w:r w:rsidRPr="00043826">
        <w:rPr>
          <w:rFonts w:ascii="Times New Roman" w:hAnsi="Times New Roman" w:cs="Times New Roman"/>
          <w:sz w:val="16"/>
        </w:rPr>
        <w:t xml:space="preserve"> And </w:t>
      </w:r>
      <w:r w:rsidRPr="004738BB">
        <w:rPr>
          <w:sz w:val="16"/>
          <w:szCs w:val="16"/>
        </w:rPr>
        <w:t>we will need to continue t</w:t>
      </w:r>
      <w:r w:rsidRPr="00043826">
        <w:rPr>
          <w:rFonts w:ascii="Times New Roman" w:hAnsi="Times New Roman" w:cs="Times New Roman"/>
          <w:sz w:val="16"/>
        </w:rPr>
        <w:t xml:space="preserve">hese </w:t>
      </w:r>
      <w:r w:rsidRPr="004738BB">
        <w:rPr>
          <w:rFonts w:ascii="Times New Roman" w:hAnsi="Times New Roman" w:cs="Times New Roman"/>
          <w:sz w:val="16"/>
          <w:szCs w:val="16"/>
        </w:rPr>
        <w:t>diplomatic efforts</w:t>
      </w:r>
      <w:r w:rsidRPr="00C2147A">
        <w:rPr>
          <w:rFonts w:ascii="Times New Roman" w:hAnsi="Times New Roman" w:cs="Times New Roman"/>
          <w:sz w:val="16"/>
          <w:szCs w:val="16"/>
        </w:rPr>
        <w:t>.</w:t>
      </w:r>
      <w:r w:rsidRPr="00C2147A">
        <w:rPr>
          <w:rFonts w:ascii="Times New Roman" w:hAnsi="Times New Roman" w:cs="Times New Roman"/>
          <w:u w:val="single"/>
        </w:rPr>
        <w:t xml:space="preserve"> </w:t>
      </w:r>
      <w:r w:rsidRPr="00C2147A">
        <w:rPr>
          <w:sz w:val="16"/>
          <w:szCs w:val="16"/>
        </w:rPr>
        <w:t>The</w:t>
      </w:r>
      <w:r w:rsidRPr="002C6D14">
        <w:rPr>
          <w:sz w:val="16"/>
          <w:szCs w:val="16"/>
        </w:rPr>
        <w:t xml:space="preserve"> rapid progress in private sector space capabilities, systems, and technologies will require thoughtful consideration, not only at the national level, but also with allies, partners, other spacefaring nations, and industry, for new ways of thinking about solving the shared challenges we face. I’m absolutely convinced that, to successfully realize the future we seek, we must together do the hard work of building on our existing fifty-year foundation of national space policy principles and goals. Building on this foundation, we must continue promoting and pursuing voluntary TCBMs, non-binding guidelines, and norms of responsible behavior in outer space. Only then can we ensure the long-term sustainability and security of the outer space environment for generations to come.</w:t>
      </w:r>
    </w:p>
    <w:p w14:paraId="48A52786" w14:textId="77777777" w:rsidR="00DC6779" w:rsidRPr="00043826" w:rsidRDefault="00DC6779" w:rsidP="00DC6779">
      <w:pPr>
        <w:pStyle w:val="Heading4"/>
        <w:rPr>
          <w:rFonts w:ascii="Times New Roman" w:hAnsi="Times New Roman" w:cs="Times New Roman"/>
        </w:rPr>
      </w:pPr>
      <w:r w:rsidRPr="00043826">
        <w:rPr>
          <w:rFonts w:ascii="Times New Roman" w:hAnsi="Times New Roman" w:cs="Times New Roman"/>
        </w:rPr>
        <w:t xml:space="preserve">Cooperation solves arms race – provides a middle ground for the two countries </w:t>
      </w:r>
    </w:p>
    <w:p w14:paraId="02EA29EF" w14:textId="77777777" w:rsidR="00DC6779" w:rsidRPr="00043826" w:rsidRDefault="00DC6779" w:rsidP="00DC6779">
      <w:pPr>
        <w:rPr>
          <w:rFonts w:ascii="Times New Roman" w:hAnsi="Times New Roman" w:cs="Times New Roman"/>
        </w:rPr>
      </w:pPr>
      <w:r w:rsidRPr="00043826">
        <w:rPr>
          <w:rStyle w:val="Style13ptBold"/>
          <w:rFonts w:ascii="Times New Roman" w:hAnsi="Times New Roman" w:cs="Times New Roman"/>
        </w:rPr>
        <w:t>Weeden and Ziao 16</w:t>
      </w:r>
      <w:r w:rsidRPr="00043826">
        <w:rPr>
          <w:rFonts w:ascii="Times New Roman" w:hAnsi="Times New Roman" w:cs="Times New Roman"/>
        </w:rPr>
        <w:t xml:space="preserve"> [BRIAN WEEDEN AND XIAO HE, 4/26/16, “USE OUTER SPACE TO STRENGTHEN U.S.-CHINA TIES,” Brian Weeden is the Technical Adviser at the Secure World Foundation in Washington, D.C. Xiao He is an Assistant Research Fellow at the Institute of World Economics and Politics in the Chinese Academy of Social Sciences. </w:t>
      </w:r>
      <w:hyperlink r:id="rId14" w:history="1">
        <w:r w:rsidRPr="00043826">
          <w:rPr>
            <w:rFonts w:ascii="Times New Roman" w:hAnsi="Times New Roman" w:cs="Times New Roman"/>
          </w:rPr>
          <w:t>http://warontherocks.com/2016/04/use-outer-space-to-strengthen-u-s-china-ties/</w:t>
        </w:r>
      </w:hyperlink>
      <w:r w:rsidRPr="00043826">
        <w:rPr>
          <w:rFonts w:ascii="Times New Roman" w:hAnsi="Times New Roman" w:cs="Times New Roman"/>
        </w:rPr>
        <w:t xml:space="preserve">] </w:t>
      </w:r>
    </w:p>
    <w:p w14:paraId="6C5758AA" w14:textId="77777777" w:rsidR="00DC6779" w:rsidRPr="00087E0A" w:rsidRDefault="00DC6779" w:rsidP="00DC6779">
      <w:pPr>
        <w:rPr>
          <w:rFonts w:ascii="Times New Roman" w:hAnsi="Times New Roman" w:cs="Times New Roman"/>
          <w:sz w:val="16"/>
        </w:rPr>
      </w:pPr>
      <w:r w:rsidRPr="00043826">
        <w:rPr>
          <w:rFonts w:ascii="Times New Roman" w:hAnsi="Times New Roman" w:cs="Times New Roman"/>
          <w:sz w:val="16"/>
        </w:rPr>
        <w:t xml:space="preserve">With the end of the Cold War, outer space activities lost much of their urgency and hipness. But today space is back, and more important than ever. Modern militaries and the global economy are dependent on space capabilities. Private companies are daring to take on challenges that were once the domain of superpowers. And </w:t>
      </w:r>
      <w:r w:rsidRPr="00043826">
        <w:rPr>
          <w:rFonts w:ascii="Times New Roman" w:hAnsi="Times New Roman" w:cs="Times New Roman"/>
          <w:u w:val="single"/>
        </w:rPr>
        <w:t xml:space="preserve">in national security circles, </w:t>
      </w:r>
      <w:r w:rsidRPr="00087E0A">
        <w:rPr>
          <w:rFonts w:ascii="Times New Roman" w:hAnsi="Times New Roman" w:cs="Times New Roman"/>
          <w:highlight w:val="yellow"/>
          <w:u w:val="single"/>
        </w:rPr>
        <w:t>there is discussion of a renewed strategic competition in space that could pit the winner of the last space race, the United States, against the rising power of China.</w:t>
      </w:r>
      <w:r w:rsidRPr="00043826">
        <w:rPr>
          <w:rFonts w:ascii="Times New Roman" w:hAnsi="Times New Roman" w:cs="Times New Roman"/>
          <w:sz w:val="12"/>
        </w:rPr>
        <w:t>∂</w:t>
      </w:r>
      <w:r w:rsidRPr="00043826">
        <w:rPr>
          <w:rFonts w:ascii="Times New Roman" w:hAnsi="Times New Roman" w:cs="Times New Roman"/>
          <w:sz w:val="16"/>
        </w:rPr>
        <w:t xml:space="preserve"> The United States and China have identified space as a strategic domain that is critical to their national interests and development. </w:t>
      </w:r>
      <w:r w:rsidRPr="00087E0A">
        <w:rPr>
          <w:rFonts w:ascii="Times New Roman" w:hAnsi="Times New Roman" w:cs="Times New Roman"/>
          <w:highlight w:val="yellow"/>
          <w:u w:val="single"/>
        </w:rPr>
        <w:t>Both nations are dedicating considerable resources to developing</w:t>
      </w:r>
      <w:r w:rsidRPr="00043826">
        <w:rPr>
          <w:rFonts w:ascii="Times New Roman" w:hAnsi="Times New Roman" w:cs="Times New Roman"/>
          <w:u w:val="single"/>
        </w:rPr>
        <w:t xml:space="preserve"> </w:t>
      </w:r>
      <w:r w:rsidRPr="00087E0A">
        <w:rPr>
          <w:rFonts w:ascii="Times New Roman" w:hAnsi="Times New Roman" w:cs="Times New Roman"/>
          <w:highlight w:val="yellow"/>
          <w:u w:val="single"/>
        </w:rPr>
        <w:t>their</w:t>
      </w:r>
      <w:r w:rsidRPr="00043826">
        <w:rPr>
          <w:rFonts w:ascii="Times New Roman" w:hAnsi="Times New Roman" w:cs="Times New Roman"/>
          <w:u w:val="single"/>
        </w:rPr>
        <w:t xml:space="preserve"> civil, </w:t>
      </w:r>
      <w:r w:rsidRPr="00087E0A">
        <w:rPr>
          <w:rFonts w:ascii="Times New Roman" w:hAnsi="Times New Roman" w:cs="Times New Roman"/>
          <w:highlight w:val="yellow"/>
          <w:u w:val="single"/>
        </w:rPr>
        <w:t>military</w:t>
      </w:r>
      <w:r w:rsidRPr="00043826">
        <w:rPr>
          <w:rFonts w:ascii="Times New Roman" w:hAnsi="Times New Roman" w:cs="Times New Roman"/>
          <w:u w:val="single"/>
        </w:rPr>
        <w:t xml:space="preserve">, and commercial </w:t>
      </w:r>
      <w:r w:rsidRPr="00087E0A">
        <w:rPr>
          <w:rFonts w:ascii="Times New Roman" w:hAnsi="Times New Roman" w:cs="Times New Roman"/>
          <w:highlight w:val="yellow"/>
          <w:u w:val="single"/>
        </w:rPr>
        <w:t>space sectors. Beijing and Washington see their space accomplishments as important to boosting national pride and international prestige.</w:t>
      </w:r>
      <w:r w:rsidRPr="00043826">
        <w:rPr>
          <w:rFonts w:ascii="Times New Roman" w:hAnsi="Times New Roman" w:cs="Times New Roman"/>
          <w:u w:val="single"/>
        </w:rPr>
        <w:t xml:space="preserve"> Over time, </w:t>
      </w:r>
      <w:r w:rsidRPr="00087E0A">
        <w:rPr>
          <w:rFonts w:ascii="Times New Roman" w:hAnsi="Times New Roman" w:cs="Times New Roman"/>
          <w:highlight w:val="yellow"/>
          <w:u w:val="single"/>
        </w:rPr>
        <w:t>what happens in space could serve as either a source of instability, or a means of strengthening the U.S.-China relationship.</w:t>
      </w:r>
      <w:r w:rsidRPr="00087E0A">
        <w:rPr>
          <w:rFonts w:ascii="Times New Roman" w:hAnsi="Times New Roman" w:cs="Times New Roman"/>
          <w:sz w:val="12"/>
          <w:highlight w:val="yellow"/>
        </w:rPr>
        <w:t>∂</w:t>
      </w:r>
      <w:r w:rsidRPr="00043826">
        <w:rPr>
          <w:rFonts w:ascii="Times New Roman" w:hAnsi="Times New Roman" w:cs="Times New Roman"/>
          <w:sz w:val="16"/>
        </w:rPr>
        <w:t xml:space="preserve"> </w:t>
      </w:r>
      <w:r w:rsidRPr="00043826">
        <w:rPr>
          <w:rFonts w:ascii="Times New Roman" w:hAnsi="Times New Roman" w:cs="Times New Roman"/>
          <w:u w:val="single"/>
        </w:rPr>
        <w:t xml:space="preserve">The United States and China have differing goals and priorities in space. The United States is focused on assuring continued access to space and sees it as a critical domain to its security and prosperity. </w:t>
      </w:r>
      <w:r w:rsidRPr="00087E0A">
        <w:rPr>
          <w:rFonts w:ascii="Times New Roman" w:hAnsi="Times New Roman" w:cs="Times New Roman"/>
          <w:highlight w:val="yellow"/>
          <w:u w:val="single"/>
        </w:rPr>
        <w:t>Space-based capabilities and services provide the foundation for U.S. national security</w:t>
      </w:r>
      <w:r w:rsidRPr="00043826">
        <w:rPr>
          <w:rFonts w:ascii="Times New Roman" w:hAnsi="Times New Roman" w:cs="Times New Roman"/>
          <w:sz w:val="16"/>
        </w:rPr>
        <w:t xml:space="preserve">,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w:t>
      </w:r>
      <w:r w:rsidRPr="00087E0A">
        <w:rPr>
          <w:rFonts w:ascii="Times New Roman" w:hAnsi="Times New Roman" w:cs="Times New Roman"/>
          <w:highlight w:val="yellow"/>
          <w:u w:val="single"/>
        </w:rPr>
        <w:t>Space capabilities are also a critical piece of the U.S. — and the global — economy.</w:t>
      </w:r>
      <w:r w:rsidRPr="00087E0A">
        <w:rPr>
          <w:rFonts w:ascii="Times New Roman" w:hAnsi="Times New Roman" w:cs="Times New Roman"/>
          <w:sz w:val="12"/>
          <w:highlight w:val="yellow"/>
        </w:rPr>
        <w:t>∂</w:t>
      </w:r>
      <w:r w:rsidRPr="00087E0A">
        <w:rPr>
          <w:rFonts w:ascii="Times New Roman" w:hAnsi="Times New Roman" w:cs="Times New Roman"/>
          <w:sz w:val="16"/>
          <w:highlight w:val="yellow"/>
        </w:rPr>
        <w:t xml:space="preserve"> </w:t>
      </w:r>
      <w:r w:rsidRPr="00087E0A">
        <w:rPr>
          <w:rFonts w:ascii="Times New Roman" w:hAnsi="Times New Roman" w:cs="Times New Roman"/>
          <w:highlight w:val="yellow"/>
          <w:u w:val="single"/>
        </w:rPr>
        <w:t>China</w:t>
      </w:r>
      <w:r w:rsidRPr="00043826">
        <w:rPr>
          <w:rFonts w:ascii="Times New Roman" w:hAnsi="Times New Roman" w:cs="Times New Roman"/>
          <w:u w:val="single"/>
        </w:rPr>
        <w:t xml:space="preserve"> </w:t>
      </w:r>
      <w:r w:rsidRPr="00043826">
        <w:rPr>
          <w:rFonts w:ascii="Times New Roman" w:hAnsi="Times New Roman" w:cs="Times New Roman"/>
          <w:sz w:val="16"/>
        </w:rPr>
        <w:t xml:space="preserve">is focused on developing its own capabilities in the space domain, and </w:t>
      </w:r>
      <w:r w:rsidRPr="00043826">
        <w:rPr>
          <w:rFonts w:ascii="Times New Roman" w:hAnsi="Times New Roman" w:cs="Times New Roman"/>
          <w:u w:val="single"/>
        </w:rPr>
        <w:t xml:space="preserve">increasingly </w:t>
      </w:r>
      <w:r w:rsidRPr="00087E0A">
        <w:rPr>
          <w:rFonts w:ascii="Times New Roman" w:hAnsi="Times New Roman" w:cs="Times New Roman"/>
          <w:highlight w:val="yellow"/>
          <w:u w:val="single"/>
        </w:rPr>
        <w:t>depends on space-based assets for both economic and military aims that</w:t>
      </w:r>
      <w:r w:rsidRPr="00043826">
        <w:rPr>
          <w:rFonts w:ascii="Times New Roman" w:hAnsi="Times New Roman" w:cs="Times New Roman"/>
          <w:u w:val="single"/>
        </w:rPr>
        <w:t xml:space="preserve"> </w:t>
      </w:r>
      <w:r w:rsidRPr="00087E0A">
        <w:rPr>
          <w:rFonts w:ascii="Times New Roman" w:hAnsi="Times New Roman" w:cs="Times New Roman"/>
          <w:highlight w:val="yellow"/>
          <w:u w:val="single"/>
        </w:rPr>
        <w:t>may be</w:t>
      </w:r>
      <w:r w:rsidRPr="00043826">
        <w:rPr>
          <w:rFonts w:ascii="Times New Roman" w:hAnsi="Times New Roman" w:cs="Times New Roman"/>
          <w:u w:val="single"/>
        </w:rPr>
        <w:t xml:space="preserve"> partly incompatible, and even </w:t>
      </w:r>
      <w:r w:rsidRPr="00087E0A">
        <w:rPr>
          <w:rFonts w:ascii="Times New Roman" w:hAnsi="Times New Roman" w:cs="Times New Roman"/>
          <w:highlight w:val="yellow"/>
          <w:u w:val="single"/>
        </w:rPr>
        <w:t>in competition</w:t>
      </w:r>
      <w:r w:rsidRPr="00043826">
        <w:rPr>
          <w:rFonts w:ascii="Times New Roman" w:hAnsi="Times New Roman" w:cs="Times New Roman"/>
          <w:u w:val="single"/>
        </w:rPr>
        <w:t xml:space="preserve">, with other key players, </w:t>
      </w:r>
      <w:r w:rsidRPr="00087E0A">
        <w:rPr>
          <w:rFonts w:ascii="Times New Roman" w:hAnsi="Times New Roman" w:cs="Times New Roman"/>
          <w:highlight w:val="yellow"/>
          <w:u w:val="single"/>
        </w:rPr>
        <w:t>especially the United States</w:t>
      </w:r>
      <w:r w:rsidRPr="00CA70A3">
        <w:rPr>
          <w:rStyle w:val="StyleUnderline"/>
        </w:rPr>
        <w:t>. China sees space as critical to defending its national security and securing its role as a rising power.</w:t>
      </w:r>
      <w:r w:rsidRPr="00043826">
        <w:rPr>
          <w:rFonts w:ascii="Times New Roman" w:hAnsi="Times New Roman" w:cs="Times New Roman"/>
          <w:u w:val="single"/>
        </w:rPr>
        <w:t xml:space="preserve">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w:t>
      </w:r>
      <w:r w:rsidRPr="00043826">
        <w:rPr>
          <w:rFonts w:ascii="Times New Roman" w:hAnsi="Times New Roman" w:cs="Times New Roman"/>
          <w:sz w:val="12"/>
        </w:rPr>
        <w:t>∂</w:t>
      </w:r>
      <w:r w:rsidRPr="00043826">
        <w:rPr>
          <w:rFonts w:ascii="Times New Roman" w:hAnsi="Times New Roman" w:cs="Times New Roman"/>
          <w:sz w:val="16"/>
        </w:rPr>
        <w:t xml:space="preserve"> As the two nations act on these differing priorities and goals, tensions in the space domain have had ramifications for the overall bilateral relationship</w:t>
      </w:r>
      <w:r w:rsidRPr="00043826">
        <w:rPr>
          <w:rFonts w:ascii="Times New Roman" w:hAnsi="Times New Roman" w:cs="Times New Roman"/>
          <w:u w:val="single"/>
        </w:rPr>
        <w:t xml:space="preserve">. </w:t>
      </w:r>
      <w:r w:rsidRPr="00087E0A">
        <w:rPr>
          <w:rFonts w:ascii="Times New Roman" w:hAnsi="Times New Roman" w:cs="Times New Roman"/>
          <w:highlight w:val="yellow"/>
          <w:u w:val="single"/>
        </w:rPr>
        <w:t>Recent testing and development of anti-satellite capabilities by China</w:t>
      </w:r>
      <w:r w:rsidRPr="00043826">
        <w:rPr>
          <w:rFonts w:ascii="Times New Roman" w:hAnsi="Times New Roman" w:cs="Times New Roman"/>
          <w:u w:val="single"/>
        </w:rPr>
        <w:t xml:space="preserve">, and a doctrinal focus on “active defense” </w:t>
      </w:r>
      <w:r w:rsidRPr="00087E0A">
        <w:rPr>
          <w:rFonts w:ascii="Times New Roman" w:hAnsi="Times New Roman" w:cs="Times New Roman"/>
          <w:highlight w:val="yellow"/>
          <w:u w:val="single"/>
        </w:rPr>
        <w:t>have caused the United States to openly call for a stronger focus on space protection</w:t>
      </w:r>
      <w:r w:rsidRPr="00043826">
        <w:rPr>
          <w:rFonts w:ascii="Times New Roman" w:hAnsi="Times New Roman" w:cs="Times New Roman"/>
          <w:u w:val="single"/>
        </w:rPr>
        <w:t xml:space="preserve"> </w:t>
      </w:r>
      <w:r w:rsidRPr="00087E0A">
        <w:rPr>
          <w:rFonts w:ascii="Times New Roman" w:hAnsi="Times New Roman" w:cs="Times New Roman"/>
          <w:highlight w:val="yellow"/>
          <w:u w:val="single"/>
        </w:rPr>
        <w:t>and warfighting</w:t>
      </w:r>
      <w:r w:rsidRPr="00043826">
        <w:rPr>
          <w:rFonts w:ascii="Times New Roman" w:hAnsi="Times New Roman" w:cs="Times New Roman"/>
          <w:u w:val="single"/>
        </w:rPr>
        <w:t>. From the Chinese perspective, it is necessary to develop such capabilities to support national security, close the power gap, and defend itself from American aggression</w:t>
      </w:r>
      <w:r w:rsidRPr="00087E0A">
        <w:rPr>
          <w:rFonts w:ascii="Times New Roman" w:hAnsi="Times New Roman" w:cs="Times New Roman"/>
          <w:highlight w:val="yellow"/>
          <w:u w:val="single"/>
        </w:rPr>
        <w:t>.,</w:t>
      </w:r>
      <w:r w:rsidRPr="00087E0A">
        <w:rPr>
          <w:rFonts w:ascii="Times New Roman" w:hAnsi="Times New Roman" w:cs="Times New Roman"/>
          <w:sz w:val="12"/>
          <w:highlight w:val="yellow"/>
        </w:rPr>
        <w:t>∂</w:t>
      </w:r>
      <w:r w:rsidRPr="00087E0A">
        <w:rPr>
          <w:rFonts w:ascii="Times New Roman" w:hAnsi="Times New Roman" w:cs="Times New Roman"/>
          <w:sz w:val="16"/>
          <w:highlight w:val="yellow"/>
        </w:rPr>
        <w:t xml:space="preserve"> </w:t>
      </w:r>
      <w:r w:rsidRPr="00087E0A">
        <w:rPr>
          <w:rFonts w:ascii="Times New Roman" w:hAnsi="Times New Roman" w:cs="Times New Roman"/>
          <w:highlight w:val="yellow"/>
          <w:u w:val="single"/>
        </w:rPr>
        <w:t>Failure to reconcile their differences in this domain could lead to a renewed arms race that could be to the detriment of both sides.</w:t>
      </w:r>
      <w:r w:rsidRPr="00043826">
        <w:rPr>
          <w:rFonts w:ascii="Times New Roman" w:hAnsi="Times New Roman" w:cs="Times New Roman"/>
          <w:u w:val="single"/>
        </w:rPr>
        <w:t xml:space="preserve"> </w:t>
      </w:r>
      <w:r w:rsidRPr="00043826">
        <w:rPr>
          <w:rFonts w:ascii="Times New Roman" w:hAnsi="Times New Roman" w:cs="Times New Roman"/>
          <w:sz w:val="16"/>
        </w:rPr>
        <w:t>Both countries have acknowledged the importance of developing a more stable, cooperative, and long-lasting bilateral relationship in space.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w:t>
      </w:r>
      <w:r w:rsidRPr="00043826">
        <w:rPr>
          <w:rFonts w:ascii="Times New Roman" w:hAnsi="Times New Roman" w:cs="Times New Roman"/>
          <w:sz w:val="12"/>
        </w:rPr>
        <w:t>∂</w:t>
      </w:r>
      <w:r w:rsidRPr="00043826">
        <w:rPr>
          <w:rFonts w:ascii="Times New Roman" w:hAnsi="Times New Roman" w:cs="Times New Roman"/>
          <w:sz w:val="16"/>
        </w:rPr>
        <w:t xml:space="preserve"> Thus, the two sides have overlapping interests that present opportunities for cooperation and bilateral engagement. Accordingly, </w:t>
      </w:r>
      <w:r w:rsidRPr="00087E0A">
        <w:rPr>
          <w:rFonts w:ascii="Times New Roman" w:hAnsi="Times New Roman" w:cs="Times New Roman"/>
          <w:highlight w:val="yellow"/>
          <w:u w:val="single"/>
        </w:rPr>
        <w:t>the U</w:t>
      </w:r>
      <w:r w:rsidRPr="00043826">
        <w:rPr>
          <w:rFonts w:ascii="Times New Roman" w:hAnsi="Times New Roman" w:cs="Times New Roman"/>
          <w:sz w:val="16"/>
        </w:rPr>
        <w:t xml:space="preserve">nited </w:t>
      </w:r>
      <w:r w:rsidRPr="00087E0A">
        <w:rPr>
          <w:rFonts w:ascii="Times New Roman" w:hAnsi="Times New Roman" w:cs="Times New Roman"/>
          <w:highlight w:val="yellow"/>
          <w:u w:val="single"/>
        </w:rPr>
        <w:t>S</w:t>
      </w:r>
      <w:r w:rsidRPr="00043826">
        <w:rPr>
          <w:rFonts w:ascii="Times New Roman" w:hAnsi="Times New Roman" w:cs="Times New Roman"/>
          <w:sz w:val="16"/>
        </w:rPr>
        <w:t xml:space="preserve">tates </w:t>
      </w:r>
      <w:r w:rsidRPr="00087E0A">
        <w:rPr>
          <w:rFonts w:ascii="Times New Roman" w:hAnsi="Times New Roman" w:cs="Times New Roman"/>
          <w:highlight w:val="yellow"/>
          <w:u w:val="single"/>
        </w:rPr>
        <w:t>and China should engage in both bilateral and multilateral initiatives that enhance the long-term sustainability and security of spac</w:t>
      </w:r>
      <w:r w:rsidRPr="00CA70A3">
        <w:rPr>
          <w:rFonts w:ascii="Times New Roman" w:hAnsi="Times New Roman" w:cs="Times New Roman"/>
          <w:highlight w:val="yellow"/>
          <w:u w:val="single"/>
        </w:rPr>
        <w:t xml:space="preserve">e. </w:t>
      </w:r>
      <w:r w:rsidRPr="00CA70A3">
        <w:rPr>
          <w:rFonts w:ascii="Times New Roman" w:hAnsi="Times New Roman" w:cs="Times New Roman"/>
          <w:u w:val="single"/>
        </w:rPr>
        <w:t>Working together, and with other stakeholders, to help ensure the success of these initiatives would go a long way toward reinforcing the desire of both countries to be seen as playing leading roles in space governance and being responsible space powers.</w:t>
      </w:r>
      <w:r w:rsidRPr="00CA70A3">
        <w:rPr>
          <w:rFonts w:ascii="Times New Roman" w:hAnsi="Times New Roman" w:cs="Times New Roman"/>
          <w:sz w:val="16"/>
        </w:rPr>
        <w:t xml:space="preserve"> The United States and China,</w:t>
      </w:r>
      <w:r w:rsidRPr="00043826">
        <w:rPr>
          <w:rFonts w:ascii="Times New Roman" w:hAnsi="Times New Roman" w:cs="Times New Roman"/>
          <w:sz w:val="16"/>
        </w:rPr>
        <w:t xml:space="preserve"> as well as the private sectors of the two countries, should also find a way to engage in bilateral and multilateral civil space projects, including science and human exploration, though doing so will need to overcome strong political challenges.</w:t>
      </w:r>
      <w:r w:rsidRPr="00043826">
        <w:rPr>
          <w:rFonts w:ascii="Times New Roman" w:hAnsi="Times New Roman" w:cs="Times New Roman"/>
          <w:sz w:val="12"/>
        </w:rPr>
        <w:t>∂</w:t>
      </w:r>
      <w:r w:rsidRPr="00043826">
        <w:rPr>
          <w:rFonts w:ascii="Times New Roman" w:hAnsi="Times New Roman" w:cs="Times New Roman"/>
          <w:sz w:val="16"/>
        </w:rPr>
        <w:t xml:space="preserve"> 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r>
        <w:rPr>
          <w:rFonts w:ascii="Times New Roman" w:hAnsi="Times New Roman" w:cs="Times New Roman"/>
          <w:sz w:val="16"/>
        </w:rPr>
        <w:t xml:space="preserve">  </w:t>
      </w:r>
      <w:r w:rsidRPr="00087E0A">
        <w:rPr>
          <w:rFonts w:ascii="Times New Roman" w:hAnsi="Times New Roman" w:cs="Times New Roman"/>
          <w:sz w:val="16"/>
          <w:highlight w:val="yellow"/>
        </w:rPr>
        <w:t xml:space="preserve">That </w:t>
      </w:r>
      <w:r w:rsidRPr="00087E0A">
        <w:rPr>
          <w:rFonts w:asciiTheme="majorHAnsi" w:eastAsia="MS Mincho" w:hAnsiTheme="majorHAnsi" w:cs="Times"/>
          <w:highlight w:val="yellow"/>
          <w:u w:val="single"/>
          <w:lang w:eastAsia="ja-JP"/>
        </w:rPr>
        <w:t>effort would be very useful in alleviating the security dilemma.”</w:t>
      </w:r>
      <w:r>
        <w:rPr>
          <w:rFonts w:asciiTheme="majorHAnsi" w:eastAsia="MS Mincho" w:hAnsiTheme="majorHAnsi" w:cs="Times"/>
          <w:szCs w:val="14"/>
          <w:u w:val="single"/>
          <w:lang w:eastAsia="ja-JP"/>
        </w:rPr>
        <w:t xml:space="preserve"> </w:t>
      </w:r>
    </w:p>
    <w:p w14:paraId="6DF15D5B" w14:textId="77777777" w:rsidR="00DC6779" w:rsidRPr="000F3948" w:rsidRDefault="00DC6779" w:rsidP="00DC6779">
      <w:pPr>
        <w:rPr>
          <w:rFonts w:asciiTheme="majorHAnsi" w:hAnsiTheme="majorHAnsi"/>
        </w:rPr>
      </w:pPr>
    </w:p>
    <w:p w14:paraId="5F9756AE" w14:textId="77777777" w:rsidR="00DC6779" w:rsidRPr="00F601E6" w:rsidRDefault="00DC6779" w:rsidP="00DC6779"/>
    <w:p w14:paraId="4BE53D55" w14:textId="77777777" w:rsidR="00DC6779" w:rsidRDefault="00DC6779" w:rsidP="00DC6779">
      <w:pPr>
        <w:rPr>
          <w:rStyle w:val="StyleUnderline"/>
        </w:rPr>
      </w:pPr>
    </w:p>
    <w:p w14:paraId="346EC3D7" w14:textId="3E4EF52A" w:rsidR="00DC6779" w:rsidRDefault="009C0F5A" w:rsidP="009C0F5A">
      <w:pPr>
        <w:pStyle w:val="Heading1"/>
      </w:pPr>
      <w:r>
        <w:t>CASE EXT</w:t>
      </w:r>
    </w:p>
    <w:p w14:paraId="76201CCE" w14:textId="77777777" w:rsidR="009C0F5A" w:rsidRDefault="009C0F5A" w:rsidP="009C0F5A"/>
    <w:p w14:paraId="48FDEECA" w14:textId="3C3B68B0" w:rsidR="009C0F5A" w:rsidRDefault="009C0F5A" w:rsidP="009C0F5A">
      <w:pPr>
        <w:pStyle w:val="Heading2"/>
      </w:pPr>
      <w:r>
        <w:t>Debris Ext.</w:t>
      </w:r>
    </w:p>
    <w:p w14:paraId="6D834072" w14:textId="77777777" w:rsidR="009C0F5A" w:rsidRDefault="009C0F5A" w:rsidP="009C0F5A"/>
    <w:p w14:paraId="0ACBAAC6" w14:textId="0F215E14" w:rsidR="009C0F5A" w:rsidRDefault="009C0F5A" w:rsidP="009C0F5A">
      <w:pPr>
        <w:pStyle w:val="Heading3"/>
      </w:pPr>
      <w:r>
        <w:t xml:space="preserve">ASAT Testing </w:t>
      </w:r>
      <w:r>
        <w:sym w:font="Wingdings" w:char="F0E0"/>
      </w:r>
      <w:r>
        <w:t xml:space="preserve"> Debris</w:t>
      </w:r>
    </w:p>
    <w:p w14:paraId="426315A4" w14:textId="77777777" w:rsidR="009C0F5A" w:rsidRDefault="009C0F5A" w:rsidP="009C0F5A"/>
    <w:p w14:paraId="6E4218C1" w14:textId="77777777" w:rsidR="009C0F5A" w:rsidRDefault="009C0F5A" w:rsidP="009C0F5A">
      <w:pPr>
        <w:pStyle w:val="Heading4"/>
      </w:pPr>
      <w:r>
        <w:t>After effects of anti-Satellite weaponry are dangerous</w:t>
      </w:r>
    </w:p>
    <w:p w14:paraId="78BC9EB1" w14:textId="77777777" w:rsidR="009C0F5A" w:rsidRDefault="009C0F5A" w:rsidP="009C0F5A">
      <w:pPr>
        <w:spacing w:after="0" w:line="240" w:lineRule="auto"/>
        <w:rPr>
          <w:rStyle w:val="Style13ptBold"/>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5-6; </w:t>
      </w:r>
      <w:hyperlink r:id="rId15"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7720F2CB" w14:textId="77777777" w:rsidR="009C0F5A" w:rsidRPr="0057684E" w:rsidRDefault="009C0F5A" w:rsidP="009C0F5A">
      <w:pPr>
        <w:spacing w:after="0" w:line="240" w:lineRule="auto"/>
        <w:rPr>
          <w:b/>
          <w:sz w:val="26"/>
        </w:rPr>
      </w:pPr>
    </w:p>
    <w:p w14:paraId="460F57BF" w14:textId="77777777" w:rsidR="009C0F5A" w:rsidRPr="00C35E45" w:rsidRDefault="009C0F5A" w:rsidP="009C0F5A">
      <w:r>
        <w:t>With China’s demonstration of an ASAT weapon, the United States is concerned that China might soon deploy a substantial ASAT arsenal, consisting of either a ﬂeet of the ASATs it tested in 2007, co- orbital small satellites (“space mines”), or, later, a more advanced ASAT capability based on technologies such as lasers, microwaves, or cyberweapons. Such a Chinese deployment could substantially reduce the effectiveness of US. ﬁghting forces. While more traditional coun- terspace capabilities like jammers have a long and well-recognized role in electronic warfare, their effects are localized and temporary and thus can be tailored. Offensive counterspace capabilities could permanently damage or destroy costly satellites and leave substantial harmful debris in space if they physically destroy the satellites. Space debris can collide with and destroy satellites and is an important element in thinking about space weapons. Like radioactive fallout from nuclear war, debris from space war can linger for many years. While the word “debris” sounds harmless based on common usage, most orbital debris moves at a speed of more than seventeen thousand miles per hour. Thus, relatively small debris pieces are highly destruc- tive to a satellite in a collision. One only has to imagine what life would be like if thousands of bullets from World War ll were still whizzing around to get some feel for the danger that debris growth poses for the ﬁxture of space. At present, twelve thousand detectable debris pieces that are ten centimeters or larger orbit the earth, as well as millions of smaller pieces. The National Aeronautics and Space Administration (NASA) estimates China’s 2007 ASA’I‘ test alone increased orbital debris by 10 percent, and its fallout will take more than one hundred years to reenter the atmosphere. Despite important international ef- forts to reduce it, the total quantity of space debris grew by 20 percent in 2007. All nations have a compelling common interest in avoiding the massive increase in space debris that substantial ASAT conflict would create. Many nations, including China, Russia, and the United States, have agreed to nonbinding guidelines to minimize space debris, including by deliberate destruction. Perhaps technology will allow re- moval of space debris in the future, but nothing is now on the horizon, and space clean-up would likely be very costly in any event. The implications of these new counterspace developments for peacetime and crisis stability, as well as the conduct of warfare, are profound. The sudden major loss of satellite function would quickly throw US. military capabilities back twenty years or more and sub- stantially damage the US. and world economies. While backup sys- tems could partially compensate for this loss, US. military forces would be signiﬁcantly weakened. In addition to shoring up its de- fenses, the United States also needs to better understand China’s evolving and ambiguous space doctrine.</w:t>
      </w:r>
    </w:p>
    <w:p w14:paraId="55A619EB" w14:textId="77777777" w:rsidR="009C0F5A" w:rsidRDefault="009C0F5A" w:rsidP="009C0F5A">
      <w:pPr>
        <w:pStyle w:val="Heading4"/>
      </w:pPr>
      <w:r>
        <w:t>China’s  ASAT and counterspace weaponry is threateninging US security; vice versa</w:t>
      </w:r>
    </w:p>
    <w:p w14:paraId="603D3CE9" w14:textId="77777777" w:rsidR="009C0F5A" w:rsidRDefault="009C0F5A" w:rsidP="009C0F5A">
      <w:pPr>
        <w:spacing w:after="0" w:line="240" w:lineRule="auto"/>
        <w:rPr>
          <w:b/>
          <w:sz w:val="26"/>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5-6; </w:t>
      </w:r>
      <w:hyperlink r:id="rId16"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2856B01B" w14:textId="77777777" w:rsidR="009C0F5A" w:rsidRPr="00F561DC" w:rsidRDefault="009C0F5A" w:rsidP="009C0F5A">
      <w:pPr>
        <w:spacing w:after="0" w:line="240" w:lineRule="auto"/>
        <w:rPr>
          <w:b/>
          <w:sz w:val="26"/>
        </w:rPr>
      </w:pPr>
    </w:p>
    <w:p w14:paraId="20AEC025" w14:textId="77777777" w:rsidR="009C0F5A" w:rsidRDefault="009C0F5A" w:rsidP="009C0F5A">
      <w:r>
        <w:t>China has been developing a signiﬁcant military and civilian space capability since 1955. This effort was led by Tsien IIsue-shen, a brilliant U.S.-trained rocket scientist who cofounded the 11.5. let Propulsion Laboratory at Caltech, but whom the United States deported to China during the excesses of the McCarthy era. While Dr. Tsien helped Chi- na develop ballistic missiles to improve its nuclear deterrent, Beijing has mainly concentrated on economic development in the past three decades: Of Deng Xiaoping’s “Four Modernizations,” national defense received the least priority. Recently, though still focused on economic growth, China has been building its military strength, including mul- tiple offensive counterspace options, with the [1.8. Department of De- fense noting China’s “multidimensional program to generate the ca- pability to deny others access to outer space."3 Well aware of its tary inferiority to the United States, China is likely doing what coun- tries in comparable security situations do: developing military capabili- ties targeted against the vulnerabilities of its stronger potential adver- sary. The United States’ relative space advantage will probably shrink as China strengthens its space capabilities over the next ten to twenty years. The voluminous People’s Liberation Army (PLA) literature on space conﬂict underscores that PLA ofﬁcers are explicitly interested in space weapons. But Chinese military writings are no more likely to accurately reﬂect Beijing’s policy than midlevel U.S. military writings would W'ashington’s ofﬁcial policy. However, arguments that this Pl .A literature is merely academic lost some. credibility in the aftermath of China’s 2007 ASAT test. It is unclear whether China’s offensive counterspace capabilities are intended for deterrence or as usable weapons of war, though deter- rence is repeatedly discussed. As a possible precedent, China’s strateg- ic nuclear policy has been one of minimum deterrence and declared “no ﬁrst use." The small Chinese nuclear force is not meant to wage war, but is capable of destroying a few cities, a capability that allows China to resist potential foreign coercion. However, space and nuclear deterrence are not the same, Because the effects are not as devastating as the detonation of a nuclear weapon, crossing the space weapons “threshold” is easier, especially if the effects are temporary. Some PLA writings suggest China is considering a “no ﬁrst use” space weapons policy, though the lower level of destruction in space conﬂict makes it more likely China would preempt in space if it were advantageous to do so. Some PLA authors see space conﬂict as a natural evolution of mili- tary technology, and space weapons as desirable for China, though others appear to adopt a more. deterrence-oriented framework for 8 China. Space Weapons. and US. Security these weapons. Some in the PLA directly connect Chinese doctrine on strategic nuclear forces with that on space weapons, urging the same “minimum deterrence” doctrine.4 Chinese leader Mao Zedong was explicitly quoted on China’s 1975 nuclear policy: “We will not attack unless we are attacked. If we are attacked, we will certainly counterat- tack.”</w:t>
      </w:r>
    </w:p>
    <w:p w14:paraId="6B0E1817" w14:textId="77777777" w:rsidR="009C0F5A" w:rsidRDefault="009C0F5A" w:rsidP="009C0F5A">
      <w:pPr>
        <w:pStyle w:val="Heading4"/>
      </w:pPr>
      <w:r>
        <w:t>Space Debris destroy satellites and cost huge economic losses</w:t>
      </w:r>
    </w:p>
    <w:p w14:paraId="16BF2398" w14:textId="77777777" w:rsidR="009C0F5A" w:rsidRDefault="009C0F5A" w:rsidP="009C0F5A">
      <w:r w:rsidRPr="00406A0B">
        <w:rPr>
          <w:rStyle w:val="Style13ptBold"/>
        </w:rPr>
        <w:t>European Commission, 2013</w:t>
      </w:r>
      <w:r w:rsidRPr="00406A0B">
        <w:t xml:space="preserve"> (</w:t>
      </w:r>
      <w:r>
        <w:t>Avoiding damage from space debris - space surveillance and tracking proposal</w:t>
      </w:r>
      <w:r w:rsidRPr="00406A0B">
        <w:t xml:space="preserve">, </w:t>
      </w:r>
      <w:r>
        <w:t xml:space="preserve">28 February 2013, </w:t>
      </w:r>
      <w:hyperlink r:id="rId17" w:history="1">
        <w:r w:rsidRPr="006866E5">
          <w:rPr>
            <w:rStyle w:val="Hyperlink"/>
          </w:rPr>
          <w:t>http://europa.eu/rapid/press-release_MEMO-13-149_en.htm</w:t>
        </w:r>
      </w:hyperlink>
      <w:r w:rsidRPr="00406A0B">
        <w:t>)</w:t>
      </w:r>
      <w:r>
        <w:rPr>
          <w:rStyle w:val="StyleUnderline"/>
        </w:rPr>
        <w:br/>
      </w:r>
      <w:r w:rsidRPr="00524416">
        <w:rPr>
          <w:rStyle w:val="StyleUnderline"/>
        </w:rPr>
        <w:t>Space debris poses a risk to our space infrastructure and to the space services we rely on in our daily lives and to our safety on earth. Economic losses for European satellite operators stemming from collisions or costly and risky manoeuvres to avoid collisions are currently assessed at around €140 million per year, rising to about €210 million per year within the next decade. The economic loss on the ground due to the disruption of applications or services that rely on data from satellites lost or damaged cannot be quantified, but implies a significantly higher figure.¶ It</w:t>
      </w:r>
      <w:r w:rsidRPr="00524416">
        <w:t xml:space="preserve"> is estimated that up to 600,000 objects larger than 1 cm orbit the Earth, and at least 16,000 larger than 10 cm. An object larger than 1 cm hitting a satellite will damage or destroy sub-systems or instruments on board, and a collision with an object larger than 10 cm will destroy the satellite. Space debris also poses a risk to ground-based infrastructures and citizens' security when it falls out of orbit and re-enters the Earth's atmosphere.</w:t>
      </w:r>
      <w:r w:rsidRPr="00524416">
        <w:rPr>
          <w:sz w:val="12"/>
        </w:rPr>
        <w:t xml:space="preserve">¶ </w:t>
      </w:r>
      <w:r w:rsidRPr="00524416">
        <w:t>Today, the European Commission proposed a new programme to help EU Member States combine their space surveillance capacities and offer services to locate and monitor this dangerous debris and alert satellite operators of collision risks and public administrations of so called uncontrolled re-entries – services known as space surveillance and tracking (SST).</w:t>
      </w:r>
      <w:r w:rsidRPr="00524416">
        <w:rPr>
          <w:sz w:val="12"/>
        </w:rPr>
        <w:t xml:space="preserve">¶ </w:t>
      </w:r>
      <w:r w:rsidRPr="00524416">
        <w:t>Your mobile phone may be switched off and your flight be cancelled</w:t>
      </w:r>
      <w:r w:rsidRPr="00524416">
        <w:rPr>
          <w:sz w:val="12"/>
        </w:rPr>
        <w:t xml:space="preserve">¶ </w:t>
      </w:r>
      <w:r w:rsidRPr="00524416">
        <w:t xml:space="preserve">Without being aware, European </w:t>
      </w:r>
      <w:r w:rsidRPr="00524416">
        <w:rPr>
          <w:rStyle w:val="StyleUnderline"/>
        </w:rPr>
        <w:t>citizens rely on space technologies when they use their mobile phones, make financial transactions, take an airplane, watch the weather forecast, or look for the nearest restaurant in their cars. Space-based systems are essential for addressing societal challenges and the implementation of major policy objectives in areas such as environment, climate change, agriculture, transport, development, or security. Any interruption of services which rely on space-based systems can have dramatic economic consequences.</w:t>
      </w:r>
      <w:r w:rsidRPr="00524416">
        <w:t xml:space="preserve"> The most serious threat to the functioning of satellites and space infrastructures today is the risk of collision with other satellites or space debris.</w:t>
      </w:r>
      <w:r w:rsidRPr="00524416">
        <w:rPr>
          <w:sz w:val="12"/>
        </w:rPr>
        <w:t xml:space="preserve">¶ </w:t>
      </w:r>
      <w:r w:rsidRPr="00524416">
        <w:t>Space surveillance and tracking can help avoiding risks</w:t>
      </w:r>
    </w:p>
    <w:p w14:paraId="3DC52DCC" w14:textId="77777777" w:rsidR="009C0F5A" w:rsidRPr="000F3948" w:rsidRDefault="009C0F5A" w:rsidP="009C0F5A">
      <w:pPr>
        <w:pStyle w:val="Heading4"/>
        <w:rPr>
          <w:rFonts w:asciiTheme="majorHAnsi" w:hAnsiTheme="majorHAnsi"/>
          <w:u w:val="single"/>
        </w:rPr>
      </w:pPr>
      <w:r w:rsidRPr="000F3948">
        <w:rPr>
          <w:rFonts w:asciiTheme="majorHAnsi" w:hAnsiTheme="majorHAnsi"/>
        </w:rPr>
        <w:t xml:space="preserve">Debris from ASATS makes space </w:t>
      </w:r>
      <w:r w:rsidRPr="000F3948">
        <w:rPr>
          <w:rFonts w:asciiTheme="majorHAnsi" w:hAnsiTheme="majorHAnsi"/>
          <w:u w:val="single"/>
        </w:rPr>
        <w:t xml:space="preserve">unusable </w:t>
      </w:r>
      <w:r w:rsidRPr="000F3948">
        <w:rPr>
          <w:rFonts w:asciiTheme="majorHAnsi" w:hAnsiTheme="majorHAnsi"/>
        </w:rPr>
        <w:t xml:space="preserve"> </w:t>
      </w:r>
    </w:p>
    <w:p w14:paraId="507AD20F" w14:textId="77777777" w:rsidR="009C0F5A" w:rsidRPr="000F3948" w:rsidRDefault="009C0F5A" w:rsidP="009C0F5A">
      <w:pPr>
        <w:rPr>
          <w:rFonts w:asciiTheme="majorHAnsi" w:hAnsiTheme="majorHAnsi"/>
        </w:rPr>
      </w:pPr>
      <w:r w:rsidRPr="000F3948">
        <w:rPr>
          <w:rFonts w:asciiTheme="majorHAnsi" w:hAnsiTheme="majorHAnsi"/>
        </w:rPr>
        <w:t xml:space="preserve">Lincoln P. </w:t>
      </w:r>
      <w:r w:rsidRPr="000F3948">
        <w:rPr>
          <w:rStyle w:val="Style13ptBold"/>
          <w:rFonts w:asciiTheme="majorHAnsi" w:hAnsiTheme="majorHAnsi"/>
        </w:rPr>
        <w:t>Bloomfield 13</w:t>
      </w:r>
      <w:r w:rsidRPr="000F3948">
        <w:rPr>
          <w:rFonts w:asciiTheme="majorHAnsi" w:hAnsiTheme="majorHAnsi"/>
        </w:rPr>
        <w:t xml:space="preserve">, Chairman of the Stimson Center, “Introduction,” part of “Anti-satellite Weapons, Deterrence and Sino-American Space Relations,” September, </w:t>
      </w:r>
      <w:hyperlink r:id="rId18" w:history="1">
        <w:r w:rsidRPr="000F3948">
          <w:rPr>
            <w:rStyle w:val="Hyperlink"/>
            <w:rFonts w:asciiTheme="majorHAnsi" w:hAnsiTheme="majorHAnsi"/>
          </w:rPr>
          <w:t>http://www.stimson.org/images/uploads/Anti-satellite_Weapons.pdf</w:t>
        </w:r>
      </w:hyperlink>
    </w:p>
    <w:p w14:paraId="12D97952" w14:textId="77777777" w:rsidR="009C0F5A" w:rsidRPr="000F3948" w:rsidRDefault="009C0F5A" w:rsidP="009C0F5A">
      <w:pPr>
        <w:rPr>
          <w:rFonts w:asciiTheme="majorHAnsi" w:hAnsiTheme="majorHAnsi"/>
        </w:rPr>
      </w:pPr>
      <w:r w:rsidRPr="000F3948">
        <w:rPr>
          <w:rFonts w:asciiTheme="majorHAnsi" w:hAnsiTheme="majorHAnsi"/>
        </w:rPr>
        <w:t>*Gender modified</w:t>
      </w:r>
    </w:p>
    <w:p w14:paraId="3C0FF989" w14:textId="77777777" w:rsidR="009C0F5A" w:rsidRPr="00641020" w:rsidRDefault="009C0F5A" w:rsidP="009C0F5A">
      <w:pPr>
        <w:rPr>
          <w:rFonts w:asciiTheme="majorHAnsi" w:hAnsiTheme="majorHAnsi"/>
          <w:u w:val="single"/>
        </w:rPr>
      </w:pPr>
      <w:r w:rsidRPr="000F3948">
        <w:rPr>
          <w:rStyle w:val="StyleUnderline"/>
          <w:rFonts w:asciiTheme="majorHAnsi" w:hAnsiTheme="majorHAnsi"/>
        </w:rPr>
        <w:t>Imagine</w:t>
      </w:r>
      <w:r w:rsidRPr="000F3948">
        <w:rPr>
          <w:rFonts w:asciiTheme="majorHAnsi" w:hAnsiTheme="majorHAnsi"/>
        </w:rPr>
        <w:t>, however</w:t>
      </w:r>
      <w:r w:rsidRPr="000F3948">
        <w:rPr>
          <w:rStyle w:val="StyleUnderline"/>
          <w:rFonts w:asciiTheme="majorHAnsi" w:hAnsiTheme="majorHAnsi"/>
        </w:rPr>
        <w:t>, a</w:t>
      </w:r>
      <w:r w:rsidRPr="000F3948">
        <w:rPr>
          <w:rFonts w:asciiTheme="majorHAnsi" w:hAnsiTheme="majorHAnsi"/>
        </w:rPr>
        <w:t xml:space="preserve"> future </w:t>
      </w:r>
      <w:r w:rsidRPr="000F3948">
        <w:rPr>
          <w:rStyle w:val="StyleUnderline"/>
          <w:rFonts w:asciiTheme="majorHAnsi" w:hAnsiTheme="majorHAnsi"/>
        </w:rPr>
        <w:t>conflict in which space assets are targeted with destructive force.</w:t>
      </w:r>
      <w:r w:rsidRPr="000F3948">
        <w:rPr>
          <w:rFonts w:asciiTheme="majorHAnsi" w:hAnsiTheme="majorHAnsi"/>
        </w:rPr>
        <w:t xml:space="preserve"> The US Air Force Space Command </w:t>
      </w:r>
      <w:r w:rsidRPr="000F3948">
        <w:rPr>
          <w:rStyle w:val="StyleUnderline"/>
          <w:rFonts w:asciiTheme="majorHAnsi" w:hAnsiTheme="majorHAnsi"/>
        </w:rPr>
        <w:t>in recent years hosted wargaming exercises that simulated</w:t>
      </w:r>
      <w:r w:rsidRPr="000F3948">
        <w:rPr>
          <w:rFonts w:asciiTheme="majorHAnsi" w:hAnsiTheme="majorHAnsi"/>
        </w:rPr>
        <w:t>, in one instance</w:t>
      </w:r>
      <w:r w:rsidRPr="000F3948">
        <w:rPr>
          <w:rStyle w:val="StyleUnderline"/>
          <w:rFonts w:asciiTheme="majorHAnsi" w:hAnsiTheme="majorHAnsi"/>
        </w:rPr>
        <w:t>, hostilities that required US and allied forces to operate for “a day without space.”</w:t>
      </w:r>
      <w:r w:rsidRPr="000F3948">
        <w:rPr>
          <w:rFonts w:asciiTheme="majorHAnsi" w:hAnsiTheme="majorHAnsi"/>
        </w:rPr>
        <w:t xml:space="preserve"> While loss of space-based communications was mitigated by terrestrial systems, the consequences for operating in space were certainly not remedied in a day. Indeed, participants were left to speculate if </w:t>
      </w:r>
      <w:r w:rsidRPr="000F3948">
        <w:rPr>
          <w:rStyle w:val="StyleUnderline"/>
          <w:rFonts w:asciiTheme="majorHAnsi" w:hAnsiTheme="majorHAnsi"/>
        </w:rPr>
        <w:t xml:space="preserve">the United States might be contemplating a century or even much longer “without space.” </w:t>
      </w:r>
      <w:r w:rsidRPr="000F3948">
        <w:rPr>
          <w:rFonts w:asciiTheme="majorHAnsi" w:hAnsiTheme="majorHAnsi"/>
        </w:rPr>
        <w:t xml:space="preserve">Consider what this could mean for the reputation of the United States, and for the trajectory of human discovery. Unchecked, </w:t>
      </w:r>
      <w:r w:rsidRPr="000F3948">
        <w:rPr>
          <w:rStyle w:val="StyleUnderline"/>
          <w:rFonts w:asciiTheme="majorHAnsi" w:hAnsiTheme="majorHAnsi"/>
        </w:rPr>
        <w:t>hostile action in space could produce debris</w:t>
      </w:r>
      <w:r w:rsidRPr="000F3948">
        <w:rPr>
          <w:rFonts w:asciiTheme="majorHAnsi" w:hAnsiTheme="majorHAnsi"/>
        </w:rPr>
        <w:t>, orbiting the earth at nine times the speed of a bullet</w:t>
      </w:r>
      <w:r w:rsidRPr="000F3948">
        <w:rPr>
          <w:rStyle w:val="StyleUnderline"/>
          <w:rFonts w:asciiTheme="majorHAnsi" w:hAnsiTheme="majorHAnsi"/>
        </w:rPr>
        <w:t>, so prevalent as to put at risk all 11 sophisticated spacecraft including satellites.</w:t>
      </w:r>
      <w:r w:rsidRPr="000F3948">
        <w:rPr>
          <w:rFonts w:asciiTheme="majorHAnsi" w:hAnsiTheme="majorHAnsi"/>
        </w:rPr>
        <w:t xml:space="preserve"> This could place manned [staffed] and unmanned [unstaffed] space flight at unacceptable risk of mission failure due to catastrophic collision with debris. </w:t>
      </w:r>
      <w:r w:rsidRPr="00934D22">
        <w:rPr>
          <w:rFonts w:asciiTheme="majorHAnsi" w:hAnsiTheme="majorHAnsi"/>
          <w:u w:val="single"/>
        </w:rPr>
        <w:t>Not only would</w:t>
      </w:r>
      <w:r w:rsidRPr="000F3948">
        <w:rPr>
          <w:rFonts w:asciiTheme="majorHAnsi" w:hAnsiTheme="majorHAnsi"/>
        </w:rPr>
        <w:t xml:space="preserve"> </w:t>
      </w:r>
      <w:r w:rsidRPr="000F3948">
        <w:rPr>
          <w:rStyle w:val="StyleUnderline"/>
          <w:rFonts w:asciiTheme="majorHAnsi" w:hAnsiTheme="majorHAnsi"/>
        </w:rPr>
        <w:t>investment in, and insurance for, advanced spacecraft and launch engineering be extinguished.</w:t>
      </w:r>
      <w:r w:rsidRPr="000F3948">
        <w:rPr>
          <w:rFonts w:asciiTheme="majorHAnsi" w:hAnsiTheme="majorHAnsi"/>
        </w:rPr>
        <w:t xml:space="preserve"> Of much greater importance, </w:t>
      </w:r>
      <w:r w:rsidRPr="000F3948">
        <w:rPr>
          <w:rStyle w:val="StyleUnderline"/>
          <w:rFonts w:asciiTheme="majorHAnsi" w:hAnsiTheme="majorHAnsi"/>
        </w:rPr>
        <w:t>[hu]mankind’s access to space for exploration and pursuit of knowledge would be closed off</w:t>
      </w:r>
      <w:r w:rsidRPr="000F3948">
        <w:rPr>
          <w:rFonts w:asciiTheme="majorHAnsi" w:hAnsiTheme="majorHAnsi"/>
        </w:rPr>
        <w:t xml:space="preserve"> – for young and old alike, for schoolchildren, scientists and aspiring astronauts, in America and around the world, possibly for a very long time. </w:t>
      </w:r>
      <w:r w:rsidRPr="000F3948">
        <w:rPr>
          <w:rStyle w:val="StyleUnderline"/>
          <w:rFonts w:asciiTheme="majorHAnsi" w:hAnsiTheme="majorHAnsi"/>
        </w:rPr>
        <w:t xml:space="preserve">A more toxic legacy for US security policy would be hard to </w:t>
      </w:r>
      <w:r w:rsidRPr="000F3948">
        <w:rPr>
          <w:rStyle w:val="StyleUnderline"/>
          <w:rFonts w:asciiTheme="majorHAnsi" w:hAnsiTheme="majorHAnsi"/>
          <w:highlight w:val="yellow"/>
        </w:rPr>
        <w:t>conceive.</w:t>
      </w:r>
      <w:r w:rsidRPr="000F3948">
        <w:rPr>
          <w:rStyle w:val="StyleUnderline"/>
          <w:rFonts w:asciiTheme="majorHAnsi" w:hAnsiTheme="majorHAnsi"/>
        </w:rPr>
        <w:t xml:space="preserve"> </w:t>
      </w:r>
    </w:p>
    <w:p w14:paraId="4BE4BFD4" w14:textId="05D0E9BB" w:rsidR="009C0F5A" w:rsidRDefault="009C0F5A" w:rsidP="009C0F5A">
      <w:pPr>
        <w:pStyle w:val="Heading3"/>
      </w:pPr>
      <w:r>
        <w:t>Debris/Satellites Impact Ext.</w:t>
      </w:r>
    </w:p>
    <w:p w14:paraId="21A017A9" w14:textId="77777777" w:rsidR="009C0F5A" w:rsidRDefault="009C0F5A" w:rsidP="009C0F5A"/>
    <w:p w14:paraId="15B87A99" w14:textId="77777777" w:rsidR="009C0F5A" w:rsidRDefault="009C0F5A" w:rsidP="009C0F5A">
      <w:pPr>
        <w:pStyle w:val="Heading4"/>
      </w:pPr>
      <w:r>
        <w:t>Destroyed satellites have tremendous economic costs</w:t>
      </w:r>
    </w:p>
    <w:p w14:paraId="61440F01" w14:textId="77777777" w:rsidR="009C0F5A" w:rsidRDefault="009C0F5A" w:rsidP="009C0F5A">
      <w:pPr>
        <w:pStyle w:val="Cites"/>
      </w:pPr>
      <w:r>
        <w:t xml:space="preserve">Lieutenant Colonel Joseph S. </w:t>
      </w:r>
      <w:r w:rsidRPr="00431C12">
        <w:rPr>
          <w:rStyle w:val="Author-Date"/>
        </w:rPr>
        <w:t>Imburgia</w:t>
      </w:r>
      <w:r>
        <w:t>, Judge Advocate for the United States Air Force, May 20</w:t>
      </w:r>
      <w:r w:rsidRPr="00431C12">
        <w:rPr>
          <w:rStyle w:val="Author-Date"/>
        </w:rPr>
        <w:t>11</w:t>
      </w:r>
      <w:r>
        <w:t xml:space="preserve">, Vanderbilt Journal of Transnational Law, </w:t>
      </w:r>
      <w:r w:rsidRPr="00431C12">
        <w:t>Space Debris and Its Threat to National Security: A Proposal for a Binding International Agreement to Clean Up the Junk</w:t>
      </w:r>
      <w:r>
        <w:t>, Lexis. KH</w:t>
      </w:r>
    </w:p>
    <w:p w14:paraId="0B0087E3" w14:textId="77777777" w:rsidR="009C0F5A" w:rsidRDefault="009C0F5A" w:rsidP="009C0F5A">
      <w:pPr>
        <w:rPr>
          <w:sz w:val="20"/>
        </w:rPr>
      </w:pPr>
    </w:p>
    <w:p w14:paraId="2E69BFDF" w14:textId="77777777" w:rsidR="009C0F5A" w:rsidRDefault="009C0F5A" w:rsidP="009C0F5A">
      <w:pPr>
        <w:pStyle w:val="Cards"/>
        <w:ind w:left="0"/>
      </w:pPr>
      <w:r w:rsidRPr="001E107B">
        <w:t xml:space="preserve">Because so much of the United States' security depends on satellites, </w:t>
      </w:r>
      <w:r w:rsidRPr="00FC06AA">
        <w:rPr>
          <w:rStyle w:val="DebateUnderline"/>
        </w:rPr>
        <w:t>these integral space-based capabilities would</w:t>
      </w:r>
      <w:r w:rsidRPr="001E107B">
        <w:t xml:space="preserve">, therefore, </w:t>
      </w:r>
      <w:r w:rsidRPr="00FC06AA">
        <w:rPr>
          <w:rStyle w:val="DebateUnderline"/>
        </w:rPr>
        <w:t>be costly to lose. That loss would be felt in more than just the security arena</w:t>
      </w:r>
      <w:r w:rsidRPr="001E107B">
        <w:t xml:space="preserve">. Due to the steep price tags attached to some of the national space security platforms, </w:t>
      </w:r>
      <w:r w:rsidRPr="00FC06AA">
        <w:rPr>
          <w:rStyle w:val="DebateUnderline"/>
        </w:rPr>
        <w:t>the economic loss of a satellite due to space debris would also be significant</w:t>
      </w:r>
      <w:r w:rsidRPr="001E107B">
        <w:t>. For example, a pair of new Global Positioning Satellites (</w:t>
      </w:r>
      <w:r w:rsidRPr="00FC06AA">
        <w:rPr>
          <w:rStyle w:val="DebateUnderline"/>
        </w:rPr>
        <w:t>GPS</w:t>
      </w:r>
      <w:r w:rsidRPr="001E107B">
        <w:t xml:space="preserve">), which provides valuable targeting and battle space awareness to military commanders, </w:t>
      </w:r>
      <w:r w:rsidRPr="00FC06AA">
        <w:rPr>
          <w:rStyle w:val="DebateUnderline"/>
        </w:rPr>
        <w:t>costs $ 1.5 billion</w:t>
      </w:r>
      <w:r w:rsidRPr="001E107B">
        <w:t xml:space="preserve">. n166 Accordingly, </w:t>
      </w:r>
      <w:r w:rsidRPr="00FC06AA">
        <w:rPr>
          <w:rStyle w:val="DebateUnderline"/>
        </w:rPr>
        <w:t>if a piece of space debris destroys one</w:t>
      </w:r>
      <w:r w:rsidRPr="001E107B">
        <w:t xml:space="preserve"> of these satellites, </w:t>
      </w:r>
      <w:r w:rsidRPr="00FC06AA">
        <w:rPr>
          <w:rStyle w:val="DebateUnderline"/>
        </w:rPr>
        <w:t>$ 750 million could be lost instantly</w:t>
      </w:r>
      <w:r w:rsidRPr="001E107B">
        <w:t xml:space="preserve">. Additionally, NASA invests billions of dollars annually in space assets. Congress provided NASA with $ 18.3 billion to spend on space utilization and exploration for fiscal year 2010, and it provided $ 17.7 billion for fiscal year 2011. n167 Air Force General (retired) Ronald E. Keys, former Commander of Air Combat Command, summed it up best, stating that </w:t>
      </w:r>
      <w:r w:rsidRPr="00FC06AA">
        <w:rPr>
          <w:rStyle w:val="DebateUnderline"/>
        </w:rPr>
        <w:t>a great deal "rides on space-borne satellites</w:t>
      </w:r>
      <w:r w:rsidRPr="001E107B">
        <w:t>." n168 Because these space capabilities are so costly yet so vital to the United States' national security and economic well-being, the preservation of these space capabilities should also be vital.</w:t>
      </w:r>
    </w:p>
    <w:p w14:paraId="29F28E87" w14:textId="77777777" w:rsidR="009C0F5A" w:rsidRDefault="009C0F5A" w:rsidP="009C0F5A">
      <w:pPr>
        <w:pStyle w:val="Nothing"/>
      </w:pPr>
    </w:p>
    <w:p w14:paraId="59529394" w14:textId="77777777" w:rsidR="009C0F5A" w:rsidRPr="00DC4FF5" w:rsidRDefault="009C0F5A" w:rsidP="009C0F5A">
      <w:pPr>
        <w:rPr>
          <w:rStyle w:val="Style13ptBold"/>
        </w:rPr>
      </w:pPr>
      <w:r w:rsidRPr="00DC4FF5">
        <w:rPr>
          <w:rStyle w:val="Style13ptBold"/>
        </w:rPr>
        <w:t>Satellites are key to the US economy</w:t>
      </w:r>
    </w:p>
    <w:p w14:paraId="4FF479FE" w14:textId="77777777" w:rsidR="009C0F5A" w:rsidRPr="00DC4FF5" w:rsidRDefault="009C0F5A" w:rsidP="009C0F5A">
      <w:pPr>
        <w:rPr>
          <w:rStyle w:val="StyleUnderline"/>
          <w:u w:val="none"/>
        </w:rPr>
      </w:pPr>
      <w:r w:rsidRPr="00182C9D">
        <w:rPr>
          <w:rStyle w:val="Style13ptBold"/>
        </w:rPr>
        <w:t>Gydesen 6</w:t>
      </w:r>
      <w:r>
        <w:t xml:space="preserve"> – Paul W. Gydesen, Lieutenant Colonel of USAF, February 2006, “</w:t>
      </w:r>
      <w:r w:rsidRPr="00182C9D">
        <w:t>What Is The Impact To National Security Without Commercial Space Applications?</w:t>
      </w:r>
      <w:r>
        <w:t xml:space="preserve">” </w:t>
      </w:r>
      <w:r w:rsidRPr="00182C9D">
        <w:t>http://www.au.af.mil/au/awc/awcgate/awc/gydesen.pdf</w:t>
      </w:r>
    </w:p>
    <w:p w14:paraId="70F8EE52" w14:textId="77777777" w:rsidR="009C0F5A" w:rsidRPr="00C577D4" w:rsidRDefault="009C0F5A" w:rsidP="009C0F5A">
      <w:pPr>
        <w:pStyle w:val="cardtext"/>
        <w:ind w:left="0"/>
        <w:rPr>
          <w:sz w:val="16"/>
        </w:rPr>
      </w:pPr>
      <w:r w:rsidRPr="0087767C">
        <w:rPr>
          <w:rStyle w:val="StyleUnderline"/>
        </w:rPr>
        <w:t>There is also a significant impact to just-in-time inventory management. Many companies</w:t>
      </w:r>
      <w:r w:rsidRPr="005B26B1">
        <w:rPr>
          <w:sz w:val="16"/>
        </w:rPr>
        <w:t xml:space="preserve"> have reduced storage costs and freed up capital by </w:t>
      </w:r>
      <w:r w:rsidRPr="0087767C">
        <w:rPr>
          <w:rStyle w:val="StyleUnderline"/>
        </w:rPr>
        <w:t>not maintaining a large supply of parts on-hand</w:t>
      </w:r>
      <w:r w:rsidRPr="005B26B1">
        <w:rPr>
          <w:sz w:val="16"/>
        </w:rPr>
        <w:t xml:space="preserve">. This is possible </w:t>
      </w:r>
      <w:r w:rsidRPr="0087767C">
        <w:rPr>
          <w:rStyle w:val="StyleUnderline"/>
        </w:rPr>
        <w:t>due to computer networking</w:t>
      </w:r>
      <w:r w:rsidRPr="005B26B1">
        <w:rPr>
          <w:sz w:val="16"/>
        </w:rPr>
        <w:t xml:space="preserve">. As new goods are ordered, requests to parts suppliers are simultaneously made. This ensures a just-in-time delivery of parts. It reduces expenses and improves profitability. </w:t>
      </w:r>
      <w:r w:rsidRPr="0087767C">
        <w:rPr>
          <w:rStyle w:val="StyleUnderline"/>
        </w:rPr>
        <w:t>If businesses are forced to return to holding a large supply of parts on-hand, profitability will decrease, which will lead to a loss of investor confidence and lower stock prices. This sequence of events, repeated throughout many businesses, will start a cascading cycle of second and third order effects.</w:t>
      </w:r>
      <w:r>
        <w:rPr>
          <w:rStyle w:val="StyleUnderline"/>
        </w:rPr>
        <w:t xml:space="preserve"> </w:t>
      </w:r>
      <w:r w:rsidRPr="005B26B1">
        <w:rPr>
          <w:sz w:val="16"/>
        </w:rPr>
        <w:t xml:space="preserve">Some of the more direct impacts are easy to identify; however, there will be numerous second and third order effects that will be difficult to predict. History offers numerous examples of human behavior when people are uneasy about the market place. </w:t>
      </w:r>
      <w:r w:rsidRPr="0087767C">
        <w:rPr>
          <w:rStyle w:val="StyleUnderline"/>
        </w:rPr>
        <w:t>The stock market crash of 1929 caused thousands of individuals to withdraw money from banks</w:t>
      </w:r>
      <w:r w:rsidRPr="005B26B1">
        <w:rPr>
          <w:sz w:val="16"/>
        </w:rPr>
        <w:t xml:space="preserve">. It did not take long for banks to deplete their cash reserves. </w:t>
      </w:r>
      <w:r w:rsidRPr="0087767C">
        <w:rPr>
          <w:rStyle w:val="StyleUnderline"/>
        </w:rPr>
        <w:t>Once the assets were gone, the banks failed</w:t>
      </w:r>
      <w:r w:rsidRPr="005B26B1">
        <w:rPr>
          <w:sz w:val="16"/>
        </w:rPr>
        <w:t xml:space="preserve">, leaving many people destitute. The </w:t>
      </w:r>
      <w:r w:rsidRPr="0087767C">
        <w:rPr>
          <w:rStyle w:val="StyleUnderline"/>
        </w:rPr>
        <w:t>withdrawal of capital</w:t>
      </w:r>
      <w:r w:rsidRPr="005B26B1">
        <w:rPr>
          <w:sz w:val="16"/>
        </w:rPr>
        <w:t xml:space="preserve"> from the nation’s money supply </w:t>
      </w:r>
      <w:r w:rsidRPr="0087767C">
        <w:rPr>
          <w:rStyle w:val="StyleUnderline"/>
        </w:rPr>
        <w:t>dried up lending and investment opportunities which inhibited growth. Consumers started to panic and stopped spending</w:t>
      </w:r>
      <w:r w:rsidRPr="005B26B1">
        <w:rPr>
          <w:sz w:val="16"/>
        </w:rPr>
        <w:t xml:space="preserve"> what little money they had left. </w:t>
      </w:r>
      <w:r w:rsidRPr="0087767C">
        <w:rPr>
          <w:rStyle w:val="StyleUnderline"/>
        </w:rPr>
        <w:t>The job markets contracted due to decreased sales which led to more business failures</w:t>
      </w:r>
      <w:r w:rsidRPr="005B26B1">
        <w:rPr>
          <w:sz w:val="16"/>
        </w:rPr>
        <w:t xml:space="preserve">. Soon </w:t>
      </w:r>
      <w:r w:rsidRPr="0087767C">
        <w:rPr>
          <w:rStyle w:val="StyleUnderline"/>
        </w:rPr>
        <w:t>the nation was in a depression</w:t>
      </w:r>
      <w:r w:rsidRPr="005B26B1">
        <w:rPr>
          <w:sz w:val="16"/>
        </w:rPr>
        <w:t xml:space="preserve">. One only needs to </w:t>
      </w:r>
      <w:r w:rsidRPr="0087767C">
        <w:rPr>
          <w:rStyle w:val="StyleUnderline"/>
        </w:rPr>
        <w:t>look at Hurricane Katrina</w:t>
      </w:r>
      <w:r w:rsidRPr="005B26B1">
        <w:rPr>
          <w:sz w:val="16"/>
        </w:rPr>
        <w:t xml:space="preserve"> for a more recent example. </w:t>
      </w:r>
      <w:r w:rsidRPr="0087767C">
        <w:rPr>
          <w:rStyle w:val="StyleUnderline"/>
        </w:rPr>
        <w:t>Soon after the hurricane, rumors abounded that gasoline supplies were running low. Consumers panicked</w:t>
      </w:r>
      <w:r w:rsidRPr="005B26B1">
        <w:rPr>
          <w:sz w:val="16"/>
        </w:rPr>
        <w:t xml:space="preserve"> and started a run on gasoline stations </w:t>
      </w:r>
      <w:r w:rsidRPr="0087767C">
        <w:rPr>
          <w:rStyle w:val="StyleUnderline"/>
        </w:rPr>
        <w:t>which led to a self-fulfilling prophecy</w:t>
      </w:r>
      <w:r w:rsidRPr="005B26B1">
        <w:rPr>
          <w:sz w:val="16"/>
        </w:rPr>
        <w:t xml:space="preserve">. A large demand was placed on gas supplies at the same time that suppliers were unable to provide additional resources. Customers sat in gas lines for hours to fill their tanks, all the while getting worried over their future ability to buy gas. </w:t>
      </w:r>
      <w:r w:rsidRPr="0087767C">
        <w:rPr>
          <w:rStyle w:val="StyleUnderline"/>
        </w:rPr>
        <w:t>This demand caused gas prices to rise to</w:t>
      </w:r>
      <w:r w:rsidRPr="005B26B1">
        <w:rPr>
          <w:sz w:val="16"/>
        </w:rPr>
        <w:t xml:space="preserve"> exorbitant levels, </w:t>
      </w:r>
      <w:r w:rsidRPr="0087767C">
        <w:rPr>
          <w:rStyle w:val="StyleUnderline"/>
        </w:rPr>
        <w:t>over $5.00 a gallon</w:t>
      </w:r>
      <w:r w:rsidRPr="005B26B1">
        <w:rPr>
          <w:sz w:val="16"/>
        </w:rPr>
        <w:t xml:space="preserve"> in some areas. </w:t>
      </w:r>
      <w:r w:rsidRPr="0087767C">
        <w:rPr>
          <w:rStyle w:val="StyleUnderline"/>
        </w:rPr>
        <w:t>This rise in prices further led to reductions in consumer spending</w:t>
      </w:r>
      <w:r w:rsidRPr="005B26B1">
        <w:rPr>
          <w:sz w:val="16"/>
        </w:rPr>
        <w:t xml:space="preserve"> due to less disposable income and fewer trips to the store in order to save fuel. This action increased speculation of a post-hurricane recession.</w:t>
      </w:r>
      <w:r>
        <w:rPr>
          <w:sz w:val="16"/>
        </w:rPr>
        <w:t xml:space="preserve"> </w:t>
      </w:r>
      <w:r w:rsidRPr="005B26B1">
        <w:rPr>
          <w:sz w:val="16"/>
        </w:rPr>
        <w:t xml:space="preserve">A </w:t>
      </w:r>
      <w:r w:rsidRPr="0087767C">
        <w:rPr>
          <w:rStyle w:val="StyleUnderline"/>
        </w:rPr>
        <w:t>widespread loss of</w:t>
      </w:r>
      <w:r w:rsidRPr="005B26B1">
        <w:rPr>
          <w:sz w:val="16"/>
        </w:rPr>
        <w:t xml:space="preserve"> all or numerous </w:t>
      </w:r>
      <w:r w:rsidRPr="0087767C">
        <w:rPr>
          <w:rStyle w:val="StyleUnderline"/>
        </w:rPr>
        <w:t>satellites will have a global affect on the world economy</w:t>
      </w:r>
      <w:r w:rsidRPr="005B26B1">
        <w:rPr>
          <w:sz w:val="16"/>
        </w:rPr>
        <w:t xml:space="preserve">. Second and third order effects are easier to see in hindsight than they are to predict ahead of time, especially when it comes to satellite services which have become embedded in many parts of the economy. Money and finances project power and wealth; this leads to prosperity and confidence. </w:t>
      </w:r>
      <w:r w:rsidRPr="0087767C">
        <w:rPr>
          <w:rStyle w:val="StyleUnderline"/>
        </w:rPr>
        <w:t xml:space="preserve">When the ability to access money and finances is removed, an individual’s daily routine is interrupted. This begins a cascading effect driven in part by human behavior and </w:t>
      </w:r>
      <w:r w:rsidRPr="005B26B1">
        <w:rPr>
          <w:sz w:val="16"/>
        </w:rPr>
        <w:t>partially by</w:t>
      </w:r>
      <w:r w:rsidRPr="0087767C">
        <w:rPr>
          <w:rStyle w:val="StyleUnderline"/>
        </w:rPr>
        <w:t xml:space="preserve"> the actual loss of services</w:t>
      </w:r>
      <w:r w:rsidRPr="005B26B1">
        <w:rPr>
          <w:sz w:val="16"/>
        </w:rPr>
        <w:t xml:space="preserve">. One can see both of these examples in the stock market crash and Hurricane Katrina aftermath. </w:t>
      </w:r>
      <w:r w:rsidRPr="0087767C">
        <w:rPr>
          <w:rStyle w:val="StyleUnderline"/>
        </w:rPr>
        <w:t>If the networks that process and reconcile payments</w:t>
      </w:r>
      <w:r w:rsidRPr="005B26B1">
        <w:rPr>
          <w:sz w:val="16"/>
        </w:rPr>
        <w:t xml:space="preserve"> (mortgage, automobile, credit card and student loans), </w:t>
      </w:r>
      <w:r w:rsidRPr="0087767C">
        <w:rPr>
          <w:rStyle w:val="StyleUnderline"/>
        </w:rPr>
        <w:t>taxes</w:t>
      </w:r>
      <w:r w:rsidRPr="005B26B1">
        <w:rPr>
          <w:sz w:val="16"/>
        </w:rPr>
        <w:t xml:space="preserve"> (sales, corporate, income, and social security), </w:t>
      </w:r>
      <w:r w:rsidRPr="0087767C">
        <w:rPr>
          <w:rStyle w:val="StyleUnderline"/>
        </w:rPr>
        <w:t>and financial transactions</w:t>
      </w:r>
      <w:r w:rsidRPr="005B26B1">
        <w:rPr>
          <w:sz w:val="16"/>
        </w:rPr>
        <w:t xml:space="preserve"> (grocery store, retail clothing, restaurant, accounts receivable) </w:t>
      </w:r>
      <w:r w:rsidRPr="0087767C">
        <w:rPr>
          <w:rStyle w:val="StyleUnderline"/>
        </w:rPr>
        <w:t>are not quickly restored, a loss of confidence will result</w:t>
      </w:r>
      <w:r w:rsidRPr="005B26B1">
        <w:rPr>
          <w:sz w:val="16"/>
        </w:rPr>
        <w:t xml:space="preserve">. When automatic teller machines, instant check-writing approval, and credit and debit card processing stops, </w:t>
      </w:r>
      <w:r w:rsidRPr="0087767C">
        <w:rPr>
          <w:rStyle w:val="StyleUnderline"/>
        </w:rPr>
        <w:t>individuals will try and turn to cash. When checks do not clear</w:t>
      </w:r>
      <w:r w:rsidRPr="005B26B1">
        <w:rPr>
          <w:sz w:val="16"/>
        </w:rPr>
        <w:t xml:space="preserve"> the banking system quickly, </w:t>
      </w:r>
      <w:r w:rsidRPr="0087767C">
        <w:rPr>
          <w:rStyle w:val="StyleUnderline"/>
        </w:rPr>
        <w:t>business will not have funds to make payroll or tax payments. Without tax payments, cities cannot provide services or make payroll</w:t>
      </w:r>
      <w:r w:rsidRPr="005B26B1">
        <w:rPr>
          <w:sz w:val="16"/>
        </w:rPr>
        <w:t>. When individuals revert to cash,</w:t>
      </w:r>
      <w:r w:rsidRPr="0087767C">
        <w:rPr>
          <w:rStyle w:val="StyleUnderline"/>
        </w:rPr>
        <w:t xml:space="preserve"> there will not be enough cash in the system to supply the demand</w:t>
      </w:r>
      <w:r w:rsidRPr="005B26B1">
        <w:rPr>
          <w:sz w:val="16"/>
        </w:rPr>
        <w:t xml:space="preserve">. Additionally, individuals with large amounts of cash draw attention. </w:t>
      </w:r>
      <w:r w:rsidRPr="0087767C">
        <w:rPr>
          <w:rStyle w:val="StyleUnderline"/>
        </w:rPr>
        <w:t>Those that are without means to obtain basic needs may turn to violence</w:t>
      </w:r>
      <w:r w:rsidRPr="005B26B1">
        <w:rPr>
          <w:sz w:val="16"/>
        </w:rPr>
        <w:t xml:space="preserve">. As observed during Hurricane Katrina, </w:t>
      </w:r>
      <w:r w:rsidRPr="0087767C">
        <w:rPr>
          <w:rStyle w:val="StyleUnderline"/>
        </w:rPr>
        <w:t>this will place a greater demand on law enforcement and create further distrust and loss of confidence</w:t>
      </w:r>
      <w:r w:rsidRPr="005B26B1">
        <w:rPr>
          <w:sz w:val="16"/>
        </w:rPr>
        <w:t>.</w:t>
      </w:r>
    </w:p>
    <w:p w14:paraId="18DBB2F5" w14:textId="77777777" w:rsidR="009C0F5A" w:rsidRDefault="009C0F5A" w:rsidP="009C0F5A"/>
    <w:p w14:paraId="3F6D1B86" w14:textId="77777777" w:rsidR="009C0F5A" w:rsidRPr="0061192F" w:rsidRDefault="009C0F5A" w:rsidP="009C0F5A">
      <w:pPr>
        <w:pStyle w:val="Heading4"/>
      </w:pPr>
      <w:r w:rsidRPr="0061192F">
        <w:t>Economic collapse causes nuclear war with China</w:t>
      </w:r>
      <w:r>
        <w:t xml:space="preserve"> (long version)</w:t>
      </w:r>
    </w:p>
    <w:p w14:paraId="57C5B833" w14:textId="77777777" w:rsidR="009C0F5A" w:rsidRPr="0061192F" w:rsidRDefault="009C0F5A" w:rsidP="009C0F5A">
      <w:pPr>
        <w:pStyle w:val="Cites"/>
      </w:pPr>
      <w:r w:rsidRPr="0061192F">
        <w:t xml:space="preserve">Walter Russell </w:t>
      </w:r>
      <w:r w:rsidRPr="0061192F">
        <w:rPr>
          <w:rStyle w:val="Author-Date"/>
        </w:rPr>
        <w:t>Mead</w:t>
      </w:r>
      <w:r w:rsidRPr="0061192F">
        <w:t>, Senior Fellow, US Foreign Policy, Council on Foreign Relations, 2/4/</w:t>
      </w:r>
      <w:r w:rsidRPr="0061192F">
        <w:rPr>
          <w:rStyle w:val="Author-Date"/>
        </w:rPr>
        <w:t>09</w:t>
      </w:r>
      <w:r w:rsidRPr="0061192F">
        <w:t xml:space="preserve">, “Only Makes You Stronger,” The New Republic, http://www.tnr.com/politics/story.html?id=571cbbb9-2887-4d81-8542-92e83915f5f8&amp;p=2) </w:t>
      </w:r>
    </w:p>
    <w:p w14:paraId="5738522B" w14:textId="77777777" w:rsidR="009C0F5A" w:rsidRPr="0061192F" w:rsidRDefault="009C0F5A" w:rsidP="009C0F5A">
      <w:pPr>
        <w:pStyle w:val="Nothing"/>
      </w:pPr>
      <w:r w:rsidRPr="0061192F">
        <w:t xml:space="preserve">http://www.tnr.com/politics/story.html?id=571cbbb9-2887-4d81-8542-92e83915f5f8&amp;p=2) </w:t>
      </w:r>
    </w:p>
    <w:p w14:paraId="26B52D10" w14:textId="77777777" w:rsidR="009C0F5A" w:rsidRDefault="009C0F5A" w:rsidP="009C0F5A">
      <w:pPr>
        <w:pStyle w:val="Cards"/>
      </w:pPr>
      <w:r w:rsidRPr="0061192F">
        <w:t xml:space="preserve">The damage to China's position is more subtle. </w:t>
      </w:r>
      <w:r w:rsidRPr="0061192F">
        <w:rPr>
          <w:rStyle w:val="DebateUnderline"/>
          <w:rFonts w:eastAsia="SimSun"/>
        </w:rPr>
        <w:t>The crisis has not</w:t>
      </w:r>
      <w:r w:rsidRPr="0061192F">
        <w:t>--</w:t>
      </w:r>
      <w:r w:rsidRPr="0061192F">
        <w:rPr>
          <w:rStyle w:val="DebateUnderline"/>
          <w:rFonts w:eastAsia="SimSun"/>
        </w:rPr>
        <w:t>yet</w:t>
      </w:r>
      <w:r w:rsidRPr="0061192F">
        <w:t>--</w:t>
      </w:r>
      <w:r w:rsidRPr="0061192F">
        <w:rPr>
          <w:rStyle w:val="DebateUnderline"/>
          <w:rFonts w:eastAsia="SimSun"/>
        </w:rPr>
        <w:t>led to the nightmare scenario that China-watchers fear</w:t>
      </w:r>
      <w:r w:rsidRPr="0061192F">
        <w:t xml:space="preserve">: </w:t>
      </w:r>
      <w:r w:rsidRPr="0061192F">
        <w:rPr>
          <w:rStyle w:val="DebateUnderline"/>
          <w:rFonts w:eastAsia="SimSun"/>
        </w:rPr>
        <w:t>a</w:t>
      </w:r>
      <w:r w:rsidRPr="0061192F">
        <w:t xml:space="preserve"> recession or </w:t>
      </w:r>
      <w:r w:rsidRPr="0061192F">
        <w:rPr>
          <w:rStyle w:val="DebateUnderline"/>
          <w:rFonts w:eastAsia="SimSun"/>
        </w:rPr>
        <w:t>slowdown producing</w:t>
      </w:r>
      <w:r w:rsidRPr="0061192F">
        <w:t xml:space="preserve"> the kind of </w:t>
      </w:r>
      <w:r w:rsidRPr="0061192F">
        <w:rPr>
          <w:rStyle w:val="DebateUnderline"/>
          <w:rFonts w:eastAsia="SimSun"/>
        </w:rPr>
        <w:t>social unrest that could challenge the government</w:t>
      </w:r>
      <w:r w:rsidRPr="0061192F">
        <w:t xml:space="preserve">. That may still come to pass--the recent economic news from China has been consistently worse than most experts predicted--but, even if the worst case is avoided, the financial crisis has nevertheless had significant effects. For one thing, it has </w:t>
      </w:r>
      <w:r w:rsidRPr="0061192F">
        <w:rPr>
          <w:rStyle w:val="DebateUnderline"/>
        </w:rPr>
        <w:t xml:space="preserve">reminded </w:t>
      </w:r>
      <w:r w:rsidRPr="0061192F">
        <w:rPr>
          <w:rStyle w:val="DebateUnderline"/>
          <w:rFonts w:eastAsia="SimSun"/>
        </w:rPr>
        <w:t>China</w:t>
      </w:r>
      <w:r w:rsidRPr="0061192F">
        <w:rPr>
          <w:rStyle w:val="DebateUnderline"/>
        </w:rPr>
        <w:t xml:space="preserve"> </w:t>
      </w:r>
      <w:r w:rsidRPr="0061192F">
        <w:t>that it</w:t>
      </w:r>
      <w:r w:rsidRPr="0061192F">
        <w:rPr>
          <w:rStyle w:val="DebateUnderline"/>
          <w:rFonts w:eastAsia="SimSun"/>
        </w:rPr>
        <w:t>s growth remains dependent on the</w:t>
      </w:r>
      <w:r w:rsidRPr="0061192F">
        <w:t xml:space="preserve"> health of the </w:t>
      </w:r>
      <w:r w:rsidRPr="0061192F">
        <w:rPr>
          <w:rStyle w:val="DebateUnderline"/>
          <w:rFonts w:eastAsia="SimSun"/>
        </w:rPr>
        <w:t>U.S. economy</w:t>
      </w:r>
      <w:r w:rsidRPr="0061192F">
        <w:t xml:space="preserve">. For another, it has shown that China's modernization is likely to be long, dangerous, and complex rather than fast and sweet, as some assumed.  In the lead-up to last summer's Beijing Olympics, talk of a Chinese bid to challenge America's global position reached fever pitch, and the inexorable rise of China is one reason why so many commentators are fretting about the "post-American era." But suggestions that China could grow at, say, 10 percent annually for the next 30 years were already looking premature before the economic downturn. (In late 2007, the World Bank slashed its estimate of China's GDP by 40 percent, citing inaccuracies in the methods used to calculate purchasing power parity.) And the financial crisis makes it certain that China's growth is likely to be much slower during some of those years. Already exports are falling, unemployment is rising, and the Shanghai stock market is down about 60 percent.  At the same time, Beijing will have to devote more resources and more attention to stabilizing Chinese society, building a national health care system, providing a social security net, and caring for an aging population, which, thanks to the one-child policy, will need massive help from the government to support itself in old age. Doing so will leave China fewer resources for military build-ups and foreign adventures. As the crisis has forcefully reminded Americans, creating and regulating a functional and flexible financial system is difficult. Every other country in the world has experienced significant financial crises while building such systems, and China is unlikely to be an exception.  All this means that China's rise looks increasingly like a gradual process. A deceleration in China's long-term growth rate would postpone indefinitely the date when China could emerge as a peer competitor to the United States. The present global distribution of power could be changing slowly, if at all.  </w:t>
      </w:r>
      <w:r w:rsidRPr="0061192F">
        <w:rPr>
          <w:rStyle w:val="DebateUnderline"/>
          <w:rFonts w:eastAsia="SimSun"/>
        </w:rPr>
        <w:t xml:space="preserve">The greatest </w:t>
      </w:r>
      <w:r w:rsidRPr="00603FEF">
        <w:rPr>
          <w:rStyle w:val="DebateUnderline"/>
        </w:rPr>
        <w:t>danger</w:t>
      </w:r>
      <w:r w:rsidRPr="0061192F">
        <w:t xml:space="preserve"> both </w:t>
      </w:r>
      <w:r w:rsidRPr="00603FEF">
        <w:rPr>
          <w:rStyle w:val="DebateUnderline"/>
        </w:rPr>
        <w:t>to</w:t>
      </w:r>
      <w:r w:rsidRPr="0061192F">
        <w:rPr>
          <w:rStyle w:val="DebateUnderline"/>
          <w:rFonts w:eastAsia="SimSun"/>
        </w:rPr>
        <w:t xml:space="preserve"> </w:t>
      </w:r>
      <w:r w:rsidRPr="0061192F">
        <w:t>U.S.-China relations</w:t>
      </w:r>
      <w:r w:rsidRPr="0061192F">
        <w:rPr>
          <w:rStyle w:val="DebateUnderline"/>
          <w:rFonts w:eastAsia="SimSun"/>
        </w:rPr>
        <w:t xml:space="preserve"> </w:t>
      </w:r>
      <w:r w:rsidRPr="0061192F">
        <w:t xml:space="preserve">and to </w:t>
      </w:r>
      <w:r w:rsidRPr="00603FEF">
        <w:rPr>
          <w:rStyle w:val="DebateUnderline"/>
        </w:rPr>
        <w:t>American power</w:t>
      </w:r>
      <w:r w:rsidRPr="0061192F">
        <w:t xml:space="preserve"> itself is probably not that China will rise too far, too fast; it </w:t>
      </w:r>
      <w:r w:rsidRPr="0061192F">
        <w:rPr>
          <w:rStyle w:val="DebateUnderline"/>
          <w:rFonts w:eastAsia="SimSun"/>
        </w:rPr>
        <w:t>is that</w:t>
      </w:r>
      <w:r w:rsidRPr="0061192F">
        <w:t xml:space="preserve"> the current crisis might end China's growth miracle. In the worst-case scenario, the </w:t>
      </w:r>
      <w:r w:rsidRPr="0061192F">
        <w:rPr>
          <w:rStyle w:val="DebateUnderline"/>
          <w:rFonts w:eastAsia="SimSun"/>
        </w:rPr>
        <w:t>turmoil in the international economy will plunge China into a major economic downturn</w:t>
      </w:r>
      <w:r w:rsidRPr="0061192F">
        <w:t xml:space="preserve">. The Chinese financial system will implode as loans to both state and private enterprises go bad. Millions or even </w:t>
      </w:r>
      <w:r w:rsidRPr="0061192F">
        <w:rPr>
          <w:rStyle w:val="DebateUnderline"/>
          <w:rFonts w:eastAsia="SimSun"/>
        </w:rPr>
        <w:t>tens of millions</w:t>
      </w:r>
      <w:r w:rsidRPr="0061192F">
        <w:t xml:space="preserve"> of Chinese </w:t>
      </w:r>
      <w:r w:rsidRPr="0061192F">
        <w:rPr>
          <w:rStyle w:val="DebateUnderline"/>
          <w:rFonts w:eastAsia="SimSun"/>
        </w:rPr>
        <w:t>will be unemployed</w:t>
      </w:r>
      <w:r w:rsidRPr="0061192F">
        <w:t xml:space="preserve"> in a country without an effective social safety net. The collapse of asset bubbles in the stock and property markets will wipe out the savings of a generation of the Chinese middle class.  </w:t>
      </w:r>
      <w:r w:rsidRPr="0061192F">
        <w:rPr>
          <w:rStyle w:val="DebateUnderline"/>
          <w:rFonts w:eastAsia="SimSun"/>
        </w:rPr>
        <w:t>The political consequences</w:t>
      </w:r>
      <w:r w:rsidRPr="0061192F">
        <w:t xml:space="preserve"> could </w:t>
      </w:r>
      <w:r w:rsidRPr="0061192F">
        <w:rPr>
          <w:rStyle w:val="DebateUnderline"/>
          <w:rFonts w:eastAsia="SimSun"/>
        </w:rPr>
        <w:t>include dangerous unrest</w:t>
      </w:r>
      <w:r w:rsidRPr="0061192F">
        <w:t>--</w:t>
      </w:r>
      <w:r w:rsidRPr="0061192F">
        <w:rPr>
          <w:rStyle w:val="DebateUnderline"/>
          <w:rFonts w:eastAsia="SimSun"/>
        </w:rPr>
        <w:t>and</w:t>
      </w:r>
      <w:r w:rsidRPr="0061192F">
        <w:t xml:space="preserve"> a </w:t>
      </w:r>
      <w:r w:rsidRPr="0061192F">
        <w:rPr>
          <w:rStyle w:val="DebateUnderline"/>
          <w:rFonts w:eastAsia="SimSun"/>
        </w:rPr>
        <w:t>bitter</w:t>
      </w:r>
      <w:r w:rsidRPr="0061192F">
        <w:t xml:space="preserve"> climate of anti-foreign </w:t>
      </w:r>
      <w:r w:rsidRPr="0061192F">
        <w:rPr>
          <w:rStyle w:val="DebateUnderline"/>
          <w:rFonts w:eastAsia="SimSun"/>
        </w:rPr>
        <w:t>feeling that blames others for China's woes</w:t>
      </w:r>
      <w:r w:rsidRPr="0061192F">
        <w:t>. (</w:t>
      </w:r>
      <w:r w:rsidRPr="0061192F">
        <w:rPr>
          <w:rStyle w:val="DebateUnderline"/>
          <w:rFonts w:eastAsia="SimSun"/>
        </w:rPr>
        <w:t xml:space="preserve">Think of </w:t>
      </w:r>
      <w:r w:rsidRPr="00603FEF">
        <w:rPr>
          <w:rStyle w:val="DebateUnderline"/>
        </w:rPr>
        <w:t>Weimar Germany</w:t>
      </w:r>
      <w:r w:rsidRPr="0061192F">
        <w:t xml:space="preserve">, when both Nazi and communist politicians blamed the West for Germany's  economic travails.) Worse, instability could lead to a vicious cycle, as nervous investors moved their money out of the country, further slowing growth and, in turn, fomenting ever-greater bitterness. </w:t>
      </w:r>
      <w:r>
        <w:t xml:space="preserve"> </w:t>
      </w:r>
      <w:r w:rsidRPr="0061192F">
        <w:rPr>
          <w:rStyle w:val="DebateUnderline"/>
          <w:rFonts w:eastAsia="SimSun"/>
        </w:rPr>
        <w:t>Thanks to</w:t>
      </w:r>
      <w:r w:rsidRPr="0061192F">
        <w:t xml:space="preserve"> a generation of rapid economic </w:t>
      </w:r>
      <w:r w:rsidRPr="0061192F">
        <w:rPr>
          <w:rStyle w:val="DebateUnderline"/>
          <w:rFonts w:eastAsia="SimSun"/>
        </w:rPr>
        <w:t>growth</w:t>
      </w:r>
      <w:r w:rsidRPr="0061192F">
        <w:t xml:space="preserve">, </w:t>
      </w:r>
      <w:r w:rsidRPr="0061192F">
        <w:rPr>
          <w:rStyle w:val="DebateUnderline"/>
          <w:rFonts w:eastAsia="SimSun"/>
        </w:rPr>
        <w:t>China has</w:t>
      </w:r>
      <w:r w:rsidRPr="0061192F">
        <w:t xml:space="preserve"> so far </w:t>
      </w:r>
      <w:r w:rsidRPr="0061192F">
        <w:rPr>
          <w:rStyle w:val="DebateUnderline"/>
          <w:rFonts w:eastAsia="SimSun"/>
        </w:rPr>
        <w:t>been able to manage the stresses and conflicts of modernization</w:t>
      </w:r>
      <w:r w:rsidRPr="0061192F">
        <w:t xml:space="preserve"> and change; </w:t>
      </w:r>
      <w:r w:rsidRPr="0061192F">
        <w:rPr>
          <w:rStyle w:val="DebateUnderline"/>
          <w:rFonts w:eastAsia="SimSun"/>
        </w:rPr>
        <w:t>nobody knows what will happen if the growth stops</w:t>
      </w:r>
      <w:r w:rsidRPr="0061192F">
        <w:t xml:space="preserve">.  India's future is also a question. Support for global integration is a fairly recent development in India, and many serious Indians remain skeptical of it. </w:t>
      </w:r>
      <w:r w:rsidRPr="0061192F">
        <w:rPr>
          <w:rStyle w:val="DebateUnderline"/>
          <w:rFonts w:eastAsia="SimSun"/>
        </w:rPr>
        <w:t>While India's</w:t>
      </w:r>
      <w:r w:rsidRPr="0061192F">
        <w:t xml:space="preserve"> 60-year-old </w:t>
      </w:r>
      <w:r w:rsidRPr="0061192F">
        <w:rPr>
          <w:rStyle w:val="DebateUnderline"/>
          <w:rFonts w:eastAsia="SimSun"/>
        </w:rPr>
        <w:t>democratic system has resisted many shocks</w:t>
      </w:r>
      <w:r w:rsidRPr="0061192F">
        <w:t xml:space="preserve">, a </w:t>
      </w:r>
      <w:r w:rsidRPr="0061192F">
        <w:rPr>
          <w:rStyle w:val="DebateUnderline"/>
          <w:rFonts w:eastAsia="SimSun"/>
        </w:rPr>
        <w:t>deep</w:t>
      </w:r>
      <w:r w:rsidRPr="0061192F">
        <w:t xml:space="preserve"> economic </w:t>
      </w:r>
      <w:r w:rsidRPr="0061192F">
        <w:rPr>
          <w:rStyle w:val="DebateUnderline"/>
          <w:rFonts w:eastAsia="SimSun"/>
        </w:rPr>
        <w:t>recession</w:t>
      </w:r>
      <w:r w:rsidRPr="0061192F">
        <w:t xml:space="preserve"> in a country where mass poverty and even hunger are still major concerns </w:t>
      </w:r>
      <w:r w:rsidRPr="0061192F">
        <w:rPr>
          <w:rStyle w:val="DebateUnderline"/>
          <w:rFonts w:eastAsia="SimSun"/>
        </w:rPr>
        <w:t>could undermine political order</w:t>
      </w:r>
      <w:r w:rsidRPr="0061192F">
        <w:t xml:space="preserve">, </w:t>
      </w:r>
      <w:r w:rsidRPr="0061192F">
        <w:rPr>
          <w:rStyle w:val="DebateUnderline"/>
          <w:rFonts w:eastAsia="SimSun"/>
        </w:rPr>
        <w:t>long-term growth</w:t>
      </w:r>
      <w:r w:rsidRPr="0061192F">
        <w:t xml:space="preserve">, </w:t>
      </w:r>
      <w:r w:rsidRPr="0061192F">
        <w:rPr>
          <w:rStyle w:val="DebateUnderline"/>
          <w:rFonts w:eastAsia="SimSun"/>
        </w:rPr>
        <w:t>and India's attitude toward 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and global economic integration</w:t>
      </w:r>
      <w:r w:rsidRPr="0061192F">
        <w:t xml:space="preserve">. </w:t>
      </w:r>
      <w:r w:rsidRPr="0061192F">
        <w:rPr>
          <w:rStyle w:val="DebateUnderline"/>
          <w:rFonts w:eastAsia="SimSun"/>
        </w:rPr>
        <w:t>The</w:t>
      </w:r>
      <w:r w:rsidRPr="0061192F">
        <w:t xml:space="preserve"> violent </w:t>
      </w:r>
      <w:r w:rsidRPr="0061192F">
        <w:rPr>
          <w:rStyle w:val="DebateUnderline"/>
          <w:rFonts w:eastAsia="SimSun"/>
        </w:rPr>
        <w:t>Naxalite insurrection</w:t>
      </w:r>
      <w:r w:rsidRPr="0061192F">
        <w:t xml:space="preserve"> plaguing a significant swath of the country </w:t>
      </w:r>
      <w:r w:rsidRPr="0061192F">
        <w:rPr>
          <w:rStyle w:val="DebateUnderline"/>
          <w:rFonts w:eastAsia="SimSun"/>
        </w:rPr>
        <w:t>could get worse</w:t>
      </w:r>
      <w:r w:rsidRPr="0061192F">
        <w:t xml:space="preserve">; </w:t>
      </w:r>
      <w:r w:rsidRPr="0061192F">
        <w:rPr>
          <w:rStyle w:val="DebateUnderline"/>
          <w:rFonts w:eastAsia="SimSun"/>
        </w:rPr>
        <w:t>religious extremism among</w:t>
      </w:r>
      <w:r w:rsidRPr="0061192F">
        <w:t xml:space="preserve"> both </w:t>
      </w:r>
      <w:r w:rsidRPr="0061192F">
        <w:rPr>
          <w:rStyle w:val="DebateUnderline"/>
          <w:rFonts w:eastAsia="SimSun"/>
        </w:rPr>
        <w:t xml:space="preserve">Hindus and Muslims could further polarize </w:t>
      </w:r>
      <w:r w:rsidRPr="0061192F">
        <w:t xml:space="preserve">Indian politics; and India's economic miracle could be nipped in the bud.  </w:t>
      </w:r>
      <w:r w:rsidRPr="0061192F">
        <w:rPr>
          <w:rStyle w:val="DebateUnderline"/>
          <w:rFonts w:eastAsia="SimSun"/>
        </w:rPr>
        <w:t>If</w:t>
      </w:r>
      <w:r w:rsidRPr="0061192F">
        <w:t xml:space="preserve"> current </w:t>
      </w:r>
      <w:r w:rsidRPr="0061192F">
        <w:rPr>
          <w:rStyle w:val="DebateUnderline"/>
          <w:rFonts w:eastAsia="SimSun"/>
        </w:rPr>
        <w:t>market turmoil seriously damaged</w:t>
      </w:r>
      <w:r w:rsidRPr="0061192F">
        <w:t xml:space="preserve"> the performance and prospects of </w:t>
      </w:r>
      <w:r w:rsidRPr="0061192F">
        <w:rPr>
          <w:rStyle w:val="DebateUnderline"/>
          <w:rFonts w:eastAsia="SimSun"/>
        </w:rPr>
        <w:t>India and China</w:t>
      </w:r>
      <w:r w:rsidRPr="0061192F">
        <w:t xml:space="preserve">, </w:t>
      </w:r>
      <w:r w:rsidRPr="0061192F">
        <w:rPr>
          <w:rStyle w:val="DebateUnderline"/>
          <w:rFonts w:eastAsia="SimSun"/>
        </w:rPr>
        <w:t>the</w:t>
      </w:r>
      <w:r w:rsidRPr="0061192F">
        <w:t xml:space="preserve"> current </w:t>
      </w:r>
      <w:r w:rsidRPr="0061192F">
        <w:rPr>
          <w:rStyle w:val="DebateUnderline"/>
          <w:rFonts w:eastAsia="SimSun"/>
        </w:rPr>
        <w:t xml:space="preserve">crisis could </w:t>
      </w:r>
      <w:r w:rsidRPr="00603FEF">
        <w:rPr>
          <w:rStyle w:val="DebateUnderline"/>
        </w:rPr>
        <w:t>join the Great Depression in the list of economic events that changed history</w:t>
      </w:r>
      <w:r w:rsidRPr="0061192F">
        <w:t xml:space="preserve">, </w:t>
      </w:r>
      <w:r w:rsidRPr="0061192F">
        <w:rPr>
          <w:rStyle w:val="DebateUnderline"/>
          <w:rFonts w:eastAsia="SimSun"/>
        </w:rPr>
        <w:t>even if the recessions in the West are</w:t>
      </w:r>
      <w:r w:rsidRPr="0061192F">
        <w:t xml:space="preserve"> relatively short and </w:t>
      </w:r>
      <w:r w:rsidRPr="0061192F">
        <w:rPr>
          <w:rStyle w:val="DebateUnderline"/>
          <w:rFonts w:eastAsia="SimSun"/>
        </w:rPr>
        <w:t>mild</w:t>
      </w:r>
      <w:r w:rsidRPr="0061192F">
        <w:t xml:space="preserve">.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w:t>
      </w:r>
      <w:r w:rsidRPr="00603FEF">
        <w:rPr>
          <w:rStyle w:val="DebateUnderline"/>
        </w:rPr>
        <w:t>billions of people in nuclear-armed countries</w:t>
      </w:r>
      <w:r w:rsidRPr="0061192F">
        <w:t xml:space="preserve"> to emerge from this crisis </w:t>
      </w:r>
      <w:r w:rsidRPr="0061192F">
        <w:rPr>
          <w:rStyle w:val="DebateUnderline"/>
          <w:rFonts w:eastAsia="SimSun"/>
        </w:rPr>
        <w:t>believing</w:t>
      </w:r>
      <w:r w:rsidRPr="0061192F">
        <w:t xml:space="preserve"> either that </w:t>
      </w:r>
      <w:r w:rsidRPr="0061192F">
        <w:rPr>
          <w:rStyle w:val="DebateUnderline"/>
          <w:rFonts w:eastAsia="SimSun"/>
        </w:rPr>
        <w:t>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was indifferent to their well-being</w:t>
      </w:r>
      <w:r w:rsidRPr="0061192F">
        <w:t xml:space="preserve"> or that it had profited from their distress </w:t>
      </w:r>
      <w:r w:rsidRPr="0061192F">
        <w:rPr>
          <w:rStyle w:val="DebateUnderline"/>
          <w:rFonts w:eastAsia="SimSun"/>
        </w:rPr>
        <w:t xml:space="preserve">could </w:t>
      </w:r>
      <w:r w:rsidRPr="00603FEF">
        <w:rPr>
          <w:rStyle w:val="DebateUnderline"/>
        </w:rPr>
        <w:t>damage U.S. foreign policy</w:t>
      </w:r>
      <w:r w:rsidRPr="0061192F">
        <w:t xml:space="preserve"> far more </w:t>
      </w:r>
      <w:r w:rsidRPr="00603FEF">
        <w:rPr>
          <w:rStyle w:val="DebateUnderline"/>
        </w:rPr>
        <w:t>severely</w:t>
      </w:r>
      <w:r w:rsidRPr="0061192F">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w:t>
      </w:r>
      <w:r>
        <w:t xml:space="preserve">amework are relatively strong. </w:t>
      </w:r>
      <w:r w:rsidRPr="0061192F">
        <w:t xml:space="preserve">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w:t>
      </w:r>
      <w:r w:rsidRPr="0061192F">
        <w:rPr>
          <w:rStyle w:val="DebateUnderline"/>
          <w:rFonts w:eastAsia="SimSun"/>
        </w:rPr>
        <w:t>History</w:t>
      </w:r>
      <w:r w:rsidRPr="0061192F">
        <w:t xml:space="preserve"> may suggest that financial crises actually help capitalist great powers maintain their leads--but it </w:t>
      </w:r>
      <w:r w:rsidRPr="0061192F">
        <w:rPr>
          <w:rStyle w:val="DebateUnderline"/>
          <w:rFonts w:eastAsia="SimSun"/>
        </w:rPr>
        <w:t>has</w:t>
      </w:r>
      <w:r w:rsidRPr="0061192F">
        <w:t xml:space="preserve"> other, </w:t>
      </w:r>
      <w:r w:rsidRPr="0061192F">
        <w:rPr>
          <w:rStyle w:val="DebateUnderline"/>
          <w:rFonts w:eastAsia="SimSun"/>
        </w:rPr>
        <w:t>less reassuring messages</w:t>
      </w:r>
      <w:r w:rsidRPr="0061192F">
        <w:t xml:space="preserve"> as well. </w:t>
      </w:r>
      <w:r w:rsidRPr="0061192F">
        <w:rPr>
          <w:rStyle w:val="DebateUnderline"/>
          <w:rFonts w:eastAsia="SimSun"/>
        </w:rPr>
        <w:t>If financial crises have been a normal part of life during the 300-year rise</w:t>
      </w:r>
      <w:r w:rsidRPr="0061192F">
        <w:t xml:space="preserve"> of the liberal capitalist system under the Anglophone powers, </w:t>
      </w:r>
      <w:r w:rsidRPr="0061192F">
        <w:rPr>
          <w:rStyle w:val="DebateUnderline"/>
          <w:rFonts w:eastAsia="SimSun"/>
        </w:rPr>
        <w:t>so has war</w:t>
      </w:r>
      <w:r w:rsidRPr="0061192F">
        <w:t xml:space="preserve">. </w:t>
      </w:r>
      <w:r w:rsidRPr="0061192F">
        <w:rPr>
          <w:rStyle w:val="DebateUnderline"/>
          <w:rFonts w:eastAsia="SimSun"/>
        </w:rPr>
        <w:t>The wars of</w:t>
      </w:r>
      <w:r w:rsidRPr="0061192F">
        <w:t xml:space="preserve"> the League of </w:t>
      </w:r>
      <w:r w:rsidRPr="0061192F">
        <w:rPr>
          <w:rStyle w:val="DebateUnderline"/>
          <w:rFonts w:eastAsia="SimSun"/>
        </w:rPr>
        <w:t>Augsburg and</w:t>
      </w:r>
      <w:r w:rsidRPr="0061192F">
        <w:t xml:space="preserve"> the </w:t>
      </w:r>
      <w:r w:rsidRPr="0061192F">
        <w:rPr>
          <w:rStyle w:val="DebateUnderline"/>
          <w:rFonts w:eastAsia="SimSun"/>
        </w:rPr>
        <w:t>Spanish Succession</w:t>
      </w:r>
      <w:r w:rsidRPr="0061192F">
        <w:t xml:space="preserve">; the </w:t>
      </w:r>
      <w:r w:rsidRPr="0061192F">
        <w:rPr>
          <w:rStyle w:val="DebateUnderline"/>
          <w:rFonts w:eastAsia="SimSun"/>
        </w:rPr>
        <w:t>Seven Years War</w:t>
      </w:r>
      <w:r w:rsidRPr="0061192F">
        <w:t xml:space="preserve">; the </w:t>
      </w:r>
      <w:r w:rsidRPr="0061192F">
        <w:rPr>
          <w:rStyle w:val="DebateUnderline"/>
          <w:rFonts w:eastAsia="SimSun"/>
        </w:rPr>
        <w:t>American Revolution</w:t>
      </w:r>
      <w:r w:rsidRPr="0061192F">
        <w:t xml:space="preserve">; the </w:t>
      </w:r>
      <w:r w:rsidRPr="0061192F">
        <w:rPr>
          <w:rStyle w:val="DebateUnderline"/>
          <w:rFonts w:eastAsia="SimSun"/>
        </w:rPr>
        <w:t>Napoleonic Wars</w:t>
      </w:r>
      <w:r w:rsidRPr="0061192F">
        <w:t xml:space="preserve">; the </w:t>
      </w:r>
      <w:r w:rsidRPr="0061192F">
        <w:rPr>
          <w:rStyle w:val="DebateUnderline"/>
          <w:rFonts w:eastAsia="SimSun"/>
        </w:rPr>
        <w:t>two World Wars</w:t>
      </w:r>
      <w:r w:rsidRPr="0061192F">
        <w:t xml:space="preserve">; the </w:t>
      </w:r>
      <w:r w:rsidRPr="0061192F">
        <w:rPr>
          <w:rStyle w:val="DebateUnderline"/>
          <w:rFonts w:eastAsia="SimSun"/>
        </w:rPr>
        <w:t>cold war</w:t>
      </w:r>
      <w:r w:rsidRPr="0061192F">
        <w:t xml:space="preserve">: The list of wars is almost as long as the list of financial crises. </w:t>
      </w:r>
      <w:r w:rsidRPr="00603FEF">
        <w:rPr>
          <w:rStyle w:val="DebateUnderline"/>
        </w:rPr>
        <w:t>Bad economic times</w:t>
      </w:r>
      <w:r w:rsidRPr="0061192F">
        <w:t xml:space="preserve"> can </w:t>
      </w:r>
      <w:r w:rsidRPr="00603FEF">
        <w:rPr>
          <w:rStyle w:val="DebateUnderline"/>
        </w:rPr>
        <w:t>breed wars</w:t>
      </w:r>
      <w:r w:rsidRPr="0061192F">
        <w:t xml:space="preserve">. </w:t>
      </w:r>
      <w:r w:rsidRPr="0061192F">
        <w:rPr>
          <w:rStyle w:val="DebateUnderline"/>
          <w:rFonts w:eastAsia="SimSun"/>
        </w:rPr>
        <w:t>Europe was</w:t>
      </w:r>
      <w:r w:rsidRPr="0061192F">
        <w:t xml:space="preserve"> a pretty </w:t>
      </w:r>
      <w:r w:rsidRPr="0061192F">
        <w:rPr>
          <w:rStyle w:val="DebateUnderline"/>
          <w:rFonts w:eastAsia="SimSun"/>
        </w:rPr>
        <w:t>peaceful</w:t>
      </w:r>
      <w:r w:rsidRPr="0061192F">
        <w:t xml:space="preserve"> place </w:t>
      </w:r>
      <w:r w:rsidRPr="0061192F">
        <w:rPr>
          <w:rStyle w:val="DebateUnderline"/>
          <w:rFonts w:eastAsia="SimSun"/>
        </w:rPr>
        <w:t>in</w:t>
      </w:r>
      <w:r w:rsidRPr="0061192F">
        <w:t xml:space="preserve"> 19</w:t>
      </w:r>
      <w:r w:rsidRPr="0061192F">
        <w:rPr>
          <w:rStyle w:val="DebateUnderline"/>
          <w:rFonts w:eastAsia="SimSun"/>
        </w:rPr>
        <w:t>28</w:t>
      </w:r>
      <w:r w:rsidRPr="0061192F">
        <w:t xml:space="preserve">, </w:t>
      </w:r>
      <w:r w:rsidRPr="0061192F">
        <w:rPr>
          <w:rStyle w:val="DebateUnderline"/>
          <w:rFonts w:eastAsia="SimSun"/>
        </w:rPr>
        <w:t>but the Depression</w:t>
      </w:r>
      <w:r w:rsidRPr="0061192F">
        <w:t xml:space="preserve"> poisoned German public opinion and </w:t>
      </w:r>
      <w:r w:rsidRPr="0061192F">
        <w:rPr>
          <w:rStyle w:val="DebateUnderline"/>
          <w:rFonts w:eastAsia="SimSun"/>
        </w:rPr>
        <w:t>helped bring</w:t>
      </w:r>
      <w:r w:rsidRPr="0061192F">
        <w:t xml:space="preserve"> Adolf </w:t>
      </w:r>
      <w:r w:rsidRPr="0061192F">
        <w:rPr>
          <w:rStyle w:val="DebateUnderline"/>
          <w:rFonts w:eastAsia="SimSun"/>
        </w:rPr>
        <w:t>Hitler to power</w:t>
      </w:r>
      <w:r w:rsidRPr="0061192F">
        <w:t xml:space="preserve">. If the current crisis turns into a depression, what rough beasts might start slouching toward Moscow, Karachi, Beijing, or New Delhi to be born? </w:t>
      </w:r>
      <w:r w:rsidRPr="0061192F">
        <w:rPr>
          <w:rStyle w:val="DebateUnderline"/>
          <w:rFonts w:eastAsia="SimSun"/>
        </w:rPr>
        <w:t>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may not</w:t>
      </w:r>
      <w:r w:rsidRPr="0061192F">
        <w:t xml:space="preserve">, </w:t>
      </w:r>
      <w:r w:rsidRPr="0061192F">
        <w:rPr>
          <w:rStyle w:val="DebateUnderline"/>
          <w:rFonts w:eastAsia="SimSun"/>
        </w:rPr>
        <w:t>yet</w:t>
      </w:r>
      <w:r w:rsidRPr="0061192F">
        <w:t xml:space="preserve">, </w:t>
      </w:r>
      <w:r w:rsidRPr="0061192F">
        <w:rPr>
          <w:rStyle w:val="DebateUnderline"/>
          <w:rFonts w:eastAsia="SimSun"/>
        </w:rPr>
        <w:t>decline</w:t>
      </w:r>
      <w:r w:rsidRPr="0061192F">
        <w:t xml:space="preserve">, </w:t>
      </w:r>
      <w:r w:rsidRPr="0061192F">
        <w:rPr>
          <w:rStyle w:val="DebateUnderline"/>
          <w:rFonts w:eastAsia="SimSun"/>
        </w:rPr>
        <w:t>but</w:t>
      </w:r>
      <w:r w:rsidRPr="0061192F">
        <w:t xml:space="preserve">, </w:t>
      </w:r>
      <w:r w:rsidRPr="0061192F">
        <w:rPr>
          <w:rStyle w:val="DebateUnderline"/>
          <w:rFonts w:eastAsia="SimSun"/>
        </w:rPr>
        <w:t>if we can't get the world economy back on track</w:t>
      </w:r>
      <w:r w:rsidRPr="0061192F">
        <w:t xml:space="preserve">, </w:t>
      </w:r>
      <w:r w:rsidRPr="0061192F">
        <w:rPr>
          <w:rStyle w:val="DebateUnderline"/>
          <w:rFonts w:eastAsia="SimSun"/>
        </w:rPr>
        <w:t>we may</w:t>
      </w:r>
      <w:r w:rsidRPr="0061192F">
        <w:t xml:space="preserve"> still </w:t>
      </w:r>
      <w:r w:rsidRPr="0061192F">
        <w:rPr>
          <w:rStyle w:val="DebateUnderline"/>
          <w:rFonts w:eastAsia="SimSun"/>
        </w:rPr>
        <w:t>have to fight</w:t>
      </w:r>
      <w:r w:rsidRPr="0061192F">
        <w:t>.</w:t>
      </w:r>
    </w:p>
    <w:p w14:paraId="0F8E98CE" w14:textId="77777777" w:rsidR="009C0F5A" w:rsidRPr="00C130E0" w:rsidRDefault="009C0F5A" w:rsidP="009C0F5A">
      <w:pPr>
        <w:pStyle w:val="Nothing"/>
      </w:pPr>
    </w:p>
    <w:p w14:paraId="6C88D014" w14:textId="77777777" w:rsidR="009C0F5A" w:rsidRPr="00C5572D" w:rsidRDefault="009C0F5A" w:rsidP="009C0F5A">
      <w:pPr>
        <w:pStyle w:val="tag"/>
      </w:pPr>
    </w:p>
    <w:p w14:paraId="57A386C6" w14:textId="77777777" w:rsidR="009C0F5A" w:rsidRDefault="009C0F5A" w:rsidP="009C0F5A"/>
    <w:p w14:paraId="37764F58" w14:textId="77777777" w:rsidR="009C0F5A" w:rsidRPr="00C5572D" w:rsidRDefault="009C0F5A" w:rsidP="009C0F5A">
      <w:pPr>
        <w:pStyle w:val="Heading4"/>
      </w:pPr>
      <w:r w:rsidRPr="00C5572D">
        <w:t>Failure to stop spending will result in economic collapse</w:t>
      </w:r>
    </w:p>
    <w:p w14:paraId="50CEAEA5" w14:textId="77777777" w:rsidR="009C0F5A" w:rsidRPr="00C5572D" w:rsidRDefault="009C0F5A" w:rsidP="009C0F5A">
      <w:pPr>
        <w:pStyle w:val="Cites"/>
        <w:rPr>
          <w:rStyle w:val="StyleUnderline"/>
        </w:rPr>
      </w:pPr>
      <w:r w:rsidRPr="00C5572D">
        <w:rPr>
          <w:rStyle w:val="Author-Date"/>
        </w:rPr>
        <w:t>ROE  5 – 18 – 11</w:t>
      </w:r>
      <w:r w:rsidRPr="00C5572D">
        <w:rPr>
          <w:rStyle w:val="StyleUnderline"/>
        </w:rPr>
        <w:t xml:space="preserve">  member of the Education and Workforce Committee.</w:t>
      </w:r>
      <w:r>
        <w:rPr>
          <w:rStyle w:val="StyleUnderline"/>
        </w:rPr>
        <w:t xml:space="preserve"> </w:t>
      </w:r>
      <w:r w:rsidRPr="00C5572D">
        <w:rPr>
          <w:rStyle w:val="StyleUnderline"/>
        </w:rPr>
        <w:t>Representative from Tennessee</w:t>
      </w:r>
      <w:r>
        <w:rPr>
          <w:rStyle w:val="StyleUnderline"/>
        </w:rPr>
        <w:t xml:space="preserve"> </w:t>
      </w:r>
      <w:r w:rsidRPr="00C5572D">
        <w:rPr>
          <w:rStyle w:val="StyleUnderline"/>
        </w:rPr>
        <w:t xml:space="preserve">[Phil Roe Cut, cap and balance: A fight toward fiscal responsibility </w:t>
      </w:r>
      <w:r w:rsidRPr="00480D3E">
        <w:t>http://voices.washingtonpost.com/federal-eye/2010/05/navy_plebes_scale_herndon_monu.html</w:t>
      </w:r>
      <w:r w:rsidRPr="00C5572D">
        <w:rPr>
          <w:rStyle w:val="StyleUnderline"/>
        </w:rPr>
        <w:t>]</w:t>
      </w:r>
    </w:p>
    <w:p w14:paraId="240EDB51" w14:textId="77777777" w:rsidR="009C0F5A" w:rsidRPr="00C5572D" w:rsidRDefault="009C0F5A" w:rsidP="009C0F5A"/>
    <w:p w14:paraId="69007110" w14:textId="77777777" w:rsidR="009C0F5A" w:rsidRDefault="009C0F5A" w:rsidP="009C0F5A">
      <w:pPr>
        <w:pStyle w:val="Cards"/>
        <w:ind w:left="0"/>
        <w:rPr>
          <w:rStyle w:val="DebateUnderline"/>
        </w:rPr>
      </w:pPr>
      <w:r w:rsidRPr="00C5572D">
        <w:t xml:space="preserve">On Monday, the United States reached the legal limit of its borrowing authority – further evidence that out-of-control spending is a matter of national security. </w:t>
      </w:r>
      <w:r w:rsidRPr="00EE1915">
        <w:rPr>
          <w:rStyle w:val="DebateUnderline"/>
        </w:rPr>
        <w:t>Serious reforms and government spending cuts need to be made to avoid severe economic disruptions – both in the short and long-term. The national debt and deficits are rising at an unconscionable rate</w:t>
      </w:r>
      <w:r w:rsidRPr="00C5572D">
        <w:t>. The national debt now exceeds $14 trillion, and the government is still piling up debt at the rate of $200 million an hour, $30 billion a week, $120 billion a month and $1.6 trillion a year. It’s clear we don’t have a revenue problem – we have a spending problem.</w:t>
      </w:r>
      <w:r>
        <w:t xml:space="preserve"> </w:t>
      </w:r>
      <w:r w:rsidRPr="00C5572D">
        <w:t>Raising the debt ceiling without these serious reforms will only burden our future generations with outrageous debt.</w:t>
      </w:r>
      <w:r>
        <w:t xml:space="preserve"> </w:t>
      </w:r>
      <w:r w:rsidRPr="00C5572D">
        <w:t>Worse, the president and Senate Democrats are saying they want a “clean” debt ceiling increase, which means that they want to continue spending and borrowing more money with no strings attached. My view is we must not raise the debt ceiling by $1 without simultaneously making deep cuts in spending and taking real steps towards a balanced budget.</w:t>
      </w:r>
      <w:r>
        <w:t xml:space="preserve"> </w:t>
      </w:r>
      <w:r w:rsidRPr="00EE1915">
        <w:rPr>
          <w:rStyle w:val="DebateUnderline"/>
        </w:rPr>
        <w:t>It is imperative to the future of the country that we fight for an immediate shift toward fiscal responsibility</w:t>
      </w:r>
      <w:r w:rsidRPr="00C5572D">
        <w:t>. That is why I, along with my colleagues in the Republican Study Committee (RSC), wrote a letter to House Speaker John Boehner asking him to “Cut, Cap and Balance.” Specifically, we advocated for discretionary and mandatory spending reductions that would cut the deficit in half next year; enacting statutory, enforceable total-spending caps to reduce federal spending to 18 percent of Gross Domestic Product (GDP); and a Balanced Budget Constitutional Amendment (BBA) with strong protections against federal tax increases and including a Spending Limitation Amendment (SLA). This proposal will put us on a path to prosperity, and I will work to see provisions like this are included in any final agreement.</w:t>
      </w:r>
      <w:r>
        <w:t xml:space="preserve"> </w:t>
      </w:r>
      <w:r w:rsidRPr="00C5572D">
        <w:t>I believe it is prudent to limit the extension of borrowing authority as much as possible, in order to demand accountability from Senate Democrats and the Obama Administration. Every day, we see more and more evidence of the need to confront the problem now. The International Monetary Fund (</w:t>
      </w:r>
      <w:r w:rsidRPr="00EE1915">
        <w:rPr>
          <w:rStyle w:val="DebateUnderline"/>
        </w:rPr>
        <w:t>IMF) report released in April adds urgency to the need for meaningful actions</w:t>
      </w:r>
      <w:r w:rsidRPr="00C5572D">
        <w:t xml:space="preserve"> — both short and long-term — </w:t>
      </w:r>
      <w:r w:rsidRPr="00EE1915">
        <w:rPr>
          <w:rStyle w:val="DebateUnderline"/>
        </w:rPr>
        <w:t>to confront the nation's debt head</w:t>
      </w:r>
      <w:r w:rsidRPr="00C5572D">
        <w:t xml:space="preserve">-on. Additionally, </w:t>
      </w:r>
      <w:r w:rsidRPr="00EE1915">
        <w:rPr>
          <w:rStyle w:val="DebateUnderline"/>
        </w:rPr>
        <w:t>Moody's Analytics released a report several weeks ago forecasting a downgrade in our country’s bond rating. It’s clear that if we fail to stop the spending spree, our nation will face econo</w:t>
      </w:r>
      <w:r>
        <w:rPr>
          <w:rStyle w:val="DebateUnderline"/>
        </w:rPr>
        <w:t xml:space="preserve">mic collapse in the long-term. </w:t>
      </w:r>
    </w:p>
    <w:p w14:paraId="0B3B4228" w14:textId="77777777" w:rsidR="00DF5914" w:rsidRDefault="00DF5914" w:rsidP="00DF5914">
      <w:pPr>
        <w:pStyle w:val="Nothing"/>
      </w:pPr>
    </w:p>
    <w:p w14:paraId="06621BF4" w14:textId="3D24D22A" w:rsidR="00DF5914" w:rsidRDefault="00DF5914" w:rsidP="00DF5914">
      <w:pPr>
        <w:pStyle w:val="Heading3"/>
      </w:pPr>
      <w:r>
        <w:t xml:space="preserve">Satellites - </w:t>
      </w:r>
      <w:r>
        <w:t>Ocean Acidification Add-on</w:t>
      </w:r>
    </w:p>
    <w:p w14:paraId="7CD71DE7" w14:textId="77777777" w:rsidR="00DF5914" w:rsidRPr="000F3948" w:rsidRDefault="00DF5914" w:rsidP="00DF5914">
      <w:pPr>
        <w:pStyle w:val="Heading4"/>
        <w:rPr>
          <w:rFonts w:asciiTheme="majorHAnsi" w:hAnsiTheme="majorHAnsi"/>
        </w:rPr>
      </w:pPr>
      <w:r w:rsidRPr="000F3948">
        <w:rPr>
          <w:rFonts w:asciiTheme="majorHAnsi" w:hAnsiTheme="majorHAnsi"/>
        </w:rPr>
        <w:t xml:space="preserve">Mutual trust offers the possibility for collaboration better space weather monitors </w:t>
      </w:r>
    </w:p>
    <w:p w14:paraId="63A324F2" w14:textId="77777777" w:rsidR="00DF5914" w:rsidRPr="000F3948" w:rsidRDefault="00DF5914" w:rsidP="00DF5914">
      <w:pPr>
        <w:rPr>
          <w:rFonts w:asciiTheme="majorHAnsi" w:hAnsiTheme="majorHAnsi"/>
        </w:rPr>
      </w:pPr>
      <w:r w:rsidRPr="000F3948">
        <w:rPr>
          <w:rStyle w:val="Style13ptBold"/>
          <w:rFonts w:asciiTheme="majorHAnsi" w:hAnsiTheme="majorHAnsi"/>
        </w:rPr>
        <w:t>Krepon &amp; Thompson 13</w:t>
      </w:r>
      <w:r w:rsidRPr="000F3948">
        <w:rPr>
          <w:rFonts w:asciiTheme="majorHAnsi" w:hAnsiTheme="majorHAnsi"/>
        </w:rPr>
        <w:t xml:space="preserve"> (Michael Krepon is the Co-Founder of the Stimson Center. He worked previously at the Carnegie Endowment, Julia Thompson is a project associate focusing on defense and national security, “Anti-satellite Weapons, Deterrence and Sino-American Space Relations”, http://www.stimson.org/images/uploads/Anti-satellite_Weapons.pdf)//SZ</w:t>
      </w:r>
    </w:p>
    <w:p w14:paraId="04CD45D6" w14:textId="77777777" w:rsidR="00DF5914" w:rsidRPr="000F3948" w:rsidRDefault="00DF5914" w:rsidP="00DF5914">
      <w:pPr>
        <w:rPr>
          <w:rFonts w:asciiTheme="majorHAnsi" w:hAnsiTheme="majorHAnsi"/>
          <w:u w:val="single"/>
        </w:rPr>
      </w:pPr>
      <w:r w:rsidRPr="000F3948">
        <w:rPr>
          <w:rFonts w:asciiTheme="majorHAnsi" w:hAnsiTheme="majorHAnsi"/>
          <w:sz w:val="16"/>
        </w:rPr>
        <w:t xml:space="preserve">Heliophysics and </w:t>
      </w:r>
      <w:r w:rsidRPr="000F3948">
        <w:rPr>
          <w:rFonts w:asciiTheme="majorHAnsi" w:hAnsiTheme="majorHAnsi"/>
          <w:u w:val="single"/>
        </w:rPr>
        <w:t>space weather monitoring could be another area of joint space cooperation</w:t>
      </w:r>
      <w:r w:rsidRPr="000F3948">
        <w:rPr>
          <w:rFonts w:asciiTheme="majorHAnsi" w:hAnsiTheme="majorHAnsi"/>
          <w:sz w:val="16"/>
        </w:rPr>
        <w:t xml:space="preserve">. The energy and particles emitted from the Sun interact with the Earth’s magnetic shield to create a number of effects on both satellites and ground infrastructure on the Earth. </w:t>
      </w:r>
      <w:r w:rsidRPr="000F3948">
        <w:rPr>
          <w:rFonts w:asciiTheme="majorHAnsi" w:hAnsiTheme="majorHAnsi"/>
          <w:u w:val="single"/>
        </w:rPr>
        <w:t>Monitoring of solar activity is critical to developing a better understanding of the Sun, improving the ability to forecast significant space weather events and providing timely warning of disruptive events.</w:t>
      </w:r>
      <w:r w:rsidRPr="000F3948">
        <w:rPr>
          <w:rFonts w:asciiTheme="majorHAnsi" w:hAnsiTheme="majorHAnsi"/>
          <w:sz w:val="16"/>
        </w:rPr>
        <w:t xml:space="preserve"> While monitoring is done from a wide variety of sensors located in space and on the Earth, </w:t>
      </w:r>
      <w:r w:rsidRPr="000F3948">
        <w:rPr>
          <w:rStyle w:val="StyleUnderline"/>
          <w:rFonts w:asciiTheme="majorHAnsi" w:hAnsiTheme="majorHAnsi"/>
        </w:rPr>
        <w:t>some of the most important monitoring is done from satellites located at the Earth-Sun L1 Lagrangian point</w:t>
      </w:r>
      <w:r w:rsidRPr="000F3948">
        <w:rPr>
          <w:rFonts w:asciiTheme="majorHAnsi" w:hAnsiTheme="majorHAnsi"/>
          <w:sz w:val="16"/>
        </w:rPr>
        <w:t xml:space="preserve">. This is an 125 area of space directly between the Earth and the Sun where the gravitational forces of the two balance each other out. </w:t>
      </w:r>
      <w:r w:rsidRPr="000F3948">
        <w:rPr>
          <w:rStyle w:val="StyleUnderline"/>
          <w:rFonts w:asciiTheme="majorHAnsi" w:hAnsiTheme="majorHAnsi"/>
        </w:rPr>
        <w:t>A spacecraft placed at the Lagrangian Point can stay in the region without expending a significant amount of fuel and thus be in a prime location to monitor the Sun’s activity and provide early warning of solar storms</w:t>
      </w:r>
      <w:r w:rsidRPr="000F3948">
        <w:rPr>
          <w:rFonts w:asciiTheme="majorHAnsi" w:hAnsiTheme="majorHAnsi"/>
          <w:sz w:val="16"/>
        </w:rPr>
        <w:t xml:space="preserve">. Currently, NASA operates a critical spacecraft for this task at the Earth-Sun L1 called the </w:t>
      </w:r>
      <w:r w:rsidRPr="000F3948">
        <w:rPr>
          <w:rStyle w:val="StyleUnderline"/>
          <w:rFonts w:asciiTheme="majorHAnsi" w:hAnsiTheme="majorHAnsi"/>
        </w:rPr>
        <w:t>Advanced Composition Explorer</w:t>
      </w:r>
      <w:r w:rsidRPr="000F3948">
        <w:rPr>
          <w:rFonts w:asciiTheme="majorHAnsi" w:hAnsiTheme="majorHAnsi"/>
          <w:sz w:val="16"/>
        </w:rPr>
        <w:t xml:space="preserve"> (ACE). Another critical spacecraft is operated jointly with the European Space Agency, the </w:t>
      </w:r>
      <w:r w:rsidRPr="000F3948">
        <w:rPr>
          <w:rStyle w:val="StyleUnderline"/>
          <w:rFonts w:asciiTheme="majorHAnsi" w:hAnsiTheme="majorHAnsi"/>
        </w:rPr>
        <w:t>Solar and Heliospheric Observatory</w:t>
      </w:r>
      <w:r w:rsidRPr="000F3948">
        <w:rPr>
          <w:rFonts w:asciiTheme="majorHAnsi" w:hAnsiTheme="majorHAnsi"/>
          <w:sz w:val="16"/>
        </w:rPr>
        <w:t xml:space="preserve"> (SOHO). These two spacecraft </w:t>
      </w:r>
      <w:r w:rsidRPr="000F3948">
        <w:rPr>
          <w:rStyle w:val="StyleUnderline"/>
          <w:rFonts w:asciiTheme="majorHAnsi" w:hAnsiTheme="majorHAnsi"/>
        </w:rPr>
        <w:t>are operating far beyond their expected lifespans and are likely to fail in the near future, depriving the world of critical data on the Sun and warnings of</w:t>
      </w:r>
      <w:r w:rsidRPr="000F3948">
        <w:rPr>
          <w:rFonts w:asciiTheme="majorHAnsi" w:hAnsiTheme="majorHAnsi"/>
          <w:sz w:val="16"/>
        </w:rPr>
        <w:t xml:space="preserve"> potentially </w:t>
      </w:r>
      <w:r w:rsidRPr="000F3948">
        <w:rPr>
          <w:rStyle w:val="StyleUnderline"/>
          <w:rFonts w:asciiTheme="majorHAnsi" w:hAnsiTheme="majorHAnsi"/>
        </w:rPr>
        <w:t>harmful events</w:t>
      </w:r>
      <w:r w:rsidRPr="000F3948">
        <w:rPr>
          <w:rFonts w:asciiTheme="majorHAnsi" w:hAnsiTheme="majorHAnsi"/>
          <w:sz w:val="16"/>
        </w:rPr>
        <w:t xml:space="preserve">. NASA has recently revived a spacecraft in storage called the Deep Space Climate Observatory (DSCOVR) that will be sent to the Earth-Sun L1 point to provide a few of the most critical solar monitoring functions. </w:t>
      </w:r>
      <w:r w:rsidRPr="000F3948">
        <w:rPr>
          <w:rStyle w:val="Emphasis"/>
          <w:rFonts w:asciiTheme="majorHAnsi" w:hAnsiTheme="majorHAnsi"/>
        </w:rPr>
        <w:t>DSCOVR will not, however, be able to replace the full suite of instruments on either ACE or SOHO. China has developed plans for an Earth-Sun L1 monitoring spacecraft of its own called Kuafu</w:t>
      </w:r>
      <w:r w:rsidRPr="000F3948">
        <w:rPr>
          <w:rFonts w:asciiTheme="majorHAnsi" w:hAnsiTheme="majorHAnsi"/>
          <w:sz w:val="16"/>
        </w:rPr>
        <w:t xml:space="preserve"> as part of a constellation that will include two more satellites in elliptical orbits around the Earth. </w:t>
      </w:r>
      <w:r w:rsidRPr="000F3948">
        <w:rPr>
          <w:rStyle w:val="Emphasis"/>
          <w:rFonts w:asciiTheme="majorHAnsi" w:hAnsiTheme="majorHAnsi"/>
        </w:rPr>
        <w:t>KuaFu was planned to contain an instrument that, when combined with those on DSCOVR, could replace the most critical capabilities of ACE and SOHO.</w:t>
      </w:r>
      <w:r w:rsidRPr="000F3948">
        <w:rPr>
          <w:rFonts w:asciiTheme="majorHAnsi" w:hAnsiTheme="majorHAnsi"/>
          <w:sz w:val="16"/>
        </w:rPr>
        <w:t xml:space="preserve"> </w:t>
      </w:r>
      <w:r w:rsidRPr="000F3948">
        <w:rPr>
          <w:rFonts w:asciiTheme="majorHAnsi" w:hAnsiTheme="majorHAnsi"/>
          <w:u w:val="single"/>
        </w:rPr>
        <w:t>Heliophysics research and space weather monitoring are essential for understanding the space environment; sharing of the data from these satellites could provide mutual and international benefits. Concerns over technology transfer are not prominent in the area of researching space weather , and collaborative building and launching satellites for the Earth-Sun L1 point is a relatively low-cost endeavor, compared to ambitious collaborative human spaceflight initiatives.</w:t>
      </w:r>
    </w:p>
    <w:p w14:paraId="51FCE820" w14:textId="77777777" w:rsidR="00DF5914" w:rsidRPr="000F3948" w:rsidRDefault="00DF5914" w:rsidP="00DF5914">
      <w:pPr>
        <w:pStyle w:val="Heading4"/>
        <w:rPr>
          <w:rFonts w:asciiTheme="majorHAnsi" w:hAnsiTheme="majorHAnsi"/>
        </w:rPr>
      </w:pPr>
      <w:r w:rsidRPr="000F3948">
        <w:rPr>
          <w:rFonts w:asciiTheme="majorHAnsi" w:hAnsiTheme="majorHAnsi"/>
        </w:rPr>
        <w:t xml:space="preserve">Practically all satellites are systematically located in an area vulnerable to solar storm threats – space weather monitors prevent destruction of satellites </w:t>
      </w:r>
    </w:p>
    <w:p w14:paraId="6E61F51B" w14:textId="77777777" w:rsidR="00DF5914" w:rsidRPr="000F3948" w:rsidRDefault="00DF5914" w:rsidP="00DF5914">
      <w:pPr>
        <w:rPr>
          <w:rFonts w:asciiTheme="majorHAnsi" w:hAnsiTheme="majorHAnsi"/>
        </w:rPr>
      </w:pPr>
      <w:r w:rsidRPr="000F3948">
        <w:rPr>
          <w:rStyle w:val="Style13ptBold"/>
          <w:rFonts w:asciiTheme="majorHAnsi" w:hAnsiTheme="majorHAnsi"/>
        </w:rPr>
        <w:t>Reeves 4/19</w:t>
      </w:r>
      <w:r w:rsidRPr="000F3948">
        <w:rPr>
          <w:rFonts w:asciiTheme="majorHAnsi" w:hAnsiTheme="majorHAnsi"/>
        </w:rPr>
        <w:t xml:space="preserve"> (Geoffrey, program leader in the Space Science and Applications group at Los Alamos National Laboratory, studies space weather and its effects on satellites and Earth-based infrastructure, “The Space Weather Threat... and How We Protect Ourselves”, http://www.huffingtonpost.com/lab-notes/the-unpredictability-of-s_b_9721612.html)//SZ</w:t>
      </w:r>
    </w:p>
    <w:p w14:paraId="3F04F2B6" w14:textId="77777777" w:rsidR="00DF5914" w:rsidRPr="000F3948" w:rsidRDefault="00DF5914" w:rsidP="00DF5914">
      <w:pPr>
        <w:rPr>
          <w:rFonts w:asciiTheme="majorHAnsi" w:hAnsiTheme="majorHAnsi"/>
          <w:sz w:val="16"/>
        </w:rPr>
      </w:pPr>
      <w:r w:rsidRPr="000F3948">
        <w:rPr>
          <w:rFonts w:asciiTheme="majorHAnsi" w:hAnsiTheme="majorHAnsi"/>
          <w:sz w:val="16"/>
        </w:rPr>
        <w:t xml:space="preserve">Many people think of space as a silent, empty void and the Sun as only a distant source of light and heat. Not true. The </w:t>
      </w:r>
      <w:r w:rsidRPr="000F3948">
        <w:rPr>
          <w:rFonts w:asciiTheme="majorHAnsi" w:hAnsiTheme="majorHAnsi"/>
          <w:u w:val="single"/>
        </w:rPr>
        <w:t>Sun and the Earth are connected in more complex, intimate, and sometimes dangerous ways.</w:t>
      </w:r>
      <w:r w:rsidRPr="000F3948">
        <w:rPr>
          <w:rFonts w:asciiTheme="majorHAnsi" w:hAnsiTheme="majorHAnsi"/>
          <w:sz w:val="16"/>
        </w:rPr>
        <w:t xml:space="preserve"> The </w:t>
      </w:r>
      <w:r w:rsidRPr="000F3948">
        <w:rPr>
          <w:rFonts w:asciiTheme="majorHAnsi" w:hAnsiTheme="majorHAnsi"/>
          <w:u w:val="single"/>
        </w:rPr>
        <w:t>Sun continually ejects high-energy electrons, protons, and other nuclei that bombard the Earth, producing space-weather effects</w:t>
      </w:r>
      <w:r w:rsidRPr="000F3948">
        <w:rPr>
          <w:rFonts w:asciiTheme="majorHAnsi" w:hAnsiTheme="majorHAnsi"/>
          <w:sz w:val="16"/>
        </w:rPr>
        <w:t xml:space="preserve"> such as the beautiful northern lights but also others </w:t>
      </w:r>
      <w:r w:rsidRPr="000F3948">
        <w:rPr>
          <w:rFonts w:asciiTheme="majorHAnsi" w:hAnsiTheme="majorHAnsi"/>
          <w:u w:val="single"/>
        </w:rPr>
        <w:t xml:space="preserve">that can destroy satellites and disrupt our lives here on Earth. </w:t>
      </w:r>
      <w:r w:rsidRPr="000F3948">
        <w:rPr>
          <w:rFonts w:asciiTheme="majorHAnsi" w:hAnsiTheme="majorHAnsi"/>
          <w:sz w:val="16"/>
        </w:rPr>
        <w:t xml:space="preserve">The </w:t>
      </w:r>
      <w:r w:rsidRPr="000F3948">
        <w:rPr>
          <w:rFonts w:asciiTheme="majorHAnsi" w:hAnsiTheme="majorHAnsi"/>
          <w:u w:val="single"/>
        </w:rPr>
        <w:t xml:space="preserve">particles flowing from the Sun to the Earth make up the “solar wind,” which </w:t>
      </w:r>
      <w:r w:rsidRPr="000F3948">
        <w:rPr>
          <w:rFonts w:asciiTheme="majorHAnsi" w:hAnsiTheme="majorHAnsi"/>
          <w:sz w:val="16"/>
        </w:rPr>
        <w:t xml:space="preserve">sometimes blows as a gentle breeze and </w:t>
      </w:r>
      <w:r w:rsidRPr="000F3948">
        <w:rPr>
          <w:rFonts w:asciiTheme="majorHAnsi" w:hAnsiTheme="majorHAnsi"/>
          <w:u w:val="single"/>
        </w:rPr>
        <w:t>sometimes rages like a hurricane</w:t>
      </w:r>
      <w:r w:rsidRPr="000F3948">
        <w:rPr>
          <w:rFonts w:asciiTheme="majorHAnsi" w:hAnsiTheme="majorHAnsi"/>
          <w:sz w:val="16"/>
        </w:rPr>
        <w:t xml:space="preserve">. The Earth’s magnetic field captures and traps some of the solar wind in a region encircling our planet called the </w:t>
      </w:r>
      <w:r w:rsidRPr="000F3948">
        <w:rPr>
          <w:rFonts w:asciiTheme="majorHAnsi" w:hAnsiTheme="majorHAnsi"/>
          <w:u w:val="single"/>
        </w:rPr>
        <w:t xml:space="preserve">Van Allen radiation belts—a region where almost all of our satellites operate. During bad space-weather conditions those satellites are at risk. </w:t>
      </w:r>
      <w:r w:rsidRPr="000F3948">
        <w:rPr>
          <w:rFonts w:asciiTheme="majorHAnsi" w:hAnsiTheme="majorHAnsi"/>
          <w:sz w:val="16"/>
        </w:rPr>
        <w:t xml:space="preserve">For years, space scientists have portrayed the radiation belts as two distinct donut-shaped regions in space—a small, quiet belt 400 to 6,000 miles above Earth and a larger belt at about 8,500 to 36,000 miles. Only the outer belt was believed to be affected by all but the most intense space storms. Recent research by several of us here at Los Alamos National Laboratory, as well as NASA, the New Mexico Consortium, and others, however, has painted a new picture, with important implications for everyday life and national security—but more on that in a minute. First it’s important to understand the threat posed by the Van Allen belts and the storms in space launched by the Sun. </w:t>
      </w:r>
      <w:r w:rsidRPr="000F3948">
        <w:rPr>
          <w:rFonts w:asciiTheme="majorHAnsi" w:hAnsiTheme="majorHAnsi"/>
          <w:u w:val="single"/>
        </w:rPr>
        <w:t xml:space="preserve">The Van Allen belts are composed mostly of electrons with such high energy that they penetrate the outer skin of a satellite </w:t>
      </w:r>
      <w:r w:rsidRPr="000F3948">
        <w:rPr>
          <w:rFonts w:asciiTheme="majorHAnsi" w:hAnsiTheme="majorHAnsi"/>
          <w:sz w:val="16"/>
        </w:rPr>
        <w:t>the way X-rays penetrate your skin and, like too high a dose of X-rays</w:t>
      </w:r>
      <w:r w:rsidRPr="000F3948">
        <w:rPr>
          <w:rFonts w:asciiTheme="majorHAnsi" w:hAnsiTheme="majorHAnsi"/>
          <w:u w:val="single"/>
        </w:rPr>
        <w:t xml:space="preserve">, they can deposit dangerous levels of radiation inside. Huge explosions on the surface of the Sun can hurl solar wind at the Earth at speeds over two million miles per hour. </w:t>
      </w:r>
      <w:r w:rsidRPr="000F3948">
        <w:rPr>
          <w:rFonts w:asciiTheme="majorHAnsi" w:hAnsiTheme="majorHAnsi"/>
          <w:sz w:val="16"/>
        </w:rPr>
        <w:t xml:space="preserve">The </w:t>
      </w:r>
      <w:r w:rsidRPr="000F3948">
        <w:rPr>
          <w:rFonts w:asciiTheme="majorHAnsi" w:hAnsiTheme="majorHAnsi"/>
          <w:u w:val="single"/>
        </w:rPr>
        <w:t>resulting space storms here at Earth swell and intensify the Van Allen belts</w:t>
      </w:r>
      <w:r w:rsidRPr="000F3948">
        <w:rPr>
          <w:rFonts w:asciiTheme="majorHAnsi" w:hAnsiTheme="majorHAnsi"/>
          <w:sz w:val="16"/>
        </w:rPr>
        <w:t xml:space="preserve">. </w:t>
      </w:r>
      <w:r w:rsidRPr="000F3948">
        <w:rPr>
          <w:rFonts w:asciiTheme="majorHAnsi" w:hAnsiTheme="majorHAnsi"/>
          <w:u w:val="single"/>
        </w:rPr>
        <w:t xml:space="preserve">Those storms have effects on the surface of the Earth, too, interfering with GPS-based applications, military navigation systems, shortwave radio signals, and radar, and also by inducing destructive electric current in pipelines </w:t>
      </w:r>
      <w:r w:rsidRPr="000F3948">
        <w:rPr>
          <w:rFonts w:asciiTheme="majorHAnsi" w:hAnsiTheme="majorHAnsi"/>
          <w:sz w:val="16"/>
        </w:rPr>
        <w:t xml:space="preserve">and power lines. One such storm shut down the electric grid in Quebec, Canada, in 1989, turning out the lights on millions of people. Electric utilities across the U.S. Northeast lost power and struggled to keep the blackout from spreading, drawing on electricity from across the country. In Europe, radio signals were jammed. In space, high-energy electrons rocked satellites as their sensitive electronics reeled under the onslaught and the space shuttle Discovery experienced anomalies with its fuel cells. </w:t>
      </w:r>
      <w:r w:rsidRPr="000F3948">
        <w:rPr>
          <w:rFonts w:asciiTheme="majorHAnsi" w:hAnsiTheme="majorHAnsi"/>
          <w:u w:val="single"/>
        </w:rPr>
        <w:t xml:space="preserve">Vulnerability to space weather </w:t>
      </w:r>
      <w:r w:rsidRPr="000F3948">
        <w:rPr>
          <w:rFonts w:asciiTheme="majorHAnsi" w:hAnsiTheme="majorHAnsi"/>
          <w:sz w:val="16"/>
        </w:rPr>
        <w:t xml:space="preserve">isn’t just inconvenient. It </w:t>
      </w:r>
      <w:r w:rsidRPr="000F3948">
        <w:rPr>
          <w:rFonts w:asciiTheme="majorHAnsi" w:hAnsiTheme="majorHAnsi"/>
          <w:u w:val="single"/>
        </w:rPr>
        <w:t>is so serious that the White House recently issued a strategy and action plan to address the threat</w:t>
      </w:r>
      <w:r w:rsidRPr="000F3948">
        <w:rPr>
          <w:rFonts w:asciiTheme="majorHAnsi" w:hAnsiTheme="majorHAnsi"/>
          <w:sz w:val="16"/>
        </w:rPr>
        <w:t xml:space="preserve">. </w:t>
      </w:r>
      <w:r w:rsidRPr="000F3948">
        <w:rPr>
          <w:rFonts w:asciiTheme="majorHAnsi" w:hAnsiTheme="majorHAnsi"/>
          <w:u w:val="single"/>
        </w:rPr>
        <w:t>Current precautions include building satellites with heavy shielding and other protective measures and taking them off-line entirely in anticipation of a storm</w:t>
      </w:r>
      <w:r w:rsidRPr="000F3948">
        <w:rPr>
          <w:rFonts w:asciiTheme="majorHAnsi" w:hAnsiTheme="majorHAnsi"/>
          <w:sz w:val="16"/>
        </w:rPr>
        <w:t xml:space="preserve">, without knowing if that storm will be truly harmful. </w:t>
      </w:r>
      <w:r w:rsidRPr="000F3948">
        <w:rPr>
          <w:rFonts w:asciiTheme="majorHAnsi" w:hAnsiTheme="majorHAnsi"/>
          <w:u w:val="single"/>
        </w:rPr>
        <w:t>These measures are both inefficient and sometimes ineffective</w:t>
      </w:r>
      <w:r w:rsidRPr="000F3948">
        <w:rPr>
          <w:rFonts w:asciiTheme="majorHAnsi" w:hAnsiTheme="majorHAnsi"/>
          <w:sz w:val="16"/>
        </w:rPr>
        <w:t xml:space="preserve">. As we rely on satellites more and more for everything from Google Earth to the internet itself, </w:t>
      </w:r>
      <w:r w:rsidRPr="000F3948">
        <w:rPr>
          <w:rFonts w:asciiTheme="majorHAnsi" w:hAnsiTheme="majorHAnsi"/>
          <w:u w:val="single"/>
        </w:rPr>
        <w:t xml:space="preserve">we need more capable, more “weather-resistant” satellites. </w:t>
      </w:r>
      <w:r w:rsidRPr="000F3948">
        <w:rPr>
          <w:rStyle w:val="Emphasis"/>
          <w:rFonts w:asciiTheme="majorHAnsi" w:hAnsiTheme="majorHAnsi"/>
        </w:rPr>
        <w:t>We also need better space-weather forecasts</w:t>
      </w:r>
      <w:r w:rsidRPr="000F3948">
        <w:rPr>
          <w:rFonts w:asciiTheme="majorHAnsi" w:hAnsiTheme="majorHAnsi"/>
          <w:u w:val="single"/>
        </w:rPr>
        <w:t>.</w:t>
      </w:r>
      <w:r w:rsidRPr="000F3948">
        <w:rPr>
          <w:rFonts w:asciiTheme="majorHAnsi" w:hAnsiTheme="majorHAnsi"/>
          <w:sz w:val="16"/>
        </w:rPr>
        <w:t xml:space="preserve"> </w:t>
      </w:r>
      <w:r w:rsidRPr="000F3948">
        <w:rPr>
          <w:rFonts w:asciiTheme="majorHAnsi" w:hAnsiTheme="majorHAnsi"/>
          <w:u w:val="single"/>
        </w:rPr>
        <w:t xml:space="preserve">Space weather plays a role in national security </w:t>
      </w:r>
      <w:r w:rsidRPr="000F3948">
        <w:rPr>
          <w:rFonts w:asciiTheme="majorHAnsi" w:hAnsiTheme="majorHAnsi"/>
          <w:sz w:val="16"/>
        </w:rPr>
        <w:t xml:space="preserve">too. If something goes wrong with a satellite, we need to determine whether natural causes or a hostile act caused the problem. Knowing more about the weather in space helps us make that call. For decades Los Alamos has designed and built space-based sensors to detect emissions from potential nuclear events here on Earth and to study natural and man-made radiation in space. The Lab’s experience made us a natural partner with NASA on the recent Van Allen Probes mission, which launched two Los Alamos-designed instruments on two NASA satellites to study space weather and the Van Allen radiation belts. Past studies of the Van Allen belts focused on electrons at only a few energy levels. But we’ve now discovered, by studying a broad range of energies, that the Van Allen belts vary in size and configuration depending on their electron energies. The inner belt—smaller in the classic view—appears much larger than the outer belt at low-energies. Meanwhile, the outer belt is larger at higher electron energies. At the very highest energies, the inner belt structure appears to vanish. For years, space scientists thought the empty region between the two Van Allen belts filled in only during only the most extreme, once-a-decade geomagnetic storms. New research shows that lower-energy electrons fill this space during almost all such storms. Image courtesy NASA Goddard/Duberstein. This </w:t>
      </w:r>
      <w:r w:rsidRPr="000F3948">
        <w:rPr>
          <w:rFonts w:asciiTheme="majorHAnsi" w:hAnsiTheme="majorHAnsi"/>
          <w:u w:val="single"/>
        </w:rPr>
        <w:t>new information gives insight into which type of geomagnetic storms are likely to zap satellites or ground-based infrastructure. Knowing that, we’ll be able to create space-weather forecasts to guide the people who manage satellites, communications networks, electric utilities, and other assets during a storm</w:t>
      </w:r>
      <w:r w:rsidRPr="000F3948">
        <w:rPr>
          <w:rFonts w:asciiTheme="majorHAnsi" w:hAnsiTheme="majorHAnsi"/>
          <w:sz w:val="16"/>
        </w:rPr>
        <w:t xml:space="preserve">. Operators can then batten down the hatches as necessary. </w:t>
      </w:r>
      <w:r w:rsidRPr="000F3948">
        <w:rPr>
          <w:rStyle w:val="Emphasis"/>
          <w:rFonts w:asciiTheme="majorHAnsi" w:hAnsiTheme="majorHAnsi"/>
        </w:rPr>
        <w:t>Satellites will no longer have to be over-designed with extreme space-weatherproofing measures or shut down unnecessarily for every threatening storm</w:t>
      </w:r>
      <w:r w:rsidRPr="000F3948">
        <w:rPr>
          <w:rFonts w:asciiTheme="majorHAnsi" w:hAnsiTheme="majorHAnsi"/>
          <w:sz w:val="16"/>
        </w:rPr>
        <w:t>.</w:t>
      </w:r>
    </w:p>
    <w:p w14:paraId="3BE00B28" w14:textId="77777777" w:rsidR="00DF5914" w:rsidRPr="000F3948" w:rsidRDefault="00DF5914" w:rsidP="00DF5914">
      <w:pPr>
        <w:pStyle w:val="Heading4"/>
        <w:rPr>
          <w:rStyle w:val="Style13ptBold"/>
          <w:rFonts w:asciiTheme="majorHAnsi" w:hAnsiTheme="majorHAnsi"/>
          <w:b/>
        </w:rPr>
      </w:pPr>
      <w:r w:rsidRPr="000F3948">
        <w:rPr>
          <w:rStyle w:val="Style13ptBold"/>
          <w:rFonts w:asciiTheme="majorHAnsi" w:hAnsiTheme="majorHAnsi"/>
          <w:b/>
        </w:rPr>
        <w:t>Satellites are critical to monitoring and mitigating the effects of ocean acidification</w:t>
      </w:r>
    </w:p>
    <w:p w14:paraId="1D18CB9C" w14:textId="77777777" w:rsidR="00DF5914" w:rsidRPr="000F3948" w:rsidRDefault="00DF5914" w:rsidP="00DF5914">
      <w:pPr>
        <w:rPr>
          <w:rFonts w:asciiTheme="majorHAnsi" w:hAnsiTheme="majorHAnsi"/>
          <w:sz w:val="16"/>
        </w:rPr>
      </w:pPr>
      <w:r w:rsidRPr="000F3948">
        <w:rPr>
          <w:rStyle w:val="Style13ptBold"/>
          <w:rFonts w:asciiTheme="majorHAnsi" w:hAnsiTheme="majorHAnsi"/>
        </w:rPr>
        <w:t xml:space="preserve">NASA 15 (NASA is the agency of the United States Federal Government responsible for the civilian space program, “Satellites Enable Coral Reef Science Leap from Darwin to Online”, </w:t>
      </w:r>
      <w:hyperlink r:id="rId19" w:history="1">
        <w:r w:rsidRPr="000F3948">
          <w:rPr>
            <w:rStyle w:val="Hyperlink"/>
            <w:rFonts w:asciiTheme="majorHAnsi" w:hAnsiTheme="majorHAnsi"/>
          </w:rPr>
          <w:t>http://www.nasa.gov/feature/goddard/satellites-enable-coral-reef-science-leap-from-darwin-to-online</w:t>
        </w:r>
      </w:hyperlink>
      <w:r w:rsidRPr="000F3948">
        <w:rPr>
          <w:rStyle w:val="Style13ptBold"/>
          <w:rFonts w:asciiTheme="majorHAnsi" w:hAnsiTheme="majorHAnsi"/>
        </w:rPr>
        <w:t>)//SZ</w:t>
      </w:r>
    </w:p>
    <w:p w14:paraId="5B47DD7D" w14:textId="77777777" w:rsidR="00DF5914" w:rsidRPr="000F3948" w:rsidRDefault="00DF5914" w:rsidP="00DF5914">
      <w:pPr>
        <w:rPr>
          <w:rFonts w:asciiTheme="majorHAnsi" w:hAnsiTheme="majorHAnsi"/>
          <w:u w:val="single"/>
        </w:rPr>
      </w:pPr>
      <w:r w:rsidRPr="000F3948">
        <w:rPr>
          <w:rFonts w:asciiTheme="majorHAnsi" w:hAnsiTheme="majorHAnsi"/>
          <w:sz w:val="14"/>
        </w:rPr>
        <w:t xml:space="preserve">With Earth-observing satellite data, </w:t>
      </w:r>
      <w:r w:rsidRPr="000F3948">
        <w:rPr>
          <w:rFonts w:asciiTheme="majorHAnsi" w:hAnsiTheme="majorHAnsi"/>
          <w:u w:val="single"/>
        </w:rPr>
        <w:t xml:space="preserve">scientists </w:t>
      </w:r>
      <w:r w:rsidRPr="000F3948">
        <w:rPr>
          <w:rFonts w:asciiTheme="majorHAnsi" w:hAnsiTheme="majorHAnsi"/>
          <w:sz w:val="14"/>
        </w:rPr>
        <w:t>can now</w:t>
      </w:r>
      <w:r w:rsidRPr="000F3948">
        <w:rPr>
          <w:rFonts w:asciiTheme="majorHAnsi" w:hAnsiTheme="majorHAnsi"/>
          <w:u w:val="single"/>
        </w:rPr>
        <w:t xml:space="preserve"> monitor the health of coral reefs</w:t>
      </w:r>
      <w:r w:rsidRPr="000F3948">
        <w:rPr>
          <w:rFonts w:asciiTheme="majorHAnsi" w:hAnsiTheme="majorHAnsi"/>
          <w:sz w:val="14"/>
        </w:rPr>
        <w:t xml:space="preserve">, </w:t>
      </w:r>
      <w:r w:rsidRPr="000F3948">
        <w:rPr>
          <w:rFonts w:asciiTheme="majorHAnsi" w:hAnsiTheme="majorHAnsi"/>
          <w:u w:val="single"/>
        </w:rPr>
        <w:t>even in the most remote regions scattered around the globe where it is otherwise difficult to see changes</w:t>
      </w:r>
      <w:r w:rsidRPr="000F3948">
        <w:rPr>
          <w:rFonts w:asciiTheme="majorHAnsi" w:hAnsiTheme="majorHAnsi"/>
          <w:sz w:val="14"/>
        </w:rPr>
        <w:t xml:space="preserve">. </w:t>
      </w:r>
      <w:r w:rsidRPr="000F3948">
        <w:rPr>
          <w:rFonts w:asciiTheme="majorHAnsi" w:hAnsiTheme="majorHAnsi"/>
          <w:u w:val="single"/>
        </w:rPr>
        <w:t>Satellites fill a void by providing a more complete view of remote reefs</w:t>
      </w:r>
      <w:r w:rsidRPr="000F3948">
        <w:rPr>
          <w:rFonts w:asciiTheme="majorHAnsi" w:hAnsiTheme="majorHAnsi"/>
          <w:sz w:val="14"/>
        </w:rPr>
        <w:t xml:space="preserve">. The </w:t>
      </w:r>
      <w:r w:rsidRPr="000F3948">
        <w:rPr>
          <w:rFonts w:asciiTheme="majorHAnsi" w:hAnsiTheme="majorHAnsi"/>
          <w:u w:val="single"/>
        </w:rPr>
        <w:t>information is monitored globally through Coral Reef Watch</w:t>
      </w:r>
      <w:r w:rsidRPr="000F3948">
        <w:rPr>
          <w:rFonts w:asciiTheme="majorHAnsi" w:hAnsiTheme="majorHAnsi"/>
          <w:sz w:val="14"/>
        </w:rPr>
        <w:t xml:space="preserve">, an online tool </w:t>
      </w:r>
      <w:r w:rsidRPr="000F3948">
        <w:rPr>
          <w:rFonts w:asciiTheme="majorHAnsi" w:hAnsiTheme="majorHAnsi"/>
          <w:u w:val="single"/>
        </w:rPr>
        <w:t>that provides near real-time and long-term monitoring, forecasting and reporting of tropical coral reef conditions</w:t>
      </w:r>
      <w:r w:rsidRPr="000F3948">
        <w:rPr>
          <w:rFonts w:asciiTheme="majorHAnsi" w:hAnsiTheme="majorHAnsi"/>
          <w:sz w:val="14"/>
        </w:rPr>
        <w:t xml:space="preserve">. Coral Reef Watch is operated by the National Oceanic and Atmospheric Administration (NOAA). </w:t>
      </w:r>
      <w:r w:rsidRPr="000F3948">
        <w:rPr>
          <w:rFonts w:asciiTheme="majorHAnsi" w:hAnsiTheme="majorHAnsi"/>
          <w:u w:val="single"/>
        </w:rPr>
        <w:t>This information is being used to monitor the quality and temperature of the waters around reefs worldwid</w:t>
      </w:r>
      <w:r w:rsidRPr="000F3948">
        <w:rPr>
          <w:rFonts w:asciiTheme="majorHAnsi" w:hAnsiTheme="majorHAnsi"/>
          <w:sz w:val="14"/>
        </w:rPr>
        <w:t xml:space="preserve">e. Water temperatures that exceed certain thresholds for a period of time can lead to a loss of corals. </w:t>
      </w:r>
      <w:r w:rsidRPr="000F3948">
        <w:rPr>
          <w:rFonts w:asciiTheme="majorHAnsi" w:hAnsiTheme="majorHAnsi"/>
          <w:u w:val="single"/>
        </w:rPr>
        <w:t xml:space="preserve">Satellite data processed through Coral Reef Watch provides early warning of natural and human-caused pressures that result in reef decline and loss. </w:t>
      </w:r>
      <w:r w:rsidRPr="000F3948">
        <w:rPr>
          <w:rFonts w:asciiTheme="majorHAnsi" w:hAnsiTheme="majorHAnsi"/>
          <w:sz w:val="14"/>
        </w:rPr>
        <w:t>Until relatively recently, global maps of coral reefs hadn’t changed significantly from the maps produced by Charles Darwin in 1842. Darwin based his historic maps on observations from his expeditions around the world. Later, French scientist Louis Joubin updated those maps in 1912 using information he received through letters from people living near coral reefs around the world. The structure and distribution of coral reefs by Charles Darwin was developed during his voyage of the Beagle 1832 to 1836. When Darwin returned, his theory of the origin of coral reefs, communicated to the Geological Society of London on May, 31 1837, made his scientific reputation. This map was first published in "The Structure and Distribution of Coral Reefs" (London, 1842). It wasn’t until about 15 years ago that coral reef mapping leapfrogged to modern times. A new global map of coral reefs was created with over a thousand Landsat 7 satellite images collected between 2000 and 2003. “</w:t>
      </w:r>
      <w:r w:rsidRPr="000F3948">
        <w:rPr>
          <w:rFonts w:asciiTheme="majorHAnsi" w:hAnsiTheme="majorHAnsi"/>
          <w:u w:val="single"/>
        </w:rPr>
        <w:t>Until we made the map of coral reefs with Landsat 7, global maps of reefs had not improved a lot</w:t>
      </w:r>
      <w:r w:rsidRPr="000F3948">
        <w:rPr>
          <w:rFonts w:asciiTheme="majorHAnsi" w:hAnsiTheme="majorHAnsi"/>
          <w:sz w:val="14"/>
        </w:rPr>
        <w:t xml:space="preserve"> since the amazing maps that Darwin drafted,” said Frank Muller-Karger, professor of oceanography at the University of South Florida in St. Petersburg, Florida. Previous Landsat missions were designed to look at land and were typically “turned off” over large oceans to conserve power. Landsat is a collaborative NASA and U.S. Geological Survey mission. The Enhanced Thematic Mapper Plus sensor, the main instrument onboard Landsat 7, led to the development of the Millennium Global Coral Reef Map, which is distributed openly and is used by researchers and coral reef managers around the world. The Landsat 8 satellite with the Operational Land Imager (OLI) sensor offers significantly improved capabilities. “The Landsat 8 OLI is allowing us to outline the reefs around the world and measure area and estimate depth in ways never possible before,” said Muller-Karger. Muller-Karger teamed with the NOAA Coral Reef Watch program under a 2013 NASA Applied Sciences grant to develop new products using U.S. and international satellites for a coral reef ecosystem stress alert program. Coral is a living organism that makes rocklike deposits of their skeletons. These marine animals leave these deposits to accumulate to form reefs over hundreds to thousands of years. These reefs provide a habitat for more than 1 million species of plants and animals while also protecting coastlines from storm damage and erosion and providing a tourism destination. </w:t>
      </w:r>
      <w:r w:rsidRPr="000F3948">
        <w:rPr>
          <w:rFonts w:asciiTheme="majorHAnsi" w:hAnsiTheme="majorHAnsi"/>
          <w:u w:val="single"/>
        </w:rPr>
        <w:t>Factors influencing the health of coral reefs include rising sea levels, powerful storms, pollution, coastal development, mining pressures for cement, overfishing and other human activities such as the construction of artificial islands and ports. A condition known as coral bleaching occurs when extremely warm waters force temperature-sensitive corals to evict the tiny algae that live inside the coral animal in symbiosis and help them thrive</w:t>
      </w:r>
      <w:r w:rsidRPr="000F3948">
        <w:rPr>
          <w:rFonts w:asciiTheme="majorHAnsi" w:hAnsiTheme="majorHAnsi"/>
          <w:sz w:val="14"/>
        </w:rPr>
        <w:t xml:space="preserve">. These algae give the coral animals their color. </w:t>
      </w:r>
      <w:r w:rsidRPr="000F3948">
        <w:rPr>
          <w:rFonts w:asciiTheme="majorHAnsi" w:hAnsiTheme="majorHAnsi"/>
          <w:u w:val="single"/>
        </w:rPr>
        <w:t xml:space="preserve">Without these algae, the corals turn white and eventually die if the condition persists. </w:t>
      </w:r>
      <w:r w:rsidRPr="000F3948">
        <w:rPr>
          <w:rFonts w:asciiTheme="majorHAnsi" w:hAnsiTheme="majorHAnsi"/>
          <w:sz w:val="14"/>
        </w:rPr>
        <w:t xml:space="preserve">In addition to Landsat, </w:t>
      </w:r>
      <w:r w:rsidRPr="000F3948">
        <w:rPr>
          <w:rFonts w:asciiTheme="majorHAnsi" w:hAnsiTheme="majorHAnsi"/>
          <w:u w:val="single"/>
        </w:rPr>
        <w:t>several other satellites provide data to measure the cumulative heat buildup around coral reefs of the world</w:t>
      </w:r>
      <w:r w:rsidRPr="000F3948">
        <w:rPr>
          <w:rFonts w:asciiTheme="majorHAnsi" w:hAnsiTheme="majorHAnsi"/>
          <w:sz w:val="14"/>
        </w:rPr>
        <w:t xml:space="preserve">. If the heat builds up over several weeks, </w:t>
      </w:r>
      <w:r w:rsidRPr="000F3948">
        <w:rPr>
          <w:rFonts w:asciiTheme="majorHAnsi" w:hAnsiTheme="majorHAnsi"/>
          <w:u w:val="single"/>
        </w:rPr>
        <w:t>coral reef health is affected and bleaching or death occurs. Stress also occurs if corals experience extreme winter cold temperatures, and this can be observed by temperature-sensing satellites.</w:t>
      </w:r>
      <w:r w:rsidRPr="000F3948">
        <w:rPr>
          <w:rFonts w:asciiTheme="majorHAnsi" w:hAnsiTheme="majorHAnsi"/>
          <w:sz w:val="14"/>
        </w:rPr>
        <w:t xml:space="preserve"> Among these satellite sensors are the Moderate-resolution Imaging Spectroradiometer (MODIS) instruments aboard the NASA Terra and Aqua satellites. Similar readings are being collected by NASA/NOAA’s Visible Infrared Imaging Radiometer Suite (VIIRS) instrument on Suomi National Polar-orbiting Partnership satellite, as well as from NOAA’s Geostationary Operational Environmental Satellite series and the Advanced Very High Resolution Radiometer (AVHRR) instruments, and </w:t>
      </w:r>
      <w:r w:rsidRPr="000F3948">
        <w:rPr>
          <w:rFonts w:asciiTheme="majorHAnsi" w:hAnsiTheme="majorHAnsi"/>
          <w:u w:val="single"/>
        </w:rPr>
        <w:t>some satellites operated by international partners. These instruments provide current information on sea surface temperatures, to identify areas vulnerable to bleaching</w:t>
      </w:r>
      <w:r w:rsidRPr="000F3948">
        <w:rPr>
          <w:rFonts w:asciiTheme="majorHAnsi" w:hAnsiTheme="majorHAnsi"/>
          <w:sz w:val="14"/>
        </w:rPr>
        <w:t xml:space="preserve">. The extensive coral reefs on the northern shore of Vanua Levu, Fiji’s second largest island, can be seen on this natural color Landsat 8 image acquired on May 10, 2015. The sensors aboard Landsat 8 were designed to have higher sensitivity than the last-generation sensor aboard Landsat 7. This </w:t>
      </w:r>
      <w:r w:rsidRPr="000F3948">
        <w:rPr>
          <w:rFonts w:asciiTheme="majorHAnsi" w:hAnsiTheme="majorHAnsi"/>
          <w:u w:val="single"/>
        </w:rPr>
        <w:t xml:space="preserve">higher sensor sensitivity has had a positive impact on coral reef delineations, area measurements, and depth estimations. </w:t>
      </w:r>
      <w:r w:rsidRPr="000F3948">
        <w:rPr>
          <w:rFonts w:asciiTheme="majorHAnsi" w:hAnsiTheme="majorHAnsi"/>
          <w:sz w:val="14"/>
        </w:rPr>
        <w:t xml:space="preserve">Now science seeks more advanced solutions to the problem of measuring biodiversity over large areas and how this is changing. </w:t>
      </w:r>
      <w:r w:rsidRPr="000F3948">
        <w:rPr>
          <w:rFonts w:asciiTheme="majorHAnsi" w:hAnsiTheme="majorHAnsi"/>
          <w:u w:val="single"/>
        </w:rPr>
        <w:t>Hyperspectral satellite information promises to identify the types of habitats within the reef. These new satellite instruments could see variations of coral reef color and improve the understanding of at least some aspects of habitat and biological diversity from space. It may even be able to see when corals bleach.</w:t>
      </w:r>
    </w:p>
    <w:p w14:paraId="6F08D8A1" w14:textId="77777777" w:rsidR="00DF5914" w:rsidRPr="000F3948" w:rsidRDefault="00DF5914" w:rsidP="00DF5914">
      <w:pPr>
        <w:pStyle w:val="Heading4"/>
        <w:rPr>
          <w:rFonts w:asciiTheme="majorHAnsi" w:hAnsiTheme="majorHAnsi"/>
        </w:rPr>
      </w:pPr>
      <w:r w:rsidRPr="000F3948">
        <w:rPr>
          <w:rFonts w:asciiTheme="majorHAnsi" w:hAnsiTheme="majorHAnsi"/>
        </w:rPr>
        <w:t>Failure to protect corals from exacerbated ocean acidification leads to extinction</w:t>
      </w:r>
    </w:p>
    <w:p w14:paraId="416B789F" w14:textId="77777777" w:rsidR="00DF5914" w:rsidRPr="000F3948" w:rsidRDefault="00DF5914" w:rsidP="00DF5914">
      <w:pPr>
        <w:pStyle w:val="Small"/>
        <w:rPr>
          <w:rFonts w:asciiTheme="majorHAnsi" w:hAnsiTheme="majorHAnsi"/>
          <w:sz w:val="22"/>
        </w:rPr>
      </w:pPr>
      <w:r w:rsidRPr="000F3948">
        <w:rPr>
          <w:rStyle w:val="Style13ptBold"/>
          <w:rFonts w:asciiTheme="majorHAnsi" w:hAnsiTheme="majorHAnsi"/>
        </w:rPr>
        <w:t>Romm 12</w:t>
      </w:r>
      <w:r w:rsidRPr="000F3948">
        <w:rPr>
          <w:rFonts w:asciiTheme="majorHAnsi" w:hAnsiTheme="majorHAnsi"/>
        </w:rPr>
        <w:t xml:space="preserve"> </w:t>
      </w:r>
      <w:r w:rsidRPr="000F3948">
        <w:rPr>
          <w:rFonts w:asciiTheme="majorHAnsi" w:hAnsiTheme="majorHAnsi"/>
          <w:sz w:val="22"/>
        </w:rPr>
        <w:t>(Joe is a Fellow at American Progress and is the editor of Climate Progress, “Science: Ocean Acidifying So Fast It Threatens Humanity’s Ability to Feed Itself”, http://thinkprogress.org/romm/2012/03/02/436193/science-ocean-acidifying-so-fast-it-threatens-humanity-ability-to-feed-itself/?utm_source=feedburner&amp;utm_medium=email&amp;utm_campaign=Feed%3A+climateprogre)//SZ</w:t>
      </w:r>
    </w:p>
    <w:p w14:paraId="52FF4766" w14:textId="77777777" w:rsidR="00DF5914" w:rsidRPr="000F3948" w:rsidRDefault="00DF5914" w:rsidP="00DF5914">
      <w:pPr>
        <w:pStyle w:val="Small"/>
        <w:rPr>
          <w:rStyle w:val="StyleUnderline"/>
          <w:rFonts w:asciiTheme="majorHAnsi" w:hAnsiTheme="majorHAnsi"/>
        </w:rPr>
      </w:pPr>
      <w:r w:rsidRPr="000F3948">
        <w:rPr>
          <w:rStyle w:val="StyleUnderline"/>
          <w:rFonts w:asciiTheme="majorHAnsi" w:hAnsiTheme="majorHAnsi"/>
        </w:rPr>
        <w:t xml:space="preserve">The world’s oceans may be turning acidic faster today from human carbon emissions than they did during </w:t>
      </w:r>
      <w:r w:rsidRPr="000F3948">
        <w:rPr>
          <w:rStyle w:val="Emphasis"/>
          <w:rFonts w:asciiTheme="majorHAnsi" w:hAnsiTheme="majorHAnsi"/>
        </w:rPr>
        <w:t>four major extinctions</w:t>
      </w:r>
      <w:r w:rsidRPr="000F3948">
        <w:rPr>
          <w:rStyle w:val="StyleUnderline"/>
          <w:rFonts w:asciiTheme="majorHAnsi" w:hAnsiTheme="majorHAnsi"/>
        </w:rPr>
        <w:t xml:space="preserve"> in the last 300 million years</w:t>
      </w:r>
      <w:r w:rsidRPr="000F3948">
        <w:rPr>
          <w:rFonts w:asciiTheme="majorHAnsi" w:hAnsiTheme="majorHAnsi"/>
          <w:sz w:val="12"/>
        </w:rPr>
        <w:t xml:space="preserve">, when natural pulses of carbon sent global temperatures soaring, </w:t>
      </w:r>
      <w:r w:rsidRPr="000F3948">
        <w:rPr>
          <w:rStyle w:val="StyleUnderline"/>
          <w:rFonts w:asciiTheme="majorHAnsi" w:hAnsiTheme="majorHAnsi"/>
        </w:rPr>
        <w:t>says a new study in Science</w:t>
      </w:r>
      <w:r w:rsidRPr="000F3948">
        <w:rPr>
          <w:rFonts w:asciiTheme="majorHAnsi" w:hAnsiTheme="majorHAnsi"/>
          <w:sz w:val="12"/>
        </w:rPr>
        <w:t xml:space="preserv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0F3948">
        <w:rPr>
          <w:rStyle w:val="StyleUnderline"/>
          <w:rFonts w:asciiTheme="majorHAnsi" w:hAnsiTheme="majorHAnsi"/>
        </w:rPr>
        <w:t>if industrial carbon emissions continue at the current pace, we may lose organisms we care about—coral reefs</w:t>
      </w:r>
      <w:r w:rsidRPr="000F3948">
        <w:rPr>
          <w:rStyle w:val="StyleUnderline"/>
          <w:rFonts w:asciiTheme="majorHAnsi" w:hAnsiTheme="majorHAnsi"/>
          <w:sz w:val="12"/>
          <w:u w:val="none"/>
        </w:rPr>
        <w:t>, oysters, salmon</w:t>
      </w:r>
      <w:r w:rsidRPr="000F3948">
        <w:rPr>
          <w:rFonts w:asciiTheme="majorHAnsi" w:hAnsiTheme="majorHAnsi"/>
          <w:sz w:val="12"/>
        </w:rPr>
        <w:t xml:space="preserve">.” Paleoceanographer James Zachos with a core of sediment from some 56 million years ago That’s the news release from a major 21-author Science paper, “The Geological Record of Ocean Acidification” (subs. req’d). We knew from a 2010 Nature Geoscience study that </w:t>
      </w:r>
      <w:r w:rsidRPr="000F3948">
        <w:rPr>
          <w:rStyle w:val="StyleUnderline"/>
          <w:rFonts w:asciiTheme="majorHAnsi" w:hAnsiTheme="majorHAnsi"/>
        </w:rPr>
        <w:t xml:space="preserve">the oceans are now acidifying 10 times faster today than 55 million years ago when a mass extinction of marine species occurred. </w:t>
      </w:r>
      <w:r w:rsidRPr="000F3948">
        <w:rPr>
          <w:rFonts w:asciiTheme="majorHAnsi" w:hAnsiTheme="majorHAnsi"/>
          <w:sz w:val="12"/>
          <w:szCs w:val="16"/>
        </w:rPr>
        <w:t>But this study looked back over 300 million and found that “the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 T</w:t>
      </w:r>
      <w:r w:rsidRPr="000F3948">
        <w:rPr>
          <w:rFonts w:asciiTheme="majorHAnsi" w:hAnsiTheme="majorHAnsi"/>
          <w:sz w:val="12"/>
        </w:rPr>
        <w:t xml:space="preserve">hat is to say, </w:t>
      </w:r>
      <w:r w:rsidRPr="000F3948">
        <w:rPr>
          <w:rStyle w:val="StyleUnderline"/>
          <w:rFonts w:asciiTheme="majorHAnsi" w:hAnsiTheme="majorHAnsi"/>
        </w:rPr>
        <w:t>it’s not just that acidifying oceans spell marine biological meltdown “by end of century” as a 2010 Geological Society study put it. We are also warming the ocean and decreasing dissolved oxygen concentration. That is a recipe for mass extinction</w:t>
      </w:r>
      <w:r w:rsidRPr="000F3948">
        <w:rPr>
          <w:rFonts w:asciiTheme="majorHAnsi" w:hAnsiTheme="majorHAnsi"/>
          <w:sz w:val="12"/>
        </w:rPr>
        <w:t xml:space="preserve">. A 2009 Nature Geoscience study found that </w:t>
      </w:r>
      <w:r w:rsidRPr="000F3948">
        <w:rPr>
          <w:rStyle w:val="StyleUnderline"/>
          <w:rFonts w:asciiTheme="majorHAnsi" w:hAnsiTheme="majorHAnsi"/>
        </w:rPr>
        <w:t xml:space="preserve">ocean dead zones “devoid of fish and seafood” are poised to </w:t>
      </w:r>
      <w:r w:rsidRPr="000F3948">
        <w:rPr>
          <w:rStyle w:val="Emphasis"/>
          <w:rFonts w:asciiTheme="majorHAnsi" w:hAnsiTheme="majorHAnsi"/>
        </w:rPr>
        <w:t>expand and “remain for thousands of years</w:t>
      </w:r>
      <w:r w:rsidRPr="000F3948">
        <w:rPr>
          <w:rFonts w:asciiTheme="majorHAnsi" w:hAnsiTheme="majorHAnsi"/>
          <w:sz w:val="12"/>
        </w:rPr>
        <w:t xml:space="preserve">.“ And remember, we just learned from a 2012 new Nature Climate Change study that </w:t>
      </w:r>
      <w:r w:rsidRPr="000F3948">
        <w:rPr>
          <w:rStyle w:val="StyleUnderline"/>
          <w:rFonts w:asciiTheme="majorHAnsi" w:hAnsiTheme="majorHAnsi"/>
        </w:rPr>
        <w:t xml:space="preserve">carbon dioxide is “driving fish crazy” and </w:t>
      </w:r>
      <w:r w:rsidRPr="000F3948">
        <w:rPr>
          <w:rStyle w:val="Emphasis"/>
          <w:rFonts w:asciiTheme="majorHAnsi" w:hAnsiTheme="majorHAnsi"/>
        </w:rPr>
        <w:t>threatening their survival</w:t>
      </w:r>
      <w:r w:rsidRPr="000F3948">
        <w:rPr>
          <w:rFonts w:asciiTheme="majorHAnsi" w:hAnsiTheme="majorHAnsi"/>
          <w:sz w:val="12"/>
        </w:rPr>
        <w:t xml:space="preserve">. Here’s more on the new study: The oceans act like a sponge to draw down excess carbon dioxide from the air; the gas reacts with seawater to form carbonic acid, which over time is neutralized by fossil carbonate shells on the seafloor. But </w:t>
      </w:r>
      <w:r w:rsidRPr="000F3948">
        <w:rPr>
          <w:rStyle w:val="StyleUnderline"/>
          <w:rFonts w:asciiTheme="majorHAnsi" w:hAnsiTheme="majorHAnsi"/>
        </w:rPr>
        <w:t>if CO2 goes into the oceans too quickly, it can deplete the carbonate ions that corals, mollusks and some plankton need for reef and shell-building.</w:t>
      </w:r>
    </w:p>
    <w:p w14:paraId="2662F384" w14:textId="77777777" w:rsidR="00DF5914" w:rsidRPr="009E3B6A" w:rsidRDefault="00DF5914" w:rsidP="00DF5914"/>
    <w:p w14:paraId="7B65AB1B" w14:textId="77777777" w:rsidR="00DF5914" w:rsidRPr="00DF5914" w:rsidRDefault="00DF5914" w:rsidP="00DF5914">
      <w:pPr>
        <w:pStyle w:val="Nothing"/>
      </w:pPr>
    </w:p>
    <w:p w14:paraId="50FE6D52" w14:textId="77777777" w:rsidR="009C0F5A" w:rsidRDefault="009C0F5A" w:rsidP="009C0F5A"/>
    <w:p w14:paraId="5CBEEC35" w14:textId="77777777" w:rsidR="00DF5914" w:rsidRDefault="00DF5914" w:rsidP="009C0F5A"/>
    <w:p w14:paraId="46909F96" w14:textId="132268F3" w:rsidR="00DF5914" w:rsidRDefault="00DF5914" w:rsidP="00DF5914">
      <w:pPr>
        <w:pStyle w:val="Heading3"/>
      </w:pPr>
      <w:r>
        <w:t xml:space="preserve">Space Debris </w:t>
      </w:r>
      <w:r>
        <w:sym w:font="Wingdings" w:char="F0E0"/>
      </w:r>
      <w:r>
        <w:t xml:space="preserve"> Miscalc</w:t>
      </w:r>
    </w:p>
    <w:p w14:paraId="34BB11B3" w14:textId="77777777" w:rsidR="00DF5914" w:rsidRPr="000F3948" w:rsidRDefault="00DF5914" w:rsidP="00DF5914">
      <w:pPr>
        <w:pStyle w:val="Heading4"/>
        <w:rPr>
          <w:rFonts w:asciiTheme="majorHAnsi" w:hAnsiTheme="majorHAnsi"/>
        </w:rPr>
      </w:pPr>
      <w:r w:rsidRPr="000F3948">
        <w:rPr>
          <w:rFonts w:asciiTheme="majorHAnsi" w:hAnsiTheme="majorHAnsi"/>
        </w:rPr>
        <w:t xml:space="preserve">Space debris increases the chance of miscalculation--- </w:t>
      </w:r>
    </w:p>
    <w:p w14:paraId="07A2CF4E" w14:textId="77777777" w:rsidR="00DF5914" w:rsidRPr="000F3948" w:rsidRDefault="00DF5914" w:rsidP="00DF5914">
      <w:pPr>
        <w:rPr>
          <w:rFonts w:asciiTheme="majorHAnsi" w:hAnsiTheme="majorHAnsi"/>
        </w:rPr>
      </w:pPr>
      <w:r w:rsidRPr="000F3948">
        <w:rPr>
          <w:rFonts w:asciiTheme="majorHAnsi" w:hAnsiTheme="majorHAnsi"/>
          <w:b/>
        </w:rPr>
        <w:t xml:space="preserve">The Guardian 16, </w:t>
      </w:r>
      <w:r w:rsidRPr="000F3948">
        <w:rPr>
          <w:rFonts w:asciiTheme="majorHAnsi" w:hAnsiTheme="majorHAnsi"/>
        </w:rPr>
        <w:t>(The Guardian, Rise in Space Junk Could Provoke Armed Conflict Say Scientists, lexis)</w:t>
      </w:r>
    </w:p>
    <w:p w14:paraId="0BF7A90F" w14:textId="77777777" w:rsidR="00DF5914" w:rsidRPr="000F3948" w:rsidRDefault="00DF5914" w:rsidP="00DF5914">
      <w:pPr>
        <w:rPr>
          <w:rFonts w:asciiTheme="majorHAnsi" w:hAnsiTheme="majorHAnsi"/>
        </w:rPr>
      </w:pPr>
      <w:r w:rsidRPr="000F3948">
        <w:rPr>
          <w:rStyle w:val="StyleUnderline"/>
          <w:rFonts w:asciiTheme="majorHAnsi" w:hAnsiTheme="majorHAnsi"/>
        </w:rPr>
        <w:t xml:space="preserve">The steady rise in space junk that is floating around the planet could provoke a political row and even armed conflict, according to scientists, who warn that </w:t>
      </w:r>
      <w:r w:rsidRPr="000F3948">
        <w:rPr>
          <w:rStyle w:val="Emphasis"/>
          <w:rFonts w:asciiTheme="majorHAnsi" w:hAnsiTheme="majorHAnsi"/>
        </w:rPr>
        <w:t>even tiny pieces of debris have enough energy to damage or destroy military satellites</w:t>
      </w:r>
      <w:r w:rsidRPr="000F3948">
        <w:rPr>
          <w:rStyle w:val="StyleUnderline"/>
          <w:rFonts w:asciiTheme="majorHAnsi" w:hAnsiTheme="majorHAnsi"/>
        </w:rPr>
        <w:t xml:space="preserve">. Researchers said fragments of spent rockets and other hurtling hardware posed a </w:t>
      </w:r>
      <w:r w:rsidRPr="000F3948">
        <w:rPr>
          <w:rStyle w:val="Emphasis"/>
          <w:rFonts w:asciiTheme="majorHAnsi" w:hAnsiTheme="majorHAnsi"/>
        </w:rPr>
        <w:t>"special political danger"</w:t>
      </w:r>
      <w:r w:rsidRPr="000F3948">
        <w:rPr>
          <w:rStyle w:val="StyleUnderline"/>
          <w:rFonts w:asciiTheme="majorHAnsi" w:hAnsiTheme="majorHAnsi"/>
        </w:rPr>
        <w:t xml:space="preserve"> because of the difficulty in confirming that an operational satellite had been struck by flying debris and </w:t>
      </w:r>
      <w:r w:rsidRPr="000F3948">
        <w:rPr>
          <w:rStyle w:val="Emphasis"/>
          <w:rFonts w:asciiTheme="majorHAnsi" w:hAnsiTheme="majorHAnsi"/>
        </w:rPr>
        <w:t>had not fallen victim to an intentional attack by another nation</w:t>
      </w:r>
      <w:r w:rsidRPr="000F3948">
        <w:rPr>
          <w:rStyle w:val="StyleUnderline"/>
          <w:rFonts w:asciiTheme="majorHAnsi" w:hAnsiTheme="majorHAnsi"/>
        </w:rPr>
        <w:t>.</w:t>
      </w:r>
      <w:r w:rsidRPr="000F3948">
        <w:rPr>
          <w:rFonts w:asciiTheme="majorHAnsi" w:hAnsiTheme="majorHAnsi"/>
        </w:rPr>
        <w:t xml:space="preserve"> Space agencies in the US and Russia track more than 23,000 pieces of space junk larger than 10cm, but estimates suggest there could be half a billion fragments ranging from one to 10cm, and trillions of even smaller particles. The junk poses the greatest danger to satellites in low Earth orbit, where debris can slam into spacecraft at a combined speed of more than 30,000mph. This realm of space, which stretches from 100 to 1200 miles above the surface, is where most military satellites are deployed. </w:t>
      </w:r>
      <w:r w:rsidRPr="000F3948">
        <w:rPr>
          <w:rStyle w:val="StyleUnderline"/>
          <w:rFonts w:asciiTheme="majorHAnsi" w:hAnsiTheme="majorHAnsi"/>
        </w:rPr>
        <w:t>In a report to be published in the journal Acta Astronautica, Vitaly Adushkin at the Russian Academy of Sciences in Moscow writes that impacts from space junk, especially on military satellites, posed a "special political danger" and</w:t>
      </w:r>
      <w:r w:rsidRPr="000F3948">
        <w:rPr>
          <w:rStyle w:val="Emphasis"/>
          <w:rFonts w:asciiTheme="majorHAnsi" w:hAnsiTheme="majorHAnsi"/>
        </w:rPr>
        <w:t xml:space="preserve"> "may provoke political or even armed conflict between space-faring nations</w:t>
      </w:r>
      <w:r w:rsidRPr="000F3948">
        <w:rPr>
          <w:rStyle w:val="StyleUnderline"/>
          <w:rFonts w:asciiTheme="majorHAnsi" w:hAnsiTheme="majorHAnsi"/>
        </w:rPr>
        <w:t>. The owner of the impacted and destroyed satellite</w:t>
      </w:r>
      <w:r w:rsidRPr="000F3948">
        <w:rPr>
          <w:rStyle w:val="Emphasis"/>
          <w:rFonts w:asciiTheme="majorHAnsi" w:hAnsiTheme="majorHAnsi"/>
        </w:rPr>
        <w:t xml:space="preserve"> can hardly quickly determine the real cause of the accident.</w:t>
      </w:r>
      <w:r w:rsidRPr="000F3948">
        <w:rPr>
          <w:rStyle w:val="StyleUnderline"/>
          <w:rFonts w:asciiTheme="majorHAnsi" w:hAnsiTheme="majorHAnsi"/>
        </w:rPr>
        <w:t>"</w:t>
      </w:r>
      <w:r w:rsidRPr="000F3948">
        <w:rPr>
          <w:rFonts w:asciiTheme="majorHAnsi" w:hAnsiTheme="majorHAnsi"/>
        </w:rPr>
        <w:t xml:space="preserve"> Adushkin adds that in recent decades there have been repeated sudden failures of defence satellites which have never been explained. But there are only two possibilities, he claims: either unregistered collisions with space debris, or an aggressive action by an adversary. </w:t>
      </w:r>
      <w:r w:rsidRPr="000F3948">
        <w:rPr>
          <w:rStyle w:val="Emphasis"/>
          <w:rFonts w:asciiTheme="majorHAnsi" w:hAnsiTheme="majorHAnsi"/>
        </w:rPr>
        <w:t>"This is a politically dangerous dilemma,"</w:t>
      </w:r>
      <w:r w:rsidRPr="000F3948">
        <w:rPr>
          <w:rFonts w:asciiTheme="majorHAnsi" w:hAnsiTheme="majorHAnsi"/>
        </w:rPr>
        <w:t xml:space="preserve"> he writes. </w:t>
      </w:r>
      <w:r w:rsidRPr="000F3948">
        <w:rPr>
          <w:rStyle w:val="StyleUnderline"/>
          <w:rFonts w:asciiTheme="majorHAnsi" w:hAnsiTheme="majorHAnsi"/>
        </w:rPr>
        <w:t>The warning comes after an incident in 2013 when a Russian satellite, Blits, was disabled after apparently colliding with debris created when China shot down one of its own old weather satellites in 2007.</w:t>
      </w:r>
      <w:r w:rsidRPr="000F3948">
        <w:rPr>
          <w:rFonts w:asciiTheme="majorHAnsi" w:hAnsiTheme="majorHAnsi"/>
        </w:rPr>
        <w:t xml:space="preserve"> The Chinese used a missile to destroy its satellite, an act that demonstrated its anti-satellite capabilities, and left 3,000 more pieces of debris in orbit. According to the report, the amount of debris cluttering low Earth orbit has risen dramatically in half a century of spacefaring.</w:t>
      </w:r>
      <w:r w:rsidRPr="000F3948">
        <w:rPr>
          <w:rStyle w:val="StyleUnderline"/>
          <w:rFonts w:asciiTheme="majorHAnsi" w:hAnsiTheme="majorHAnsi"/>
        </w:rPr>
        <w:t xml:space="preserve"> Without efforts to clean up the space environment, Adushkin warns of a "cascade process" in which chunks of debris crash into one another and produce ever more smaller fragments.</w:t>
      </w:r>
      <w:r w:rsidRPr="000F3948">
        <w:rPr>
          <w:rFonts w:asciiTheme="majorHAnsi" w:hAnsiTheme="majorHAnsi"/>
        </w:rPr>
        <w:t xml:space="preserve"> Data in the study from the Russian space agency show that the International Space Station took evasive action five times in 2014 to avoid space debris. </w:t>
      </w:r>
      <w:r w:rsidRPr="000F3948">
        <w:rPr>
          <w:rStyle w:val="Emphasis"/>
          <w:rFonts w:asciiTheme="majorHAnsi" w:hAnsiTheme="majorHAnsi"/>
        </w:rPr>
        <w:t>Even small flecks of paint that have flaked off spacecraft can be hazardous.</w:t>
      </w:r>
      <w:r w:rsidRPr="000F3948">
        <w:rPr>
          <w:rFonts w:asciiTheme="majorHAnsi" w:hAnsiTheme="majorHAnsi"/>
        </w:rPr>
        <w:t xml:space="preserve"> Nasa's space shuttle was struck by flying paint several times in orbit, forcing ground staff to replace some of the spaceship's windows. The report follows a report commissioned by Nasa in 2011 which </w:t>
      </w:r>
      <w:r w:rsidRPr="000F3948">
        <w:rPr>
          <w:rStyle w:val="StyleUnderline"/>
          <w:rFonts w:asciiTheme="majorHAnsi" w:hAnsiTheme="majorHAnsi"/>
        </w:rPr>
        <w:t xml:space="preserve">warned that the level of space junk was rising exponentially, and </w:t>
      </w:r>
      <w:r w:rsidRPr="000F3948">
        <w:rPr>
          <w:rStyle w:val="Emphasis"/>
          <w:rFonts w:asciiTheme="majorHAnsi" w:hAnsiTheme="majorHAnsi"/>
        </w:rPr>
        <w:t>had reached a "tipping point</w:t>
      </w:r>
      <w:r w:rsidRPr="000F3948">
        <w:rPr>
          <w:rStyle w:val="StyleUnderline"/>
          <w:rFonts w:asciiTheme="majorHAnsi" w:hAnsiTheme="majorHAnsi"/>
        </w:rPr>
        <w:t>" in the threat it posed to satellites and the International Space Station.</w:t>
      </w:r>
    </w:p>
    <w:p w14:paraId="371D6BBF" w14:textId="77777777" w:rsidR="00DF5914" w:rsidRPr="000F3948" w:rsidRDefault="00DF5914" w:rsidP="00DF5914">
      <w:pPr>
        <w:pStyle w:val="Heading4"/>
        <w:rPr>
          <w:rFonts w:asciiTheme="majorHAnsi" w:hAnsiTheme="majorHAnsi"/>
        </w:rPr>
      </w:pPr>
      <w:r w:rsidRPr="000F3948">
        <w:rPr>
          <w:rFonts w:asciiTheme="majorHAnsi" w:hAnsiTheme="majorHAnsi"/>
        </w:rPr>
        <w:t>ASATs</w:t>
      </w:r>
      <w:r>
        <w:rPr>
          <w:rFonts w:asciiTheme="majorHAnsi" w:hAnsiTheme="majorHAnsi"/>
        </w:rPr>
        <w:t xml:space="preserve"> </w:t>
      </w:r>
      <w:r w:rsidRPr="000F3948">
        <w:rPr>
          <w:rFonts w:asciiTheme="majorHAnsi" w:hAnsiTheme="majorHAnsi"/>
        </w:rPr>
        <w:t xml:space="preserve">create space debris </w:t>
      </w:r>
      <w:r>
        <w:rPr>
          <w:rFonts w:asciiTheme="majorHAnsi" w:hAnsiTheme="majorHAnsi"/>
        </w:rPr>
        <w:t xml:space="preserve">that </w:t>
      </w:r>
      <w:r w:rsidRPr="000F3948">
        <w:rPr>
          <w:rFonts w:asciiTheme="majorHAnsi" w:hAnsiTheme="majorHAnsi"/>
        </w:rPr>
        <w:t>can start global war due to miscalc</w:t>
      </w:r>
    </w:p>
    <w:p w14:paraId="7EBB3E8F" w14:textId="77777777" w:rsidR="00DF5914" w:rsidRPr="000F3948" w:rsidRDefault="00DF5914" w:rsidP="00DF5914">
      <w:pPr>
        <w:rPr>
          <w:rStyle w:val="Style13ptBold"/>
          <w:rFonts w:asciiTheme="majorHAnsi" w:hAnsiTheme="majorHAnsi"/>
        </w:rPr>
      </w:pPr>
      <w:r w:rsidRPr="000F3948">
        <w:rPr>
          <w:rStyle w:val="Style13ptBold"/>
          <w:rFonts w:asciiTheme="majorHAnsi" w:hAnsiTheme="majorHAnsi"/>
        </w:rPr>
        <w:t>Union of Concerned Scientists, Waxman, 2008; (“Space Debris from Anti-Satellite Weapons”; USCUSA, April 2008; http://www.ucsusa.org/assets/documents/nwgs/debris-in-brief-factsheet.pdf)</w:t>
      </w:r>
    </w:p>
    <w:p w14:paraId="011243AE" w14:textId="12622D3A" w:rsidR="00DF5914" w:rsidRPr="00DF5914" w:rsidRDefault="00DF5914" w:rsidP="00DF5914">
      <w:pPr>
        <w:rPr>
          <w:rFonts w:asciiTheme="majorHAnsi" w:hAnsiTheme="majorHAnsi"/>
        </w:rPr>
      </w:pPr>
      <w:r w:rsidRPr="000F3948">
        <w:rPr>
          <w:rFonts w:asciiTheme="majorHAnsi" w:hAnsiTheme="majorHAnsi"/>
        </w:rPr>
        <w:t xml:space="preserve">Debris in low Earth orbit travels 30 times faster than a commercial jet aircraft. At these speeds, </w:t>
      </w:r>
      <w:r w:rsidRPr="000F3948">
        <w:rPr>
          <w:rStyle w:val="StyleUnderline"/>
          <w:rFonts w:asciiTheme="majorHAnsi" w:hAnsiTheme="majorHAnsi"/>
        </w:rPr>
        <w:t>pieces of debris larger than</w:t>
      </w:r>
      <w:r w:rsidRPr="000F3948">
        <w:rPr>
          <w:rFonts w:asciiTheme="majorHAnsi" w:hAnsiTheme="majorHAnsi"/>
        </w:rPr>
        <w:t xml:space="preserve"> 1 cm (</w:t>
      </w:r>
      <w:r w:rsidRPr="000F3948">
        <w:rPr>
          <w:rStyle w:val="StyleUnderline"/>
          <w:rFonts w:asciiTheme="majorHAnsi" w:hAnsiTheme="majorHAnsi"/>
        </w:rPr>
        <w:t>half an inch</w:t>
      </w:r>
      <w:r w:rsidRPr="000F3948">
        <w:rPr>
          <w:rFonts w:asciiTheme="majorHAnsi" w:hAnsiTheme="majorHAnsi"/>
        </w:rPr>
        <w:t xml:space="preserve">) </w:t>
      </w:r>
      <w:r w:rsidRPr="000F3948">
        <w:rPr>
          <w:rStyle w:val="StyleUnderline"/>
          <w:rFonts w:asciiTheme="majorHAnsi" w:hAnsiTheme="majorHAnsi"/>
        </w:rPr>
        <w:t>can severely damage or destroy a satellite, and it is not possible to shield effectively against debris of this size</w:t>
      </w:r>
      <w:r w:rsidRPr="000F3948">
        <w:rPr>
          <w:rFonts w:asciiTheme="majorHAnsi" w:hAnsiTheme="majorHAnsi"/>
        </w:rPr>
        <w:t xml:space="preserve">. The </w:t>
      </w:r>
      <w:r w:rsidRPr="000F3948">
        <w:rPr>
          <w:rStyle w:val="StyleUnderline"/>
          <w:rFonts w:asciiTheme="majorHAnsi" w:hAnsiTheme="majorHAnsi"/>
        </w:rPr>
        <w:t>Chinese destruction of a relatively small satellite roughly doubled the debris threat to satellites in the most heavily used part of LEO.</w:t>
      </w:r>
      <w:r w:rsidRPr="000F3948">
        <w:rPr>
          <w:rFonts w:asciiTheme="majorHAnsi" w:hAnsiTheme="majorHAnsi"/>
        </w:rPr>
        <w:t xml:space="preserve"> Fortunately, the debris threat to satellites is still relatively small, but continued </w:t>
      </w:r>
      <w:r w:rsidRPr="000F3948">
        <w:rPr>
          <w:rStyle w:val="StyleUnderline"/>
          <w:rFonts w:asciiTheme="majorHAnsi" w:hAnsiTheme="majorHAnsi"/>
        </w:rPr>
        <w:t>testing of destructive ASAT weapons against satellites</w:t>
      </w:r>
      <w:r w:rsidRPr="000F3948">
        <w:rPr>
          <w:rFonts w:asciiTheme="majorHAnsi" w:hAnsiTheme="majorHAnsi"/>
        </w:rPr>
        <w:t xml:space="preserve">, or their use against several large satellites in a conflict, </w:t>
      </w:r>
      <w:r w:rsidRPr="000F3948">
        <w:rPr>
          <w:rStyle w:val="StyleUnderline"/>
          <w:rFonts w:asciiTheme="majorHAnsi" w:hAnsiTheme="majorHAnsi"/>
        </w:rPr>
        <w:t>could result in a much higher risk</w:t>
      </w:r>
      <w:r w:rsidRPr="000F3948">
        <w:rPr>
          <w:rFonts w:asciiTheme="majorHAnsi" w:hAnsiTheme="majorHAnsi"/>
        </w:rPr>
        <w:t xml:space="preserve">. </w:t>
      </w:r>
      <w:r w:rsidRPr="000F3948">
        <w:rPr>
          <w:rStyle w:val="StyleUnderline"/>
          <w:rFonts w:asciiTheme="majorHAnsi" w:hAnsiTheme="majorHAnsi"/>
        </w:rPr>
        <w:t>ASAT weapons could</w:t>
      </w:r>
      <w:r w:rsidRPr="000F3948">
        <w:rPr>
          <w:rFonts w:asciiTheme="majorHAnsi" w:hAnsiTheme="majorHAnsi"/>
        </w:rPr>
        <w:t xml:space="preserve"> therefore significantly </w:t>
      </w:r>
      <w:r w:rsidRPr="000F3948">
        <w:rPr>
          <w:rStyle w:val="StyleUnderline"/>
          <w:rFonts w:asciiTheme="majorHAnsi" w:hAnsiTheme="majorHAnsi"/>
        </w:rPr>
        <w:t>increase the cost of using space</w:t>
      </w:r>
      <w:r w:rsidRPr="000F3948">
        <w:rPr>
          <w:rFonts w:asciiTheme="majorHAnsi" w:hAnsiTheme="majorHAnsi"/>
        </w:rPr>
        <w:t xml:space="preserve">, and </w:t>
      </w:r>
      <w:r w:rsidRPr="000F3948">
        <w:rPr>
          <w:rStyle w:val="StyleUnderline"/>
          <w:rFonts w:asciiTheme="majorHAnsi" w:hAnsiTheme="majorHAnsi"/>
        </w:rPr>
        <w:t>could hinder using regions of space</w:t>
      </w:r>
      <w:r w:rsidRPr="000F3948">
        <w:rPr>
          <w:rFonts w:asciiTheme="majorHAnsi" w:hAnsiTheme="majorHAnsi"/>
        </w:rPr>
        <w:t xml:space="preserve"> that today are widely used for a range of purposes. Beyond that, </w:t>
      </w:r>
      <w:r w:rsidRPr="000F3948">
        <w:rPr>
          <w:rStyle w:val="StyleUnderline"/>
          <w:rFonts w:asciiTheme="majorHAnsi" w:hAnsiTheme="majorHAnsi"/>
        </w:rPr>
        <w:t>the sudden loss of a satellite due to debris during a crisis could remove important capabilities, or</w:t>
      </w:r>
      <w:r w:rsidRPr="000F3948">
        <w:rPr>
          <w:rFonts w:asciiTheme="majorHAnsi" w:hAnsiTheme="majorHAnsi"/>
        </w:rPr>
        <w:t xml:space="preserve"> could </w:t>
      </w:r>
      <w:r w:rsidRPr="000F3948">
        <w:rPr>
          <w:rStyle w:val="StyleUnderline"/>
          <w:rFonts w:asciiTheme="majorHAnsi" w:hAnsiTheme="majorHAnsi"/>
          <w:u w:val="none"/>
        </w:rPr>
        <w:t>lead to</w:t>
      </w:r>
      <w:r w:rsidRPr="000F3948">
        <w:rPr>
          <w:rFonts w:asciiTheme="majorHAnsi" w:hAnsiTheme="majorHAnsi"/>
        </w:rPr>
        <w:t xml:space="preserve"> </w:t>
      </w:r>
      <w:r w:rsidRPr="000F3948">
        <w:rPr>
          <w:rFonts w:asciiTheme="majorHAnsi" w:hAnsiTheme="majorHAnsi"/>
          <w:u w:val="single"/>
        </w:rPr>
        <w:t>dangerous reactions</w:t>
      </w:r>
      <w:r w:rsidRPr="000F3948">
        <w:rPr>
          <w:rFonts w:asciiTheme="majorHAnsi" w:hAnsiTheme="majorHAnsi"/>
        </w:rPr>
        <w:t xml:space="preserve"> and the </w:t>
      </w:r>
      <w:r w:rsidRPr="000F3948">
        <w:rPr>
          <w:rStyle w:val="StyleUnderline"/>
          <w:rFonts w:asciiTheme="majorHAnsi" w:hAnsiTheme="majorHAnsi"/>
          <w:u w:val="none"/>
        </w:rPr>
        <w:t>escalation</w:t>
      </w:r>
      <w:r w:rsidRPr="000F3948">
        <w:rPr>
          <w:rFonts w:asciiTheme="majorHAnsi" w:hAnsiTheme="majorHAnsi"/>
        </w:rPr>
        <w:t xml:space="preserve"> of the crisis, especially if the adversary was k</w:t>
      </w:r>
      <w:r>
        <w:rPr>
          <w:rFonts w:asciiTheme="majorHAnsi" w:hAnsiTheme="majorHAnsi"/>
        </w:rPr>
        <w:t>nown to have an ASAT capability.</w:t>
      </w:r>
    </w:p>
    <w:p w14:paraId="50BEA136" w14:textId="77777777" w:rsidR="009C0F5A" w:rsidRDefault="009C0F5A" w:rsidP="009C0F5A"/>
    <w:p w14:paraId="4E2BFA22" w14:textId="3909C7CE" w:rsidR="009C0F5A" w:rsidRPr="009C0F5A" w:rsidRDefault="009C0F5A" w:rsidP="009C0F5A">
      <w:pPr>
        <w:pStyle w:val="Heading2"/>
      </w:pPr>
      <w:r>
        <w:t>Space Militarization Ext.</w:t>
      </w:r>
    </w:p>
    <w:p w14:paraId="185BE068" w14:textId="77777777" w:rsidR="00DC6779" w:rsidRDefault="00DC6779" w:rsidP="00DC6779"/>
    <w:p w14:paraId="3C2BF559" w14:textId="38F2760E" w:rsidR="00DC6779" w:rsidRPr="00634B14" w:rsidRDefault="009C0F5A" w:rsidP="009C0F5A">
      <w:pPr>
        <w:pStyle w:val="Heading3"/>
      </w:pPr>
      <w:r>
        <w:t>AT: No Arms Race</w:t>
      </w:r>
    </w:p>
    <w:p w14:paraId="51B6F234" w14:textId="77777777" w:rsidR="00DC6779" w:rsidRDefault="00DC6779" w:rsidP="00DC6779"/>
    <w:p w14:paraId="727689C8" w14:textId="77777777" w:rsidR="00DC6779" w:rsidRPr="000F3948" w:rsidRDefault="00DC6779" w:rsidP="00DC6779">
      <w:pPr>
        <w:pStyle w:val="Heading4"/>
        <w:rPr>
          <w:rFonts w:asciiTheme="majorHAnsi" w:hAnsiTheme="majorHAnsi"/>
        </w:rPr>
      </w:pPr>
      <w:r w:rsidRPr="000F3948">
        <w:rPr>
          <w:rFonts w:asciiTheme="majorHAnsi" w:hAnsiTheme="majorHAnsi"/>
        </w:rPr>
        <w:t>China is aggressively pursuing military space development</w:t>
      </w:r>
    </w:p>
    <w:p w14:paraId="4890B624" w14:textId="77777777" w:rsidR="00DC6779" w:rsidRPr="000F3948" w:rsidRDefault="00DC6779" w:rsidP="00DC6779">
      <w:pPr>
        <w:rPr>
          <w:rStyle w:val="Style13ptBold"/>
          <w:rFonts w:asciiTheme="majorHAnsi" w:hAnsiTheme="majorHAnsi"/>
          <w:sz w:val="16"/>
          <w:szCs w:val="16"/>
        </w:rPr>
      </w:pPr>
      <w:r w:rsidRPr="000F3948">
        <w:rPr>
          <w:rStyle w:val="Style13ptBold"/>
          <w:rFonts w:asciiTheme="majorHAnsi" w:hAnsiTheme="majorHAnsi"/>
        </w:rPr>
        <w:t>Moltz</w:t>
      </w:r>
      <w:r w:rsidRPr="000F3948">
        <w:rPr>
          <w:rStyle w:val="Style13ptBold"/>
          <w:rFonts w:asciiTheme="majorHAnsi" w:hAnsiTheme="majorHAnsi"/>
          <w:sz w:val="16"/>
          <w:szCs w:val="16"/>
        </w:rPr>
        <w:t>, James Clay</w:t>
      </w:r>
      <w:r w:rsidRPr="000F3948">
        <w:rPr>
          <w:rStyle w:val="Style13ptBold"/>
          <w:rFonts w:asciiTheme="majorHAnsi" w:hAnsiTheme="majorHAnsi"/>
        </w:rPr>
        <w:t xml:space="preserve"> 2011</w:t>
      </w:r>
      <w:r w:rsidRPr="000F3948">
        <w:rPr>
          <w:rStyle w:val="Style13ptBold"/>
          <w:rFonts w:asciiTheme="majorHAnsi" w:hAnsiTheme="majorHAnsi"/>
          <w:sz w:val="16"/>
          <w:szCs w:val="16"/>
        </w:rPr>
        <w:t>; James Clay Moltz is a professor at the Naval Postgraduate School in Monterey, California. He also serves as the Associate Chair for Research and Director of the Center on Contemporary Conflict and the Project on Advanced Systems and Concepts for Countering Weapons of Mass Destruction; New York: Columbia UP. Print. Asia's Space Race: National Motivations, Regional Rivalries, and International Risks. Page 106.</w:t>
      </w:r>
    </w:p>
    <w:p w14:paraId="72A85FE9" w14:textId="77777777" w:rsidR="00DC6779" w:rsidRDefault="00DC6779" w:rsidP="00DC6779">
      <w:pPr>
        <w:rPr>
          <w:rFonts w:asciiTheme="majorHAnsi" w:hAnsiTheme="majorHAnsi" w:cs="Times"/>
        </w:rPr>
      </w:pPr>
      <w:r w:rsidRPr="000F3948">
        <w:rPr>
          <w:rFonts w:asciiTheme="majorHAnsi" w:hAnsiTheme="majorHAnsi" w:cs="Times"/>
        </w:rPr>
        <w:t xml:space="preserve">Looking ahead, if </w:t>
      </w:r>
      <w:r w:rsidRPr="000F3948">
        <w:rPr>
          <w:rStyle w:val="StyleUnderline"/>
          <w:rFonts w:asciiTheme="majorHAnsi" w:hAnsiTheme="majorHAnsi"/>
        </w:rPr>
        <w:t>China is seeking to "Leapfrog" in</w:t>
      </w:r>
      <w:r w:rsidRPr="000F3948">
        <w:rPr>
          <w:rFonts w:asciiTheme="majorHAnsi" w:hAnsiTheme="majorHAnsi" w:cs="Times"/>
        </w:rPr>
        <w:t xml:space="preserve"> terms of </w:t>
      </w:r>
      <w:r w:rsidRPr="000F3948">
        <w:rPr>
          <w:rStyle w:val="StyleUnderline"/>
          <w:rFonts w:asciiTheme="majorHAnsi" w:hAnsiTheme="majorHAnsi"/>
        </w:rPr>
        <w:t>military space, one indicator may be its progress in developing microsatellites, which</w:t>
      </w:r>
      <w:r w:rsidRPr="000F3948">
        <w:rPr>
          <w:rFonts w:asciiTheme="majorHAnsi" w:hAnsiTheme="majorHAnsi" w:cs="Times"/>
        </w:rPr>
        <w:t xml:space="preserve"> could </w:t>
      </w:r>
      <w:r w:rsidRPr="000F3948">
        <w:rPr>
          <w:rStyle w:val="StyleUnderline"/>
          <w:rFonts w:asciiTheme="majorHAnsi" w:hAnsiTheme="majorHAnsi"/>
        </w:rPr>
        <w:t>offer a cheaper way to build</w:t>
      </w:r>
      <w:r w:rsidRPr="000F3948">
        <w:rPr>
          <w:rFonts w:asciiTheme="majorHAnsi" w:hAnsiTheme="majorHAnsi" w:cs="Times"/>
        </w:rPr>
        <w:t xml:space="preserve"> capability. This will involve developing innovative technologies, testing these new systems, and deploying them in significant (and dispersed) numbers. As James Lewis observes, "</w:t>
      </w:r>
      <w:r w:rsidRPr="000F3948">
        <w:rPr>
          <w:rStyle w:val="StyleUnderline"/>
          <w:rFonts w:asciiTheme="majorHAnsi" w:hAnsiTheme="majorHAnsi"/>
        </w:rPr>
        <w:t>Test deployments by China of microsatellite systems for military communications, reconnaissance, or</w:t>
      </w:r>
      <w:r w:rsidRPr="000F3948">
        <w:rPr>
          <w:rFonts w:asciiTheme="majorHAnsi" w:hAnsiTheme="majorHAnsi" w:cs="Times"/>
        </w:rPr>
        <w:t xml:space="preserve"> SIGINT [</w:t>
      </w:r>
      <w:r w:rsidRPr="000F3948">
        <w:rPr>
          <w:rStyle w:val="StyleUnderline"/>
          <w:rFonts w:asciiTheme="majorHAnsi" w:hAnsiTheme="majorHAnsi"/>
        </w:rPr>
        <w:t>signals intelligence</w:t>
      </w:r>
      <w:r w:rsidRPr="000F3948">
        <w:rPr>
          <w:rFonts w:asciiTheme="majorHAnsi" w:hAnsiTheme="majorHAnsi" w:cs="Times"/>
        </w:rPr>
        <w:t xml:space="preserve">} would </w:t>
      </w:r>
      <w:r w:rsidRPr="000F3948">
        <w:rPr>
          <w:rStyle w:val="StyleUnderline"/>
          <w:rFonts w:asciiTheme="majorHAnsi" w:hAnsiTheme="majorHAnsi"/>
        </w:rPr>
        <w:t>indicate a decision to seriously pursue this approach to space."</w:t>
      </w:r>
      <w:r w:rsidRPr="000F3948">
        <w:rPr>
          <w:rFonts w:asciiTheme="majorHAnsi" w:hAnsiTheme="majorHAnsi" w:cs="Times"/>
        </w:rPr>
        <w:t xml:space="preserve"> To date, </w:t>
      </w:r>
      <w:r w:rsidRPr="000F3948">
        <w:rPr>
          <w:rStyle w:val="StyleUnderline"/>
          <w:rFonts w:asciiTheme="majorHAnsi" w:hAnsiTheme="majorHAnsi"/>
        </w:rPr>
        <w:t>there is</w:t>
      </w:r>
      <w:r w:rsidRPr="000F3948">
        <w:rPr>
          <w:rFonts w:asciiTheme="majorHAnsi" w:hAnsiTheme="majorHAnsi" w:cs="Times"/>
        </w:rPr>
        <w:t xml:space="preserve"> some evidence of microsat activity  and recent success in using the BX-1 for space-based observation. In the summer of 2010, </w:t>
      </w:r>
      <w:r w:rsidRPr="000F3948">
        <w:rPr>
          <w:rStyle w:val="StyleUnderline"/>
          <w:rFonts w:asciiTheme="majorHAnsi" w:hAnsiTheme="majorHAnsi"/>
        </w:rPr>
        <w:t>China also tested the ability of two satellites to engage in a rendezvous in space, with</w:t>
      </w:r>
      <w:r w:rsidRPr="000F3948">
        <w:rPr>
          <w:rFonts w:asciiTheme="majorHAnsi" w:hAnsiTheme="majorHAnsi" w:cs="Times"/>
        </w:rPr>
        <w:t xml:space="preserve"> possible civilian and </w:t>
      </w:r>
      <w:r w:rsidRPr="000F3948">
        <w:rPr>
          <w:rStyle w:val="StyleUnderline"/>
          <w:rFonts w:asciiTheme="majorHAnsi" w:hAnsiTheme="majorHAnsi"/>
        </w:rPr>
        <w:t>military purposes</w:t>
      </w:r>
      <w:r w:rsidRPr="000F3948">
        <w:rPr>
          <w:rFonts w:asciiTheme="majorHAnsi" w:hAnsiTheme="majorHAnsi" w:cs="Times"/>
        </w:rPr>
        <w:t xml:space="preserve">. </w:t>
      </w:r>
    </w:p>
    <w:p w14:paraId="40746FDF" w14:textId="77777777" w:rsidR="00DC6779" w:rsidRPr="00092D93" w:rsidRDefault="00DC6779" w:rsidP="00DC6779">
      <w:pPr>
        <w:spacing w:after="0" w:line="240" w:lineRule="auto"/>
        <w:rPr>
          <w:rFonts w:ascii="Times New Roman" w:eastAsia="Times New Roman" w:hAnsi="Times New Roman" w:cs="Times New Roman"/>
          <w:sz w:val="24"/>
        </w:rPr>
      </w:pPr>
    </w:p>
    <w:p w14:paraId="4DF48C29" w14:textId="77777777" w:rsidR="00DC6779" w:rsidRPr="00DF62A5" w:rsidRDefault="00DC6779" w:rsidP="00DC6779">
      <w:pPr>
        <w:pStyle w:val="Heading4"/>
      </w:pPr>
      <w:r>
        <w:t>US and China developing large military space capabilities</w:t>
      </w:r>
    </w:p>
    <w:p w14:paraId="39B1EC0B" w14:textId="77777777" w:rsidR="00DC6779" w:rsidRPr="00DF62A5" w:rsidRDefault="00DC6779" w:rsidP="00DC6779">
      <w:pPr>
        <w:spacing w:after="0" w:line="240" w:lineRule="auto"/>
        <w:rPr>
          <w:rStyle w:val="Style13ptBold"/>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3; </w:t>
      </w:r>
      <w:hyperlink r:id="rId20"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79B93217" w14:textId="77777777" w:rsidR="00DC6779" w:rsidRPr="00DF62A5" w:rsidRDefault="00DC6779" w:rsidP="00DC6779">
      <w:pPr>
        <w:spacing w:after="0" w:line="240" w:lineRule="auto"/>
        <w:rPr>
          <w:rFonts w:ascii="Times New Roman" w:eastAsia="Times New Roman" w:hAnsi="Times New Roman" w:cs="Times New Roman"/>
          <w:sz w:val="24"/>
        </w:rPr>
      </w:pPr>
    </w:p>
    <w:p w14:paraId="50C3A33A" w14:textId="77777777" w:rsidR="00DC6779" w:rsidRDefault="00DC6779" w:rsidP="00DC6779">
      <w:r>
        <w:t xml:space="preserve">On January 11, 2007, </w:t>
      </w:r>
      <w:r w:rsidRPr="00FF6AE6">
        <w:rPr>
          <w:rStyle w:val="StyleUnderline"/>
        </w:rPr>
        <w:t xml:space="preserve">China launched a missile into space, releasing a homing vehicle that destroyed an old Chinese weather satellite. The strategic reverberations of that collision have shaken up security thinking in the United States and around the world. </w:t>
      </w:r>
      <w:r>
        <w:t xml:space="preserve">This test demonstrated that, if it so chose, </w:t>
      </w:r>
      <w:r w:rsidRPr="00FF6AE6">
        <w:rPr>
          <w:rStyle w:val="StyleUnderline"/>
        </w:rPr>
        <w:t>China could build a substantial number of</w:t>
      </w:r>
      <w:r>
        <w:t xml:space="preserve"> these </w:t>
      </w:r>
      <w:r w:rsidRPr="00FF6AE6">
        <w:rPr>
          <w:rStyle w:val="StyleUnderline"/>
        </w:rPr>
        <w:t>anti-satellite weapons</w:t>
      </w:r>
      <w:r>
        <w:t xml:space="preserve"> (ASAT) </w:t>
      </w:r>
      <w:r w:rsidRPr="00FF6AE6">
        <w:rPr>
          <w:rStyle w:val="StyleUnderline"/>
        </w:rPr>
        <w:t>and</w:t>
      </w:r>
      <w:r>
        <w:t xml:space="preserve"> thus might soon </w:t>
      </w:r>
      <w:r w:rsidRPr="00FF6AE6">
        <w:rPr>
          <w:rStyle w:val="StyleUnderline"/>
        </w:rPr>
        <w:t>be able to destroy substantial numbers of US. satellites</w:t>
      </w:r>
      <w:r>
        <w:t xml:space="preserve"> in low earth orbit (LEO</w:t>
      </w:r>
      <w:r w:rsidRPr="00FF6AE6">
        <w:rPr>
          <w:rStyle w:val="StyleUnderline"/>
        </w:rPr>
        <w:t>), upon which the US. military heavily depends</w:t>
      </w:r>
      <w:r>
        <w:t xml:space="preserve">. On February 21, 2008, </w:t>
      </w:r>
      <w:r w:rsidRPr="00FF6AE6">
        <w:rPr>
          <w:rStyle w:val="StyleUnderline"/>
        </w:rPr>
        <w:t>the U</w:t>
      </w:r>
      <w:r>
        <w:t xml:space="preserve">nited </w:t>
      </w:r>
      <w:r w:rsidRPr="00FF6AE6">
        <w:rPr>
          <w:rStyle w:val="StyleUnderline"/>
        </w:rPr>
        <w:t>S</w:t>
      </w:r>
      <w:r>
        <w:t xml:space="preserve">tates </w:t>
      </w:r>
      <w:r w:rsidRPr="00FF6AE6">
        <w:rPr>
          <w:rStyle w:val="StyleUnderline"/>
        </w:rPr>
        <w:t>launched a modified missile-defense interceptor</w:t>
      </w:r>
      <w:r>
        <w:t xml:space="preserve">, destroying a US. satellite carrying one thousand pounds of toxic fuel about to make an uncontrolled atmospheric reentry. Thus, within fourteen months, </w:t>
      </w:r>
      <w:r w:rsidRPr="00FF6AE6">
        <w:rPr>
          <w:rStyle w:val="StyleUnderline"/>
        </w:rPr>
        <w:t>China and the United States both demonstrated the capability to destroy</w:t>
      </w:r>
      <w:r>
        <w:t xml:space="preserve"> LEO </w:t>
      </w:r>
      <w:r w:rsidRPr="00FF6AE6">
        <w:rPr>
          <w:rStyle w:val="StyleUnderline"/>
        </w:rPr>
        <w:t>satellites, heralding the arrival of an era where space is a potentially far more contested domain than in the past, with few rules.</w:t>
      </w:r>
      <w:r>
        <w:t xml:space="preserve"> </w:t>
      </w:r>
    </w:p>
    <w:p w14:paraId="7C59C01C" w14:textId="77777777" w:rsidR="00DC6779" w:rsidRDefault="00DC6779" w:rsidP="00DC6779">
      <w:pPr>
        <w:pStyle w:val="Heading4"/>
      </w:pPr>
      <w:r>
        <w:t>China hostile and threatening with its space programs towards the US</w:t>
      </w:r>
    </w:p>
    <w:p w14:paraId="1A2BDC6C" w14:textId="77777777" w:rsidR="00DC6779" w:rsidRPr="00B5166C" w:rsidRDefault="00DC6779" w:rsidP="00DC6779">
      <w:pPr>
        <w:spacing w:after="0" w:line="240" w:lineRule="auto"/>
        <w:rPr>
          <w:b/>
          <w:sz w:val="26"/>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5-6; </w:t>
      </w:r>
      <w:hyperlink r:id="rId21"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1FB3E497" w14:textId="77777777" w:rsidR="00DC6779" w:rsidRPr="00B5166C" w:rsidRDefault="00DC6779" w:rsidP="00DC6779"/>
    <w:p w14:paraId="53554806" w14:textId="77777777" w:rsidR="00DC6779" w:rsidRDefault="00DC6779" w:rsidP="00DC6779">
      <w:r>
        <w:t xml:space="preserve">In a number of fora and military writings, </w:t>
      </w:r>
      <w:r w:rsidRPr="00FF6AE6">
        <w:rPr>
          <w:rStyle w:val="StyleUnderline"/>
        </w:rPr>
        <w:t>China has</w:t>
      </w:r>
      <w:r>
        <w:t xml:space="preserve"> unofﬁcially </w:t>
      </w:r>
      <w:r w:rsidRPr="00FF6AE6">
        <w:rPr>
          <w:rStyle w:val="StyleUnderline"/>
        </w:rPr>
        <w:t xml:space="preserve">indicated that the United States should not underestimate China in space or its ability to respond to US. military space initiatives that China perceives as a threat. </w:t>
      </w:r>
      <w:r>
        <w:t xml:space="preserve">Chinese specialists have stated that, in addition to protecting their satellites against U.S. offensive capabilities, </w:t>
      </w:r>
      <w:r w:rsidRPr="00FF6AE6">
        <w:rPr>
          <w:rStyle w:val="StyleUnderline"/>
        </w:rPr>
        <w:t xml:space="preserve">China will develop a deterrent space force </w:t>
      </w:r>
      <w:r>
        <w:t xml:space="preserve">if there is no change in US. space policy, which they see as shunning any restrictions and reﬂecting [1.5. at- traction to space dominance. They have suggested that </w:t>
      </w:r>
      <w:r w:rsidRPr="00FF6AE6">
        <w:rPr>
          <w:rStyle w:val="StyleUnderline"/>
        </w:rPr>
        <w:t>China would be prepared to deploy sufficient offensive counterspace capability to build conﬁdence in its ability to deter US. use of weapons against Chinese space assets</w:t>
      </w:r>
      <w:r>
        <w:t xml:space="preserve">. This would not require China to match U.S. space-force deployments, but to have enough to deter. In general, as the CPR-sponsored Independent Task Force report on U.S.-China relations noted in 2007, “China does not need to surpass, or even catch up with, the United States in order to complicate US. defense plan- ning or influence U.S. decision-making in the event of a crisis in the Taiwan Strait or elsewhere.”5 </w:t>
      </w:r>
      <w:r w:rsidRPr="00FF6AE6">
        <w:rPr>
          <w:rStyle w:val="StyleUnderline"/>
        </w:rPr>
        <w:t>This could reﬂect Chinese thinking on space weapons</w:t>
      </w:r>
      <w:r>
        <w:t xml:space="preserve">, as well. China has openly announced its intention to build “informationized armed forces and being capable of winning informatonized wars by the mid-twenty-ﬁrst century;"6 offensive counterspace capabilities would be an important component in this capability. </w:t>
      </w:r>
      <w:r w:rsidRPr="00FF6AE6">
        <w:rPr>
          <w:rStyle w:val="StyleUnderline"/>
        </w:rPr>
        <w:t>Coordinating and executing any such attack would be difﬁcult and fraught with danger for China.</w:t>
      </w:r>
      <w:r>
        <w:t xml:space="preserve"> </w:t>
      </w:r>
      <w:r w:rsidRPr="00FF6AE6">
        <w:rPr>
          <w:rStyle w:val="StyleUnderline"/>
        </w:rPr>
        <w:t>Some are. concerned that an action-reaction cycle involving space weapons could result in an “arms race in space,”</w:t>
      </w:r>
      <w:r>
        <w:t xml:space="preserve"> even without actual conflict, making both the United States and China worse off than if neither went down this path.</w:t>
      </w:r>
    </w:p>
    <w:p w14:paraId="09B8FFD9" w14:textId="77777777" w:rsidR="00DC6779" w:rsidRDefault="00DC6779" w:rsidP="00DC6779"/>
    <w:p w14:paraId="193BF05E" w14:textId="77777777" w:rsidR="00DC6779" w:rsidRDefault="00DC6779" w:rsidP="00DC6779">
      <w:pPr>
        <w:pStyle w:val="Heading4"/>
      </w:pPr>
      <w:r>
        <w:t xml:space="preserve">US containment policy drives Chinese militarization and the security dilemma – increasing conflict </w:t>
      </w:r>
    </w:p>
    <w:p w14:paraId="2B80F308" w14:textId="77777777" w:rsidR="00DC6779" w:rsidRPr="00B96FC4" w:rsidRDefault="00DC6779" w:rsidP="00DC6779">
      <w:r>
        <w:rPr>
          <w:b/>
        </w:rPr>
        <w:t xml:space="preserve">Lister 11 </w:t>
      </w:r>
      <w:r w:rsidRPr="00B96FC4">
        <w:t xml:space="preserve">(Charles, visiting fellow at the Brookings Doha Center, “US Missile Defense and Space Security: Security Dilemma for China?”, E-International Relations, </w:t>
      </w:r>
      <w:hyperlink r:id="rId22" w:history="1">
        <w:r w:rsidRPr="00B96FC4">
          <w:rPr>
            <w:rStyle w:val="Hyperlink"/>
          </w:rPr>
          <w:t>http://www.e-ir.info/2011/03/18/american-missile-defence-and-space-security-a-security-dilemma-for-china/</w:t>
        </w:r>
      </w:hyperlink>
      <w:r w:rsidRPr="00B96FC4">
        <w:t>, AG)</w:t>
      </w:r>
    </w:p>
    <w:p w14:paraId="0CF84C2E" w14:textId="77777777" w:rsidR="00DC6779" w:rsidRDefault="00DC6779" w:rsidP="00DC6779">
      <w:pPr>
        <w:rPr>
          <w:rStyle w:val="StyleUnderline"/>
        </w:rPr>
      </w:pPr>
      <w:r w:rsidRPr="00B96FC4">
        <w:rPr>
          <w:sz w:val="12"/>
        </w:rPr>
        <w:t xml:space="preserve">The United States (U.S.) has been a global superpower for decades and will surely remain so for some time to come. Nevertheless, as is natural in an international system composed of many competing states, one’s place on the power ladder is constantly being challenged. Just as the Soviet Union confronted American primacy during the Cold War, a rising China is expected to do so in the future. Well aware of this threat to its dominance, the U.S. is keen to empower its Asian allies and maintain a status quo in terms of Beijing’s power position. Ever since the Soviet Union’s demise, </w:t>
      </w:r>
      <w:r w:rsidRPr="009D709D">
        <w:rPr>
          <w:rStyle w:val="StyleUnderline"/>
          <w:highlight w:val="yellow"/>
        </w:rPr>
        <w:t>the U.S. has employed military and security strategies to consolidate its own power and contain that of others</w:t>
      </w:r>
      <w:r w:rsidRPr="009D709D">
        <w:rPr>
          <w:sz w:val="12"/>
          <w:highlight w:val="yellow"/>
        </w:rPr>
        <w:t>.</w:t>
      </w:r>
      <w:r w:rsidRPr="00B96FC4">
        <w:rPr>
          <w:sz w:val="12"/>
        </w:rPr>
        <w:t xml:space="preserve"> Two critical and indeed linked strategies for this have been Ballistic Missile Defence (BMD) and Space Security. While the U.S. maintains that these strategies are inherently defensive and pose no offensive threat</w:t>
      </w:r>
      <w:r w:rsidRPr="00C14C84">
        <w:rPr>
          <w:rStyle w:val="StyleUnderline"/>
        </w:rPr>
        <w:t xml:space="preserve">, </w:t>
      </w:r>
      <w:r w:rsidRPr="00B96FC4">
        <w:rPr>
          <w:rStyle w:val="StyleUnderline"/>
        </w:rPr>
        <w:t xml:space="preserve">rival </w:t>
      </w:r>
      <w:r w:rsidRPr="009D709D">
        <w:rPr>
          <w:rStyle w:val="StyleUnderline"/>
          <w:highlight w:val="yellow"/>
        </w:rPr>
        <w:t>states like China, remain unconvinced and see their own growing influence threatened by a U.S. policy of “containment</w:t>
      </w:r>
      <w:r w:rsidRPr="00C14C84">
        <w:rPr>
          <w:rStyle w:val="StyleUnderline"/>
        </w:rPr>
        <w:t>”</w:t>
      </w:r>
      <w:r w:rsidRPr="00B96FC4">
        <w:rPr>
          <w:sz w:val="12"/>
        </w:rPr>
        <w:t xml:space="preserve"> (mieguo dui hua e-zhi zhanlue).</w:t>
      </w:r>
      <w:hyperlink r:id="rId23" w:anchor="_ftn2" w:history="1">
        <w:r w:rsidRPr="00B96FC4">
          <w:rPr>
            <w:rStyle w:val="Hyperlink"/>
            <w:sz w:val="12"/>
          </w:rPr>
          <w:t>[2]</w:t>
        </w:r>
      </w:hyperlink>
      <w:r w:rsidRPr="00B96FC4">
        <w:rPr>
          <w:sz w:val="12"/>
        </w:rPr>
        <w:t xml:space="preserve"> </w:t>
      </w:r>
      <w:r w:rsidRPr="00C14C84">
        <w:rPr>
          <w:rStyle w:val="StyleUnderline"/>
        </w:rPr>
        <w:t xml:space="preserve">For many international security analysts, </w:t>
      </w:r>
      <w:r w:rsidRPr="009D709D">
        <w:rPr>
          <w:rStyle w:val="StyleUnderline"/>
          <w:highlight w:val="yellow"/>
        </w:rPr>
        <w:t>this situation reveals a central problem of international relations – ‘the security dilemma.’</w:t>
      </w:r>
      <w:r w:rsidRPr="00C14C84">
        <w:rPr>
          <w:rStyle w:val="StyleUnderline"/>
        </w:rPr>
        <w:t xml:space="preserve"> Put simply, the security dilemma emphasizes “two inescapable predicaments of international politics” – the seeming inability to confidently determine the motives or intentions of others, and the “inherent ambiguity of weapons.”</w:t>
      </w:r>
      <w:hyperlink r:id="rId24" w:anchor="_ftn3" w:history="1">
        <w:r w:rsidRPr="00B96FC4">
          <w:rPr>
            <w:rStyle w:val="Hyperlink"/>
            <w:sz w:val="12"/>
          </w:rPr>
          <w:t>[3]</w:t>
        </w:r>
      </w:hyperlink>
      <w:r w:rsidRPr="00B96FC4">
        <w:rPr>
          <w:sz w:val="12"/>
        </w:rPr>
        <w:t xml:space="preserve"> </w:t>
      </w:r>
      <w:r w:rsidRPr="00C14C84">
        <w:rPr>
          <w:rStyle w:val="StyleUnderline"/>
        </w:rPr>
        <w:t>When these two quandaries are combined</w:t>
      </w:r>
      <w:r w:rsidRPr="009D709D">
        <w:rPr>
          <w:rStyle w:val="StyleUnderline"/>
          <w:highlight w:val="yellow"/>
        </w:rPr>
        <w:t>, states often feel no option but to act self-defensively – an act that normally escalates the situation, even if original intention was benign</w:t>
      </w:r>
      <w:r w:rsidRPr="00C14C84">
        <w:rPr>
          <w:rStyle w:val="StyleUnderline"/>
        </w:rPr>
        <w:t>.</w:t>
      </w:r>
      <w:r w:rsidRPr="00B96FC4">
        <w:rPr>
          <w:sz w:val="12"/>
        </w:rPr>
        <w:t xml:space="preserve"> In line with this logic, it can be claimed that </w:t>
      </w:r>
      <w:r w:rsidRPr="009D709D">
        <w:rPr>
          <w:rStyle w:val="StyleUnderline"/>
          <w:highlight w:val="yellow"/>
        </w:rPr>
        <w:t>U.S. statements on space security and deployments of BMD systems have sufficiently threatened China as to cause it to act in an escalatory manner</w:t>
      </w:r>
      <w:r w:rsidRPr="00C14C84">
        <w:rPr>
          <w:rStyle w:val="StyleUnderline"/>
        </w:rPr>
        <w:t>.</w:t>
      </w:r>
      <w:r w:rsidRPr="00B96FC4">
        <w:rPr>
          <w:sz w:val="12"/>
        </w:rPr>
        <w:t xml:space="preserve"> This paper will therefore analyze whether one can claim that </w:t>
      </w:r>
      <w:r w:rsidRPr="00C14C84">
        <w:rPr>
          <w:rStyle w:val="StyleUnderline"/>
        </w:rPr>
        <w:t>U.S. activities in BMD and space security have indeed initiated a security dilemma for China,</w:t>
      </w:r>
      <w:r w:rsidRPr="00B96FC4">
        <w:rPr>
          <w:sz w:val="12"/>
        </w:rPr>
        <w:t xml:space="preserve"> </w:t>
      </w:r>
      <w:r w:rsidRPr="00C2147A">
        <w:rPr>
          <w:sz w:val="24"/>
          <w:szCs w:val="24"/>
        </w:rPr>
        <w:t>and if so, what has been the nature of its response. This paper will focus preeminently on analyzing what the author has deemed to be China’s four principle issue areas affected by U.S. BMD and space security policy – (I) the Chinese nuclear deterrent, (II) Taiwanese ‘reunification’, (III) a growing U.S. Asian security alliance network, and (IV) space security and arms control. This will be followed by an analysis of Chinese reactions, which should help indicate whether China can be said to have reacted in an escalatory manner, and whether therefore, a Sino-U.S. security dilemma can legitimately be claimed to have arisen. U.S. BMD policy only became a Chinese concern in the late 1990s when the Missile Defense Act (1995) was passed by the then Clinton administration. This Act set in motion moves toward deploying multiple shorter-range theatre missile defense (TMD) systems to protect foreign assets as well as a “multiple site” national missile defense (NMD) system</w:t>
      </w:r>
      <w:hyperlink r:id="rId25" w:anchor="_ftn4" w:history="1">
        <w:r w:rsidRPr="00C2147A">
          <w:rPr>
            <w:rStyle w:val="Hyperlink"/>
            <w:sz w:val="24"/>
            <w:szCs w:val="24"/>
          </w:rPr>
          <w:t>[4]</w:t>
        </w:r>
      </w:hyperlink>
      <w:r w:rsidRPr="00C2147A">
        <w:rPr>
          <w:sz w:val="24"/>
          <w:szCs w:val="24"/>
        </w:rPr>
        <w:t xml:space="preserve"> to protect the U.S. from long-range ballistic missile threats. This introduced the Asia-Pacific region to U.S. BMD, and China duly perceived the plans as a potential threat to their ‘minimal’ nuclear deterrent</w:t>
      </w:r>
      <w:hyperlink r:id="rId26" w:anchor="_ftn5" w:history="1">
        <w:r w:rsidRPr="00C2147A">
          <w:rPr>
            <w:rStyle w:val="Hyperlink"/>
            <w:sz w:val="24"/>
            <w:szCs w:val="24"/>
          </w:rPr>
          <w:t>[5]</w:t>
        </w:r>
      </w:hyperlink>
      <w:r w:rsidRPr="00C2147A">
        <w:rPr>
          <w:sz w:val="24"/>
          <w:szCs w:val="24"/>
        </w:rPr>
        <w:t xml:space="preserve"> and a destabilizing influence on their ‘international strategic security environment’ (guoji zhanlue anquan huanjing).</w:t>
      </w:r>
      <w:hyperlink r:id="rId27" w:anchor="_ftn6" w:history="1">
        <w:r w:rsidRPr="00C2147A">
          <w:rPr>
            <w:rStyle w:val="Hyperlink"/>
            <w:sz w:val="24"/>
            <w:szCs w:val="24"/>
          </w:rPr>
          <w:t>[6]</w:t>
        </w:r>
      </w:hyperlink>
      <w:r w:rsidRPr="00C2147A">
        <w:rPr>
          <w:sz w:val="24"/>
          <w:szCs w:val="24"/>
        </w:rPr>
        <w:t xml:space="preserve"> The succeeding Bush administration broadened existing U.S. BMD plans by unilaterally withdrawing from the Anti-Ballistic Missile (ABM) Treaty and funding the development of a ‘layered’ NMD system utilizing land, sea, air and space-based assets</w:t>
      </w:r>
      <w:hyperlink r:id="rId28" w:anchor="_ftn7" w:history="1">
        <w:r w:rsidRPr="00C2147A">
          <w:rPr>
            <w:rStyle w:val="Hyperlink"/>
            <w:sz w:val="24"/>
            <w:szCs w:val="24"/>
          </w:rPr>
          <w:t>[7]</w:t>
        </w:r>
      </w:hyperlink>
      <w:r w:rsidRPr="00C2147A">
        <w:rPr>
          <w:sz w:val="24"/>
          <w:szCs w:val="24"/>
        </w:rPr>
        <w:t xml:space="preserve"> and a network of TMD systems deployed on allied, including Asian, territories.</w:t>
      </w:r>
      <w:hyperlink r:id="rId29" w:anchor="_ftn8" w:history="1">
        <w:r w:rsidRPr="00C2147A">
          <w:rPr>
            <w:rStyle w:val="Hyperlink"/>
            <w:sz w:val="24"/>
            <w:szCs w:val="24"/>
          </w:rPr>
          <w:t>[8]</w:t>
        </w:r>
      </w:hyperlink>
      <w:r w:rsidRPr="00C2147A">
        <w:rPr>
          <w:sz w:val="24"/>
          <w:szCs w:val="24"/>
        </w:rPr>
        <w:t xml:space="preserve"> Furthermore, the 2006 U.S. National Space Policy demanded a consolidation of U.S. space dominance and the ability to “deny … adversaries the use of space capabilities hostile to U.S. national interests.”</w:t>
      </w:r>
      <w:hyperlink r:id="rId30" w:anchor="_ftn9" w:history="1">
        <w:r w:rsidRPr="00C2147A">
          <w:rPr>
            <w:rStyle w:val="Hyperlink"/>
            <w:sz w:val="24"/>
            <w:szCs w:val="24"/>
          </w:rPr>
          <w:t>[9]</w:t>
        </w:r>
      </w:hyperlink>
      <w:r w:rsidRPr="00C2147A">
        <w:rPr>
          <w:sz w:val="24"/>
          <w:szCs w:val="24"/>
        </w:rPr>
        <w:t xml:space="preserve"> To China, it seemed clear that although the Soviet Union was obsolete, U.S. foreign security policy was still heavily governed by Cold War-era mindsets. Despite the ever-expanding influences of globalization and economic interdependence, the U.S., from a Chinese perspective, was still threatened by a rising China and sought to overwhelm Chinese military power projection capacity, to strategically ‘contain’ China (meiguo dui hua e-zhi zhanlue)</w:t>
      </w:r>
      <w:hyperlink r:id="rId31" w:anchor="_ftn10" w:history="1">
        <w:r w:rsidRPr="00C2147A">
          <w:rPr>
            <w:rStyle w:val="Hyperlink"/>
            <w:sz w:val="24"/>
            <w:szCs w:val="24"/>
          </w:rPr>
          <w:t>[10]</w:t>
        </w:r>
      </w:hyperlink>
      <w:r w:rsidRPr="00C2147A">
        <w:rPr>
          <w:sz w:val="24"/>
          <w:szCs w:val="24"/>
        </w:rPr>
        <w:t xml:space="preserve"> by upgrading the U.S. regional security alliance network, and to secure long-term “absolute security”</w:t>
      </w:r>
      <w:hyperlink r:id="rId32" w:anchor="_ftn11" w:history="1">
        <w:r w:rsidRPr="00C2147A">
          <w:rPr>
            <w:rStyle w:val="Hyperlink"/>
            <w:sz w:val="24"/>
            <w:szCs w:val="24"/>
          </w:rPr>
          <w:t>[11]</w:t>
        </w:r>
      </w:hyperlink>
      <w:r w:rsidRPr="00C2147A">
        <w:rPr>
          <w:sz w:val="24"/>
          <w:szCs w:val="24"/>
        </w:rPr>
        <w:t xml:space="preserve"> by securing what Huang Zhicheng has termed “a strategic external border in space.”</w:t>
      </w:r>
      <w:hyperlink r:id="rId33" w:anchor="_ftn12" w:history="1">
        <w:r w:rsidRPr="00C2147A">
          <w:rPr>
            <w:rStyle w:val="Hyperlink"/>
            <w:sz w:val="24"/>
            <w:szCs w:val="24"/>
          </w:rPr>
          <w:t>[12]</w:t>
        </w:r>
      </w:hyperlink>
      <w:r w:rsidRPr="00C2147A">
        <w:rPr>
          <w:sz w:val="24"/>
          <w:szCs w:val="24"/>
        </w:rPr>
        <w:t xml:space="preserve"> Although the current Obama government has taken a less ‘imperialist’ (diguo waijiao)</w:t>
      </w:r>
      <w:hyperlink r:id="rId34" w:anchor="_ftn13" w:history="1">
        <w:r w:rsidRPr="00C2147A">
          <w:rPr>
            <w:rStyle w:val="Hyperlink"/>
            <w:sz w:val="24"/>
            <w:szCs w:val="24"/>
          </w:rPr>
          <w:t>[13]</w:t>
        </w:r>
      </w:hyperlink>
      <w:r w:rsidRPr="00C2147A">
        <w:rPr>
          <w:sz w:val="24"/>
          <w:szCs w:val="24"/>
        </w:rPr>
        <w:t xml:space="preserve"> stance on BMD – by limiting the system to what already exists and only expanding shorter-range TMD systems abroad – China is perhaps increasingly concerned, especially at a regional level, as Taiwan, Japan, South Korea and Australia all have, or will soon join an extensive U.S. TMD network in the Asian-Pacific region. Effect on Chinese Nuclear Deterrence As long as [China’s] nuclear retaliatory capability is credible, China possesses a wider range of military options against both Taiwan and the U.S. than it might otherwise consider if the U.S. can trump Beijing’s nuclear response RADM Michael McDevitt</w:t>
      </w:r>
      <w:hyperlink r:id="rId35" w:anchor="_ftn14" w:history="1">
        <w:r w:rsidRPr="00C2147A">
          <w:rPr>
            <w:rStyle w:val="Hyperlink"/>
            <w:sz w:val="24"/>
            <w:szCs w:val="24"/>
          </w:rPr>
          <w:t>[14]</w:t>
        </w:r>
      </w:hyperlink>
      <w:r w:rsidRPr="00C2147A">
        <w:rPr>
          <w:sz w:val="24"/>
          <w:szCs w:val="24"/>
        </w:rPr>
        <w:t xml:space="preserve"> For China, nuclear weapons are a key instrument for acquiring and maintaining the international stature it deserves.</w:t>
      </w:r>
      <w:hyperlink r:id="rId36" w:anchor="_ftn15" w:history="1">
        <w:r w:rsidRPr="00C2147A">
          <w:rPr>
            <w:rStyle w:val="Hyperlink"/>
            <w:sz w:val="24"/>
            <w:szCs w:val="24"/>
          </w:rPr>
          <w:t>[15]</w:t>
        </w:r>
      </w:hyperlink>
      <w:r w:rsidRPr="00C2147A">
        <w:rPr>
          <w:sz w:val="24"/>
          <w:szCs w:val="24"/>
        </w:rPr>
        <w:t xml:space="preserve"> Concurrently though, China conforms to a ‘no first-use’ policy and a doctrine of what might be called ‘minimum ambiguous deterrence,’ where nuclear weapons are solely retaliatory instruments</w:t>
      </w:r>
      <w:hyperlink r:id="rId37" w:anchor="_ftn16" w:history="1">
        <w:r w:rsidRPr="00C2147A">
          <w:rPr>
            <w:rStyle w:val="Hyperlink"/>
            <w:sz w:val="24"/>
            <w:szCs w:val="24"/>
          </w:rPr>
          <w:t>[16]</w:t>
        </w:r>
      </w:hyperlink>
      <w:r w:rsidRPr="00C2147A">
        <w:rPr>
          <w:sz w:val="24"/>
          <w:szCs w:val="24"/>
        </w:rPr>
        <w:t>and therefore only a minimal arsenal is required. Consequently, the actual size of China’s nuclear force is never officially announced, which establishes a “retaliatory capability [that] is psychological rather than real”</w:t>
      </w:r>
      <w:hyperlink r:id="rId38" w:anchor="_ftn17" w:history="1">
        <w:r w:rsidRPr="00C2147A">
          <w:rPr>
            <w:rStyle w:val="Hyperlink"/>
            <w:sz w:val="24"/>
            <w:szCs w:val="24"/>
          </w:rPr>
          <w:t>[17]</w:t>
        </w:r>
      </w:hyperlink>
      <w:r w:rsidRPr="00C2147A">
        <w:rPr>
          <w:sz w:val="24"/>
          <w:szCs w:val="24"/>
        </w:rPr>
        <w:t xml:space="preserve"> – a tactic notably espoused by Sun Tzu.</w:t>
      </w:r>
      <w:hyperlink r:id="rId39" w:anchor="_ftn18" w:history="1">
        <w:r w:rsidRPr="00C2147A">
          <w:rPr>
            <w:rStyle w:val="Hyperlink"/>
            <w:sz w:val="24"/>
            <w:szCs w:val="24"/>
          </w:rPr>
          <w:t>[18]</w:t>
        </w:r>
      </w:hyperlink>
      <w:r w:rsidRPr="00C2147A">
        <w:rPr>
          <w:sz w:val="24"/>
          <w:szCs w:val="24"/>
        </w:rPr>
        <w:t xml:space="preserve"> Because of its small size, the deployment of BMD in Asia, especially TMD systems in Taiwan and Japan, severely weakens the Chinese nuclear deterrent and its leverage over key regional disputes. In many respects, the disadvantage this produces for Chinese power projection means that for the first time since the 1960s, China is potentially vulnerable to U.S. ‘nuclear blackmail’ and regional rivals can defend their interests more confidently relative to China’s expectations. Furthermore, it is likely that the proliferation of BMD systems to U.S. strategic Asian allies has initiated yet more individual security dilemmas in the region and could instigate a cascade effect of arms buildups. China regards its regional environment with a rather Waltzian perspective in that it desires an advantageous balance of power that produces regional stability under Chinese terms. As Keohane would emphasize, this ‘hegemonic stability’ provides China with an environment in which it can grow, expand influence and gain future leverage. Any U.S. BMD system in Asia comprehensively transforms this status quo and lends all advantage to the U.S. Despite American claims that BMD systems in and beyond Asia are not a threat to China, Beijing “cannot base its security on assurances only”</w:t>
      </w:r>
      <w:hyperlink r:id="rId40" w:anchor="_ftn19" w:history="1">
        <w:r w:rsidRPr="00C2147A">
          <w:rPr>
            <w:rStyle w:val="Hyperlink"/>
            <w:sz w:val="24"/>
            <w:szCs w:val="24"/>
          </w:rPr>
          <w:t>[19]</w:t>
        </w:r>
      </w:hyperlink>
      <w:r w:rsidRPr="00C2147A">
        <w:rPr>
          <w:sz w:val="24"/>
          <w:szCs w:val="24"/>
        </w:rPr>
        <w:t xml:space="preserve"> and instead regards the deployments as part of an integrated attempt to “softly contain”</w:t>
      </w:r>
      <w:hyperlink r:id="rId41" w:anchor="_ftn20" w:history="1">
        <w:r w:rsidRPr="00C2147A">
          <w:rPr>
            <w:rStyle w:val="Hyperlink"/>
            <w:sz w:val="24"/>
            <w:szCs w:val="24"/>
          </w:rPr>
          <w:t>[20]</w:t>
        </w:r>
      </w:hyperlink>
      <w:r w:rsidRPr="00C2147A">
        <w:rPr>
          <w:sz w:val="24"/>
          <w:szCs w:val="24"/>
        </w:rPr>
        <w:t xml:space="preserve"> and ‘strategically encircle’</w:t>
      </w:r>
      <w:hyperlink r:id="rId42" w:anchor="_ftn21" w:history="1">
        <w:r w:rsidRPr="00C2147A">
          <w:rPr>
            <w:rStyle w:val="Hyperlink"/>
            <w:sz w:val="24"/>
            <w:szCs w:val="24"/>
          </w:rPr>
          <w:t>[21]</w:t>
        </w:r>
      </w:hyperlink>
      <w:r w:rsidRPr="00C2147A">
        <w:rPr>
          <w:sz w:val="24"/>
          <w:szCs w:val="24"/>
        </w:rPr>
        <w:t>China. Nevertheless, “deterrence is not a static concept” and “‘minimal’ is a relative term.”</w:t>
      </w:r>
      <w:hyperlink r:id="rId43" w:anchor="_ftn22" w:history="1">
        <w:r w:rsidRPr="00C2147A">
          <w:rPr>
            <w:rStyle w:val="Hyperlink"/>
            <w:sz w:val="24"/>
            <w:szCs w:val="24"/>
          </w:rPr>
          <w:t>[22]</w:t>
        </w:r>
      </w:hyperlink>
      <w:r w:rsidRPr="00C2147A">
        <w:rPr>
          <w:sz w:val="24"/>
          <w:szCs w:val="24"/>
        </w:rPr>
        <w:t xml:space="preserve"> Having begun over three decades ago, Chinese military modernization has accelerated remarkably since 2000, and qualitative improvements in the scope, mobility and penetration capacity of China’s nuclear force could re-establish a strong and viable deterrent. In fact, as will be explained later, this is increasingly the case today under the new Chinese notion of ‘informationalized warfare’ (xinxihua tiaojianxia).</w:t>
      </w:r>
      <w:hyperlink r:id="rId44" w:anchor="_ftn23" w:history="1">
        <w:r w:rsidRPr="00C2147A">
          <w:rPr>
            <w:rStyle w:val="Hyperlink"/>
            <w:sz w:val="24"/>
            <w:szCs w:val="24"/>
          </w:rPr>
          <w:t>[23]</w:t>
        </w:r>
      </w:hyperlink>
      <w:r w:rsidRPr="00C2147A">
        <w:rPr>
          <w:sz w:val="24"/>
          <w:szCs w:val="24"/>
        </w:rPr>
        <w:t xml:space="preserve"> Effect on ‘The Taiwan Problem’ If Japan and the United States extend the missile defense system to cover Taiwan, the People’s Republic of China will oppose such a move very strongly Gen. Qinsheng Zhang</w:t>
      </w:r>
      <w:hyperlink r:id="rId45" w:anchor="_ftn24" w:history="1">
        <w:r w:rsidRPr="00C2147A">
          <w:rPr>
            <w:rStyle w:val="Hyperlink"/>
            <w:sz w:val="24"/>
            <w:szCs w:val="24"/>
          </w:rPr>
          <w:t>[24]</w:t>
        </w:r>
      </w:hyperlink>
      <w:r w:rsidRPr="00C2147A">
        <w:rPr>
          <w:sz w:val="24"/>
          <w:szCs w:val="24"/>
        </w:rPr>
        <w:t xml:space="preserve"> Taiwan is a major foreign policy issue for China and has been largely since 1949 when the People’s Republic was established. Beijing’s ‘One China’ policy foresees that eventually, Taiwan will ‘reunify’ with the mainland – until that time, Beijing considers it a ‘renegade province’ illegitimately seeking independence (taidu).</w:t>
      </w:r>
      <w:hyperlink r:id="rId46" w:anchor="_ftn25" w:history="1">
        <w:r w:rsidRPr="00C2147A">
          <w:rPr>
            <w:rStyle w:val="Hyperlink"/>
            <w:sz w:val="24"/>
            <w:szCs w:val="24"/>
          </w:rPr>
          <w:t>[25]</w:t>
        </w:r>
      </w:hyperlink>
      <w:r w:rsidRPr="00C2147A">
        <w:rPr>
          <w:sz w:val="24"/>
          <w:szCs w:val="24"/>
        </w:rPr>
        <w:t xml:space="preserve"> Officially, Beijing has a policy that accepts the necessary use of ‘non-peaceful means’ in the event of a Taiwanese push for independence. U.S. support for Taiwan has been clear ever since the outbreak of the Korean War in 1950 and the subsequent 1954 Mutual Security Pact that placed “China’s Taiwan ‘province’ under U.S. protection.”</w:t>
      </w:r>
      <w:hyperlink r:id="rId47" w:anchor="_ftn26" w:history="1">
        <w:r w:rsidRPr="00C2147A">
          <w:rPr>
            <w:rStyle w:val="Hyperlink"/>
            <w:sz w:val="24"/>
            <w:szCs w:val="24"/>
          </w:rPr>
          <w:t>[26]</w:t>
        </w:r>
      </w:hyperlink>
      <w:r w:rsidRPr="00C2147A">
        <w:rPr>
          <w:sz w:val="24"/>
          <w:szCs w:val="24"/>
        </w:rPr>
        <w:t xml:space="preserve"> Crucially regarding the focus of this paper is the 1979 Taiwan Relations Act that committed the U.S. to provide Taiwan with “arms of a defensive character”</w:t>
      </w:r>
      <w:hyperlink r:id="rId48" w:anchor="_ftn27" w:history="1">
        <w:r w:rsidRPr="00C2147A">
          <w:rPr>
            <w:rStyle w:val="Hyperlink"/>
            <w:sz w:val="24"/>
            <w:szCs w:val="24"/>
          </w:rPr>
          <w:t>[27]</w:t>
        </w:r>
      </w:hyperlink>
      <w:r w:rsidRPr="00C2147A">
        <w:rPr>
          <w:sz w:val="24"/>
          <w:szCs w:val="24"/>
        </w:rPr>
        <w:t xml:space="preserve"> in order to prevent Chinese coercive (re)unification. In January 2010, President Obama announced the approval of an arms deal with Taiwan worth $6.7 billion that crucially included one-hundred and fourteen Patriot-3 anti-ballistic missiles (ABMs),</w:t>
      </w:r>
      <w:hyperlink r:id="rId49" w:anchor="_ftn28" w:history="1">
        <w:r w:rsidRPr="00C2147A">
          <w:rPr>
            <w:rStyle w:val="Hyperlink"/>
            <w:sz w:val="24"/>
            <w:szCs w:val="24"/>
          </w:rPr>
          <w:t>[28]</w:t>
        </w:r>
      </w:hyperlink>
      <w:r w:rsidRPr="00C2147A">
        <w:rPr>
          <w:sz w:val="24"/>
          <w:szCs w:val="24"/>
        </w:rPr>
        <w:t xml:space="preserve"> the purpose of which is clearly to deter the one thousand four-hundred Chinese offensive missiles and rockets currently deployed across the Strait.</w:t>
      </w:r>
      <w:hyperlink r:id="rId50" w:anchor="_ftn29" w:history="1">
        <w:r w:rsidRPr="00C2147A">
          <w:rPr>
            <w:rStyle w:val="Hyperlink"/>
            <w:sz w:val="24"/>
            <w:szCs w:val="24"/>
          </w:rPr>
          <w:t>[29]</w:t>
        </w:r>
      </w:hyperlink>
      <w:r w:rsidRPr="00C2147A">
        <w:rPr>
          <w:sz w:val="24"/>
          <w:szCs w:val="24"/>
        </w:rPr>
        <w:t xml:space="preserve"> For China, this considerably undermines hopes for eventual reunification and serves only to bolster Taiwanese self-confidence and give the U.S. more freedom of action in any conflict over Taiwan. For Rex Li, the U.S. sale of TMD systems to Taipei is part of a wider U.S. policy of “using Taiwan to constrain China” (yitai zhihua)</w:t>
      </w:r>
      <w:hyperlink r:id="rId51" w:anchor="_ftn30" w:history="1">
        <w:r w:rsidRPr="00C2147A">
          <w:rPr>
            <w:rStyle w:val="Hyperlink"/>
            <w:sz w:val="24"/>
            <w:szCs w:val="24"/>
          </w:rPr>
          <w:t>[30]</w:t>
        </w:r>
      </w:hyperlink>
      <w:r w:rsidRPr="00C2147A">
        <w:rPr>
          <w:sz w:val="24"/>
          <w:szCs w:val="24"/>
        </w:rPr>
        <w:t xml:space="preserve"> and undermines previous U.S. assurances of ‘strategic ambiguity’ over the Taiwan issue. For others, such a sale is “tantamount to a military alliance”</w:t>
      </w:r>
      <w:hyperlink r:id="rId52" w:anchor="_ftn31" w:history="1">
        <w:r w:rsidRPr="00C2147A">
          <w:rPr>
            <w:rStyle w:val="Hyperlink"/>
            <w:sz w:val="24"/>
            <w:szCs w:val="24"/>
          </w:rPr>
          <w:t>[31]</w:t>
        </w:r>
      </w:hyperlink>
      <w:r w:rsidRPr="00C2147A">
        <w:rPr>
          <w:sz w:val="24"/>
          <w:szCs w:val="24"/>
        </w:rPr>
        <w:t xml:space="preserve"> directed against China, and, because the People’s Liberation Army (PLA) arguably represents the most notable ‘nationalist’ or realist voice within China, will serve only to encourage escalatory moves such as incentivizing increased missile deployments opposite Taiwan – thus exemplifying a security dilemma. Further to this, China has serious concerns regarding the stability of various outlying provinces, like Tibet or Xinjiang, where secessionist, anti-government movements could be bolstered by an increasingly confident Taiwanese independence movement backed by U.S. weapons and support. Even though one-hundred and fourteen Patriot-3 missiles cannot defend Taiwan from a full-scale Chinese missile strike, sophisticated BMD technology in the hands of Taipei symbolizes a highly significant shift in the power balance. China has, as the result of one U.S. action, lost a crucial measure of strategic leverage over American regional power and will presumably have to respond counteractively. A growing U.S. Asian Security Alliance Network Extending missile defense protection to … allies such as Japan, South Korea, Taiwan, Australia and India, has the potential to stress existing security dilemmas within the Asia-Pacific region IISS Strategic Comments</w:t>
      </w:r>
      <w:hyperlink r:id="rId53" w:anchor="_ftn32" w:history="1">
        <w:r w:rsidRPr="00C2147A">
          <w:rPr>
            <w:rStyle w:val="Hyperlink"/>
            <w:sz w:val="24"/>
            <w:szCs w:val="24"/>
          </w:rPr>
          <w:t>[32]</w:t>
        </w:r>
      </w:hyperlink>
      <w:r w:rsidRPr="00C2147A">
        <w:rPr>
          <w:sz w:val="24"/>
          <w:szCs w:val="24"/>
        </w:rPr>
        <w:t xml:space="preserve"> For China, the U.S. is continuing to develop a ‘security community’ throughout Asia that resembles more Machiavellian characteristics than anything ever espoused by Kant. From a Chinese perspective, it symbolizes a “coalition of the willing”</w:t>
      </w:r>
      <w:hyperlink r:id="rId54" w:anchor="_ftn33" w:history="1">
        <w:r w:rsidRPr="00C2147A">
          <w:rPr>
            <w:rStyle w:val="Hyperlink"/>
            <w:sz w:val="24"/>
            <w:szCs w:val="24"/>
          </w:rPr>
          <w:t>[33]</w:t>
        </w:r>
      </w:hyperlink>
      <w:r w:rsidRPr="00C2147A">
        <w:rPr>
          <w:sz w:val="24"/>
          <w:szCs w:val="24"/>
        </w:rPr>
        <w:t xml:space="preserve"> to gently constrain China through a subtle policy of “containment plus engagement”</w:t>
      </w:r>
      <w:hyperlink r:id="rId55" w:anchor="_ftn34" w:history="1">
        <w:r w:rsidRPr="00C2147A">
          <w:rPr>
            <w:rStyle w:val="Hyperlink"/>
            <w:sz w:val="24"/>
            <w:szCs w:val="24"/>
          </w:rPr>
          <w:t>[34]</w:t>
        </w:r>
      </w:hyperlink>
      <w:r w:rsidRPr="00C2147A">
        <w:rPr>
          <w:sz w:val="24"/>
          <w:szCs w:val="24"/>
        </w:rPr>
        <w:t xml:space="preserve"> with the eventual aim of ‘Westernizing’ or ‘splitting’ China.</w:t>
      </w:r>
      <w:hyperlink r:id="rId56" w:anchor="_ftn35" w:history="1">
        <w:r w:rsidRPr="00C2147A">
          <w:rPr>
            <w:rStyle w:val="Hyperlink"/>
            <w:sz w:val="24"/>
            <w:szCs w:val="24"/>
          </w:rPr>
          <w:t>[35]</w:t>
        </w:r>
      </w:hyperlink>
      <w:r w:rsidRPr="00C2147A">
        <w:rPr>
          <w:sz w:val="24"/>
          <w:szCs w:val="24"/>
        </w:rPr>
        <w:t xml:space="preserve"> The linchpin to this multilateral security alliance is the supply of land-based (Patriot-3) and sea-based (Aegis vessels with Standard Missile-3 ABMs) BMD systems that can potentially be integrated into a complete region-wide system. Thus far, Japan, Taiwan, South Korea and Australia all utilize some or both of these systems while India has developed its own indigenous BMD capability. Given China’s perception that regional stability and economic engagement are key to continued growth and development, Chinese officials are increasingly concerned by these developments. Not only do they further antagonize already existing regional security dilemmas,</w:t>
      </w:r>
      <w:hyperlink r:id="rId57" w:anchor="_ftn36" w:history="1">
        <w:r w:rsidRPr="00C2147A">
          <w:rPr>
            <w:rStyle w:val="Hyperlink"/>
            <w:sz w:val="24"/>
            <w:szCs w:val="24"/>
          </w:rPr>
          <w:t>[36]</w:t>
        </w:r>
      </w:hyperlink>
      <w:r w:rsidRPr="00C2147A">
        <w:rPr>
          <w:sz w:val="24"/>
          <w:szCs w:val="24"/>
        </w:rPr>
        <w:t xml:space="preserve"> but they indicate a widespread anxiety over a ‘rising China’ – something that Beijing has been extraordinarily keen not to cause. Alliances, which China is uniquely hesitant to develop, are seemingly arising all around it as neighboring states ‘hedge their bets’ as to whether a future China will be a status quo or revisionist power. A crucial aspect of this regional power shifting is the ‘containment plus engagement’ observation. Interestingly, all the states mentioned above are actually expanding their interactions with China. Japan’s new Prime Minister Yukio Hatoyama has introduced a more Asia-centric foreign policy that aims primarily to make relations with the U.S. less dependent (by withdrawing all forces from Afghanistan) and more domestically transparent,</w:t>
      </w:r>
      <w:hyperlink r:id="rId58" w:anchor="_ftn37" w:history="1">
        <w:r w:rsidRPr="00C2147A">
          <w:rPr>
            <w:rStyle w:val="Hyperlink"/>
            <w:sz w:val="24"/>
            <w:szCs w:val="24"/>
          </w:rPr>
          <w:t>[37]</w:t>
        </w:r>
      </w:hyperlink>
      <w:r w:rsidRPr="00C2147A">
        <w:rPr>
          <w:sz w:val="24"/>
          <w:szCs w:val="24"/>
        </w:rPr>
        <w:t xml:space="preserve"> and to expand relations and heal ‘old wounds’ (by planning a state visit to Nanjing</w:t>
      </w:r>
      <w:hyperlink r:id="rId59" w:anchor="_ftn38" w:history="1">
        <w:r w:rsidRPr="00C2147A">
          <w:rPr>
            <w:rStyle w:val="Hyperlink"/>
            <w:sz w:val="24"/>
            <w:szCs w:val="24"/>
          </w:rPr>
          <w:t>[38]</w:t>
        </w:r>
      </w:hyperlink>
      <w:r w:rsidRPr="00C2147A">
        <w:rPr>
          <w:sz w:val="24"/>
          <w:szCs w:val="24"/>
        </w:rPr>
        <w:t>) with China. In South Korea, President Lee Myung-bak is noted for his close relations with the U.S. but is simultaneously seeking a Free Trade Agreement (FTA) with China</w:t>
      </w:r>
      <w:hyperlink r:id="rId60" w:anchor="_ftn39" w:history="1">
        <w:r w:rsidRPr="00C2147A">
          <w:rPr>
            <w:rStyle w:val="Hyperlink"/>
            <w:sz w:val="24"/>
            <w:szCs w:val="24"/>
          </w:rPr>
          <w:t>[39]</w:t>
        </w:r>
      </w:hyperlink>
      <w:r w:rsidRPr="00C2147A">
        <w:rPr>
          <w:sz w:val="24"/>
          <w:szCs w:val="24"/>
        </w:rPr>
        <w:t xml:space="preserve"> and relying on Beijing to contain the North through their leadership of the Six-Party Talks. In Taiwan, President Ma Ying-jeou stands by his ‘Three No Policy’ (no reunification, independence or war with China) but has probably brought about the greatest improvement in Sino-Taiwanese relations for decades.</w:t>
      </w:r>
      <w:hyperlink r:id="rId61" w:anchor="_ftn40" w:history="1">
        <w:r w:rsidRPr="00C2147A">
          <w:rPr>
            <w:rStyle w:val="Hyperlink"/>
            <w:sz w:val="24"/>
            <w:szCs w:val="24"/>
          </w:rPr>
          <w:t>[40]</w:t>
        </w:r>
      </w:hyperlink>
      <w:r w:rsidRPr="00C2147A">
        <w:rPr>
          <w:sz w:val="24"/>
          <w:szCs w:val="24"/>
        </w:rPr>
        <w:t xml:space="preserve"> This trend is similar for other states, like Australia, Singapore, India and Indonesia, who, though they have less direct antagonism with China, still view it as a potential great hegemonic power. Given the Japanese imperialist history in China and events like the ‘Rape of Nanjing,’ Chinese concerns over Japan are highly emotive. Wang Chiming expects the development of a US-Japanese “special relationship”</w:t>
      </w:r>
      <w:hyperlink r:id="rId62" w:anchor="_ftn41" w:history="1">
        <w:r w:rsidRPr="00C2147A">
          <w:rPr>
            <w:rStyle w:val="Hyperlink"/>
            <w:sz w:val="24"/>
            <w:szCs w:val="24"/>
          </w:rPr>
          <w:t>[41]</w:t>
        </w:r>
      </w:hyperlink>
      <w:r w:rsidRPr="00C2147A">
        <w:rPr>
          <w:sz w:val="24"/>
          <w:szCs w:val="24"/>
        </w:rPr>
        <w:t xml:space="preserve"> and for Japan to gradually dissolve its pacifist constitutional constraints and eventually remilitarize to counter China and protect Taiwan.</w:t>
      </w:r>
      <w:hyperlink r:id="rId63" w:anchor="_ftn42" w:history="1">
        <w:r w:rsidRPr="00C2147A">
          <w:rPr>
            <w:rStyle w:val="Hyperlink"/>
            <w:sz w:val="24"/>
            <w:szCs w:val="24"/>
          </w:rPr>
          <w:t>[42]</w:t>
        </w:r>
      </w:hyperlink>
      <w:r w:rsidRPr="00C2147A">
        <w:rPr>
          <w:sz w:val="24"/>
          <w:szCs w:val="24"/>
        </w:rPr>
        <w:t xml:space="preserve"> In essence, individual Asian state policies relating to the U.S. symbolize a mass ‘hedging of bets’ against China’s rising power and influence. This visible strategic siding with the U.S. can only lead to increased Chinese suspicion of wider U.S. policy for the Asia-Pacific region. Whether China can continue to rely on economic cooperation and interdependence to prevent regional tensions is still to be seen. Effect on Space Security &amp; Arms Control Outer space</w:t>
      </w:r>
      <w:r w:rsidRPr="00B96FC4">
        <w:rPr>
          <w:sz w:val="12"/>
        </w:rPr>
        <w:t xml:space="preserve"> is going to be weaponized in our lifetime … if there is a space superpower, its not going to be alone and China is not going to be the only one Sr. Col. Yao Yunzhu, PLA</w:t>
      </w:r>
      <w:hyperlink r:id="rId64" w:anchor="_ftn43" w:history="1">
        <w:r w:rsidRPr="00B96FC4">
          <w:rPr>
            <w:rStyle w:val="Hyperlink"/>
            <w:sz w:val="12"/>
          </w:rPr>
          <w:t>[43]</w:t>
        </w:r>
      </w:hyperlink>
      <w:r w:rsidRPr="00B96FC4">
        <w:rPr>
          <w:sz w:val="12"/>
        </w:rPr>
        <w:t xml:space="preserve"> </w:t>
      </w:r>
      <w:r w:rsidRPr="00EB1F97">
        <w:rPr>
          <w:rStyle w:val="StyleUnderline"/>
        </w:rPr>
        <w:t>China has long been an opponent of weaponizing outer space and is a leading member of the Prevention of an Arms Race in Outer Space (PAROS) initiative. Conversely, the U.S. has staunchly refused to discuss a PAROS-like treaty under the existing terms laid out by China</w:t>
      </w:r>
      <w:r w:rsidRPr="00B96FC4">
        <w:rPr>
          <w:sz w:val="12"/>
        </w:rPr>
        <w:t xml:space="preserve"> and Russia. Crucially for this paper, space weaponization and BMD are inherently connected in that ballistic missiles travel through space and defending against them requires some extent of space assets. Furthermore, control of space would necessarily result in a comprehensive ‘layered’ BMD system with global scope</w:t>
      </w:r>
      <w:hyperlink r:id="rId65" w:anchor="_ftn44" w:history="1">
        <w:r w:rsidRPr="00B96FC4">
          <w:rPr>
            <w:rStyle w:val="Hyperlink"/>
            <w:sz w:val="12"/>
          </w:rPr>
          <w:t>[44]</w:t>
        </w:r>
      </w:hyperlink>
      <w:r w:rsidRPr="00B96FC4">
        <w:rPr>
          <w:sz w:val="12"/>
        </w:rPr>
        <w:t xml:space="preserve"> – something that China is adamantly trying to prevent. </w:t>
      </w:r>
      <w:r w:rsidRPr="00EB1F97">
        <w:rPr>
          <w:rStyle w:val="StyleUnderline"/>
        </w:rPr>
        <w:t>This explains why Chinese analysts like Feng Shaolei reacted to the U.S. withdrawal from the ABM Treaty in December 2001 by claiming it proved a “U.S. pursuit [for] international primacy in a world of uncertainty.</w:t>
      </w:r>
      <w:r w:rsidRPr="00B96FC4">
        <w:rPr>
          <w:sz w:val="12"/>
        </w:rPr>
        <w:t>”</w:t>
      </w:r>
      <w:hyperlink r:id="rId66" w:anchor="_ftn45" w:history="1">
        <w:r w:rsidRPr="00B96FC4">
          <w:rPr>
            <w:rStyle w:val="Hyperlink"/>
            <w:sz w:val="12"/>
          </w:rPr>
          <w:t>[45]</w:t>
        </w:r>
      </w:hyperlink>
      <w:r w:rsidRPr="00B96FC4">
        <w:rPr>
          <w:sz w:val="12"/>
        </w:rPr>
        <w:t xml:space="preserve"> Space is the last domain free of total human control and any state that acted preemptively to establish absolute space control would undoubtedly acquire bona fide global hegemony. Unfortunately for the arms control establishment, the Outer Space Treaty does not prevent the deployment of orbital ‘defensive’ weapons. In many respects, the ABM Treaty was the last barrier to weaponizing space – now that it has ceased to exist, U.S. BMD development represents a destabilizing power shift that does threaten to initiate a great power arms race in space. Before 2000, there was a widely held Chinese perception that the U.S. was constructing a post-Cold War arms control environment that suited its own interests</w:t>
      </w:r>
      <w:hyperlink r:id="rId67" w:anchor="_ftn46" w:history="1">
        <w:r w:rsidRPr="00B96FC4">
          <w:rPr>
            <w:rStyle w:val="Hyperlink"/>
            <w:sz w:val="12"/>
          </w:rPr>
          <w:t>[46]</w:t>
        </w:r>
      </w:hyperlink>
      <w:r w:rsidRPr="00B96FC4">
        <w:rPr>
          <w:sz w:val="12"/>
        </w:rPr>
        <w:t xml:space="preserve"> – the withdrawal from the ABM Treaty proved this to China and encouraged a Waltian ‘balance of threat’ outlook on international relations. </w:t>
      </w:r>
      <w:r w:rsidRPr="00EB1F97">
        <w:rPr>
          <w:rStyle w:val="StyleUnderline"/>
        </w:rPr>
        <w:t>The twenty-first century has seen the PLA develop a “voluminous literature”</w:t>
      </w:r>
      <w:hyperlink r:id="rId68" w:anchor="_ftn47" w:history="1">
        <w:r w:rsidRPr="00EB1F97">
          <w:rPr>
            <w:rStyle w:val="StyleUnderline"/>
          </w:rPr>
          <w:t>[47]</w:t>
        </w:r>
      </w:hyperlink>
      <w:r w:rsidRPr="00EB1F97">
        <w:rPr>
          <w:rStyle w:val="StyleUnderline"/>
        </w:rPr>
        <w:t xml:space="preserve"> on space weapons and conflict, largely in reaction to U.S. progress in BMD technology and its potential space applications. </w:t>
      </w:r>
      <w:r w:rsidRPr="00B96FC4">
        <w:rPr>
          <w:sz w:val="12"/>
        </w:rPr>
        <w:t>China evidently recognizes the immense utility of space and cannot allow the U.S. to acquire dominance there. Major General Liu Jixian’s view that “whoever controls the universe controls our world; whoever controls space controls initiative in war”</w:t>
      </w:r>
      <w:hyperlink r:id="rId69" w:anchor="_ftn48" w:history="1">
        <w:r w:rsidRPr="00B96FC4">
          <w:rPr>
            <w:rStyle w:val="Hyperlink"/>
            <w:sz w:val="12"/>
          </w:rPr>
          <w:t>[48]</w:t>
        </w:r>
      </w:hyperlink>
      <w:r w:rsidRPr="00B96FC4">
        <w:rPr>
          <w:sz w:val="12"/>
        </w:rPr>
        <w:t xml:space="preserve"> is becoming commonplace </w:t>
      </w:r>
      <w:r w:rsidRPr="00EB1F97">
        <w:rPr>
          <w:rStyle w:val="StyleUnderline"/>
        </w:rPr>
        <w:t>in Chinese analysis and is encouraged by events like the annual ‘Schriever’ Space Wargame organized by the U.S. Air Force Space Command.</w:t>
      </w:r>
      <w:r w:rsidRPr="00B96FC4">
        <w:rPr>
          <w:sz w:val="12"/>
        </w:rPr>
        <w:t xml:space="preserve"> Chinese lawyers, like Li Juqian, have also been producing work on the legality of anti-satellite weapon (ASAT) tests, like the one China conducted in January 2007, and on analyzing the issue of sovereignty in outer space.</w:t>
      </w:r>
      <w:hyperlink r:id="rId70" w:anchor="_ftn49" w:history="1">
        <w:r w:rsidRPr="00B96FC4">
          <w:rPr>
            <w:rStyle w:val="Hyperlink"/>
            <w:sz w:val="12"/>
          </w:rPr>
          <w:t>[49]</w:t>
        </w:r>
      </w:hyperlink>
      <w:r w:rsidRPr="00B96FC4">
        <w:rPr>
          <w:sz w:val="12"/>
        </w:rPr>
        <w:t xml:space="preserve"> </w:t>
      </w:r>
      <w:r w:rsidRPr="00EB1F97">
        <w:rPr>
          <w:rStyle w:val="StyleUnderline"/>
        </w:rPr>
        <w:t xml:space="preserve">This strongly indicates that </w:t>
      </w:r>
      <w:r w:rsidRPr="009D709D">
        <w:rPr>
          <w:rStyle w:val="StyleUnderline"/>
          <w:highlight w:val="yellow"/>
        </w:rPr>
        <w:t>the PLA is planning in an escalatory manner and contributing towards a Sino-U.S. security dilemma in space.</w:t>
      </w:r>
      <w:r w:rsidRPr="00EB1F97">
        <w:rPr>
          <w:rStyle w:val="StyleUnderline"/>
        </w:rPr>
        <w:t xml:space="preserve"> </w:t>
      </w:r>
      <w:r w:rsidRPr="00B96FC4">
        <w:rPr>
          <w:sz w:val="12"/>
        </w:rPr>
        <w:t>In fact, it is likely that China’s strategic reaction to U.S. moves to acquire preeminent control in space will be a continuation of classical Chinese ‘minimal deterrence’ – where China will manipulate “asymmetric space deterrence”</w:t>
      </w:r>
      <w:hyperlink r:id="rId71" w:anchor="_ftn50" w:history="1">
        <w:r w:rsidRPr="00B96FC4">
          <w:rPr>
            <w:rStyle w:val="Hyperlink"/>
            <w:sz w:val="12"/>
          </w:rPr>
          <w:t>[50]</w:t>
        </w:r>
      </w:hyperlink>
      <w:r w:rsidRPr="00B96FC4">
        <w:rPr>
          <w:sz w:val="12"/>
        </w:rPr>
        <w:t xml:space="preserve"> (where China has more targets to aim at in space than the U.S.) along Sun Tzu’s principle of “defeating the superior with the inferior”</w:t>
      </w:r>
      <w:hyperlink r:id="rId72" w:anchor="_ftn51" w:history="1">
        <w:r w:rsidRPr="00B96FC4">
          <w:rPr>
            <w:rStyle w:val="Hyperlink"/>
            <w:sz w:val="12"/>
          </w:rPr>
          <w:t>[51]</w:t>
        </w:r>
      </w:hyperlink>
      <w:r w:rsidRPr="00B96FC4">
        <w:rPr>
          <w:sz w:val="12"/>
        </w:rPr>
        <w:t xml:space="preserve"> and in conjunction with the doctrine of ‘informationalized warfare.’</w:t>
      </w:r>
      <w:hyperlink r:id="rId73" w:anchor="_ftn52" w:history="1">
        <w:r w:rsidRPr="00B96FC4">
          <w:rPr>
            <w:rStyle w:val="Hyperlink"/>
            <w:sz w:val="12"/>
          </w:rPr>
          <w:t>[52]</w:t>
        </w:r>
      </w:hyperlink>
      <w:r w:rsidRPr="00B96FC4">
        <w:rPr>
          <w:sz w:val="12"/>
        </w:rPr>
        <w:t xml:space="preserve"> As Dai Xu stresses, “leveraging space technology can allow a rising power to close the gap with advanced countries more rapidly than trying to catch up.”</w:t>
      </w:r>
      <w:hyperlink r:id="rId74" w:anchor="_ftn53" w:history="1">
        <w:r w:rsidRPr="00B96FC4">
          <w:rPr>
            <w:rStyle w:val="Hyperlink"/>
            <w:sz w:val="12"/>
          </w:rPr>
          <w:t>[53]</w:t>
        </w:r>
      </w:hyperlink>
      <w:r w:rsidRPr="00B96FC4">
        <w:rPr>
          <w:sz w:val="12"/>
        </w:rPr>
        <w:t xml:space="preserve"> The above analysis has made clear that U.S. BMD and space security policy has aroused significant concern in China due to its inherently negative impact on four key issue areas of Chinese foreign and security policy. As explicated in the introductory paragraphs, a security dilemma is deemed to be in existence when: State a’s actions are perceived as aggressive by State b, who subsequently reacts in an escalatory manner, thus initiating a spiral of escalation that often leads to conflict. At the heart of this is the fact that “weapons that states can use for their own self-protection, [can] potentially or actually threaten harm to others”</w:t>
      </w:r>
      <w:hyperlink r:id="rId75" w:anchor="_ftn54" w:history="1">
        <w:r w:rsidRPr="00B96FC4">
          <w:rPr>
            <w:rStyle w:val="Hyperlink"/>
            <w:sz w:val="12"/>
          </w:rPr>
          <w:t>[54]</w:t>
        </w:r>
      </w:hyperlink>
      <w:r w:rsidRPr="00B96FC4">
        <w:rPr>
          <w:sz w:val="12"/>
        </w:rPr>
        <w:t xml:space="preserve"> and one can never know the intentions of another – ‘the problem of Other Minds.’</w:t>
      </w:r>
      <w:hyperlink r:id="rId76" w:anchor="_ftn55" w:history="1">
        <w:r w:rsidRPr="00B96FC4">
          <w:rPr>
            <w:rStyle w:val="Hyperlink"/>
            <w:sz w:val="12"/>
          </w:rPr>
          <w:t>[55]</w:t>
        </w:r>
      </w:hyperlink>
      <w:r w:rsidRPr="00B96FC4">
        <w:rPr>
          <w:sz w:val="12"/>
        </w:rPr>
        <w:t xml:space="preserve"> Human agency is therefore “the critical variable” that determines whether a security dilemma produces “a mistrustful spiral of deteriorating relations, or a virtuous circle of cooperation.”</w:t>
      </w:r>
      <w:hyperlink r:id="rId77" w:anchor="_ftn56" w:history="1">
        <w:r w:rsidRPr="00B96FC4">
          <w:rPr>
            <w:rStyle w:val="Hyperlink"/>
            <w:sz w:val="12"/>
          </w:rPr>
          <w:t>[56]</w:t>
        </w:r>
      </w:hyperlink>
      <w:r w:rsidRPr="00B96FC4">
        <w:rPr>
          <w:sz w:val="12"/>
        </w:rPr>
        <w:t xml:space="preserve"> It is this aspect of human agency – how has China decided to react – that will now be discussed. China’s Reaction: Escalation or Cooperation? Military reaction: There’s no problem for China to increase its arsenal by 100 missiles a year, even with today’s budget restraints. These missiles are cheap to produce Chu Shulong</w:t>
      </w:r>
      <w:hyperlink r:id="rId78" w:anchor="_ftn57" w:history="1">
        <w:r w:rsidRPr="00B96FC4">
          <w:rPr>
            <w:rStyle w:val="Hyperlink"/>
            <w:sz w:val="12"/>
          </w:rPr>
          <w:t>[57]</w:t>
        </w:r>
      </w:hyperlink>
      <w:r w:rsidRPr="00B96FC4">
        <w:rPr>
          <w:sz w:val="12"/>
        </w:rPr>
        <w:t xml:space="preserve"> The most striking and certainly escalatory Chinese reaction came on January 11th 2007 when the PLA Air Force conducted an ASAT test that destroyed an aging Chinese weather satellite, the Fengyun-1C.</w:t>
      </w:r>
      <w:hyperlink r:id="rId79" w:anchor="_ftn58" w:history="1">
        <w:r w:rsidRPr="00B96FC4">
          <w:rPr>
            <w:rStyle w:val="Hyperlink"/>
            <w:sz w:val="12"/>
          </w:rPr>
          <w:t>[58]</w:t>
        </w:r>
      </w:hyperlink>
      <w:r w:rsidRPr="00B96FC4">
        <w:rPr>
          <w:sz w:val="12"/>
        </w:rPr>
        <w:t xml:space="preserve"> Although China began researching ASAT technologies in the mid-1980s,</w:t>
      </w:r>
      <w:hyperlink r:id="rId80" w:anchor="_ftn59" w:history="1">
        <w:r w:rsidRPr="00B96FC4">
          <w:rPr>
            <w:rStyle w:val="Hyperlink"/>
            <w:sz w:val="12"/>
          </w:rPr>
          <w:t>[59]</w:t>
        </w:r>
      </w:hyperlink>
      <w:r w:rsidRPr="00B96FC4">
        <w:rPr>
          <w:sz w:val="12"/>
        </w:rPr>
        <w:t xml:space="preserve"> the fact that this was the world’s first ASAT test since 1985,</w:t>
      </w:r>
      <w:hyperlink r:id="rId81" w:anchor="_ftn60" w:history="1">
        <w:r w:rsidRPr="00B96FC4">
          <w:rPr>
            <w:rStyle w:val="Hyperlink"/>
            <w:sz w:val="12"/>
          </w:rPr>
          <w:t>[60]</w:t>
        </w:r>
      </w:hyperlink>
      <w:r w:rsidRPr="00B96FC4">
        <w:rPr>
          <w:sz w:val="12"/>
        </w:rPr>
        <w:t xml:space="preserve"> and that its success meant China had surpassed what the Soviet Union ever accomplished,</w:t>
      </w:r>
      <w:hyperlink r:id="rId82" w:anchor="_ftn61" w:history="1">
        <w:r w:rsidRPr="00B96FC4">
          <w:rPr>
            <w:rStyle w:val="Hyperlink"/>
            <w:sz w:val="12"/>
          </w:rPr>
          <w:t>[61]</w:t>
        </w:r>
      </w:hyperlink>
      <w:r w:rsidRPr="00B96FC4">
        <w:rPr>
          <w:sz w:val="12"/>
        </w:rPr>
        <w:t xml:space="preserve"> means that it sent a very serious message to the international community. As far as linking it to U.S. BMD and space security policies, Chinese officials have claimed the test was meant to express a ‘matching of U.S. capabilities’ and to fortify the Chinese ‘minimal’ nuclear deterrent.</w:t>
      </w:r>
      <w:hyperlink r:id="rId83" w:anchor="_ftn62" w:history="1">
        <w:r w:rsidRPr="00B96FC4">
          <w:rPr>
            <w:rStyle w:val="Hyperlink"/>
            <w:sz w:val="12"/>
          </w:rPr>
          <w:t>[62]</w:t>
        </w:r>
      </w:hyperlink>
      <w:r w:rsidRPr="00B96FC4">
        <w:rPr>
          <w:sz w:val="12"/>
        </w:rPr>
        <w:t xml:space="preserve"> Although a case can, and has been made for its legality under current international law,</w:t>
      </w:r>
      <w:hyperlink r:id="rId84" w:anchor="_ftn63" w:history="1">
        <w:r w:rsidRPr="00B96FC4">
          <w:rPr>
            <w:rStyle w:val="Hyperlink"/>
            <w:sz w:val="12"/>
          </w:rPr>
          <w:t>[63]</w:t>
        </w:r>
      </w:hyperlink>
      <w:r w:rsidRPr="00B96FC4">
        <w:rPr>
          <w:sz w:val="12"/>
        </w:rPr>
        <w:t xml:space="preserve"> it unquestionably broke post-Cold War behavioural norms, and given that the U.S. reciprocated with their own ASAT test in February 2008,</w:t>
      </w:r>
      <w:hyperlink r:id="rId85" w:anchor="_ftn64" w:history="1">
        <w:r w:rsidRPr="00B96FC4">
          <w:rPr>
            <w:rStyle w:val="Hyperlink"/>
            <w:sz w:val="12"/>
          </w:rPr>
          <w:t>[64]</w:t>
        </w:r>
      </w:hyperlink>
      <w:r w:rsidRPr="00B96FC4">
        <w:rPr>
          <w:sz w:val="12"/>
        </w:rPr>
        <w:t xml:space="preserve"> it helped consolidate a chronic mistrust between China and the U.S. </w:t>
      </w:r>
      <w:r w:rsidRPr="00EB1F97">
        <w:rPr>
          <w:rStyle w:val="StyleUnderline"/>
        </w:rPr>
        <w:t>Another Chinese reaction, also escalatory to the U.S. but in a more subtle manner, is the accelerated modernization and partial expansion of the strategic missile forces – the Second Artillery Corps.</w:t>
      </w:r>
      <w:r w:rsidRPr="00B96FC4">
        <w:rPr>
          <w:sz w:val="12"/>
        </w:rPr>
        <w:t xml:space="preserve"> Whereas in 2002 the core of the Chinese inter-continental ballistic missile (ICBM) force, the DongFeng-5A, was immobile and took two-to-four hours to fuel prior to launch,</w:t>
      </w:r>
      <w:hyperlink r:id="rId86" w:anchor="_ftn65" w:history="1">
        <w:r w:rsidRPr="00B96FC4">
          <w:rPr>
            <w:rStyle w:val="Hyperlink"/>
            <w:sz w:val="12"/>
          </w:rPr>
          <w:t>[65]</w:t>
        </w:r>
      </w:hyperlink>
      <w:r w:rsidRPr="00B96FC4">
        <w:rPr>
          <w:sz w:val="12"/>
        </w:rPr>
        <w:t xml:space="preserve"> today’s arsenal, based around the DongFeng-31, is road-mobile and can launch immediately on command.</w:t>
      </w:r>
      <w:hyperlink r:id="rId87" w:anchor="_ftn66" w:history="1">
        <w:r w:rsidRPr="00B96FC4">
          <w:rPr>
            <w:rStyle w:val="Hyperlink"/>
            <w:sz w:val="12"/>
          </w:rPr>
          <w:t>[66]</w:t>
        </w:r>
      </w:hyperlink>
      <w:r w:rsidRPr="00B96FC4">
        <w:rPr>
          <w:sz w:val="12"/>
        </w:rPr>
        <w:t xml:space="preserve"> Furthermore, these new missiles carry multiple independently-targetable reentry vehicles (MIRVs),</w:t>
      </w:r>
      <w:hyperlink r:id="rId88" w:anchor="_ftn67" w:history="1">
        <w:r w:rsidRPr="00B96FC4">
          <w:rPr>
            <w:rStyle w:val="Hyperlink"/>
            <w:sz w:val="12"/>
          </w:rPr>
          <w:t>[67]</w:t>
        </w:r>
      </w:hyperlink>
      <w:r w:rsidRPr="00B96FC4">
        <w:rPr>
          <w:sz w:val="12"/>
        </w:rPr>
        <w:t xml:space="preserve"> highly sophisticated satellite-guidance technology</w:t>
      </w:r>
      <w:hyperlink r:id="rId89" w:anchor="_ftn68" w:history="1">
        <w:r w:rsidRPr="00B96FC4">
          <w:rPr>
            <w:rStyle w:val="Hyperlink"/>
            <w:sz w:val="12"/>
          </w:rPr>
          <w:t>[68]</w:t>
        </w:r>
      </w:hyperlink>
      <w:r w:rsidRPr="00B96FC4">
        <w:rPr>
          <w:sz w:val="12"/>
        </w:rPr>
        <w:t xml:space="preserve"> and the capacity for deep earth penetration.</w:t>
      </w:r>
      <w:hyperlink r:id="rId90" w:anchor="_ftn69" w:history="1">
        <w:r w:rsidRPr="00B96FC4">
          <w:rPr>
            <w:rStyle w:val="Hyperlink"/>
            <w:sz w:val="12"/>
          </w:rPr>
          <w:t>[69]</w:t>
        </w:r>
      </w:hyperlink>
      <w:r w:rsidRPr="00B96FC4">
        <w:rPr>
          <w:sz w:val="12"/>
        </w:rPr>
        <w:t xml:space="preserve"> This qualitative improvement is further compounded by a quantitative increase in scale and also the deployment of nuclear-armed Ju-Lang-2 submarine-launched ballistic missiles (SLBMs) onboard China’s new nuclear-powered Jin-class submarines.</w:t>
      </w:r>
      <w:hyperlink r:id="rId91" w:anchor="_ftn70" w:history="1">
        <w:r w:rsidRPr="00B96FC4">
          <w:rPr>
            <w:rStyle w:val="Hyperlink"/>
            <w:sz w:val="12"/>
          </w:rPr>
          <w:t>[70]</w:t>
        </w:r>
      </w:hyperlink>
      <w:r w:rsidRPr="00B96FC4">
        <w:rPr>
          <w:sz w:val="12"/>
        </w:rPr>
        <w:t xml:space="preserve"> All of this helps to enhance and protect China’s retaliatory nuclear deterrent force and crucially to weaken the influence of U.S. BMD. Specifically regarding Taiwan, China has continued to increase the missile force aimed across the Strait and has reportedly now included Russian S-300PMU-2 satellite guided anti-air systems</w:t>
      </w:r>
      <w:hyperlink r:id="rId92" w:anchor="_ftn71" w:history="1">
        <w:r w:rsidRPr="00B96FC4">
          <w:rPr>
            <w:rStyle w:val="Hyperlink"/>
            <w:sz w:val="12"/>
          </w:rPr>
          <w:t>[71]</w:t>
        </w:r>
      </w:hyperlink>
      <w:r w:rsidRPr="00B96FC4">
        <w:rPr>
          <w:sz w:val="12"/>
        </w:rPr>
        <w:t xml:space="preserve"> to deter any future preemptive or retaliatory missile or aircraft strikes, thus establishing near-complete cross-Strait influence. As further proof of a security dilemma, five days after the U.S. announced the sale of TMD systems to Taiwan, China successfully tested for the first time an indigenous BMD system,</w:t>
      </w:r>
      <w:hyperlink r:id="rId93" w:anchor="_ftn72" w:history="1">
        <w:r w:rsidRPr="00B96FC4">
          <w:rPr>
            <w:rStyle w:val="Hyperlink"/>
            <w:sz w:val="12"/>
          </w:rPr>
          <w:t>[72]</w:t>
        </w:r>
      </w:hyperlink>
      <w:r w:rsidRPr="00B96FC4">
        <w:rPr>
          <w:sz w:val="12"/>
        </w:rPr>
        <w:t xml:space="preserve"> which will only add to China’s deterrence and power projection capacity. What is perhaps most potentially alarming is the nature of the PLA’s research and development (R&amp;D) initiatives in counterspace technologies. In-depth research and analysis into microsatellite kill vehicles,</w:t>
      </w:r>
      <w:hyperlink r:id="rId94" w:anchor="_ftn73" w:history="1">
        <w:r w:rsidRPr="00B96FC4">
          <w:rPr>
            <w:rStyle w:val="Hyperlink"/>
            <w:sz w:val="12"/>
          </w:rPr>
          <w:t>[73]</w:t>
        </w:r>
      </w:hyperlink>
      <w:r w:rsidRPr="00B96FC4">
        <w:rPr>
          <w:sz w:val="12"/>
        </w:rPr>
        <w:t xml:space="preserve"> particle beam and high-powered microwave and laser weapons,</w:t>
      </w:r>
      <w:hyperlink r:id="rId95" w:anchor="_ftn74" w:history="1">
        <w:r w:rsidRPr="00B96FC4">
          <w:rPr>
            <w:rStyle w:val="Hyperlink"/>
            <w:sz w:val="12"/>
          </w:rPr>
          <w:t>[74]</w:t>
        </w:r>
      </w:hyperlink>
      <w:r w:rsidRPr="00B96FC4">
        <w:rPr>
          <w:sz w:val="12"/>
        </w:rPr>
        <w:t xml:space="preserve"> as well as space mines and pellet clouds</w:t>
      </w:r>
      <w:hyperlink r:id="rId96" w:anchor="_ftn75" w:history="1">
        <w:r w:rsidRPr="00B96FC4">
          <w:rPr>
            <w:rStyle w:val="Hyperlink"/>
            <w:sz w:val="12"/>
          </w:rPr>
          <w:t>[75]</w:t>
        </w:r>
      </w:hyperlink>
      <w:r w:rsidRPr="00B96FC4">
        <w:rPr>
          <w:sz w:val="12"/>
        </w:rPr>
        <w:t xml:space="preserve"> all send a particularly threatening message to the future security of U.S. space assets. This is further exacerbated by reports of the PLA having used experimental lasers to ‘blind’ U.S. satellites.</w:t>
      </w:r>
      <w:hyperlink r:id="rId97" w:anchor="_ftn76" w:history="1">
        <w:r w:rsidRPr="00B96FC4">
          <w:rPr>
            <w:rStyle w:val="Hyperlink"/>
            <w:sz w:val="12"/>
          </w:rPr>
          <w:t>[76]</w:t>
        </w:r>
      </w:hyperlink>
      <w:r w:rsidRPr="00B96FC4">
        <w:rPr>
          <w:sz w:val="12"/>
        </w:rPr>
        <w:t xml:space="preserve"> Continued research into “technological hedges”</w:t>
      </w:r>
      <w:hyperlink r:id="rId98" w:anchor="_ftn77" w:history="1">
        <w:r w:rsidRPr="00B96FC4">
          <w:rPr>
            <w:rStyle w:val="Hyperlink"/>
            <w:sz w:val="12"/>
          </w:rPr>
          <w:t>[77]</w:t>
        </w:r>
      </w:hyperlink>
      <w:r w:rsidRPr="00B96FC4">
        <w:rPr>
          <w:sz w:val="12"/>
        </w:rPr>
        <w:t xml:space="preserve"> for improving BMD penetration capacity, especially the development of maneuverable reentry vehicles (MaRVs) that could ‘dodge’ US BMD interceptors</w:t>
      </w:r>
      <w:hyperlink r:id="rId99" w:anchor="_ftn78" w:history="1">
        <w:r w:rsidRPr="00B96FC4">
          <w:rPr>
            <w:rStyle w:val="Hyperlink"/>
            <w:sz w:val="12"/>
          </w:rPr>
          <w:t>[78]</w:t>
        </w:r>
      </w:hyperlink>
      <w:r w:rsidRPr="00B96FC4">
        <w:rPr>
          <w:sz w:val="12"/>
        </w:rPr>
        <w:t xml:space="preserve"> has raised significant concern in the U.S. as to Chinese future intentions. </w:t>
      </w:r>
      <w:r w:rsidRPr="00EB1F97">
        <w:rPr>
          <w:rStyle w:val="StyleUnderline"/>
        </w:rPr>
        <w:t>Militarily therefore</w:t>
      </w:r>
      <w:r w:rsidRPr="009D709D">
        <w:rPr>
          <w:rStyle w:val="StyleUnderline"/>
          <w:highlight w:val="yellow"/>
        </w:rPr>
        <w:t>, China has definitely acted along what Booth and Wheeler call, in a security dilemma context, the ‘fatalist’ role. China has acted defensively in a way that has escalated tensions and mutual suspicion</w:t>
      </w:r>
      <w:r w:rsidRPr="00EB1F97">
        <w:rPr>
          <w:rStyle w:val="StyleUnderline"/>
        </w:rPr>
        <w:t xml:space="preserve"> and lent credence to Hobbes’ vision of an anarchical world dominated by purely self-interested motivation. China has expanded and modernized its nuclear missile forces </w:t>
      </w:r>
      <w:r w:rsidRPr="009D709D">
        <w:rPr>
          <w:rStyle w:val="StyleUnderline"/>
          <w:highlight w:val="yellow"/>
        </w:rPr>
        <w:t>in order to sustain its “uncertainty principle” of deterrence</w:t>
      </w:r>
      <w:r w:rsidRPr="00EB1F97">
        <w:rPr>
          <w:rStyle w:val="StyleUnderline"/>
        </w:rPr>
        <w:t>,</w:t>
      </w:r>
      <w:r w:rsidRPr="00B96FC4">
        <w:rPr>
          <w:sz w:val="12"/>
        </w:rPr>
        <w:t xml:space="preserve"> has consolidated its regional influence, especially over Taiwan, and has developed asymmetric balancing capacities to deter the U.S. from acquiring global dominance. Political Reaction: Beijing prefers consultations rather than confrontations with the U.S., including on missile defense</w:t>
      </w:r>
      <w:hyperlink r:id="rId100" w:anchor="_ftn79" w:history="1">
        <w:r w:rsidRPr="00B96FC4">
          <w:rPr>
            <w:rStyle w:val="Hyperlink"/>
            <w:sz w:val="12"/>
          </w:rPr>
          <w:t>[79]</w:t>
        </w:r>
      </w:hyperlink>
      <w:r w:rsidRPr="00B96FC4">
        <w:rPr>
          <w:sz w:val="12"/>
        </w:rPr>
        <w:t xml:space="preserve"> Within the political sphere, the Chinese reaction to U.S. BMD and space security policy has been, on the whole, remarkably different in that it has emphasized the crucial importance of dialogue and economic engagement. Conscious of history’s rising powers being profoundly threatening and violent, China has been keen to stress its ‘peaceful rise’ as a ‘responsible great power.’ The Chinese notion of the ‘new security concept’ (xin anquan guandian</w:t>
      </w:r>
      <w:hyperlink r:id="rId101" w:anchor="_ftn80" w:history="1">
        <w:r w:rsidRPr="00B96FC4">
          <w:rPr>
            <w:rStyle w:val="Hyperlink"/>
            <w:sz w:val="12"/>
          </w:rPr>
          <w:t>[80]</w:t>
        </w:r>
      </w:hyperlink>
      <w:r w:rsidRPr="00B96FC4">
        <w:rPr>
          <w:sz w:val="12"/>
        </w:rPr>
        <w:t>) – where economic engagement and trade relations are deemed more important for national security than competition within conflicting and antagonistic ideological blocs – now largely directs Chinese foreign policy. This points to a wider trend of constructivist influence in Chinese foreign policy. There seems to be a strong belief, reinforced by traditional Confucian teaching, that through effective public diplomacy and soft power, China can attract its regional neighbours towards a Chinese perspective and establish a stable and cooperative peripheral security environment governed by the notions of comprehensive security (zonghe anquan</w:t>
      </w:r>
      <w:hyperlink r:id="rId102" w:anchor="_ftn81" w:history="1">
        <w:r w:rsidRPr="00B96FC4">
          <w:rPr>
            <w:rStyle w:val="Hyperlink"/>
            <w:sz w:val="12"/>
          </w:rPr>
          <w:t>[81]</w:t>
        </w:r>
      </w:hyperlink>
      <w:r w:rsidRPr="00B96FC4">
        <w:rPr>
          <w:sz w:val="12"/>
        </w:rPr>
        <w:t>) and harmony. From an external frame of reference, such a policy ironically seems to be a more subtle version of what China has perceived as a U.S. policy of “containment plus engagement!” China’s regional relations wholly represent this diplomatic philosophy. Regarding Taiwan, despite its harsh reaction to U.S. arms sales, China is experiencing an enormous improvement in cross-Strait relations with four rounds of wide-ranging semi-official talks completed and one planned for the near future,</w:t>
      </w:r>
      <w:hyperlink r:id="rId103" w:anchor="_ftn82" w:history="1">
        <w:r w:rsidRPr="00B96FC4">
          <w:rPr>
            <w:rStyle w:val="Hyperlink"/>
            <w:sz w:val="12"/>
          </w:rPr>
          <w:t>[82]</w:t>
        </w:r>
      </w:hyperlink>
      <w:r w:rsidRPr="00B96FC4">
        <w:rPr>
          <w:sz w:val="12"/>
        </w:rPr>
        <w:t xml:space="preserve"> and extensive negotiation under way for an Economic Cooperation Framework Agreement (ECFA). Relations with Japan could perhaps be in the first stages of a “diplomatic revolution” (waijiao geming</w:t>
      </w:r>
      <w:hyperlink r:id="rId104" w:anchor="_ftn83" w:history="1">
        <w:r w:rsidRPr="00B96FC4">
          <w:rPr>
            <w:rStyle w:val="Hyperlink"/>
            <w:sz w:val="12"/>
          </w:rPr>
          <w:t>[83]</w:t>
        </w:r>
      </w:hyperlink>
      <w:r w:rsidRPr="00B96FC4">
        <w:rPr>
          <w:sz w:val="12"/>
        </w:rPr>
        <w:t>) where historically-created lingering mistrust is replaced by close economic cooperation. To a certain extent, China is more willing to tolerate Japanese BMD acquisitions as it is accepted that in the long-run, Japanese power will decline relative to that of China,</w:t>
      </w:r>
      <w:hyperlink r:id="rId105" w:anchor="_ftn84" w:history="1">
        <w:r w:rsidRPr="00B96FC4">
          <w:rPr>
            <w:rStyle w:val="Hyperlink"/>
            <w:sz w:val="12"/>
          </w:rPr>
          <w:t>[84]</w:t>
        </w:r>
      </w:hyperlink>
      <w:r w:rsidRPr="00B96FC4">
        <w:rPr>
          <w:sz w:val="12"/>
        </w:rPr>
        <w:t xml:space="preserve"> and it is better to ensure that Japan is not provoked into remilitarizing and thus presenting a greater threat than already exists. China is also seeking more productive South Korean relations, especially in economics and trade – this is arguably consolidated by China’s leading role in the Six-Party negotiations. Given China’s need for a stable international environment in which to grow, arms control regimes have often been a core focus of Chinese diplomacy.</w:t>
      </w:r>
      <w:hyperlink r:id="rId106" w:anchor="_ftn85" w:history="1">
        <w:r w:rsidRPr="00B96FC4">
          <w:rPr>
            <w:rStyle w:val="Hyperlink"/>
            <w:sz w:val="12"/>
          </w:rPr>
          <w:t>[85]</w:t>
        </w:r>
      </w:hyperlink>
      <w:r w:rsidRPr="00B96FC4">
        <w:rPr>
          <w:sz w:val="12"/>
        </w:rPr>
        <w:t xml:space="preserve"> It is feasible therefore, and has been claimed,</w:t>
      </w:r>
      <w:hyperlink r:id="rId107" w:anchor="_ftn86" w:history="1">
        <w:r w:rsidRPr="00B96FC4">
          <w:rPr>
            <w:rStyle w:val="Hyperlink"/>
            <w:sz w:val="12"/>
          </w:rPr>
          <w:t>[86]</w:t>
        </w:r>
      </w:hyperlink>
      <w:r w:rsidRPr="00B96FC4">
        <w:rPr>
          <w:sz w:val="12"/>
        </w:rPr>
        <w:t xml:space="preserve"> that China’s ASAT test in 2007 was a necessarily costly signal calling for a negotiated global ban on ASAT testing. After all, a major historical tool of diplomacy, especially between ‘great’ powers, has been the exploitation of military advances for bargaining leverage.</w:t>
      </w:r>
      <w:hyperlink r:id="rId108" w:anchor="_ftn87" w:history="1">
        <w:r w:rsidRPr="00B96FC4">
          <w:rPr>
            <w:rStyle w:val="Hyperlink"/>
            <w:sz w:val="12"/>
          </w:rPr>
          <w:t>[87]</w:t>
        </w:r>
      </w:hyperlink>
      <w:r w:rsidRPr="00B96FC4">
        <w:rPr>
          <w:sz w:val="12"/>
        </w:rPr>
        <w:t xml:space="preserve"> In international relations, a state can react to a perceived provocation or threat primarily through two different channels, the military and politics. The case detailed in this paper emphasizes this very clearly. In perceiving a Chinese “lack of transparency surrounding its nuclear programs,”</w:t>
      </w:r>
      <w:hyperlink r:id="rId109" w:anchor="_ftn88" w:history="1">
        <w:r w:rsidRPr="00B96FC4">
          <w:rPr>
            <w:rStyle w:val="Hyperlink"/>
            <w:sz w:val="12"/>
          </w:rPr>
          <w:t>[88]</w:t>
        </w:r>
      </w:hyperlink>
      <w:r w:rsidRPr="00B96FC4">
        <w:rPr>
          <w:sz w:val="12"/>
        </w:rPr>
        <w:t xml:space="preserve"> and accepting that “Chinese missiles [are] capable of reaching … U.S. and allied military installations,”</w:t>
      </w:r>
      <w:hyperlink r:id="rId110" w:anchor="_ftn89" w:history="1">
        <w:r w:rsidRPr="00B96FC4">
          <w:rPr>
            <w:rStyle w:val="Hyperlink"/>
            <w:sz w:val="12"/>
          </w:rPr>
          <w:t>[89]</w:t>
        </w:r>
      </w:hyperlink>
      <w:r w:rsidRPr="00B96FC4">
        <w:rPr>
          <w:sz w:val="12"/>
        </w:rPr>
        <w:t xml:space="preserve"> the U.S. has taken actions and determined specific strategies solely within the military sphere. In response, the Chinese reaction has taken place both within its international diplomacy and its military activities, the former transcending U.S. antagonisms and the latter reciprocating them. This reveals a fascinating aspect of China’s wider policy-making structure. It increasingly seems that the Chinese Communist Party (CCP) and the PLA are operating under the influence of very different philosophies. On the one hand, Hu Jintao’s ‘harmonious world’ and ‘peaceful rise’ policies are inherently intertwined with five-thousand years of Chinese rationalist Confucian thought,</w:t>
      </w:r>
      <w:hyperlink r:id="rId111" w:anchor="_ftn90" w:history="1">
        <w:r w:rsidRPr="00B96FC4">
          <w:rPr>
            <w:rStyle w:val="Hyperlink"/>
            <w:sz w:val="12"/>
          </w:rPr>
          <w:t>[90]</w:t>
        </w:r>
      </w:hyperlink>
      <w:r w:rsidRPr="00B96FC4">
        <w:rPr>
          <w:sz w:val="12"/>
        </w:rPr>
        <w:t xml:space="preserve"> and emphasize the primacy of economics and the self-rewarding power of engagement in order to “sustain a peaceful setting for the country’s rise to the ranks of the great powers.”</w:t>
      </w:r>
      <w:hyperlink r:id="rId112" w:anchor="_ftn91" w:history="1">
        <w:r w:rsidRPr="00B96FC4">
          <w:rPr>
            <w:rStyle w:val="Hyperlink"/>
            <w:sz w:val="12"/>
          </w:rPr>
          <w:t>[91]</w:t>
        </w:r>
      </w:hyperlink>
      <w:r w:rsidRPr="00B96FC4">
        <w:rPr>
          <w:sz w:val="12"/>
        </w:rPr>
        <w:t xml:space="preserve"> Meanwhile, the PLA seems to represent an increasingly Machiavellian nationalist stance</w:t>
      </w:r>
      <w:hyperlink r:id="rId113" w:anchor="_ftn92" w:history="1">
        <w:r w:rsidRPr="00B96FC4">
          <w:rPr>
            <w:rStyle w:val="Hyperlink"/>
            <w:sz w:val="12"/>
          </w:rPr>
          <w:t>[92]</w:t>
        </w:r>
      </w:hyperlink>
      <w:r w:rsidRPr="00B96FC4">
        <w:rPr>
          <w:sz w:val="12"/>
        </w:rPr>
        <w:t xml:space="preserve"> that stresses a realpolitik view of a Hobbesian world of constant threat and competition. The PLA therefore has reacted with a short-term view aimed at defending Chinese interests by directly preventing the U.S. from expanding its influence relative to China, while the CCP’s diplomatic trends point to a more long-term objective of sustaining growth and development by advancing dialogue and engagement in order to inhibit the formation of a grand anti-China alliance. </w:t>
      </w:r>
      <w:r w:rsidRPr="00B96FC4">
        <w:rPr>
          <w:rStyle w:val="StyleUnderline"/>
        </w:rPr>
        <w:t xml:space="preserve">Therefore, </w:t>
      </w:r>
      <w:r w:rsidRPr="009D709D">
        <w:rPr>
          <w:rStyle w:val="StyleUnderline"/>
          <w:highlight w:val="yellow"/>
        </w:rPr>
        <w:t>there certainly is a security dilemma in existence – as U.S. BMD and space security policies heralded a potential paradigm shift in the long-term Sino-U.S. power balance</w:t>
      </w:r>
      <w:r w:rsidRPr="00B96FC4">
        <w:rPr>
          <w:sz w:val="12"/>
        </w:rPr>
        <w:t xml:space="preserve"> – but, in the short- and medium-term, there is simply too much critical economic interdependence between the two states for any extent of conflict to logically arise. Today, rationalism seems to hold the advantage in the wider scope of Chinese foreign policy, something that is perhaps reinforced by the Obama administration’s “phased adaptive approach”</w:t>
      </w:r>
      <w:hyperlink r:id="rId114" w:anchor="_ftn93" w:history="1">
        <w:r w:rsidRPr="00B96FC4">
          <w:rPr>
            <w:rStyle w:val="Hyperlink"/>
            <w:sz w:val="12"/>
          </w:rPr>
          <w:t>[93]</w:t>
        </w:r>
      </w:hyperlink>
      <w:r w:rsidRPr="00B96FC4">
        <w:rPr>
          <w:sz w:val="12"/>
        </w:rPr>
        <w:t xml:space="preserve"> to BMD, its pledge to seek an international ban on space weapons,</w:t>
      </w:r>
      <w:hyperlink r:id="rId115" w:anchor="_ftn94" w:history="1">
        <w:r w:rsidRPr="00B96FC4">
          <w:rPr>
            <w:rStyle w:val="Hyperlink"/>
            <w:sz w:val="12"/>
          </w:rPr>
          <w:t>[94]</w:t>
        </w:r>
      </w:hyperlink>
      <w:r w:rsidRPr="00B96FC4">
        <w:rPr>
          <w:sz w:val="12"/>
        </w:rPr>
        <w:t xml:space="preserve"> and its determined and constructive attitude to nonproliferation and arms control. However, in the long-term, </w:t>
      </w:r>
      <w:r w:rsidRPr="00B96FC4">
        <w:rPr>
          <w:rStyle w:val="StyleUnderline"/>
        </w:rPr>
        <w:t>once China has consolidated itself as a truly global superpower, the stabilizing economic interdependence may begin to dissolve and generate revisionist tendencies that precipitate more fatalistic security dilemma repercussions.</w:t>
      </w:r>
      <w:r>
        <w:rPr>
          <w:rStyle w:val="StyleUnderline"/>
        </w:rPr>
        <w:t xml:space="preserve"> </w:t>
      </w:r>
    </w:p>
    <w:p w14:paraId="2C8F451F" w14:textId="77777777" w:rsidR="00DC6779" w:rsidRPr="0023187D" w:rsidRDefault="00DC6779" w:rsidP="00DC6779">
      <w:pPr>
        <w:pStyle w:val="Heading4"/>
      </w:pPr>
      <w:r w:rsidRPr="0023187D">
        <w:t xml:space="preserve">The </w:t>
      </w:r>
      <w:r w:rsidRPr="00C62A94">
        <w:t>perception</w:t>
      </w:r>
      <w:r w:rsidRPr="0023187D">
        <w:t xml:space="preserve"> that America is weaponizing motivated China to do the same</w:t>
      </w:r>
    </w:p>
    <w:p w14:paraId="0F5B89E3" w14:textId="77777777" w:rsidR="00DC6779" w:rsidRPr="0023187D" w:rsidRDefault="00DC6779" w:rsidP="00DC6779">
      <w:r w:rsidRPr="0023187D">
        <w:t>Zha</w:t>
      </w:r>
      <w:r w:rsidRPr="00C62A94">
        <w:t>n</w:t>
      </w:r>
      <w:r>
        <w:t>g</w:t>
      </w:r>
      <w:r w:rsidRPr="0023187D">
        <w:t xml:space="preserve"> 11 [Baohui; Asian Survey, Vol. 51, No. 2 (March/April 2011); University of California Press; “The Security Dilemma in the US- China Military Space Relationship”; </w:t>
      </w:r>
      <w:hyperlink r:id="rId116" w:history="1">
        <w:r w:rsidRPr="0023187D">
          <w:rPr>
            <w:rStyle w:val="Hyperlink"/>
            <w:rFonts w:ascii="Times" w:hAnsi="Times" w:cs="Times"/>
            <w:sz w:val="16"/>
          </w:rPr>
          <w:t>http://www.jstor.org/stable/10.1525/AS.2011.51.2.311</w:t>
        </w:r>
      </w:hyperlink>
      <w:r w:rsidRPr="0023187D">
        <w:rPr>
          <w:rFonts w:ascii="Times" w:hAnsi="Times" w:cs="Times"/>
        </w:rPr>
        <w:t xml:space="preserve"> </w:t>
      </w:r>
    </w:p>
    <w:p w14:paraId="45C571DA" w14:textId="77777777" w:rsidR="00DC6779" w:rsidRDefault="00DC6779" w:rsidP="00DC6779">
      <w:pPr>
        <w:rPr>
          <w:u w:val="single"/>
        </w:rPr>
      </w:pPr>
      <w:r w:rsidRPr="009D709D">
        <w:rPr>
          <w:highlight w:val="yellow"/>
          <w:u w:val="single"/>
        </w:rPr>
        <w:t>This perception of the American lead in space militarization and attempts for its weaponization is a major motive for the Chinese military to develop similar projects and thus avoid U.S. domination in future wars</w:t>
      </w:r>
      <w:r w:rsidRPr="00DC26CA">
        <w:rPr>
          <w:u w:val="single"/>
        </w:rPr>
        <w:t>.</w:t>
      </w:r>
      <w:r w:rsidRPr="0023187D">
        <w:rPr>
          <w:sz w:val="16"/>
        </w:rPr>
        <w:t xml:space="preserve"> The PLA believes that control of the commanding heights will decide the outcome of future wars, and </w:t>
      </w:r>
      <w:r w:rsidRPr="00DC26CA">
        <w:rPr>
          <w:u w:val="single"/>
        </w:rPr>
        <w:t>China cannot afford to cede that control to the U.S.</w:t>
      </w:r>
      <w:r w:rsidRPr="0023187D">
        <w:rPr>
          <w:sz w:val="16"/>
        </w:rPr>
        <w:t xml:space="preserve"> As a result, space war is a key component of the PLA Air Force’s (PLAAF) new doctrines. In 2006 the PLAAF released a comprehensive study called Military Doctrines for Air Force</w:t>
      </w:r>
      <w:r w:rsidRPr="0023187D">
        <w:rPr>
          <w:sz w:val="16"/>
          <w:szCs w:val="16"/>
        </w:rPr>
        <w:t xml:space="preserve">, which makes the following statement: </w:t>
      </w:r>
      <w:r w:rsidRPr="0023187D">
        <w:rPr>
          <w:sz w:val="16"/>
        </w:rPr>
        <w:t xml:space="preserve">In future wars, merely possessing air superiority will no longer be sufficient for seizing the initiative of battles. </w:t>
      </w:r>
      <w:r w:rsidRPr="00DC26CA">
        <w:rPr>
          <w:u w:val="single"/>
        </w:rPr>
        <w:t>In significant ways, only obtaining space superiority could ensure controlling the initiative of war.</w:t>
      </w:r>
      <w:r w:rsidRPr="0023187D">
        <w:rPr>
          <w:sz w:val="16"/>
        </w:rPr>
        <w:t xml:space="preserve"> The contest in outer space has become the contest for the new commanding heights. </w:t>
      </w:r>
      <w:r w:rsidRPr="00DC26CA">
        <w:rPr>
          <w:u w:val="single"/>
        </w:rPr>
        <w:t>Seizing control of space will mean control of the global commanding heights, which will in turn enable dominance in air, land, and sea battles.</w:t>
      </w:r>
      <w:r w:rsidRPr="0023187D">
        <w:rPr>
          <w:sz w:val="16"/>
        </w:rPr>
        <w:t xml:space="preserve"> Thus, it is impossible to achieve national security without obtaining space security.  Another driver of the PLA’s efforts to counter U.S. dominance in space is the time factor. There is a genuine sense of urgency about controlling the commanding heights in space. </w:t>
      </w:r>
      <w:r w:rsidRPr="009D709D">
        <w:rPr>
          <w:highlight w:val="yellow"/>
          <w:u w:val="single"/>
        </w:rPr>
        <w:t>The U.S. is seen as already possessing a decisive lead in the race toward space hegemony.</w:t>
      </w:r>
      <w:r w:rsidRPr="0023187D">
        <w:rPr>
          <w:sz w:val="16"/>
        </w:rPr>
        <w:t xml:space="preserve"> </w:t>
      </w:r>
      <w:r w:rsidRPr="002A2263">
        <w:rPr>
          <w:u w:val="single"/>
        </w:rPr>
        <w:t xml:space="preserve">As observed by Lieutenant </w:t>
      </w:r>
      <w:r w:rsidRPr="002A2263">
        <w:rPr>
          <w:sz w:val="18"/>
          <w:u w:val="single"/>
        </w:rPr>
        <w:t>General</w:t>
      </w:r>
      <w:r w:rsidRPr="0023187D">
        <w:rPr>
          <w:sz w:val="16"/>
        </w:rPr>
        <w:t xml:space="preserve"> Ge Dongsheng, vice president of the PLA Academy of Military Sciences: Establishing space capability is not only important but also urgent. This is due to </w:t>
      </w:r>
      <w:r w:rsidRPr="002A2263">
        <w:rPr>
          <w:u w:val="single"/>
        </w:rPr>
        <w:t>the fact that the U.S. and Russia have already taken the steps and now enjoy a vast lead over us. Even India, Japan, and European countries have ambitious plans to develop their own space capabilities.</w:t>
      </w:r>
      <w:r w:rsidRPr="0023187D">
        <w:rPr>
          <w:sz w:val="16"/>
        </w:rPr>
        <w:t xml:space="preserve"> </w:t>
      </w:r>
      <w:r>
        <w:rPr>
          <w:u w:val="single"/>
        </w:rPr>
        <w:t>T</w:t>
      </w:r>
      <w:r w:rsidRPr="002A2263">
        <w:rPr>
          <w:u w:val="single"/>
        </w:rPr>
        <w:t>here will be the possibility of having to face a generational gap in space capabilities.</w:t>
      </w:r>
      <w:r>
        <w:rPr>
          <w:u w:val="single"/>
        </w:rPr>
        <w:t xml:space="preserve"> </w:t>
      </w:r>
    </w:p>
    <w:p w14:paraId="42AD8E5D" w14:textId="77777777" w:rsidR="00DC6779" w:rsidRPr="00B96FC4" w:rsidRDefault="00DC6779" w:rsidP="00DC6779">
      <w:pPr>
        <w:rPr>
          <w:rStyle w:val="StyleUnderline"/>
        </w:rPr>
      </w:pPr>
    </w:p>
    <w:p w14:paraId="173B5B48" w14:textId="77777777" w:rsidR="00DC6779" w:rsidRDefault="00DC6779" w:rsidP="00DC6779"/>
    <w:p w14:paraId="5B29964C" w14:textId="77777777" w:rsidR="00DC6779" w:rsidRDefault="00DC6779" w:rsidP="00DC6779"/>
    <w:p w14:paraId="6577C3D7" w14:textId="77777777" w:rsidR="00DC6779" w:rsidRDefault="00DC6779" w:rsidP="00DC6779">
      <w:pPr>
        <w:pStyle w:val="Heading4"/>
      </w:pPr>
      <w:r>
        <w:t>Extension--</w:t>
      </w:r>
    </w:p>
    <w:p w14:paraId="3EA0EDF7" w14:textId="77777777" w:rsidR="00DC6779" w:rsidRPr="00043826" w:rsidRDefault="00DC6779" w:rsidP="00DC6779">
      <w:pPr>
        <w:pStyle w:val="Heading4"/>
        <w:rPr>
          <w:rFonts w:ascii="Times New Roman" w:hAnsi="Times New Roman" w:cs="Times New Roman"/>
        </w:rPr>
      </w:pPr>
      <w:r w:rsidRPr="00043826">
        <w:rPr>
          <w:rFonts w:ascii="Times New Roman" w:hAnsi="Times New Roman" w:cs="Times New Roman"/>
        </w:rPr>
        <w:t xml:space="preserve">Flashpoints are coming now – space debris and ASAT testing all mean we’re on the brink of space war </w:t>
      </w:r>
    </w:p>
    <w:p w14:paraId="3ED5F4EC" w14:textId="77777777" w:rsidR="00DC6779" w:rsidRPr="00043826" w:rsidRDefault="00DC6779" w:rsidP="00DC6779">
      <w:pPr>
        <w:rPr>
          <w:rFonts w:ascii="Times New Roman" w:hAnsi="Times New Roman" w:cs="Times New Roman"/>
        </w:rPr>
      </w:pPr>
      <w:r w:rsidRPr="00043826">
        <w:rPr>
          <w:rStyle w:val="Style13ptBold"/>
          <w:rFonts w:ascii="Times New Roman" w:hAnsi="Times New Roman" w:cs="Times New Roman"/>
        </w:rPr>
        <w:t>Billings 15</w:t>
      </w:r>
      <w:r w:rsidRPr="00043826">
        <w:rPr>
          <w:rFonts w:ascii="Times New Roman" w:hAnsi="Times New Roman" w:cs="Times New Roman"/>
        </w:rPr>
        <w:t xml:space="preserve"> [Lee Billings, 8/10/15, “War in Space May Be Closer Than Ever”, </w:t>
      </w:r>
      <w:r w:rsidRPr="00043826">
        <w:rPr>
          <w:rFonts w:ascii="Times New Roman" w:hAnsi="Times New Roman" w:cs="Times New Roman"/>
          <w:i/>
        </w:rPr>
        <w:t>The Scientific American</w:t>
      </w:r>
      <w:r w:rsidRPr="00043826">
        <w:rPr>
          <w:rFonts w:ascii="Times New Roman" w:hAnsi="Times New Roman" w:cs="Times New Roman"/>
        </w:rPr>
        <w:t>, Lee is an editor at Scientific American covering space and physics, Citing Michael Krepon, an arms-control expert and co-founder of the Stimson Center, and James Clapper, Director of National Intelligence, http://www.scientificamerican.com/article/war-in-space-may-be-closer-than-ever]</w:t>
      </w:r>
    </w:p>
    <w:p w14:paraId="3121D38F" w14:textId="77777777" w:rsidR="00DC6779" w:rsidRPr="00043826" w:rsidRDefault="00DC6779" w:rsidP="00DC6779">
      <w:pPr>
        <w:rPr>
          <w:rFonts w:ascii="Times New Roman" w:hAnsi="Times New Roman" w:cs="Times New Roman"/>
        </w:rPr>
      </w:pPr>
      <w:r w:rsidRPr="00043826">
        <w:rPr>
          <w:rFonts w:ascii="Times New Roman" w:hAnsi="Times New Roman" w:cs="Times New Roman"/>
        </w:rPr>
        <w:t>-edited for language-</w:t>
      </w:r>
    </w:p>
    <w:p w14:paraId="79BDD5E9" w14:textId="77777777" w:rsidR="00DC6779" w:rsidRPr="00043826" w:rsidRDefault="00DC6779" w:rsidP="00DC6779">
      <w:pPr>
        <w:rPr>
          <w:rFonts w:ascii="Times New Roman" w:hAnsi="Times New Roman" w:cs="Times New Roman"/>
          <w:sz w:val="16"/>
        </w:rPr>
      </w:pPr>
      <w:r w:rsidRPr="00043826">
        <w:rPr>
          <w:rFonts w:ascii="Times New Roman" w:hAnsi="Times New Roman" w:cs="Times New Roman"/>
          <w:u w:val="single"/>
        </w:rPr>
        <w:t>The world’s most worrisome military flashpoint is</w:t>
      </w:r>
      <w:r w:rsidRPr="00043826">
        <w:rPr>
          <w:rFonts w:ascii="Times New Roman" w:hAnsi="Times New Roman" w:cs="Times New Roman"/>
          <w:sz w:val="16"/>
        </w:rPr>
        <w:t xml:space="preserve"> arguably not in the Strait of Taiwan, the Korean Peninsula, Iran, Israel, Kashmir or Ukraine. In fact, it cannot be located on any map of Earth, even though it is very easy to find. To see it, just look up into a clear sky, to the no-man’s-land of Earth orbit, where a conflict is unfolding that is </w:t>
      </w:r>
      <w:r w:rsidRPr="00043826">
        <w:rPr>
          <w:rFonts w:ascii="Times New Roman" w:hAnsi="Times New Roman" w:cs="Times New Roman"/>
          <w:u w:val="single"/>
        </w:rPr>
        <w:t>an arms race</w:t>
      </w:r>
      <w:r w:rsidRPr="00043826">
        <w:rPr>
          <w:rFonts w:ascii="Times New Roman" w:hAnsi="Times New Roman" w:cs="Times New Roman"/>
          <w:sz w:val="16"/>
        </w:rPr>
        <w:t xml:space="preserve"> in all but name.</w:t>
      </w:r>
      <w:r w:rsidRPr="00043826">
        <w:rPr>
          <w:rFonts w:ascii="Times New Roman" w:hAnsi="Times New Roman" w:cs="Times New Roman"/>
          <w:sz w:val="12"/>
        </w:rPr>
        <w:t>∂</w:t>
      </w:r>
      <w:r w:rsidRPr="00043826">
        <w:rPr>
          <w:rFonts w:ascii="Times New Roman" w:hAnsi="Times New Roman" w:cs="Times New Roman"/>
          <w:sz w:val="16"/>
        </w:rPr>
        <w:t xml:space="preserve"> The emptiness of outer space might be the last place you’d expect militaries to vie over contested territory, except that outer space isn’t so empty anymore. About </w:t>
      </w:r>
      <w:r w:rsidRPr="00043826">
        <w:rPr>
          <w:rFonts w:ascii="Times New Roman" w:hAnsi="Times New Roman" w:cs="Times New Roman"/>
          <w:u w:val="single"/>
        </w:rPr>
        <w:t>1,300 active satellites</w:t>
      </w:r>
      <w:r w:rsidRPr="00043826">
        <w:rPr>
          <w:rFonts w:ascii="Times New Roman" w:hAnsi="Times New Roman" w:cs="Times New Roman"/>
          <w:sz w:val="16"/>
        </w:rPr>
        <w:t xml:space="preserve"> wreathe the globe in a crowded nest of orbits, </w:t>
      </w:r>
      <w:r w:rsidRPr="00043826">
        <w:rPr>
          <w:rFonts w:ascii="Times New Roman" w:hAnsi="Times New Roman" w:cs="Times New Roman"/>
          <w:u w:val="single"/>
        </w:rPr>
        <w:t>provid</w:t>
      </w:r>
      <w:r w:rsidRPr="00043826">
        <w:rPr>
          <w:rFonts w:ascii="Times New Roman" w:hAnsi="Times New Roman" w:cs="Times New Roman"/>
          <w:sz w:val="16"/>
        </w:rPr>
        <w:t>ing</w:t>
      </w:r>
      <w:r w:rsidRPr="00043826">
        <w:rPr>
          <w:rFonts w:ascii="Times New Roman" w:hAnsi="Times New Roman" w:cs="Times New Roman"/>
          <w:u w:val="single"/>
        </w:rPr>
        <w:t xml:space="preserve"> worldwide communications, GPS navigation, weather forecasting and planetary surveillance</w:t>
      </w:r>
      <w:r w:rsidRPr="00043826">
        <w:rPr>
          <w:rFonts w:ascii="Times New Roman" w:hAnsi="Times New Roman" w:cs="Times New Roman"/>
          <w:sz w:val="16"/>
        </w:rPr>
        <w:t xml:space="preserve">. For </w:t>
      </w:r>
      <w:r w:rsidRPr="00043826">
        <w:rPr>
          <w:rFonts w:ascii="Times New Roman" w:hAnsi="Times New Roman" w:cs="Times New Roman"/>
          <w:u w:val="single"/>
        </w:rPr>
        <w:t>militaries that rely on some of those satellites for modern warfare, space has become the ultimate high ground,</w:t>
      </w:r>
      <w:r w:rsidRPr="00043826">
        <w:rPr>
          <w:rFonts w:ascii="Times New Roman" w:hAnsi="Times New Roman" w:cs="Times New Roman"/>
          <w:sz w:val="16"/>
        </w:rPr>
        <w:t xml:space="preserve"> with the U.S. as the undisputed king of the hill. Now, as China and Russia aggressively seek to challenge U.S. superiority in space with ambitious military space programs of their own, </w:t>
      </w:r>
      <w:r w:rsidRPr="00043826">
        <w:rPr>
          <w:rFonts w:ascii="Times New Roman" w:hAnsi="Times New Roman" w:cs="Times New Roman"/>
          <w:u w:val="single"/>
        </w:rPr>
        <w:t>the power struggle risks sparking a conflict that could</w:t>
      </w:r>
      <w:r w:rsidRPr="00043826">
        <w:rPr>
          <w:rFonts w:ascii="Times New Roman" w:hAnsi="Times New Roman" w:cs="Times New Roman"/>
          <w:sz w:val="16"/>
        </w:rPr>
        <w:t xml:space="preserve"> </w:t>
      </w:r>
      <w:r w:rsidRPr="00043826">
        <w:rPr>
          <w:rFonts w:ascii="Times New Roman" w:hAnsi="Times New Roman" w:cs="Times New Roman"/>
          <w:strike/>
          <w:sz w:val="16"/>
        </w:rPr>
        <w:t>cripple</w:t>
      </w:r>
      <w:r w:rsidRPr="00043826">
        <w:rPr>
          <w:rFonts w:ascii="Times New Roman" w:hAnsi="Times New Roman" w:cs="Times New Roman"/>
          <w:sz w:val="16"/>
        </w:rPr>
        <w:t xml:space="preserve"> [</w:t>
      </w:r>
      <w:r w:rsidRPr="00043826">
        <w:rPr>
          <w:rFonts w:ascii="Times New Roman" w:hAnsi="Times New Roman" w:cs="Times New Roman"/>
          <w:u w:val="single"/>
        </w:rPr>
        <w:t>destroy</w:t>
      </w:r>
      <w:r w:rsidRPr="00043826">
        <w:rPr>
          <w:rFonts w:ascii="Times New Roman" w:hAnsi="Times New Roman" w:cs="Times New Roman"/>
          <w:sz w:val="16"/>
        </w:rPr>
        <w:t xml:space="preserve">] </w:t>
      </w:r>
      <w:r w:rsidRPr="00043826">
        <w:rPr>
          <w:rFonts w:ascii="Times New Roman" w:hAnsi="Times New Roman" w:cs="Times New Roman"/>
          <w:u w:val="single"/>
        </w:rPr>
        <w:t>the entire planet’s space-based infrastructure. And though it might begin in space, such a conflict could easily ignite full-blown war on Earth.</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u w:val="single"/>
        </w:rPr>
        <w:t>The long-simmering tensions are</w:t>
      </w:r>
      <w:r w:rsidRPr="00043826">
        <w:rPr>
          <w:rFonts w:ascii="Times New Roman" w:hAnsi="Times New Roman" w:cs="Times New Roman"/>
          <w:sz w:val="16"/>
        </w:rPr>
        <w:t xml:space="preserve"> now </w:t>
      </w:r>
      <w:r w:rsidRPr="00043826">
        <w:rPr>
          <w:rFonts w:ascii="Times New Roman" w:hAnsi="Times New Roman" w:cs="Times New Roman"/>
          <w:u w:val="single"/>
        </w:rPr>
        <w:t>approaching a boiling point due to several events, including recent and ongoing tests of possible anti-satellite weapons by China and Russia, as well</w:t>
      </w:r>
      <w:r w:rsidRPr="00043826">
        <w:rPr>
          <w:rFonts w:ascii="Times New Roman" w:hAnsi="Times New Roman" w:cs="Times New Roman"/>
          <w:sz w:val="16"/>
        </w:rPr>
        <w:t xml:space="preserve"> as last month’s </w:t>
      </w:r>
      <w:r w:rsidRPr="00043826">
        <w:rPr>
          <w:rFonts w:ascii="Times New Roman" w:hAnsi="Times New Roman" w:cs="Times New Roman"/>
          <w:u w:val="single"/>
        </w:rPr>
        <w:t>failure of tension-easing talks at the United Nations</w:t>
      </w:r>
      <w:r w:rsidRPr="00043826">
        <w:rPr>
          <w:rFonts w:ascii="Times New Roman" w:hAnsi="Times New Roman" w:cs="Times New Roman"/>
          <w:sz w:val="16"/>
        </w:rPr>
        <w:t>.</w:t>
      </w:r>
      <w:r w:rsidRPr="00043826">
        <w:rPr>
          <w:rFonts w:ascii="Times New Roman" w:hAnsi="Times New Roman" w:cs="Times New Roman"/>
          <w:sz w:val="12"/>
        </w:rPr>
        <w:t>∂</w:t>
      </w:r>
      <w:r w:rsidRPr="00043826">
        <w:rPr>
          <w:rFonts w:ascii="Times New Roman" w:hAnsi="Times New Roman" w:cs="Times New Roman"/>
          <w:sz w:val="16"/>
        </w:rPr>
        <w:t xml:space="preserve"> Testifying before Congress earlier this year, Director of National Intelligence James Clapper echoed the concerns held by many senior government officials about the growing threat to U.S. satellites, saying that China and Russia are both “developing capabilities to deny access in a conflict,” such as those that might erupt over China’s military activities in the South China Sea or Russia’s in Ukraine. China in particular, Clapper said, has demonstrated “the need to interfere with, damage and destroy” U.S. satellites, referring to a series of Chinese anti-satellite missile tests that began in 2007.</w:t>
      </w:r>
      <w:r w:rsidRPr="00043826">
        <w:rPr>
          <w:rFonts w:ascii="Times New Roman" w:hAnsi="Times New Roman" w:cs="Times New Roman"/>
          <w:sz w:val="12"/>
        </w:rPr>
        <w:t>∂</w:t>
      </w:r>
      <w:r w:rsidRPr="00043826">
        <w:rPr>
          <w:rFonts w:ascii="Times New Roman" w:hAnsi="Times New Roman" w:cs="Times New Roman"/>
          <w:sz w:val="16"/>
        </w:rPr>
        <w:t xml:space="preserve">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r w:rsidRPr="00043826">
        <w:rPr>
          <w:rFonts w:ascii="Times New Roman" w:hAnsi="Times New Roman" w:cs="Times New Roman"/>
          <w:sz w:val="12"/>
        </w:rPr>
        <w:t>∂</w:t>
      </w:r>
      <w:r w:rsidRPr="00043826">
        <w:rPr>
          <w:rFonts w:ascii="Times New Roman" w:hAnsi="Times New Roman" w:cs="Times New Roman"/>
          <w:sz w:val="16"/>
        </w:rPr>
        <w:t xml:space="preserve"> In response to these possible threats,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the growing threat in limbo, likely leading to years of further debate within the UN’s General Assembly.</w:t>
      </w:r>
      <w:r w:rsidRPr="00043826">
        <w:rPr>
          <w:rFonts w:ascii="Times New Roman" w:hAnsi="Times New Roman" w:cs="Times New Roman"/>
          <w:sz w:val="12"/>
        </w:rPr>
        <w:t>∂</w:t>
      </w:r>
      <w:r w:rsidRPr="00043826">
        <w:rPr>
          <w:rFonts w:ascii="Times New Roman" w:hAnsi="Times New Roman" w:cs="Times New Roman"/>
          <w:sz w:val="16"/>
        </w:rPr>
        <w:t xml:space="preserve">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r w:rsidRPr="00043826">
        <w:rPr>
          <w:rFonts w:ascii="Times New Roman" w:hAnsi="Times New Roman" w:cs="Times New Roman"/>
          <w:sz w:val="12"/>
        </w:rPr>
        <w:t>∂</w:t>
      </w:r>
      <w:r w:rsidRPr="00043826">
        <w:rPr>
          <w:rFonts w:ascii="Times New Roman" w:hAnsi="Times New Roman" w:cs="Times New Roman"/>
          <w:sz w:val="16"/>
        </w:rPr>
        <w:t xml:space="preserve"> Offensive space weapons tested</w:t>
      </w:r>
      <w:r w:rsidRPr="00043826">
        <w:rPr>
          <w:rFonts w:ascii="Times New Roman" w:hAnsi="Times New Roman" w:cs="Times New Roman"/>
          <w:sz w:val="12"/>
        </w:rPr>
        <w:t>∂</w:t>
      </w:r>
      <w:r w:rsidRPr="00043826">
        <w:rPr>
          <w:rFonts w:ascii="Times New Roman" w:hAnsi="Times New Roman" w:cs="Times New Roman"/>
          <w:sz w:val="16"/>
        </w:rPr>
        <w:t xml:space="preserve">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r w:rsidRPr="00043826">
        <w:rPr>
          <w:rFonts w:ascii="Times New Roman" w:hAnsi="Times New Roman" w:cs="Times New Roman"/>
          <w:sz w:val="12"/>
        </w:rPr>
        <w:t>∂</w:t>
      </w:r>
      <w:r w:rsidRPr="00043826">
        <w:rPr>
          <w:rFonts w:ascii="Times New Roman" w:hAnsi="Times New Roman" w:cs="Times New Roman"/>
          <w:sz w:val="16"/>
        </w:rPr>
        <w:t xml:space="preserve">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“geosynchronous” orbits of about 35,000 kilometers or more. Such satellites effectively hover over one spot on the planet, making them sitting ducks. But because any hostile action against those satellites could easily escalate to a full nuclear exchange on Earth, both superpowers backed down. “Neither one of us signed a treaty about this,” Krepon says. “We just independently came to the conclusion that our security would be worse off if we went after those satellites, because if one of us did it, then the other guy would, too.”</w:t>
      </w:r>
      <w:r w:rsidRPr="00043826">
        <w:rPr>
          <w:rFonts w:ascii="Times New Roman" w:hAnsi="Times New Roman" w:cs="Times New Roman"/>
          <w:sz w:val="12"/>
        </w:rPr>
        <w:t>∂</w:t>
      </w:r>
      <w:r w:rsidRPr="00043826">
        <w:rPr>
          <w:rFonts w:ascii="Times New Roman" w:hAnsi="Times New Roman" w:cs="Times New Roman"/>
          <w:sz w:val="16"/>
        </w:rPr>
        <w:t xml:space="preserve"> Today, </w:t>
      </w:r>
      <w:r w:rsidRPr="00043826">
        <w:rPr>
          <w:rFonts w:ascii="Times New Roman" w:hAnsi="Times New Roman" w:cs="Times New Roman"/>
          <w:u w:val="single"/>
        </w:rPr>
        <w:t>the situation is</w:t>
      </w:r>
      <w:r w:rsidRPr="00043826">
        <w:rPr>
          <w:rFonts w:ascii="Times New Roman" w:hAnsi="Times New Roman" w:cs="Times New Roman"/>
          <w:sz w:val="16"/>
        </w:rPr>
        <w:t xml:space="preserve"> much more </w:t>
      </w:r>
      <w:r w:rsidRPr="00043826">
        <w:rPr>
          <w:rFonts w:ascii="Times New Roman" w:hAnsi="Times New Roman" w:cs="Times New Roman"/>
          <w:u w:val="single"/>
        </w:rPr>
        <w:t>complicated.</w:t>
      </w:r>
      <w:r w:rsidRPr="00043826">
        <w:rPr>
          <w:rFonts w:ascii="Times New Roman" w:hAnsi="Times New Roman" w:cs="Times New Roman"/>
          <w:sz w:val="16"/>
        </w:rPr>
        <w:t xml:space="preserve"> Low- and high-Earth orbits have become hotbeds of scientific and commercial activity, filled with hundreds upon hundreds of satellites from about 60 different nations. Despite their largely peaceful purposes, each and every satellite is at risk, in part because not all members of the growing club of military space powers are willing to play by the same rules—and they don’t have to, because </w:t>
      </w:r>
      <w:r w:rsidRPr="00043826">
        <w:rPr>
          <w:rFonts w:ascii="Times New Roman" w:hAnsi="Times New Roman" w:cs="Times New Roman"/>
          <w:u w:val="single"/>
        </w:rPr>
        <w:t>the rules remain as yet unwritten.</w:t>
      </w:r>
      <w:r w:rsidRPr="00043826">
        <w:rPr>
          <w:rFonts w:ascii="Times New Roman" w:hAnsi="Times New Roman" w:cs="Times New Roman"/>
          <w:sz w:val="12"/>
        </w:rPr>
        <w:t>∂</w:t>
      </w:r>
      <w:r w:rsidRPr="00043826">
        <w:rPr>
          <w:rFonts w:ascii="Times New Roman" w:hAnsi="Times New Roman" w:cs="Times New Roman"/>
          <w:sz w:val="12"/>
          <w:u w:val="single"/>
        </w:rPr>
        <w:t xml:space="preserve"> </w:t>
      </w:r>
      <w:r w:rsidRPr="00043826">
        <w:rPr>
          <w:rFonts w:ascii="Times New Roman" w:hAnsi="Times New Roman" w:cs="Times New Roman"/>
          <w:u w:val="single"/>
        </w:rPr>
        <w:t>Space junk is the greatest threat</w:t>
      </w:r>
      <w:r w:rsidRPr="00043826">
        <w:rPr>
          <w:rFonts w:ascii="Times New Roman" w:hAnsi="Times New Roman" w:cs="Times New Roman"/>
          <w:sz w:val="16"/>
        </w:rPr>
        <w:t xml:space="preserve">. Satellites race through space at very high velocities, so the quickest, dirtiest way to kill one is to simply launch something into space to get in its way. </w:t>
      </w:r>
      <w:r w:rsidRPr="00043826">
        <w:rPr>
          <w:rFonts w:ascii="Times New Roman" w:hAnsi="Times New Roman" w:cs="Times New Roman"/>
          <w:u w:val="single"/>
        </w:rPr>
        <w:t>Even the impact of an object as small and low-tech as a marble can disable or entirely destroy a billion-dollar satellite</w:t>
      </w:r>
      <w:r w:rsidRPr="00043826">
        <w:rPr>
          <w:rFonts w:ascii="Times New Roman" w:hAnsi="Times New Roman" w:cs="Times New Roman"/>
          <w:sz w:val="16"/>
        </w:rPr>
        <w:t>. And if a nation uses such a “kinetic” method to destroy an adversary’s satellite, it can easily create even more dangerous debris, potentially cascading into a chain reaction that transforms Earth orbit into a demolition derby.</w:t>
      </w:r>
      <w:r w:rsidRPr="00043826">
        <w:rPr>
          <w:rFonts w:ascii="Times New Roman" w:hAnsi="Times New Roman" w:cs="Times New Roman"/>
          <w:sz w:val="12"/>
        </w:rPr>
        <w:t>∂</w:t>
      </w:r>
      <w:r w:rsidRPr="00043826">
        <w:rPr>
          <w:rFonts w:ascii="Times New Roman" w:hAnsi="Times New Roman" w:cs="Times New Roman"/>
          <w:sz w:val="16"/>
        </w:rPr>
        <w:t xml:space="preserve">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r w:rsidRPr="00043826">
        <w:rPr>
          <w:rFonts w:ascii="Times New Roman" w:hAnsi="Times New Roman" w:cs="Times New Roman"/>
          <w:sz w:val="12"/>
        </w:rPr>
        <w:t>∂</w:t>
      </w:r>
      <w:r w:rsidRPr="00043826">
        <w:rPr>
          <w:rFonts w:ascii="Times New Roman" w:hAnsi="Times New Roman" w:cs="Times New Roman"/>
          <w:sz w:val="16"/>
        </w:rPr>
        <w:t xml:space="preserve"> More recently, China has launched what many experts say are additional tests of ground-based anti-satellite kinetic weapons. None of these subsequent launches have destroyed satellites, but Krepon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one test in May 2013 sent a missile soaring as high as 30,000 kilometers above Earth, approaching the safe haven of strategic geosynchronous satellites.</w:t>
      </w:r>
    </w:p>
    <w:p w14:paraId="77067A43" w14:textId="77777777" w:rsidR="009C0F5A" w:rsidRPr="00BD519B" w:rsidRDefault="009C0F5A" w:rsidP="009C0F5A">
      <w:pPr>
        <w:pStyle w:val="Heading3"/>
      </w:pPr>
      <w:r>
        <w:t>Space Weapons Impact Ext.</w:t>
      </w:r>
    </w:p>
    <w:p w14:paraId="4E8D5AAB" w14:textId="77777777" w:rsidR="009C0F5A" w:rsidRDefault="009C0F5A" w:rsidP="009C0F5A"/>
    <w:p w14:paraId="1FDC358E" w14:textId="77777777" w:rsidR="009C0F5A" w:rsidRPr="00043826" w:rsidRDefault="009C0F5A" w:rsidP="009C0F5A">
      <w:pPr>
        <w:pStyle w:val="Heading4"/>
        <w:rPr>
          <w:rFonts w:ascii="Times New Roman" w:hAnsi="Times New Roman" w:cs="Times New Roman"/>
        </w:rPr>
      </w:pPr>
      <w:r w:rsidRPr="00043826">
        <w:rPr>
          <w:rFonts w:ascii="Times New Roman" w:hAnsi="Times New Roman" w:cs="Times New Roman"/>
        </w:rPr>
        <w:t xml:space="preserve">Space weapons arms race destroys international cooperation necessary to solve prolif, warming, and terrorism </w:t>
      </w:r>
    </w:p>
    <w:p w14:paraId="5DFF3D7C" w14:textId="77777777" w:rsidR="009C0F5A" w:rsidRPr="00043826" w:rsidRDefault="009C0F5A" w:rsidP="009C0F5A">
      <w:pPr>
        <w:rPr>
          <w:rFonts w:ascii="Times New Roman" w:hAnsi="Times New Roman" w:cs="Times New Roman"/>
        </w:rPr>
      </w:pPr>
      <w:r w:rsidRPr="00043826">
        <w:rPr>
          <w:rStyle w:val="Author-Date"/>
          <w:rFonts w:ascii="Times New Roman" w:hAnsi="Times New Roman" w:cs="Times New Roman"/>
        </w:rPr>
        <w:t>Union of Concerned Scientists</w:t>
      </w:r>
      <w:r w:rsidRPr="00043826">
        <w:rPr>
          <w:rFonts w:ascii="Times New Roman" w:hAnsi="Times New Roman" w:cs="Times New Roman"/>
        </w:rPr>
        <w:t>, “Space Weapons Overview”, 4/18/</w:t>
      </w:r>
      <w:r w:rsidRPr="00043826">
        <w:rPr>
          <w:rStyle w:val="Author-Date"/>
          <w:rFonts w:ascii="Times New Roman" w:hAnsi="Times New Roman" w:cs="Times New Roman"/>
        </w:rPr>
        <w:t>4</w:t>
      </w:r>
      <w:r w:rsidRPr="00043826">
        <w:rPr>
          <w:rFonts w:ascii="Times New Roman" w:hAnsi="Times New Roman" w:cs="Times New Roman"/>
        </w:rPr>
        <w:t>, http://www.ucsusa.org/nuclear_weapons_and_global_security/space_weapons/technical_issues/space-weapons-overview.html</w:t>
      </w:r>
    </w:p>
    <w:p w14:paraId="23E6A107" w14:textId="77777777" w:rsidR="009C0F5A" w:rsidRPr="00043826" w:rsidRDefault="009C0F5A" w:rsidP="009C0F5A">
      <w:pPr>
        <w:pStyle w:val="Cards"/>
        <w:ind w:left="0"/>
      </w:pPr>
      <w:r w:rsidRPr="00043826">
        <w:t>However, this norm is being challenged. The Bush administration has been pushing to develop weapons that could be used to deny other countries the use of space in a crisis; these include space-based interceptors, which could be used to attack satellites. The fiscal 2008 budget included a Pentagon request for initial funding of a "space testbed" to develop such interceptors. Meanwhile, China's successful test of an anti-satellite weapon last January dramatically demonstrated that satellites are already at risk.  Left unchecked, the fear that controlling space may afford a decisive military advantage threatens to trigger</w:t>
      </w:r>
      <w:r w:rsidRPr="00043826">
        <w:rPr>
          <w:rStyle w:val="StyleUnderline"/>
        </w:rPr>
        <w:t xml:space="preserve"> a space arms race</w:t>
      </w:r>
      <w:r w:rsidRPr="00043826">
        <w:t>. That</w:t>
      </w:r>
      <w:r w:rsidRPr="00043826">
        <w:rPr>
          <w:rStyle w:val="StyleUnderline"/>
        </w:rPr>
        <w:t xml:space="preserve"> would divert economic and political resources from other pressing issues, and hinder international cooperation necessary to make progress on such problems as nuclear nonproliferation, climate change, and terrorism. In addition, increasing reliance on satellites for crucial military functions could cause instability in a crisis. Military war games suggest that the loss of important satellites, such as reconnaissance satellites, could spark a quick escalation in a conflict.  The international community must find ways to keep space free of orbiting weapons, to place limits on potentially harmful or destabilizing technologies—such as a ban on testing and use of weapons that destroy satellites—and to develop verification measures to instill confidence in and strengthen adherence to such agreements.  </w:t>
      </w:r>
      <w:r w:rsidRPr="00043826">
        <w:t>The Outer Space Treaty of 1967, signed by more than 90 countries, including the United States, bans weapons of mass destruction from space and extends the U.N. Charter to cover space operations. It states, "The exploration and use of outer space…shall be carried out for the benefit and in the interests of all countries, irrespective of their degree of economic or scientific development, and shall be the province of all mankind…[and] shall be guided by the principle of co-operation and mutual assistance …" The Outer Space Treaty lays out the fundamental principles for governing space, which should be used to create a legal framework that addresses today's issues and technologies.  A number of other relevant treaties and international agreements exist, but the legal framework addressing space weaponization is far from comprehensive. International negotiations are urgently needed to extend the framework. However, a handful of countries—including the United States—has blocked efforts to begin international negotiations on space arms control since 1994. Given its long history in space</w:t>
      </w:r>
      <w:r w:rsidRPr="00043826">
        <w:rPr>
          <w:rStyle w:val="StyleUnderline"/>
        </w:rPr>
        <w:t>, the United States—which owns more than half of the active satellites orbiting today—instead should be promoting negotiations to protect to our future in space as well as security on Earth.</w:t>
      </w:r>
      <w:r w:rsidRPr="00043826">
        <w:t xml:space="preserve">  UCS's project on space weapons is intended to analyze the range of technical and political issues underlying the development, use, and control of space weapons, and to use this analysis to develop recommendations for U.S. and international policy on these issues.</w:t>
      </w:r>
    </w:p>
    <w:p w14:paraId="61BC615B" w14:textId="77777777" w:rsidR="009C0F5A" w:rsidRDefault="009C0F5A" w:rsidP="009C0F5A"/>
    <w:p w14:paraId="12EFDBC5" w14:textId="77777777" w:rsidR="009C0F5A" w:rsidRPr="00B60051" w:rsidRDefault="009C0F5A" w:rsidP="009C0F5A">
      <w:pPr>
        <w:pStyle w:val="Heading4"/>
      </w:pPr>
      <w:r w:rsidRPr="00B60051">
        <w:t>Space weaponization puts nukes on high alert, causes accidental launch, theft, nuclear terrorism, and miscalc</w:t>
      </w:r>
    </w:p>
    <w:p w14:paraId="16CEC3C6" w14:textId="77777777" w:rsidR="009C0F5A" w:rsidRPr="00B60051" w:rsidRDefault="009C0F5A" w:rsidP="009C0F5A">
      <w:r w:rsidRPr="00B60051">
        <w:rPr>
          <w:b/>
          <w:bCs/>
          <w:sz w:val="26"/>
        </w:rPr>
        <w:t>Lewis 4</w:t>
      </w:r>
      <w:r w:rsidRPr="00B60051">
        <w:t xml:space="preserve"> – Jeffrey Lewis, postdoctoral fellow in the Advanced Methods of Cooperative Security Program at the Center for International and Security Studies at the University of Maryland School of Public Policy, July 2004, “What if Space Were Weaponized?” Center for Defense Information, http://www.cdi.org/PDFs/scenarios.pdf</w:t>
      </w:r>
    </w:p>
    <w:p w14:paraId="1539470B" w14:textId="77777777" w:rsidR="009C0F5A" w:rsidRDefault="009C0F5A" w:rsidP="009C0F5A">
      <w:pPr>
        <w:ind w:left="288" w:right="288"/>
      </w:pPr>
    </w:p>
    <w:p w14:paraId="516728BE" w14:textId="77777777" w:rsidR="009C0F5A" w:rsidRDefault="009C0F5A" w:rsidP="009C0F5A">
      <w:pPr>
        <w:ind w:left="288" w:right="288"/>
        <w:rPr>
          <w:bCs/>
          <w:u w:val="single"/>
        </w:rPr>
      </w:pPr>
      <w:r w:rsidRPr="00B01B7B">
        <w:rPr>
          <w:sz w:val="16"/>
        </w:rPr>
        <w:t xml:space="preserve">While China currently maintains its forces on a “no alert” status, </w:t>
      </w:r>
      <w:r w:rsidRPr="00B60051">
        <w:rPr>
          <w:bCs/>
          <w:u w:val="single"/>
        </w:rPr>
        <w:t>Beijing has indicated considerable concern about how a U.S. spacebased missile defense system might undercut its nuclear deterrent. The Chinese ambassador</w:t>
      </w:r>
      <w:r w:rsidRPr="00B01B7B">
        <w:rPr>
          <w:sz w:val="16"/>
        </w:rPr>
        <w:t xml:space="preserve"> to the Conference on Disarmament </w:t>
      </w:r>
      <w:r w:rsidRPr="00B60051">
        <w:rPr>
          <w:bCs/>
          <w:u w:val="single"/>
        </w:rPr>
        <w:t>warned that the deployment of space weapons would “jeopardize the global strategic balance and stability” and “trigger off … another round of arms race</w:t>
      </w:r>
      <w:r w:rsidRPr="00B01B7B">
        <w:rPr>
          <w:sz w:val="16"/>
        </w:rPr>
        <w:t xml:space="preserve">.”38 </w:t>
      </w:r>
      <w:r w:rsidRPr="00B60051">
        <w:rPr>
          <w:bCs/>
          <w:u w:val="single"/>
        </w:rPr>
        <w:t>China currently does not appear to keep nuclear warheads mated to its ballistic missiles</w:t>
      </w:r>
      <w:r w:rsidRPr="00B01B7B">
        <w:rPr>
          <w:sz w:val="16"/>
        </w:rPr>
        <w:t xml:space="preserve">, nor aboard its single ballistic missile submarine (which stays in port). All </w:t>
      </w:r>
      <w:r w:rsidRPr="00B60051">
        <w:rPr>
          <w:bCs/>
          <w:u w:val="single"/>
        </w:rPr>
        <w:t>Chinese nuclear weapons appear to be under lock and key in storage facilities that are physically separate from their launch pads. The deployment of space weapons could create strong incentives to reverse this restraint, and increase the alert rates of Chinese forces</w:t>
      </w:r>
      <w:r w:rsidRPr="00B01B7B">
        <w:rPr>
          <w:sz w:val="16"/>
        </w:rPr>
        <w:t xml:space="preserve">.39 </w:t>
      </w:r>
      <w:r w:rsidRPr="00B60051">
        <w:rPr>
          <w:bCs/>
          <w:u w:val="single"/>
        </w:rPr>
        <w:t>Raising the alert rates</w:t>
      </w:r>
      <w:r w:rsidRPr="00B01B7B">
        <w:rPr>
          <w:sz w:val="16"/>
        </w:rPr>
        <w:t xml:space="preserve"> of Russian and Chinese nuclear forces </w:t>
      </w:r>
      <w:r w:rsidRPr="00B60051">
        <w:rPr>
          <w:bCs/>
          <w:u w:val="single"/>
        </w:rPr>
        <w:t>would undermine U.S. security</w:t>
      </w:r>
      <w:r w:rsidRPr="00B01B7B">
        <w:rPr>
          <w:sz w:val="16"/>
        </w:rPr>
        <w:t xml:space="preserve"> on a day-to-day basis, </w:t>
      </w:r>
      <w:r w:rsidRPr="00B60051">
        <w:rPr>
          <w:bCs/>
          <w:u w:val="single"/>
        </w:rPr>
        <w:t>because forces on alert are inherently more vulnerable to</w:t>
      </w:r>
      <w:r w:rsidRPr="00B01B7B">
        <w:rPr>
          <w:sz w:val="16"/>
        </w:rPr>
        <w:t xml:space="preserve"> the inherent risks of </w:t>
      </w:r>
      <w:r w:rsidRPr="00B60051">
        <w:rPr>
          <w:bCs/>
          <w:u w:val="single"/>
        </w:rPr>
        <w:t>accident or unauthorized use</w:t>
      </w:r>
      <w:r w:rsidRPr="00B01B7B">
        <w:rPr>
          <w:sz w:val="16"/>
        </w:rPr>
        <w:t xml:space="preserve">. Accidents happen, including accidents with U.S. nuclear weapons. </w:t>
      </w:r>
      <w:r w:rsidRPr="00B60051">
        <w:rPr>
          <w:bCs/>
          <w:u w:val="single"/>
        </w:rPr>
        <w:t>In some cases, the warheads were lost</w:t>
      </w:r>
      <w:r w:rsidRPr="00B01B7B">
        <w:rPr>
          <w:sz w:val="16"/>
        </w:rPr>
        <w:t xml:space="preserve"> – the United States lost at least two nuclear weapons during aircraft crashes in 1958 off the coast of Savannah, Georgia, and in 1966 off the coast of Spain.40 In other cases, warheads have been recovered: In 1996, an Energy Department tractor trailer overturned in a Nebraska blizzard carrying “classified cargo” – later confirmed to be several nuclear warheads. Fortunately, the weapons were recovered undamaged after several hours.41 </w:t>
      </w:r>
      <w:r w:rsidRPr="00B60051">
        <w:rPr>
          <w:bCs/>
          <w:u w:val="single"/>
        </w:rPr>
        <w:t>These kinds of accidents are more likely to happen when forces are kept on alert and moved around.</w:t>
      </w:r>
      <w:r>
        <w:rPr>
          <w:bCs/>
          <w:u w:val="single"/>
        </w:rPr>
        <w:t xml:space="preserve"> </w:t>
      </w:r>
      <w:r w:rsidRPr="00B60051">
        <w:rPr>
          <w:bCs/>
          <w:u w:val="single"/>
        </w:rPr>
        <w:t>There is also the risk that nuclear warheads might be stolen by terrorists or sold by military units. Although Russian soldiers are now paid regularly, obviating concerns that they might sell nuclear weapons on the black market, both Russia and China have indigenous terrorist groups with ties to al Qaeda. These groups would have strong incentives to attempt to steal</w:t>
      </w:r>
      <w:r w:rsidRPr="00B01B7B">
        <w:rPr>
          <w:sz w:val="16"/>
        </w:rPr>
        <w:t xml:space="preserve"> one or more </w:t>
      </w:r>
      <w:r w:rsidRPr="00B60051">
        <w:rPr>
          <w:bCs/>
          <w:u w:val="single"/>
        </w:rPr>
        <w:t>nuclear weapons – and mobile missiles</w:t>
      </w:r>
      <w:r w:rsidRPr="00B01B7B">
        <w:rPr>
          <w:sz w:val="16"/>
        </w:rPr>
        <w:t xml:space="preserve"> patrolling in remote areas, for example, </w:t>
      </w:r>
      <w:r w:rsidRPr="00B60051">
        <w:rPr>
          <w:bCs/>
          <w:u w:val="single"/>
        </w:rPr>
        <w:t>might be an inviting target.</w:t>
      </w:r>
      <w:r>
        <w:rPr>
          <w:bCs/>
          <w:u w:val="single"/>
        </w:rPr>
        <w:t xml:space="preserve"> </w:t>
      </w:r>
      <w:r w:rsidRPr="00B60051">
        <w:rPr>
          <w:bCs/>
          <w:u w:val="single"/>
        </w:rPr>
        <w:t>Forces on high rates of alert are also vulnerable to</w:t>
      </w:r>
      <w:r w:rsidRPr="00B01B7B">
        <w:rPr>
          <w:sz w:val="16"/>
        </w:rPr>
        <w:t xml:space="preserve"> the nightmare scenario of an </w:t>
      </w:r>
      <w:r w:rsidRPr="00B60051">
        <w:rPr>
          <w:bCs/>
          <w:u w:val="single"/>
        </w:rPr>
        <w:t>unauthorized launch</w:t>
      </w:r>
      <w:r w:rsidRPr="00B01B7B">
        <w:rPr>
          <w:sz w:val="16"/>
        </w:rPr>
        <w:t xml:space="preserve"> by a field commander. </w:t>
      </w:r>
      <w:r w:rsidRPr="00B60051">
        <w:rPr>
          <w:bCs/>
          <w:u w:val="single"/>
        </w:rPr>
        <w:t>Although the United States has instituted extensive human reliability programs</w:t>
      </w:r>
      <w:r w:rsidRPr="00B01B7B">
        <w:rPr>
          <w:sz w:val="16"/>
        </w:rPr>
        <w:t xml:space="preserve"> to ensure that U.S. military personnel are psychologically stable, </w:t>
      </w:r>
      <w:r w:rsidRPr="00B60051">
        <w:rPr>
          <w:bCs/>
          <w:u w:val="single"/>
        </w:rPr>
        <w:t>there is little evidence of comparable programs in Russia or China. Even in a perfect program, mistakes are made. As one U.S. officer recalled</w:t>
      </w:r>
      <w:r w:rsidRPr="00B01B7B">
        <w:rPr>
          <w:sz w:val="16"/>
        </w:rPr>
        <w:t xml:space="preserve">: </w:t>
      </w:r>
      <w:r w:rsidRPr="00B01B7B">
        <w:rPr>
          <w:iCs/>
          <w:sz w:val="16"/>
        </w:rPr>
        <w:t xml:space="preserve">“I used to worry about Gen. [Thomas] Power. I used to worry that </w:t>
      </w:r>
      <w:r w:rsidRPr="00B60051">
        <w:rPr>
          <w:bCs/>
          <w:u w:val="single"/>
        </w:rPr>
        <w:t>Gen. Power was not stable</w:t>
      </w:r>
      <w:r w:rsidRPr="00B01B7B">
        <w:rPr>
          <w:iCs/>
          <w:sz w:val="16"/>
        </w:rPr>
        <w:t xml:space="preserve">. I used to worry about the fact that </w:t>
      </w:r>
      <w:r w:rsidRPr="00B60051">
        <w:rPr>
          <w:bCs/>
          <w:u w:val="single"/>
        </w:rPr>
        <w:t>he had control over so many weapons</w:t>
      </w:r>
      <w:r w:rsidRPr="00B01B7B">
        <w:rPr>
          <w:iCs/>
          <w:sz w:val="16"/>
        </w:rPr>
        <w:t xml:space="preserve"> and weapon systems </w:t>
      </w:r>
      <w:r w:rsidRPr="00B60051">
        <w:rPr>
          <w:bCs/>
          <w:u w:val="single"/>
        </w:rPr>
        <w:t>and could</w:t>
      </w:r>
      <w:r w:rsidRPr="00B01B7B">
        <w:rPr>
          <w:iCs/>
          <w:sz w:val="16"/>
        </w:rPr>
        <w:t xml:space="preserve">, under certain conditions, </w:t>
      </w:r>
      <w:r w:rsidRPr="00B60051">
        <w:rPr>
          <w:bCs/>
          <w:u w:val="single"/>
        </w:rPr>
        <w:t>launch the force</w:t>
      </w:r>
      <w:r w:rsidRPr="00B01B7B">
        <w:rPr>
          <w:iCs/>
          <w:sz w:val="16"/>
        </w:rPr>
        <w:t>. Back in the days before we had real positive control, [Stratgeic Air Command] had the power to do a lot of things, and it was in his hands, and he knew it.”</w:t>
      </w:r>
      <w:r w:rsidRPr="00B01B7B">
        <w:rPr>
          <w:sz w:val="16"/>
        </w:rPr>
        <w:t xml:space="preserve">42 </w:t>
      </w:r>
      <w:r w:rsidRPr="00B60051">
        <w:rPr>
          <w:bCs/>
          <w:u w:val="single"/>
        </w:rPr>
        <w:t>These problems are a feature of</w:t>
      </w:r>
      <w:r w:rsidRPr="00B01B7B">
        <w:rPr>
          <w:sz w:val="16"/>
        </w:rPr>
        <w:t xml:space="preserve"> what some call the “</w:t>
      </w:r>
      <w:r w:rsidRPr="00B60051">
        <w:rPr>
          <w:bCs/>
          <w:u w:val="single"/>
        </w:rPr>
        <w:t>always/never” dilemma: “nuclear weapons must always detonate when those authorized direct and never detonate when those authorized do not</w:t>
      </w:r>
      <w:r w:rsidRPr="00B01B7B">
        <w:rPr>
          <w:sz w:val="16"/>
        </w:rPr>
        <w:t xml:space="preserve">.” These are cross purposes – </w:t>
      </w:r>
      <w:r w:rsidRPr="00B60051">
        <w:rPr>
          <w:bCs/>
          <w:u w:val="single"/>
        </w:rPr>
        <w:t>finding the right balance between the two requires making intelligent judgments about which risks one chooses to run. Given the enormous destructive power of nuclear weapons</w:t>
      </w:r>
      <w:r w:rsidRPr="00B01B7B">
        <w:rPr>
          <w:sz w:val="16"/>
        </w:rPr>
        <w:t xml:space="preserve"> and important economic and political interests that the United States shares with both Russia and China, </w:t>
      </w:r>
      <w:r w:rsidRPr="00B60051">
        <w:rPr>
          <w:bCs/>
          <w:u w:val="single"/>
        </w:rPr>
        <w:t>all sides should be more interested in the “never” part of the equation. Yet space weapons, by threatening the nuclear forces of both countries, could well create incentives for Russia and China to do the opposite.</w:t>
      </w:r>
    </w:p>
    <w:p w14:paraId="7D92E041" w14:textId="77777777" w:rsidR="009C0F5A" w:rsidRDefault="009C0F5A" w:rsidP="009C0F5A">
      <w:pPr>
        <w:ind w:left="288" w:right="288"/>
        <w:rPr>
          <w:bCs/>
          <w:u w:val="single"/>
        </w:rPr>
      </w:pPr>
    </w:p>
    <w:p w14:paraId="06B218A6" w14:textId="77777777" w:rsidR="009C0F5A" w:rsidRPr="00BD519B" w:rsidRDefault="009C0F5A" w:rsidP="009C0F5A">
      <w:pPr>
        <w:pStyle w:val="Heading4"/>
      </w:pPr>
      <w:r>
        <w:t>Extensions--</w:t>
      </w:r>
    </w:p>
    <w:p w14:paraId="796855AB" w14:textId="77777777" w:rsidR="009C0F5A" w:rsidRDefault="009C0F5A" w:rsidP="009C0F5A"/>
    <w:p w14:paraId="32AB7842" w14:textId="77777777" w:rsidR="009C0F5A" w:rsidRDefault="009C0F5A" w:rsidP="009C0F5A">
      <w:pPr>
        <w:pStyle w:val="Heading4"/>
      </w:pPr>
      <w:r>
        <w:t>China can engage in space warfare against the US</w:t>
      </w:r>
    </w:p>
    <w:p w14:paraId="77314E9F" w14:textId="77777777" w:rsidR="009C0F5A" w:rsidRDefault="009C0F5A" w:rsidP="009C0F5A">
      <w:pPr>
        <w:spacing w:after="0" w:line="240" w:lineRule="auto"/>
        <w:rPr>
          <w:rStyle w:val="Style13ptBold"/>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3-4; </w:t>
      </w:r>
      <w:hyperlink r:id="rId117"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39A21103" w14:textId="77777777" w:rsidR="009C0F5A" w:rsidRPr="00053ADC" w:rsidRDefault="009C0F5A" w:rsidP="009C0F5A">
      <w:pPr>
        <w:spacing w:after="0" w:line="240" w:lineRule="auto"/>
        <w:rPr>
          <w:b/>
          <w:sz w:val="26"/>
        </w:rPr>
      </w:pPr>
    </w:p>
    <w:p w14:paraId="1973859F" w14:textId="77777777" w:rsidR="009C0F5A" w:rsidRDefault="009C0F5A" w:rsidP="009C0F5A">
      <w:r>
        <w:t xml:space="preserve">Having crossed a space Rubicon with their ASAT demonstrations, neither nation can tin-invent these capabilities. As the United States approaches major security policy reviews with the advent of a new administration in early 2009, both it and China face fundamental choices about the deployment and use of such capabilities, and the development of more advanced space weapons.2 The United States and China stand at a crossroads on weapons and space: whether to control this potential competition, and if so, how. While the United States is likely well ahead of China in offensive space capability, China currently is much less dependent on space assets than the US. military, and thus in the near term has less to lose from space conﬂict if it became inevitable. China’s far smaller space dependence, which hinders its military potential, ironically appears to give it a potential relative near- term offensive advantage: China has the ability to attack more US. space assets than vice versa, an asymmetry that complicates the issue of space deterrence, discussed later. This asymmetric Chinese advantage will likely diminish as China grows increasingly dependent on space over the next twenty years, and as the United States addresses this space vulnerability. Thus, the time will come when the United States will be able to inﬂict militarily meaningful damage on Chinese space-based assets, establishing a more symmetric deterrence potential in space. Before then. other asymmetric means are available to the United States to deter China, though at possibly greater escalatory risk. That is, the United States could threaten to attack not just Chinese space assets, but also ground-based assets. including ASA'I' command- and-control centers and other military capabilities. But such actions, which would involve attacking Chinese soil and likely causing substantial direct casualties, would politically weigh much heavier than the US. loss of space hardware, and thus might climb the escalatory ladder to a more damaging war both sides would probably want to avoid. </w:t>
      </w:r>
    </w:p>
    <w:p w14:paraId="7FD9DCF4" w14:textId="77777777" w:rsidR="009C0F5A" w:rsidRDefault="009C0F5A" w:rsidP="009C0F5A">
      <w:pPr>
        <w:pStyle w:val="Heading4"/>
      </w:pPr>
      <w:r>
        <w:t>Space conflict possible over Taiwan—high suspicion</w:t>
      </w:r>
    </w:p>
    <w:p w14:paraId="63FE85AF" w14:textId="77777777" w:rsidR="009C0F5A" w:rsidRDefault="009C0F5A" w:rsidP="009C0F5A">
      <w:pPr>
        <w:spacing w:after="0" w:line="240" w:lineRule="auto"/>
        <w:rPr>
          <w:rStyle w:val="Style13ptBold"/>
          <w:sz w:val="16"/>
          <w:szCs w:val="16"/>
        </w:rPr>
      </w:pPr>
      <w:r w:rsidRPr="00DF62A5">
        <w:rPr>
          <w:rStyle w:val="Style13ptBold"/>
        </w:rPr>
        <w:t>Bruce W. Macdonald; September 2008</w:t>
      </w:r>
      <w:r w:rsidRPr="00DF62A5">
        <w:rPr>
          <w:rStyle w:val="Style13ptBold"/>
          <w:sz w:val="16"/>
          <w:szCs w:val="16"/>
        </w:rPr>
        <w:t xml:space="preserve">; MacDonald was assistant director for national security at the White House Office of Science and Technology Policy and served on the National Security Council staff. He was a professional staff member of the House Armed Services Committee and served in the State Department’s Bureau of Political-Military Affairs, where he chaired the Interagency Strategic Arms Reductions Treaty (START) Working Group and served on the U.S. START delegation in Geneva; Council Special Report No. 38; China, Space Weapons, U.S. Security; </w:t>
      </w:r>
      <w:r>
        <w:rPr>
          <w:rStyle w:val="Style13ptBold"/>
          <w:sz w:val="16"/>
          <w:szCs w:val="16"/>
        </w:rPr>
        <w:t xml:space="preserve"> Page 4-5; </w:t>
      </w:r>
      <w:hyperlink r:id="rId118" w:anchor="v=onepage&amp;q&amp;f=false" w:history="1">
        <w:r w:rsidRPr="00DF62A5">
          <w:rPr>
            <w:rStyle w:val="Style13ptBold"/>
            <w:sz w:val="16"/>
            <w:szCs w:val="16"/>
          </w:rPr>
          <w:t>https://books.google.com/books?id=o0GkabrNftIC&amp;pg=PA37&amp;lpg=PA37&amp;dq=us+china+transparency+space&amp;source=bl&amp;ots=OUqmgH7mEW&amp;sig=Hzep-fzHBFslKpUV6xwHGh9-2XM&amp;hl=en&amp;sa=X&amp;ved=0ahUKEwjlnK7Ctu_NAhVBXh4KHXF6BQ4Q6AEIOzAE#v=onepage&amp;q&amp;f=false</w:t>
        </w:r>
      </w:hyperlink>
    </w:p>
    <w:p w14:paraId="365B6CF5" w14:textId="77777777" w:rsidR="009C0F5A" w:rsidRPr="0057684E" w:rsidRDefault="009C0F5A" w:rsidP="009C0F5A">
      <w:pPr>
        <w:spacing w:after="0" w:line="240" w:lineRule="auto"/>
        <w:rPr>
          <w:b/>
          <w:sz w:val="26"/>
        </w:rPr>
      </w:pPr>
      <w:r>
        <w:t xml:space="preserve"> </w:t>
      </w:r>
    </w:p>
    <w:p w14:paraId="6C6FB96F" w14:textId="77777777" w:rsidR="009C0F5A" w:rsidRDefault="009C0F5A" w:rsidP="009C0F5A">
      <w:r>
        <w:t>Looming in the background, however, is the possibility of war over Taiwan, a plausible if unlikely scenario that could bring the United States and China into conﬂict. China might then be tempted to attack US. military satellites as a ca- sualty-free way to signal resolve, dissuade Washington from further involvement in a Taiwan conﬂict, and signiﬁcantly compromise US. military capabilities if such dissuasion failed. Such Chinese actions could well escalate any conﬂict between the United States and China. As a result, both countries have interests in avoiding the actual use of counterspace weapons and shaping a more stable and secure space environment for themselves and other spacefaring nations, which could easily be caught in the undertow of a more militarily competitive space domain. Many nations benefit from space assets used for military purposes, including communications, reconnaissance, and positioning. However, space militarization does not necessarily mean space weaponization; the important distinction between the two lies in the unfettered use of space. While space militarization has indispensany augmented U.S. conventional military forces, such capabilities do not deny others the use of similar capabilities. Space weaponization, on the other hand, can seek to prevent an adversary from using space for military purpos- es. According to the US. Air Force, space weaponization, or “offensive counterspace capabilities,” would involve space-based or earth- based weapons that could destroy, disable, or disrupt space-based systems such as satellites. Earth-based weapons capable of attacking satellites’ ground stations and communications links must also be considered as part of any evolving space-weaponization architecture.</w:t>
      </w:r>
    </w:p>
    <w:p w14:paraId="1529CDA4" w14:textId="77777777" w:rsidR="009C0F5A" w:rsidRDefault="009C0F5A" w:rsidP="009C0F5A">
      <w:pPr>
        <w:pStyle w:val="Heading4"/>
      </w:pPr>
      <w:r>
        <w:t>Resource wars could trigger a World War III that would go nuclear due to miscalc among major powers.</w:t>
      </w:r>
    </w:p>
    <w:p w14:paraId="7FC2B8DB" w14:textId="77777777" w:rsidR="009C0F5A" w:rsidRPr="00171F0D" w:rsidRDefault="009C0F5A" w:rsidP="009C0F5A">
      <w:pPr>
        <w:widowControl w:val="0"/>
        <w:autoSpaceDE w:val="0"/>
        <w:autoSpaceDN w:val="0"/>
        <w:adjustRightInd w:val="0"/>
        <w:spacing w:after="0" w:line="240" w:lineRule="auto"/>
      </w:pPr>
      <w:r w:rsidRPr="00741D7E">
        <w:rPr>
          <w:rStyle w:val="Style13ptBold"/>
        </w:rPr>
        <w:t xml:space="preserve">Cobb 14 </w:t>
      </w:r>
      <w:r w:rsidRPr="00171F0D">
        <w:t xml:space="preserve">(Kurt Cobb, an author, speaker, and columnist focusing on energy and the environment, “World War III: It’s here and energy is largely behind it”, </w:t>
      </w:r>
      <w:hyperlink r:id="rId119" w:history="1">
        <w:r w:rsidRPr="00171F0D">
          <w:rPr>
            <w:rStyle w:val="Hyperlink"/>
          </w:rPr>
          <w:t>http://resourceinsights.blogspot.com/2014/10/world-war-iii-its-here-and-energy-is.html</w:t>
        </w:r>
      </w:hyperlink>
      <w:r w:rsidRPr="00171F0D">
        <w:t xml:space="preserve">, October 12, 2014) </w:t>
      </w:r>
    </w:p>
    <w:p w14:paraId="6C3AB72C" w14:textId="77777777" w:rsidR="009C0F5A" w:rsidRPr="00741D7E" w:rsidRDefault="009C0F5A" w:rsidP="009C0F5A">
      <w:pPr>
        <w:widowControl w:val="0"/>
        <w:autoSpaceDE w:val="0"/>
        <w:autoSpaceDN w:val="0"/>
        <w:adjustRightInd w:val="0"/>
        <w:spacing w:after="0" w:line="240" w:lineRule="auto"/>
        <w:rPr>
          <w:rFonts w:asciiTheme="majorHAnsi" w:hAnsiTheme="majorHAnsi" w:cs="Arial"/>
          <w:color w:val="1A1A1A"/>
        </w:rPr>
      </w:pPr>
    </w:p>
    <w:p w14:paraId="2391F884" w14:textId="77777777" w:rsidR="009C0F5A" w:rsidRPr="009C0F5A" w:rsidRDefault="009C0F5A" w:rsidP="009C0F5A">
      <w:pPr>
        <w:rPr>
          <w:rFonts w:asciiTheme="majorHAnsi" w:hAnsiTheme="majorHAnsi" w:cs="Arial"/>
          <w:color w:val="1A1A1A"/>
        </w:rPr>
      </w:pPr>
      <w:r w:rsidRPr="00171F0D">
        <w:rPr>
          <w:rFonts w:asciiTheme="majorHAnsi" w:hAnsiTheme="majorHAnsi" w:cs="Arial"/>
          <w:iCs/>
          <w:color w:val="1A1A1A"/>
        </w:rPr>
        <w:t>I've been advancing a thesis for several months with friends that World War III is now underway.</w:t>
      </w:r>
      <w:r w:rsidRPr="00171F0D">
        <w:rPr>
          <w:rFonts w:asciiTheme="majorHAnsi" w:hAnsiTheme="majorHAnsi" w:cs="Arial"/>
          <w:color w:val="1A1A1A"/>
        </w:rPr>
        <w:t xml:space="preserve"> It's just that it's not the war we thought it would be, that is, a confrontation between major powers with the possibility of a nuclear exchange. Instead, we are getting a set of low-intensity, on-again, off-again conflicts involving non-state actors (ISIS, Ukrainian rebels, Libyan insurgents) with confusing and in some cases nonexistent battle lines and rapidly shifting alliances such as the shift from fighting the Syrian regime to helping it indirectly by fighting ISIS, the regime's new foe. 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 </w:t>
      </w:r>
      <w:r w:rsidRPr="00171F0D">
        <w:rPr>
          <w:rFonts w:asciiTheme="majorHAnsi" w:hAnsiTheme="majorHAnsi" w:cs="Arial"/>
          <w:iCs/>
          <w:color w:val="1A1A1A"/>
        </w:rPr>
        <w:t>In citing many well-known causes for war, he failed to specify the one that seems obvious in this case: the fight over energy resources. the Ukraine all coincide with areas rich in energy resources or for which imported energy resources are at risk.</w:t>
      </w:r>
      <w:r w:rsidRPr="00171F0D">
        <w:rPr>
          <w:rFonts w:asciiTheme="majorHAnsi" w:hAnsiTheme="majorHAnsi" w:cs="Arial"/>
          <w:color w:val="1A1A1A"/>
        </w:rPr>
        <w:t xml:space="preserve"> There are other conflicts. But these are the ones that are transfixing the eyes of the world, and these are the ones in which major powers are taking sides and mounting major responses. In Syria, Iraq and Libya, of course, it is oil and also natural gas that underlies the conflict. The ISIS forces in Syria and Iraq have seized oil refineries to power their advance. They and every fighting force in the world understands that oil is "liquid hegemony." In the Ukraine natural gas supplies lurk in the background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The threat against Europe is in response to trade sanctions levied on Russia for its alleged role in helping Ukrainian insurgents. 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 There are, of course, many other reasons for the conflicts I cite. But I wonder if the major powers would be much engaged in these conflicts if energy supplies were not at stake. So, the resource wars that are developing, especially those relating to energy, are not about direct conquest so much as concern about access to energy resources, or to put it more clearly, concern about possible interruptions to the flow of energy resources. The low-intensity confrontation in the South China Sea between China and its neighbors, Vietnam and the Philippines, is the most prominent dispute over actual ownership of energy resources rather than the mere flow of those resources. But in the article cited, the Indians, while laying no claim to resources in that area, have said publicly that they are worried that shipping through the South China Sea could be affected if the conflict heats up. </w:t>
      </w:r>
      <w:r w:rsidRPr="00171F0D">
        <w:rPr>
          <w:rFonts w:asciiTheme="majorHAnsi" w:hAnsiTheme="majorHAnsi" w:cs="Arial"/>
          <w:iCs/>
          <w:color w:val="1A1A1A"/>
        </w:rPr>
        <w:t>Again, we are back to concern about the flow of resources by countries not directly a party to the dispute--yet. Traditional diplomacy among great powers does not seem to have been effective at resolving these conflicts. And, traditional military operations seem less than effective as well.</w:t>
      </w:r>
      <w:r w:rsidRPr="00171F0D">
        <w:rPr>
          <w:rFonts w:asciiTheme="majorHAnsi" w:hAnsiTheme="majorHAnsi" w:cs="Arial"/>
          <w:color w:val="1A1A1A"/>
        </w:rPr>
        <w:t xml:space="preserve"> Kurds in Syria report that U.S. airstrikes against ISIS are not working</w:t>
      </w:r>
      <w:r w:rsidRPr="00171F0D">
        <w:rPr>
          <w:rFonts w:asciiTheme="majorHAnsi" w:hAnsiTheme="majorHAnsi" w:cs="Arial"/>
          <w:iCs/>
          <w:color w:val="1A1A1A"/>
        </w:rPr>
        <w:t xml:space="preserve">. This conflict and others like it which are characterized by poorly defined boundaries, shifting participants and unclear goals are confounding major powers and wreaking havoc on countries where these conflicts rage. </w:t>
      </w:r>
      <w:r w:rsidRPr="00171F0D">
        <w:rPr>
          <w:rFonts w:asciiTheme="majorHAnsi" w:hAnsiTheme="majorHAnsi" w:cs="Arial"/>
          <w:color w:val="1A1A1A"/>
        </w:rPr>
        <w:t xml:space="preserve">One of the most obvious strategies for responding to these conflicts--deep, rapid and permanent reductions in fossil fuel energy consumption through efficiency measures, conservation, and expansion of renewable energy--does not seem to be a prominent part of the policy mix. Such a reduction would not necessarily cause these conflicts to disappear; but they might become far less dangerous since the major powers would be less interested in them and thus less likely to make a miscalculation that would lead to a larger global conflict. </w:t>
      </w:r>
      <w:r w:rsidRPr="00171F0D">
        <w:rPr>
          <w:rFonts w:asciiTheme="majorHAnsi" w:hAnsiTheme="majorHAnsi" w:cs="Arial"/>
          <w:iCs/>
          <w:color w:val="1A1A1A"/>
        </w:rPr>
        <w:t>That is the danger that lies in my version of World War III--that it could morph into the kind of global conflict that risks nuclear confrontation between major powers--not because those powers would seek such an obviously insane outcome, but se they might miscalculate and by mistake push the conflict in this terrible direction.</w:t>
      </w:r>
      <w:r w:rsidRPr="00171F0D">
        <w:rPr>
          <w:rFonts w:asciiTheme="majorHAnsi" w:hAnsiTheme="majorHAnsi" w:cs="Arial"/>
          <w:color w:val="1A1A1A"/>
        </w:rPr>
        <w:t xml:space="preserve"> It is not clear how this danger can be avoided given the current trajectory of world energy use. And, it is not clear how to get the world's leaders to focus on the obvious need to reduce not only fossil fuel energy use, but use of all the world's nonrenewable resources in order to forestall conflict.* That humans can have good lives without perpetual growth in the consumption of resources is simply not a possibility in the minds of most world leaders. And that means we should prepare for a very long World War III.</w:t>
      </w:r>
    </w:p>
    <w:p w14:paraId="31F7983A" w14:textId="77777777" w:rsidR="009C0F5A" w:rsidRPr="00D7531E" w:rsidRDefault="009C0F5A" w:rsidP="009C0F5A">
      <w:pPr>
        <w:pStyle w:val="Heading4"/>
        <w:rPr>
          <w:rFonts w:cs="Arial"/>
        </w:rPr>
      </w:pPr>
      <w:r w:rsidRPr="00D7531E">
        <w:rPr>
          <w:rFonts w:cs="Arial"/>
        </w:rPr>
        <w:t>Yes space war --- only multilateral cooperation prevents miscalculation, first strike, accidental launch --- all go nuclear</w:t>
      </w:r>
    </w:p>
    <w:p w14:paraId="0297AC5C" w14:textId="77777777" w:rsidR="009C0F5A" w:rsidRDefault="009C0F5A" w:rsidP="009C0F5A">
      <w:r w:rsidRPr="0024708D">
        <w:rPr>
          <w:rStyle w:val="Style13ptBold"/>
        </w:rPr>
        <w:t>Hitchens 8</w:t>
      </w:r>
      <w:r w:rsidRPr="00D7531E">
        <w:rPr>
          <w:rStyle w:val="Style13ptBold"/>
        </w:rPr>
        <w:t xml:space="preserve"> [Theresa, </w:t>
      </w:r>
      <w:r w:rsidRPr="0024708D">
        <w:t xml:space="preserve">president of the </w:t>
      </w:r>
      <w:r>
        <w:t>Center for Defense Information</w:t>
      </w:r>
      <w:r w:rsidRPr="0024708D">
        <w:t xml:space="preserve">, “Space Wars - Coming to the Sky Near You?”, Scientific American, February, </w:t>
      </w:r>
      <w:hyperlink r:id="rId120" w:history="1">
        <w:r w:rsidRPr="0024708D">
          <w:rPr>
            <w:rStyle w:val="Hyperlink"/>
          </w:rPr>
          <w:t>http://www.sciam.com/article.cfm?id=space-wars-coming-to-the-sky-near-you</w:t>
        </w:r>
      </w:hyperlink>
      <w:r>
        <w:t>]</w:t>
      </w:r>
    </w:p>
    <w:p w14:paraId="0FBBFD3F" w14:textId="77777777" w:rsidR="009C0F5A" w:rsidRPr="0024708D" w:rsidRDefault="009C0F5A" w:rsidP="009C0F5A"/>
    <w:p w14:paraId="39EF19BB" w14:textId="77777777" w:rsidR="009C0F5A" w:rsidRPr="00D7531E" w:rsidRDefault="009C0F5A" w:rsidP="009C0F5A">
      <w:pPr>
        <w:rPr>
          <w:rStyle w:val="apple-style-span"/>
          <w:sz w:val="16"/>
        </w:rPr>
      </w:pPr>
      <w:r w:rsidRPr="00D7531E">
        <w:rPr>
          <w:sz w:val="16"/>
        </w:rPr>
        <w:t xml:space="preserve">Perhaps </w:t>
      </w:r>
      <w:r w:rsidRPr="00D7531E">
        <w:rPr>
          <w:rStyle w:val="StyleUnderline"/>
        </w:rPr>
        <w:t>of</w:t>
      </w:r>
      <w:r w:rsidRPr="00D7531E">
        <w:rPr>
          <w:sz w:val="16"/>
        </w:rPr>
        <w:t xml:space="preserve"> even </w:t>
      </w:r>
      <w:r w:rsidRPr="00D7531E">
        <w:rPr>
          <w:rStyle w:val="StyleUnderline"/>
        </w:rPr>
        <w:t>greater concern is that several other nations</w:t>
      </w:r>
      <w:r w:rsidRPr="00D7531E">
        <w:rPr>
          <w:sz w:val="16"/>
        </w:rPr>
        <w:t xml:space="preserve">, including one of China’s regional rivals, India, </w:t>
      </w:r>
      <w:r w:rsidRPr="00D7531E">
        <w:rPr>
          <w:rStyle w:val="StyleUnderline"/>
        </w:rPr>
        <w:t>may</w:t>
      </w:r>
      <w:r w:rsidRPr="00D7531E">
        <w:rPr>
          <w:sz w:val="16"/>
        </w:rPr>
        <w:t xml:space="preserve"> feel compelled to </w:t>
      </w:r>
      <w:r w:rsidRPr="00D7531E">
        <w:rPr>
          <w:rStyle w:val="StyleUnderline"/>
        </w:rPr>
        <w:t>seek</w:t>
      </w:r>
      <w:r w:rsidRPr="00D7531E">
        <w:rPr>
          <w:sz w:val="16"/>
        </w:rPr>
        <w:t xml:space="preserve"> ­</w:t>
      </w:r>
      <w:r w:rsidRPr="00D7531E">
        <w:rPr>
          <w:rStyle w:val="Emphasis"/>
        </w:rPr>
        <w:t>offensive</w:t>
      </w:r>
      <w:r w:rsidRPr="00D7531E">
        <w:rPr>
          <w:sz w:val="16"/>
        </w:rPr>
        <w:t xml:space="preserve"> as well as defensive </w:t>
      </w:r>
      <w:r w:rsidRPr="00D7531E">
        <w:rPr>
          <w:rStyle w:val="Emphasis"/>
        </w:rPr>
        <w:t>capabilities in space.</w:t>
      </w:r>
      <w:r w:rsidRPr="00D7531E">
        <w:rPr>
          <w:sz w:val="16"/>
        </w:rPr>
        <w:t xml:space="preserve"> The U.S. trade journal Defense News, for instance, quoted unidentified Indian defense officials as stating that their country had already begun developing its own kinetic-energy (nonexplosive, hit-to-kill) and laser-based antisatellite weapons. </w:t>
      </w:r>
      <w:r w:rsidRPr="00D7531E">
        <w:rPr>
          <w:rStyle w:val="StyleUnderline"/>
        </w:rPr>
        <w:t>If India goes down that path</w:t>
      </w:r>
      <w:r w:rsidRPr="00D7531E">
        <w:rPr>
          <w:sz w:val="16"/>
        </w:rPr>
        <w:t xml:space="preserve">, its archrival </w:t>
      </w:r>
      <w:r w:rsidRPr="00D7531E">
        <w:rPr>
          <w:rStyle w:val="StyleUnderline"/>
        </w:rPr>
        <w:t>Pakistan will</w:t>
      </w:r>
      <w:r w:rsidRPr="00D7531E">
        <w:rPr>
          <w:sz w:val="16"/>
        </w:rPr>
        <w:t xml:space="preserve"> probably </w:t>
      </w:r>
      <w:r w:rsidRPr="00D7531E">
        <w:rPr>
          <w:rStyle w:val="StyleUnderline"/>
        </w:rPr>
        <w:t xml:space="preserve">follow suit. </w:t>
      </w:r>
      <w:r w:rsidRPr="00D7531E">
        <w:rPr>
          <w:sz w:val="16"/>
        </w:rPr>
        <w:t xml:space="preserve">Like India, Pakistan has a well-developed ballistic missile program, including medium-range missiles that could launch an antisatellite system. Even </w:t>
      </w:r>
      <w:r w:rsidRPr="00D7531E">
        <w:rPr>
          <w:rStyle w:val="StyleUnderline"/>
        </w:rPr>
        <w:t>Japan</w:t>
      </w:r>
      <w:r w:rsidRPr="00D7531E">
        <w:rPr>
          <w:sz w:val="16"/>
        </w:rPr>
        <w:t xml:space="preserve">, the third major Asian power, </w:t>
      </w:r>
      <w:r w:rsidRPr="00D7531E">
        <w:rPr>
          <w:rStyle w:val="StyleUnderline"/>
        </w:rPr>
        <w:t>might join</w:t>
      </w:r>
      <w:r w:rsidRPr="00D7531E">
        <w:rPr>
          <w:sz w:val="16"/>
        </w:rPr>
        <w:t xml:space="preserve"> such a space race. In June 2007 the National Diet of Japan began considering a bill backed by the current Fukuda government that would permit the development of satellites for “military and national security” purposes. As for Russia, in the wake of the Chinese test President Vladimir Putin reiterated Moscow’s stance against the weaponization of space. At the same time, though, he refused to criticize Beijing’s actions and blamed the U.S. instead. The American efforts to build a missile defense system, Putin charged, and the increasingly aggressive American plans for a military position in space were prompting China’s moves. Yet Russia itself, as a major spacefaring power that has incorporated satellites into its national security structure, would be hard-pressed to forgo entering an arms race in space. Given the proliferation of spacefaring entities, proponents of a robust space warfare strategy believe that arming the heavens is inevitable and that it would be best for the U.S. to get there first with firepower. Antisatellite and space-based weapons, they argue, will be necessary not only to defend U.S. military and commercial satellites but also to deny any future adversary the use of space capabilities to enhance the performance of its forces on the battlefield. Yet any </w:t>
      </w:r>
      <w:r w:rsidRPr="00D7531E">
        <w:rPr>
          <w:rStyle w:val="Emphasis"/>
        </w:rPr>
        <w:t>arms race</w:t>
      </w:r>
      <w:r w:rsidRPr="00D7531E">
        <w:rPr>
          <w:sz w:val="16"/>
        </w:rPr>
        <w:t xml:space="preserve"> </w:t>
      </w:r>
      <w:r w:rsidRPr="00D7531E">
        <w:rPr>
          <w:rStyle w:val="StyleUnderline"/>
        </w:rPr>
        <w:t>in space would</w:t>
      </w:r>
      <w:r w:rsidRPr="00D7531E">
        <w:rPr>
          <w:sz w:val="16"/>
        </w:rPr>
        <w:t xml:space="preserve"> almost </w:t>
      </w:r>
      <w:r w:rsidRPr="00D7531E">
        <w:rPr>
          <w:rStyle w:val="Emphasis"/>
        </w:rPr>
        <w:t>inevitably destabilize</w:t>
      </w:r>
      <w:r w:rsidRPr="00D7531E">
        <w:rPr>
          <w:sz w:val="16"/>
        </w:rPr>
        <w:t xml:space="preserve"> the balance of power and thereby </w:t>
      </w:r>
      <w:r w:rsidRPr="00D7531E">
        <w:rPr>
          <w:rStyle w:val="Emphasis"/>
        </w:rPr>
        <w:t>multiply the risks of global conflict</w:t>
      </w:r>
      <w:r w:rsidRPr="00D7531E">
        <w:rPr>
          <w:sz w:val="16"/>
        </w:rPr>
        <w:t xml:space="preserve">. In such headlong competition—whether in space or elsewhere—equilibrium among the adversaries would be virtually impossible to maintain. Even if the major powers did achieve stability, that reality would still provide no guarantee that both sides would perceive it to be so. </w:t>
      </w:r>
      <w:r w:rsidRPr="00D7531E">
        <w:rPr>
          <w:rStyle w:val="Emphasis"/>
        </w:rPr>
        <w:t>The moment one side saw itself</w:t>
      </w:r>
      <w:r w:rsidRPr="00D7531E">
        <w:rPr>
          <w:sz w:val="16"/>
        </w:rPr>
        <w:t xml:space="preserve"> to be </w:t>
      </w:r>
      <w:r w:rsidRPr="00D7531E">
        <w:rPr>
          <w:rStyle w:val="Emphasis"/>
        </w:rPr>
        <w:t>slipping</w:t>
      </w:r>
      <w:r w:rsidRPr="00D7531E">
        <w:rPr>
          <w:sz w:val="16"/>
        </w:rPr>
        <w:t xml:space="preserve"> behind the other, </w:t>
      </w:r>
      <w:r w:rsidRPr="00D7531E">
        <w:rPr>
          <w:rStyle w:val="Emphasis"/>
        </w:rPr>
        <w:t>the first side would be strongly tempted to launch a preemptive strike,</w:t>
      </w:r>
      <w:r w:rsidRPr="00D7531E">
        <w:rPr>
          <w:sz w:val="16"/>
        </w:rPr>
        <w:t xml:space="preserve"> before things got even worse. Ironically, the same would hold for the side that perceived itself to have gained an advantage. Again, there would be strong temptation to strike first, before the adversary could catch up. Finally, a space weapons race would ratchet up the chances that </w:t>
      </w:r>
      <w:r w:rsidRPr="00D7531E">
        <w:rPr>
          <w:rStyle w:val="StyleUnderline"/>
        </w:rPr>
        <w:t xml:space="preserve">a mere </w:t>
      </w:r>
      <w:r w:rsidRPr="00D7531E">
        <w:rPr>
          <w:rStyle w:val="Emphasis"/>
        </w:rPr>
        <w:t>technological mistake</w:t>
      </w:r>
      <w:r w:rsidRPr="00D7531E">
        <w:rPr>
          <w:sz w:val="16"/>
        </w:rPr>
        <w:t xml:space="preserve"> </w:t>
      </w:r>
      <w:r w:rsidRPr="00D7531E">
        <w:rPr>
          <w:rStyle w:val="StyleUnderline"/>
        </w:rPr>
        <w:t>could trigger a battle</w:t>
      </w:r>
      <w:r w:rsidRPr="00D7531E">
        <w:rPr>
          <w:sz w:val="16"/>
        </w:rPr>
        <w:t xml:space="preserve">. After all, </w:t>
      </w:r>
      <w:r w:rsidRPr="00D7531E">
        <w:rPr>
          <w:rStyle w:val="StyleUnderline"/>
        </w:rPr>
        <w:t>in the distant void, reliably distinguishing an intentional</w:t>
      </w:r>
      <w:r w:rsidRPr="00D7531E">
        <w:rPr>
          <w:sz w:val="16"/>
        </w:rPr>
        <w:t xml:space="preserve"> act </w:t>
      </w:r>
      <w:r w:rsidRPr="00D7531E">
        <w:rPr>
          <w:rStyle w:val="StyleUnderline"/>
        </w:rPr>
        <w:t>from</w:t>
      </w:r>
      <w:r w:rsidRPr="00D7531E">
        <w:rPr>
          <w:sz w:val="16"/>
        </w:rPr>
        <w:t xml:space="preserve"> an </w:t>
      </w:r>
      <w:r w:rsidRPr="00D7531E">
        <w:rPr>
          <w:rStyle w:val="StyleUnderline"/>
        </w:rPr>
        <w:t>accidental</w:t>
      </w:r>
      <w:r w:rsidRPr="00D7531E">
        <w:rPr>
          <w:sz w:val="16"/>
        </w:rPr>
        <w:t xml:space="preserve"> one </w:t>
      </w:r>
      <w:r w:rsidRPr="00D7531E">
        <w:rPr>
          <w:rStyle w:val="StyleUnderline"/>
        </w:rPr>
        <w:t>would be highly problematic</w:t>
      </w:r>
      <w:r w:rsidRPr="00D7531E">
        <w:rPr>
          <w:sz w:val="16"/>
        </w:rPr>
        <w:t xml:space="preserve">. </w:t>
      </w:r>
      <w:r w:rsidRPr="00D7531E">
        <w:rPr>
          <w:rStyle w:val="apple-style-span"/>
          <w:sz w:val="16"/>
        </w:rPr>
        <w:t>Hit-to-Kill Interceptors</w:t>
      </w:r>
      <w:r w:rsidRPr="00D7531E">
        <w:rPr>
          <w:sz w:val="16"/>
        </w:rPr>
        <w:t xml:space="preserve"> </w:t>
      </w:r>
      <w:r w:rsidRPr="00D7531E">
        <w:rPr>
          <w:rStyle w:val="apple-style-span"/>
          <w:sz w:val="16"/>
        </w:rPr>
        <w:t>According to assessments by U.S. military and intelligence officials as well as by independent experts, the Chinese probably destroyed their weather satellite with a kinetic-energy vehicle boosted by a two-stage medium-range ballistic missile. Technologically, launching such direct-ascent antisatellite weapons is one of the simplest ways to take out a satellite. About a dozen nations and consortia can reach low Earth orbit (between roughly 100 and 2,000 kilometers, or 60 to 1,250 miles, high) with a medium-range missile; eight of those countries can reach geostationary orbit (about 36,000 kilometers, or 22,000 miles, above Earth).</w:t>
      </w:r>
      <w:r w:rsidRPr="00D7531E">
        <w:rPr>
          <w:sz w:val="16"/>
        </w:rPr>
        <w:t xml:space="preserve"> </w:t>
      </w:r>
      <w:r w:rsidRPr="00D7531E">
        <w:rPr>
          <w:rStyle w:val="apple-style-span"/>
          <w:sz w:val="16"/>
        </w:rPr>
        <w:t>But the real technical hurdle to making a hit-to-kill vehicle is not launch capacity; it is the precision maneuverability and guidance technology needed to steer the vehicle into its target. Just how well China has mastered those techniques is unclear. Because the weather satellite was still operating when it was destroyed, the Chinese operators would have known its exact location at all times.</w:t>
      </w:r>
      <w:r w:rsidRPr="00D7531E">
        <w:rPr>
          <w:sz w:val="16"/>
        </w:rPr>
        <w:t xml:space="preserve"> </w:t>
      </w:r>
      <w:r w:rsidRPr="00D7531E">
        <w:rPr>
          <w:rStyle w:val="apple-style-span"/>
          <w:sz w:val="16"/>
        </w:rPr>
        <w:t>Ground-Based Lasers</w:t>
      </w:r>
      <w:r w:rsidRPr="00D7531E">
        <w:rPr>
          <w:sz w:val="16"/>
        </w:rPr>
        <w:t xml:space="preserve"> </w:t>
      </w:r>
      <w:r w:rsidRPr="00D7531E">
        <w:rPr>
          <w:rStyle w:val="apple-style-span"/>
          <w:sz w:val="16"/>
        </w:rPr>
        <w:t>The test of China’s direct-ascent antisatellite device came on the heels of press reports in September 2006 that the Chinese had also managed to “paint,” or illuminate, U.S. spy satellites with a ground-based laser [see lower box on page 83]. Was Beijing actually trying to “blind” or otherwise damage the satellites? No one knows, and no consensus seems to have emerged in official Washington circles about the Chinese intent. Per</w:t>
      </w:r>
      <w:r w:rsidRPr="00D7531E">
        <w:rPr>
          <w:rStyle w:val="apple-style-span"/>
          <w:sz w:val="16"/>
        </w:rPr>
        <w:softHyphen/>
        <w:t>haps China was simply testing how well its network of low-power laser-ranging stations could track American orbital observation platforms.</w:t>
      </w:r>
      <w:r w:rsidRPr="00D7531E">
        <w:rPr>
          <w:sz w:val="16"/>
        </w:rPr>
        <w:t xml:space="preserve"> </w:t>
      </w:r>
      <w:r w:rsidRPr="00D7531E">
        <w:rPr>
          <w:rStyle w:val="apple-style-span"/>
          <w:sz w:val="16"/>
        </w:rPr>
        <w:t>Even so, the test was provocative. Not all satellites have to be electronically “fried” to be put out of commission. A 1997 test of the army’s MIRACL system (for midinfrared advanced chemical laser) showed that satellites designed to collect optical images can be temporarily disrupted—dazzled—by low-power beams. It follows that among the satellites vulnerable to such an attack are the orbital spies.</w:t>
      </w:r>
      <w:r w:rsidRPr="00D7531E">
        <w:rPr>
          <w:sz w:val="16"/>
        </w:rPr>
        <w:t xml:space="preserve"> </w:t>
      </w:r>
      <w:r w:rsidRPr="00D7531E">
        <w:rPr>
          <w:rStyle w:val="apple-style-span"/>
          <w:sz w:val="16"/>
        </w:rPr>
        <w:t>The U.S. and the former Soviet Union began experimenting with laser-based antisatellite weapons in the 1970s. Engineers in both countries have focused on the many problems of building high-power laser systems that could reliably destroy low-flying satellites from the ground. Such systems could be guided by “adaptive optics”: deformable mirrors that can continuously compensate for atmospheric distortions. But tremendous amounts of energy would be needed to feed high-power lasers, and even then the range and effectiveness of the beams would be severely limited by dispersion, by attenuation as they passed through smoke or clouds, and by the difficulty of keeping the beams on-target long enough to do damage.</w:t>
      </w:r>
      <w:r w:rsidRPr="00D7531E">
        <w:rPr>
          <w:sz w:val="16"/>
        </w:rPr>
        <w:t xml:space="preserve"> </w:t>
      </w:r>
      <w:r w:rsidRPr="00D7531E">
        <w:rPr>
          <w:rStyle w:val="apple-style-span"/>
          <w:sz w:val="16"/>
        </w:rPr>
        <w:t>During the development of the SDI, the U.S. conducted several laser experiments from Hawaii, including a test in which a beam was bounced off a mirror mounted on a satellite. Laser experiments continue at the Starfire Optical Range at Kirtland Air Force Base in New Mexico. Pentagon budget documents from fiscal years 2004 through 2007 listed antisatellite operations among the goals of the Starfire research, but that language was removed from budget documents in fiscal year 2008 after Congress made inquiries. The Starfire system incorporates adaptive optics that narrow the outgoing laser beam and thus increase the density of its power. That capability is not required for imagery or tracking, further suggesting that Starfire could be used as a weapon.</w:t>
      </w:r>
      <w:r w:rsidRPr="00D7531E">
        <w:rPr>
          <w:sz w:val="16"/>
        </w:rPr>
        <w:t xml:space="preserve"> </w:t>
      </w:r>
      <w:r w:rsidRPr="00D7531E">
        <w:rPr>
          <w:rStyle w:val="apple-style-span"/>
          <w:sz w:val="16"/>
        </w:rPr>
        <w:t>Yet despite decades of work, battle-ready versions of directed-energy weapons still seem far away. An air force planning document, for instance, predicted in 2003 that a ground-based weapon able to “propagate laser beams through the atmosphere to [stun or kill low Earth orbit] satellites” could be available between 2015 and 2030. Given the current state of research, even those dates seem optimistic.</w:t>
      </w:r>
      <w:r w:rsidRPr="00D7531E">
        <w:rPr>
          <w:sz w:val="16"/>
        </w:rPr>
        <w:t xml:space="preserve"> </w:t>
      </w:r>
      <w:r w:rsidRPr="00D7531E">
        <w:rPr>
          <w:rStyle w:val="apple-style-span"/>
          <w:sz w:val="16"/>
        </w:rPr>
        <w:t>Co-orbital Satellites</w:t>
      </w:r>
      <w:r w:rsidRPr="00D7531E">
        <w:rPr>
          <w:sz w:val="16"/>
        </w:rPr>
        <w:t xml:space="preserve"> </w:t>
      </w:r>
      <w:r w:rsidRPr="00D7531E">
        <w:rPr>
          <w:rStyle w:val="apple-style-span"/>
          <w:sz w:val="16"/>
        </w:rPr>
        <w:t>Recent advances in miniaturized sensors, powerful onboard computers and efficient rocket thrusters have made a third kind of antisatellite technology increasingly feasible: the offensive microsatellite. One example that demonstrates the potential is the air force’s experimental satellite series (XSS) project, which is developing microsatellites intended to conduct “autonomous proximity operations” around larger satellites. The first two microsatellites in the program, the XSS-10 and XSS-11, were launched in 2003 and 2005. Though ostensibly intended to inspect larger satellites, such microsatellites could also ram target satellites or carry explosives or directed-energy payloads such as radio-frequency jamming systems or high-powered microwave emitters. Air force budget documents show that the XSS effort is tied to a program called Advanced Weapons Technology, which is dedicated to research on military laser and microwave systems.</w:t>
      </w:r>
      <w:r w:rsidRPr="00D7531E">
        <w:rPr>
          <w:sz w:val="16"/>
        </w:rPr>
        <w:t xml:space="preserve"> </w:t>
      </w:r>
      <w:r w:rsidRPr="00D7531E">
        <w:rPr>
          <w:rStyle w:val="apple-style-span"/>
          <w:sz w:val="16"/>
        </w:rPr>
        <w:t>During the cold war the Soviet Union developed, tested and even declared operational a co-orbital antisatellite system—a maneuverable interceptor with an explosive payload that was launched by missile into an orbit near a target satellite in low Earth orbit. In effect, the device was a smart “space mine,” but it was last demonstrated in 1982 and is probably no longer working. Today such an interceptor would likely be a microsatellite that could be parked in an orbit that would cross the orbits of several of its potential targets. It could then be activated on command during a close encounter.</w:t>
      </w:r>
      <w:r w:rsidRPr="00D7531E">
        <w:rPr>
          <w:sz w:val="16"/>
        </w:rPr>
        <w:t xml:space="preserve"> </w:t>
      </w:r>
      <w:r w:rsidRPr="00D7531E">
        <w:rPr>
          <w:rStyle w:val="apple-style-span"/>
          <w:sz w:val="16"/>
        </w:rPr>
        <w:t>In 2005 the air force described a program that would provide “localized” space “situational awareness” and “anomaly characterization” for friendly host satellites in geostationary orbit. The program is dubbed ANGELS (for autonomous nanosatellite guardian for evaluating local space), and the budget line believed to represent it focuses on acquiring “high value space asset defensive capabilities,” including a “warning sensor for detection of a direct ascent or co-orbital vehicle.” It is clear that such guardian nanosatellites could also serve as offensive weapons if they were maneuvered close to enemy satellites.</w:t>
      </w:r>
      <w:r w:rsidRPr="00D7531E">
        <w:rPr>
          <w:sz w:val="16"/>
        </w:rPr>
        <w:t xml:space="preserve"> </w:t>
      </w:r>
      <w:r w:rsidRPr="00D7531E">
        <w:rPr>
          <w:rStyle w:val="apple-style-span"/>
          <w:sz w:val="16"/>
        </w:rPr>
        <w:t>And the list goes on. A “parasitic satellite” would shadow or even attach itself to a target in geostationary orbit. Farsat, which was mentioned in an appendix to the [Donald] Rumsfeld Space Commission report in 2001, “would be placed in a ‘storage’ orbit (perhaps with many microsatellites housed inside) relatively far from its target but ready to be maneuvered in for a kill.”</w:t>
      </w:r>
      <w:r w:rsidRPr="00D7531E">
        <w:rPr>
          <w:sz w:val="16"/>
        </w:rPr>
        <w:t xml:space="preserve"> </w:t>
      </w:r>
      <w:r w:rsidRPr="00D7531E">
        <w:rPr>
          <w:rStyle w:val="apple-style-span"/>
          <w:sz w:val="16"/>
        </w:rPr>
        <w:t>Finally, the air force proposed some time ago a space-based radio-frequency weapon system, which “would be a constellation of satellites containing high-power radio-frequency transmitters that possess the capability to disrupt/</w:t>
      </w:r>
      <w:r w:rsidRPr="00D7531E">
        <w:rPr>
          <w:rStyle w:val="apple-style-span"/>
          <w:sz w:val="16"/>
        </w:rPr>
        <w:softHyphen/>
        <w:t>destroy/disable a wide variety of electronics and national-level command and control systems.”</w:t>
      </w:r>
      <w:r w:rsidRPr="00D7531E">
        <w:rPr>
          <w:sz w:val="16"/>
        </w:rPr>
        <w:t xml:space="preserve"> </w:t>
      </w:r>
      <w:r w:rsidRPr="00D7531E">
        <w:rPr>
          <w:rStyle w:val="apple-style-span"/>
          <w:sz w:val="16"/>
        </w:rPr>
        <w:t>Air force planning documents from 2003 envisioned that such a technology would emerge after 2015. But outside experts think that orbital radio-frequency and microwave weapons are technically feasible today and could be deployed in the relatively near future.</w:t>
      </w:r>
      <w:r w:rsidRPr="00D7531E">
        <w:rPr>
          <w:sz w:val="16"/>
        </w:rPr>
        <w:t xml:space="preserve"> </w:t>
      </w:r>
      <w:r w:rsidRPr="00D7531E">
        <w:rPr>
          <w:rStyle w:val="apple-style-span"/>
          <w:sz w:val="16"/>
        </w:rPr>
        <w:t>Space Bombers</w:t>
      </w:r>
      <w:r w:rsidRPr="00D7531E">
        <w:rPr>
          <w:sz w:val="16"/>
        </w:rPr>
        <w:t xml:space="preserve"> </w:t>
      </w:r>
      <w:r w:rsidRPr="00D7531E">
        <w:rPr>
          <w:rStyle w:val="apple-style-span"/>
          <w:sz w:val="16"/>
        </w:rPr>
        <w:t>Though not by definition a space weapon, the Pentagon’s Common Aero Vehicle/Hypersonic Technology Vehicle (often called CAV) enters into this discussion because, like an ICBM, it would travel through space to strike Earth-bound targets. An unpowered but highly maneuverable hypersonic glide vehicle, the CAV would be deployed from a future hypersonic space plane, swoop down into the atmosphere from orbit and drop conventional bombs on ground targets. Congress recently began funding the project but, to avoid stoking a potential arms race in space, has prohibited any work to place weapons on the CAV. Although engineers are making steady progress on the key technologies for the CAV program, both the vehicle and its space plane mothership are still likely decades off.</w:t>
      </w:r>
      <w:r w:rsidRPr="00D7531E">
        <w:rPr>
          <w:sz w:val="16"/>
        </w:rPr>
        <w:t xml:space="preserve"> </w:t>
      </w:r>
      <w:r w:rsidRPr="00D7531E">
        <w:rPr>
          <w:rStyle w:val="apple-style-span"/>
          <w:sz w:val="16"/>
        </w:rPr>
        <w:t>Some of the congressional sensitivity to the design of the CAV may have arisen from another, much more controversial space weapons concept with parallel goals: hypervelocity rod bundles that would be dropped to Earth from orbital platforms. For decades air force planners have been thinking about placing weapons in orbit that could strike terrestrial targets, particularly buried, “hardened” bunkers and caches of weapons of mass destruction. Commonly called “rods from God,” the bundles would be made up of large tungsten rods, each as long as six meters (20 feet) and 30 centimeters (12 inches) across. Each rod would be hurled downward from an orbiting spacecraft and guided to its target at tremendous speed.</w:t>
      </w:r>
      <w:r w:rsidRPr="00D7531E">
        <w:rPr>
          <w:sz w:val="16"/>
        </w:rPr>
        <w:t xml:space="preserve"> </w:t>
      </w:r>
      <w:r w:rsidRPr="00D7531E">
        <w:rPr>
          <w:rStyle w:val="apple-style-span"/>
          <w:sz w:val="16"/>
        </w:rPr>
        <w:t>Both high costs and the laws of physics, however, challenge their feasibility. Ensuring that the projectiles do not burn up or deform from reentry friction while sustaining a precise, nearly vertical flight path would be extremely difficult. Calculations indicate that the nonexplosive rods would probably be no more effective than more conventional munitions. Furthermore, the expense of lofting the heavy projectiles into orbit would be exorbitant. Thus, despite continued interest in them, rods from God seem to fall into the realm of science fiction.</w:t>
      </w:r>
      <w:r w:rsidRPr="00D7531E">
        <w:rPr>
          <w:sz w:val="16"/>
        </w:rPr>
        <w:t xml:space="preserve"> </w:t>
      </w:r>
      <w:r w:rsidRPr="00D7531E">
        <w:rPr>
          <w:rStyle w:val="apple-style-span"/>
          <w:sz w:val="16"/>
        </w:rPr>
        <w:t>Obstacles to Space Weapons</w:t>
      </w:r>
      <w:r w:rsidRPr="00D7531E">
        <w:rPr>
          <w:sz w:val="16"/>
        </w:rPr>
        <w:t xml:space="preserve"> </w:t>
      </w:r>
      <w:r w:rsidRPr="00D7531E">
        <w:rPr>
          <w:rStyle w:val="apple-style-span"/>
          <w:sz w:val="16"/>
        </w:rPr>
        <w:t>What, then, is holding the U.S. (and other nations) back from a full-bore pursuit of space weapons? The countervailing pressures are threefold: political opposition, technological challenges and high costs.</w:t>
      </w:r>
      <w:r w:rsidRPr="00D7531E">
        <w:rPr>
          <w:sz w:val="16"/>
        </w:rPr>
        <w:t xml:space="preserve"> </w:t>
      </w:r>
      <w:r w:rsidRPr="00D7531E">
        <w:rPr>
          <w:rStyle w:val="apple-style-span"/>
          <w:sz w:val="16"/>
        </w:rPr>
        <w:t>The American body politic is deeply divided over the wisdom of making space warfare a part of the national military strategy. The risks are manifold. I remarked earlier on the general instabilities of an arms race, but there is a further issue of stability among the nuclear powers. Early-warning and spy satellites have traditionally played a crucial role in reducing fears of a surprise nuclear attack. But if antisatellite weapons disabled those eyes-in-the-sky, the resulting uncertainty and distrust could rapidly lead to catastrophe.</w:t>
      </w:r>
      <w:r w:rsidRPr="00D7531E">
        <w:rPr>
          <w:sz w:val="16"/>
        </w:rPr>
        <w:t xml:space="preserve"> </w:t>
      </w:r>
      <w:r w:rsidRPr="00D7531E">
        <w:rPr>
          <w:rStyle w:val="apple-style-span"/>
          <w:sz w:val="16"/>
        </w:rPr>
        <w:t>One of the most serious technological challenges posed by space weapons is the proliferation of space debris, to which I alluded earlier. According to investigators at the air force, NASA and Celestrak (an independent space-monitoring Web site), the Chinese antisatellite test left more than 2,000 pieces of junk, baseball-size and larger, orbiting the globe in a cloud that lies between about 200 kilometers (125 miles) and 4,000 kilometers (2,500 miles) above Earth’s surface. Perhaps another 150,000 objects that are a centimeter (half an inch) across and larger were released. High orbital velocities make even tiny pieces of space junk dangerous to spacecraft of all kinds. And ground stations cannot reliably monitor or track objects smaller than about five centimeters (two inches) across in low Earth orbit (around a meter in geostationary orbit), a capability that might enable satellites to maneuver out of the way. To avoid being damaged by the Chinese space debris, in fact, two U.S. satellites had to alter course. Any shooting war in space would raise the specter of a polluted space environment no longer navigable by Earth-orbiting satellites.</w:t>
      </w:r>
      <w:r w:rsidRPr="00D7531E">
        <w:rPr>
          <w:sz w:val="16"/>
        </w:rPr>
        <w:t xml:space="preserve"> </w:t>
      </w:r>
      <w:r w:rsidRPr="00D7531E">
        <w:rPr>
          <w:rStyle w:val="apple-style-span"/>
          <w:sz w:val="16"/>
        </w:rPr>
        <w:t>Basing weapons in orbit also pre</w:t>
      </w:r>
      <w:r w:rsidRPr="00D7531E">
        <w:rPr>
          <w:rStyle w:val="apple-style-span"/>
          <w:sz w:val="16"/>
        </w:rPr>
        <w:softHyphen/>
        <w:t>sents difficult technical obstacles. They would be just as vulnerable as satellites are to all kinds of outside agents: space debris, projectiles, electromagnetic signals, even natural micrometeoroids. Shielding space weapons against such threats would also be impractical, mostly because shielding is bulky and adds mass, thereby greatly increasing launch costs. Orbital weapons would be mostly autonomous mechanisms, which would make operational errors and failures likely. The paths of objects in orbit are relatively easy to predict, which would make hiding large weapons problematic. And because satellites in low Earth orbit are overhead for only a few minutes at a time, keeping one of them constantly in range would require many weapons.</w:t>
      </w:r>
      <w:r w:rsidRPr="00D7531E">
        <w:rPr>
          <w:sz w:val="16"/>
        </w:rPr>
        <w:t xml:space="preserve"> </w:t>
      </w:r>
      <w:r w:rsidRPr="00D7531E">
        <w:rPr>
          <w:rStyle w:val="apple-style-span"/>
          <w:sz w:val="16"/>
        </w:rPr>
        <w:t>Finally, getting into space and operating there is extremely expensive: between $2,000 and $10,000 a pound to reach low Earth orbit and between $15,000 and $20,000 a pound for geostationary orbit. Each space-based weapon would require replacement every seven to 15 years, and in-orbit repairs would not be cheap, either.</w:t>
      </w:r>
      <w:r w:rsidRPr="00D7531E">
        <w:rPr>
          <w:sz w:val="16"/>
        </w:rPr>
        <w:t xml:space="preserve"> </w:t>
      </w:r>
      <w:r w:rsidRPr="00D7531E">
        <w:rPr>
          <w:rStyle w:val="apple-style-span"/>
          <w:sz w:val="16"/>
        </w:rPr>
        <w:t>Alternatives to Space Warfare</w:t>
      </w:r>
      <w:r w:rsidRPr="00D7531E">
        <w:rPr>
          <w:sz w:val="16"/>
        </w:rPr>
        <w:t xml:space="preserve"> </w:t>
      </w:r>
      <w:r w:rsidRPr="00D7531E">
        <w:rPr>
          <w:rStyle w:val="apple-style-span"/>
          <w:sz w:val="16"/>
        </w:rPr>
        <w:t xml:space="preserve">Given the risks of space warfare to national and international security, as well as the technical and financial hurdles that must be overcome, it would seem only prudent for spacefaring nations to find ways to prevent an arms race in space. The U.S. focus has been to reduce the vulnerability of its satellite fleet and explore alternatives to its dependence on satellite services. Most other </w:t>
      </w:r>
      <w:r w:rsidRPr="00D7531E">
        <w:rPr>
          <w:rStyle w:val="StyleUnderline"/>
        </w:rPr>
        <w:t>space-capable countries are</w:t>
      </w:r>
      <w:r w:rsidRPr="00D7531E">
        <w:rPr>
          <w:rStyle w:val="apple-style-span"/>
          <w:sz w:val="16"/>
        </w:rPr>
        <w:t xml:space="preserve"> instead </w:t>
      </w:r>
      <w:r w:rsidRPr="00D7531E">
        <w:rPr>
          <w:rStyle w:val="StyleUnderline"/>
        </w:rPr>
        <w:t>seeking multilateral diplomatic</w:t>
      </w:r>
      <w:r w:rsidRPr="00D7531E">
        <w:rPr>
          <w:rStyle w:val="apple-style-span"/>
          <w:sz w:val="16"/>
        </w:rPr>
        <w:t xml:space="preserve"> and legal </w:t>
      </w:r>
      <w:r w:rsidRPr="00D7531E">
        <w:rPr>
          <w:rStyle w:val="StyleUnderline"/>
        </w:rPr>
        <w:t>measures</w:t>
      </w:r>
      <w:r w:rsidRPr="00D7531E">
        <w:rPr>
          <w:rStyle w:val="apple-style-span"/>
          <w:sz w:val="16"/>
        </w:rPr>
        <w:t>. The options range from treaties that would ban antisatellite and space-based weapons to voluntary measures that would help build transparency and mutual confidence.</w:t>
      </w:r>
      <w:r w:rsidRPr="00D7531E">
        <w:rPr>
          <w:sz w:val="16"/>
        </w:rPr>
        <w:t xml:space="preserve"> </w:t>
      </w:r>
      <w:r w:rsidRPr="00D7531E">
        <w:rPr>
          <w:rStyle w:val="apple-style-span"/>
          <w:sz w:val="16"/>
        </w:rPr>
        <w:t>The Bush administration has adamantly opposed any form of negotiations regarding space weapons. Opponents of multilateral space weapons agreements contend that others (particularly China) will sign up but build secret arsenals at the same time, because such treaty violations cannot be detected. They argue further that the U.S. cannot sit idly as potential adversaries gain spaceborne resources that could enhance their terrestrial combat capabilities.</w:t>
      </w:r>
      <w:r w:rsidRPr="00D7531E">
        <w:rPr>
          <w:sz w:val="16"/>
        </w:rPr>
        <w:t xml:space="preserve"> </w:t>
      </w:r>
      <w:r w:rsidRPr="00D7531E">
        <w:rPr>
          <w:rStyle w:val="apple-style-span"/>
          <w:sz w:val="16"/>
        </w:rPr>
        <w:t xml:space="preserve">Proponents of international treaties counter that </w:t>
      </w:r>
      <w:r w:rsidRPr="00D7531E">
        <w:rPr>
          <w:rStyle w:val="Emphasis"/>
        </w:rPr>
        <w:t>failure to negotiate such agreements entails real</w:t>
      </w:r>
      <w:r w:rsidRPr="00D7531E">
        <w:rPr>
          <w:rStyle w:val="apple-style-span"/>
          <w:sz w:val="16"/>
        </w:rPr>
        <w:t xml:space="preserve"> opportunity </w:t>
      </w:r>
      <w:r w:rsidRPr="00D7531E">
        <w:rPr>
          <w:rStyle w:val="Emphasis"/>
        </w:rPr>
        <w:t>costs</w:t>
      </w:r>
      <w:r w:rsidRPr="00D7531E">
        <w:rPr>
          <w:rStyle w:val="apple-style-span"/>
          <w:sz w:val="16"/>
        </w:rPr>
        <w:t xml:space="preserve">. </w:t>
      </w:r>
      <w:r w:rsidRPr="00D7531E">
        <w:rPr>
          <w:rStyle w:val="StyleUnderline"/>
        </w:rPr>
        <w:t>An arms race in space may end up compromising the security of all nations</w:t>
      </w:r>
      <w:r w:rsidRPr="00D7531E">
        <w:rPr>
          <w:rStyle w:val="apple-style-span"/>
          <w:sz w:val="16"/>
        </w:rPr>
        <w:t xml:space="preserve">, including that of the U.S., while it stretches the economic capacities of the competitors to the breaking point. And whereas many advocates of a space weapons ban concede that it will be difficult to construct a fully verifiable treaty—because space technology can be used for both military and civilian ends—effective treaties already exist that do not require strict verification. A good example is the Biological Weapons Convention. Certainly a prohibition on the testing and use (as opposed to the deployment) of the most dangerous class of near-term space weapons—destructive (as opposed to jamming) antisatellite systems—would be easily verifiable, because earthbound observers can readily detect orbital debris. Furthermore, any party to a treaty would know that all its space launches would be tracked from the </w:t>
      </w:r>
      <w:r w:rsidRPr="00D7531E">
        <w:rPr>
          <w:sz w:val="16"/>
        </w:rPr>
        <w:t xml:space="preserve">ground, and any suspicious object in orbit would promptly be labeled as such. The international outcry that would ensue from such overt treaty violations could deter would-be violators. Since the mid-1990s, however, progress on establishing a new multilateral space regime has lagged. </w:t>
      </w:r>
      <w:r w:rsidRPr="00D7531E">
        <w:rPr>
          <w:rStyle w:val="StyleUnderline"/>
        </w:rPr>
        <w:t>The U.S. has blocked efforts</w:t>
      </w:r>
      <w:r w:rsidRPr="00D7531E">
        <w:rPr>
          <w:sz w:val="16"/>
        </w:rPr>
        <w:t xml:space="preserve"> at the United Nations Conference on Disarmament in Geneva to begin negotiations on a treaty to ban space weapons. China, meanwhile</w:t>
      </w:r>
      <w:r w:rsidRPr="00D7531E">
        <w:rPr>
          <w:rStyle w:val="apple-style-span"/>
          <w:sz w:val="16"/>
        </w:rPr>
        <w:t>, has refused to accept anything less. Hence, intermediate measures such as voluntary confidence-building, space traffic control or a code of responsible conduct for spacefaring nations have remained stalled.</w:t>
      </w:r>
      <w:r w:rsidRPr="00D7531E">
        <w:rPr>
          <w:sz w:val="16"/>
        </w:rPr>
        <w:t xml:space="preserve"> </w:t>
      </w:r>
      <w:r w:rsidRPr="00D7531E">
        <w:rPr>
          <w:rStyle w:val="StyleUnderline"/>
        </w:rPr>
        <w:t xml:space="preserve">Space warfare is </w:t>
      </w:r>
      <w:r w:rsidRPr="00D7531E">
        <w:rPr>
          <w:rStyle w:val="Emphasis"/>
        </w:rPr>
        <w:t>not inevitable</w:t>
      </w:r>
      <w:r w:rsidRPr="00D7531E">
        <w:rPr>
          <w:rStyle w:val="StyleUnderline"/>
        </w:rPr>
        <w:t>.</w:t>
      </w:r>
      <w:r w:rsidRPr="00D7531E">
        <w:rPr>
          <w:rStyle w:val="apple-style-span"/>
          <w:sz w:val="16"/>
        </w:rPr>
        <w:t xml:space="preserve"> </w:t>
      </w:r>
      <w:r w:rsidRPr="00D7531E">
        <w:rPr>
          <w:rStyle w:val="StyleUnderline"/>
        </w:rPr>
        <w:t>But</w:t>
      </w:r>
      <w:r w:rsidRPr="00D7531E">
        <w:rPr>
          <w:rStyle w:val="apple-style-span"/>
          <w:sz w:val="16"/>
        </w:rPr>
        <w:t xml:space="preserve"> the recent policy shift in the U.S. and China’s provocative actions have highlighted the fact that </w:t>
      </w:r>
      <w:r w:rsidRPr="00D7531E">
        <w:rPr>
          <w:rStyle w:val="Emphasis"/>
        </w:rPr>
        <w:t>the world is approaching a crossroads.</w:t>
      </w:r>
      <w:r w:rsidRPr="00D7531E">
        <w:rPr>
          <w:rStyle w:val="apple-style-span"/>
          <w:sz w:val="16"/>
        </w:rPr>
        <w:t xml:space="preserve"> Countries must come to grips with their strong self-interest in preventing the testing and use of orbital weapons. The nations of Earth must soon decide whether it is possible to sustain the predominantly peaceful human space exploration that has already lasted half a century. The likely alternative would be unacceptable to all.</w:t>
      </w:r>
    </w:p>
    <w:p w14:paraId="24BADC20" w14:textId="77777777" w:rsidR="009C0F5A" w:rsidRDefault="009C0F5A" w:rsidP="009C0F5A"/>
    <w:p w14:paraId="2F9B6C27" w14:textId="77777777" w:rsidR="009C0F5A" w:rsidRPr="000F3948" w:rsidRDefault="009C0F5A" w:rsidP="009C0F5A">
      <w:pPr>
        <w:pStyle w:val="Heading4"/>
        <w:rPr>
          <w:rFonts w:asciiTheme="majorHAnsi" w:hAnsiTheme="majorHAnsi"/>
        </w:rPr>
      </w:pPr>
      <w:r w:rsidRPr="000F3948">
        <w:rPr>
          <w:rFonts w:asciiTheme="majorHAnsi" w:hAnsiTheme="majorHAnsi"/>
        </w:rPr>
        <w:t xml:space="preserve">Space weaponization escalates to global war </w:t>
      </w:r>
    </w:p>
    <w:p w14:paraId="7890D44E" w14:textId="77777777" w:rsidR="009C0F5A" w:rsidRPr="000F3948" w:rsidRDefault="009C0F5A" w:rsidP="009C0F5A">
      <w:pPr>
        <w:rPr>
          <w:rFonts w:asciiTheme="majorHAnsi" w:hAnsiTheme="majorHAnsi"/>
        </w:rPr>
      </w:pPr>
      <w:r w:rsidRPr="000F3948">
        <w:rPr>
          <w:rStyle w:val="Style13ptBold"/>
          <w:rFonts w:asciiTheme="majorHAnsi" w:hAnsiTheme="majorHAnsi"/>
        </w:rPr>
        <w:t>Zhang 11</w:t>
      </w:r>
      <w:r w:rsidRPr="000F3948">
        <w:rPr>
          <w:rFonts w:asciiTheme="majorHAnsi" w:hAnsiTheme="majorHAnsi"/>
        </w:rPr>
        <w:t xml:space="preserve"> (Baohui Zhang is Associate Professor of Political Science and Director of the Center for Asia Pacific Studies at Lingnan University, Hong Kong. He wishes to thank an anonymous reviewer for the helpful comments that contributed to the revision of this article, “The Security Dilemma in the U.S.-China Military Space Relationship” accessed by means of JSTOR)</w:t>
      </w:r>
    </w:p>
    <w:p w14:paraId="672DA0C1" w14:textId="77777777" w:rsidR="009C0F5A" w:rsidRPr="000F3948" w:rsidRDefault="009C0F5A" w:rsidP="009C0F5A">
      <w:pPr>
        <w:rPr>
          <w:rFonts w:asciiTheme="majorHAnsi" w:hAnsiTheme="majorHAnsi"/>
          <w:sz w:val="16"/>
        </w:rPr>
      </w:pPr>
      <w:r w:rsidRPr="000F3948">
        <w:rPr>
          <w:rFonts w:asciiTheme="majorHAnsi" w:hAnsiTheme="majorHAnsi"/>
          <w:sz w:val="16"/>
        </w:rPr>
        <w:t xml:space="preserve">In both cases, </w:t>
      </w:r>
      <w:r w:rsidRPr="000F3948">
        <w:rPr>
          <w:rFonts w:asciiTheme="majorHAnsi" w:hAnsiTheme="majorHAnsi"/>
          <w:u w:val="single"/>
        </w:rPr>
        <w:t xml:space="preserve">Chinese security experts </w:t>
      </w:r>
      <w:r w:rsidRPr="000F3948">
        <w:rPr>
          <w:rFonts w:asciiTheme="majorHAnsi" w:hAnsiTheme="majorHAnsi"/>
          <w:u w:val="single"/>
          <w:bdr w:val="single" w:sz="4" w:space="0" w:color="auto"/>
        </w:rPr>
        <w:t>believe</w:t>
      </w:r>
      <w:r w:rsidRPr="000F3948">
        <w:rPr>
          <w:rFonts w:asciiTheme="majorHAnsi" w:hAnsiTheme="majorHAnsi"/>
          <w:u w:val="single"/>
        </w:rPr>
        <w:t xml:space="preserve"> </w:t>
      </w:r>
      <w:r w:rsidRPr="000F3948">
        <w:rPr>
          <w:rFonts w:asciiTheme="majorHAnsi" w:hAnsiTheme="majorHAnsi"/>
          <w:sz w:val="16"/>
        </w:rPr>
        <w:t xml:space="preserve">that </w:t>
      </w:r>
      <w:r w:rsidRPr="000F3948">
        <w:rPr>
          <w:rFonts w:asciiTheme="majorHAnsi" w:hAnsiTheme="majorHAnsi"/>
          <w:u w:val="single"/>
        </w:rPr>
        <w:t>the U.S. seeks “absolute security” in order to maximize protection for the American population from external threats</w:t>
      </w:r>
      <w:r w:rsidRPr="000F3948">
        <w:rPr>
          <w:rFonts w:asciiTheme="majorHAnsi" w:hAnsiTheme="majorHAnsi"/>
          <w:sz w:val="16"/>
        </w:rPr>
        <w:t xml:space="preserve">.9 </w:t>
      </w:r>
      <w:r w:rsidRPr="000F3948">
        <w:rPr>
          <w:rFonts w:asciiTheme="majorHAnsi" w:hAnsiTheme="majorHAnsi"/>
          <w:u w:val="single"/>
        </w:rPr>
        <w:t>This means that China at least recognizes the defensive motivations behind the U.S. quest for space dominance and missile defense.</w:t>
      </w:r>
      <w:r w:rsidRPr="000F3948">
        <w:rPr>
          <w:rFonts w:asciiTheme="majorHAnsi" w:hAnsiTheme="majorHAnsi"/>
          <w:sz w:val="16"/>
        </w:rPr>
        <w:t xml:space="preserve"> However, </w:t>
      </w:r>
      <w:r w:rsidRPr="000F3948">
        <w:rPr>
          <w:rFonts w:asciiTheme="majorHAnsi" w:hAnsiTheme="majorHAnsi"/>
          <w:u w:val="single"/>
        </w:rPr>
        <w:t>with the chaotic nature of international relations, one country’s efforts to maximize its security could degrade the security of others by changing the balance of power</w:t>
      </w:r>
      <w:r w:rsidRPr="000F3948">
        <w:rPr>
          <w:rFonts w:asciiTheme="majorHAnsi" w:hAnsiTheme="majorHAnsi"/>
          <w:sz w:val="16"/>
        </w:rPr>
        <w:t xml:space="preserve">. Inevitably, </w:t>
      </w:r>
      <w:r w:rsidRPr="000F3948">
        <w:rPr>
          <w:rFonts w:asciiTheme="majorHAnsi" w:hAnsiTheme="majorHAnsi"/>
          <w:u w:val="single"/>
        </w:rPr>
        <w:t xml:space="preserve">the U.S. </w:t>
      </w:r>
      <w:r w:rsidRPr="000F3948">
        <w:rPr>
          <w:rFonts w:asciiTheme="majorHAnsi" w:hAnsiTheme="majorHAnsi"/>
          <w:b/>
          <w:u w:val="single"/>
          <w:bdr w:val="single" w:sz="4" w:space="0" w:color="auto"/>
        </w:rPr>
        <w:t>quest for “absolute security</w:t>
      </w:r>
      <w:r w:rsidRPr="000F3948">
        <w:rPr>
          <w:rFonts w:asciiTheme="majorHAnsi" w:hAnsiTheme="majorHAnsi"/>
          <w:u w:val="single"/>
        </w:rPr>
        <w:t xml:space="preserve">” evokes </w:t>
      </w:r>
      <w:r w:rsidRPr="000F3948">
        <w:rPr>
          <w:rFonts w:asciiTheme="majorHAnsi" w:hAnsiTheme="majorHAnsi"/>
          <w:b/>
          <w:u w:val="single"/>
          <w:bdr w:val="single" w:sz="4" w:space="0" w:color="auto"/>
        </w:rPr>
        <w:t>countermeasures</w:t>
      </w:r>
      <w:r w:rsidRPr="000F3948">
        <w:rPr>
          <w:rFonts w:asciiTheme="majorHAnsi" w:hAnsiTheme="majorHAnsi"/>
          <w:u w:val="single"/>
        </w:rPr>
        <w:t xml:space="preserve"> from other countries</w:t>
      </w:r>
      <w:r w:rsidRPr="000F3948">
        <w:rPr>
          <w:rFonts w:asciiTheme="majorHAnsi" w:hAnsiTheme="majorHAnsi"/>
          <w:sz w:val="16"/>
        </w:rPr>
        <w:t xml:space="preserve">. As Kenneth Waltz observes, when a great power seeks superiority, others will respond in kind, since “maintaining status quo is the minimum goal of any great power.”10 According to Robert Jervis, “The heart of the security dilemma argument is that an increase in one state’s security can make others less secure, not because of misperceptions or imagined hostility, but because of the anarchic context of international relations.” In this context, “Even if they can be certain that the current intentions of other states are benign, they can neither neglect the possibility that the others will become aggressive in the future nor credibly guarantee that they themselves will remain peaceful.”11 Inevitably, </w:t>
      </w:r>
      <w:r w:rsidRPr="000F3948">
        <w:rPr>
          <w:rFonts w:asciiTheme="majorHAnsi" w:hAnsiTheme="majorHAnsi"/>
          <w:u w:val="single"/>
        </w:rPr>
        <w:t>when one state seeks to expand its military capability, others have to take similar measures.</w:t>
      </w:r>
      <w:r w:rsidRPr="000F3948">
        <w:rPr>
          <w:rFonts w:asciiTheme="majorHAnsi" w:hAnsiTheme="majorHAnsi"/>
          <w:sz w:val="16"/>
        </w:rPr>
        <w:t xml:space="preserve">  </w:t>
      </w:r>
      <w:r w:rsidRPr="000F3948">
        <w:rPr>
          <w:rFonts w:asciiTheme="majorHAnsi" w:hAnsiTheme="majorHAnsi"/>
          <w:u w:val="single"/>
        </w:rPr>
        <w:t xml:space="preserve">The first factor that caused the security dilemma in the Sino-U.S. military space relationship is </w:t>
      </w:r>
      <w:r w:rsidRPr="000F3948">
        <w:rPr>
          <w:rFonts w:asciiTheme="majorHAnsi" w:hAnsiTheme="majorHAnsi"/>
          <w:u w:val="single"/>
          <w:bdr w:val="single" w:sz="4" w:space="0" w:color="auto"/>
        </w:rPr>
        <w:t>the professed American</w:t>
      </w:r>
      <w:r w:rsidRPr="000F3948">
        <w:rPr>
          <w:rFonts w:asciiTheme="majorHAnsi" w:hAnsiTheme="majorHAnsi"/>
          <w:u w:val="single"/>
        </w:rPr>
        <w:t xml:space="preserve"> quest for space dominance.</w:t>
      </w:r>
      <w:r w:rsidRPr="000F3948">
        <w:rPr>
          <w:rFonts w:asciiTheme="majorHAnsi" w:hAnsiTheme="majorHAnsi"/>
          <w:sz w:val="16"/>
        </w:rPr>
        <w:t xml:space="preserve"> </w:t>
      </w:r>
      <w:r w:rsidRPr="000F3948">
        <w:rPr>
          <w:rFonts w:asciiTheme="majorHAnsi" w:hAnsiTheme="majorHAnsi"/>
          <w:u w:val="single"/>
        </w:rPr>
        <w:t>This</w:t>
      </w:r>
      <w:r w:rsidRPr="000F3948">
        <w:rPr>
          <w:rFonts w:asciiTheme="majorHAnsi" w:hAnsiTheme="majorHAnsi"/>
          <w:sz w:val="16"/>
        </w:rPr>
        <w:t xml:space="preserve"> quest </w:t>
      </w:r>
      <w:r w:rsidRPr="000F3948">
        <w:rPr>
          <w:rFonts w:asciiTheme="majorHAnsi" w:hAnsiTheme="majorHAnsi"/>
          <w:u w:val="single"/>
        </w:rPr>
        <w:t>is a reflection of the U.S. obsession with primacy that predates the Obama administration</w:t>
      </w:r>
      <w:r w:rsidRPr="000F3948">
        <w:rPr>
          <w:rFonts w:asciiTheme="majorHAnsi" w:hAnsiTheme="majorHAnsi"/>
          <w:sz w:val="16"/>
        </w:rPr>
        <w:t xml:space="preserve">. The primacy strategy demands undisputed military dominance in different areas, </w:t>
      </w:r>
      <w:r w:rsidRPr="000F3948">
        <w:rPr>
          <w:rFonts w:asciiTheme="majorHAnsi" w:hAnsiTheme="majorHAnsi"/>
          <w:u w:val="single"/>
        </w:rPr>
        <w:t>including space, to ensure the best possible protection of U.S. national security. The U.S. is the only country in the world that has articulated a coherent national strategy for space dominance</w:t>
      </w:r>
      <w:r w:rsidRPr="000F3948">
        <w:rPr>
          <w:rFonts w:asciiTheme="majorHAnsi" w:hAnsiTheme="majorHAnsi"/>
          <w:sz w:val="16"/>
        </w:rPr>
        <w:t xml:space="preserve">. As emphasized by Michael W. Wynne, former Air Force secretary, “America’s domination of the space domain provides an unrivaled advantage for our nation and remains critical to creating the strategic and tactical conditions for victory.”12 The U.S. is the leader in the militarization of space. It was the first country that established a dedicated command, the U.S. Space Command, to unify military operations in space. In fact, as its Vision for 2020 proclaims, the Space Command seeks to achieve “full spectrum dominance” in space.13 Furthermore, it envisions permanent dominance in the military dimension of space operations: “Today, the U.S. is the preeminent military space power. Our vision is one of maintaining that preeminence—providing a solid foundation for our national security.”14  General Lance W. Lord, former commander, Air Force Space Command, points out the importance of space dominance: “Space superiority is the future of warfare. We cannot win a war without controlling the high ground, and the high ground is space.”15 In December 2007, the U.S. Air Force released a White Paper called The Nation’s Guardians: America’s 21st Century Air Force, in which General T. Michael Moseley made a similar statement: “No future war will be won without air, space and cyberspace superiority”; thus, “the Air Force must attain cross-domain dominance. Cross-domain dominance is the freedom to attack and the freedom from attack in and through the atmosphere, space and electromagnetic spectrum.”16 This strategy of space dominance, however, generates the classic security dilemma between the U.S. and other countries. </w:t>
      </w:r>
      <w:r w:rsidRPr="000F3948">
        <w:rPr>
          <w:rFonts w:asciiTheme="majorHAnsi" w:hAnsiTheme="majorHAnsi"/>
          <w:u w:val="single"/>
        </w:rPr>
        <w:t>Although the U.S. may be motivated by defensive purposes such as shielding the American population from nuclear weapons and other threat</w:t>
      </w:r>
      <w:r w:rsidRPr="000F3948">
        <w:rPr>
          <w:rFonts w:asciiTheme="majorHAnsi" w:hAnsiTheme="majorHAnsi"/>
          <w:sz w:val="16"/>
        </w:rPr>
        <w:t xml:space="preserve">s, </w:t>
      </w:r>
      <w:r w:rsidRPr="000F3948">
        <w:rPr>
          <w:rFonts w:asciiTheme="majorHAnsi" w:hAnsiTheme="majorHAnsi"/>
          <w:b/>
          <w:u w:val="single"/>
        </w:rPr>
        <w:t>other countries have to assume the worst in an anarchic world</w:t>
      </w:r>
      <w:r w:rsidRPr="000F3948">
        <w:rPr>
          <w:rFonts w:asciiTheme="majorHAnsi" w:hAnsiTheme="majorHAnsi"/>
          <w:sz w:val="16"/>
        </w:rPr>
        <w:t xml:space="preserve">. As observed by Joan Johnson-Freese, “I would argue that </w:t>
      </w:r>
      <w:r w:rsidRPr="000F3948">
        <w:rPr>
          <w:rFonts w:asciiTheme="majorHAnsi" w:hAnsiTheme="majorHAnsi"/>
          <w:u w:val="single"/>
        </w:rPr>
        <w:t>the rest of the world accepts U.S. space supremac</w:t>
      </w:r>
      <w:r w:rsidRPr="000F3948">
        <w:rPr>
          <w:rFonts w:asciiTheme="majorHAnsi" w:hAnsiTheme="majorHAnsi"/>
          <w:sz w:val="16"/>
        </w:rPr>
        <w:t xml:space="preserve">y. What the Bush Administration claims is space dominance, and that’s what the rest of the world won’t accept.”17 </w:t>
      </w:r>
      <w:r w:rsidRPr="000F3948">
        <w:rPr>
          <w:rFonts w:asciiTheme="majorHAnsi" w:hAnsiTheme="majorHAnsi"/>
          <w:u w:val="single"/>
        </w:rPr>
        <w:t>Chinese strategists certainly perceive the U.S. quest for space dominance as damaging to China’s national security; whoever controls space will have the edge in winning the next war</w:t>
      </w:r>
      <w:r w:rsidRPr="000F3948">
        <w:rPr>
          <w:rFonts w:asciiTheme="majorHAnsi" w:hAnsiTheme="majorHAnsi"/>
          <w:sz w:val="16"/>
        </w:rPr>
        <w:t xml:space="preserve">. Indeed, </w:t>
      </w:r>
      <w:r w:rsidRPr="000F3948">
        <w:rPr>
          <w:rFonts w:asciiTheme="majorHAnsi" w:hAnsiTheme="majorHAnsi"/>
          <w:u w:val="single"/>
        </w:rPr>
        <w:t xml:space="preserve">Chinese military and civilian strategists argue that the U.S. search for “absolute security” </w:t>
      </w:r>
      <w:r w:rsidRPr="000F3948">
        <w:rPr>
          <w:rFonts w:asciiTheme="majorHAnsi" w:hAnsiTheme="majorHAnsi"/>
          <w:b/>
          <w:u w:val="single"/>
        </w:rPr>
        <w:t>jeopardizes</w:t>
      </w:r>
      <w:r w:rsidRPr="000F3948">
        <w:rPr>
          <w:rFonts w:asciiTheme="majorHAnsi" w:hAnsiTheme="majorHAnsi"/>
          <w:u w:val="single"/>
        </w:rPr>
        <w:t xml:space="preserve"> other countries’ security. It</w:t>
      </w:r>
      <w:r w:rsidRPr="000F3948">
        <w:rPr>
          <w:rFonts w:asciiTheme="majorHAnsi" w:hAnsiTheme="majorHAnsi"/>
          <w:sz w:val="16"/>
        </w:rPr>
        <w:t xml:space="preserve"> is widely reported in Chinese military literature that the U.S. has already developed and is in fact implementing a master plan for military dominance in space. </w:t>
      </w:r>
      <w:r w:rsidRPr="000F3948">
        <w:rPr>
          <w:rFonts w:asciiTheme="majorHAnsi" w:hAnsiTheme="majorHAnsi"/>
          <w:u w:val="single"/>
        </w:rPr>
        <w:t>The challenge for China is to prevent the U.S. from jumping too far ahead</w:t>
      </w:r>
      <w:r w:rsidRPr="000F3948">
        <w:rPr>
          <w:rFonts w:asciiTheme="majorHAnsi" w:hAnsiTheme="majorHAnsi"/>
          <w:sz w:val="16"/>
        </w:rPr>
        <w:t xml:space="preserve">. </w:t>
      </w:r>
      <w:r w:rsidRPr="000F3948">
        <w:rPr>
          <w:rFonts w:asciiTheme="majorHAnsi" w:hAnsiTheme="majorHAnsi"/>
          <w:u w:val="single"/>
        </w:rPr>
        <w:t>As observed by a major study organized by the General Staff of the PLA, “In recent decades the U.S. has been consistently pursuing dominance in space in order to become its overlord.</w:t>
      </w:r>
      <w:r w:rsidRPr="000F3948">
        <w:rPr>
          <w:rFonts w:asciiTheme="majorHAnsi" w:hAnsiTheme="majorHAnsi"/>
          <w:sz w:val="16"/>
        </w:rPr>
        <w:t xml:space="preserve">”18 The study  also points out that the U.S. is the first country to develop a full set of doctrines for space militarization and dominance: In April 1998, the U.S. Space Command published its long-term strategic development plan, Vision for 2020, which specifically proposed the concept of space dominance and revealed the goals of allowing the American military to use space weapons to attack the enemy’s land, sea, air, and space targets. </w:t>
      </w:r>
      <w:r w:rsidRPr="000F3948">
        <w:rPr>
          <w:rFonts w:asciiTheme="majorHAnsi" w:hAnsiTheme="majorHAnsi"/>
          <w:u w:val="single"/>
        </w:rPr>
        <w:t>World opinion believes this represented the formal debut of U.S. space war theory and indicated an important first step by the U.S. military toward space war</w:t>
      </w:r>
      <w:r w:rsidRPr="000F3948">
        <w:rPr>
          <w:rFonts w:asciiTheme="majorHAnsi" w:hAnsiTheme="majorHAnsi"/>
          <w:sz w:val="16"/>
        </w:rPr>
        <w:t xml:space="preserve">.19 </w:t>
      </w:r>
      <w:r w:rsidRPr="000F3948">
        <w:rPr>
          <w:rFonts w:asciiTheme="majorHAnsi" w:hAnsiTheme="majorHAnsi"/>
          <w:u w:val="single"/>
        </w:rPr>
        <w:t xml:space="preserve">Li Daguang, one of the most influential PLA experts on space war, </w:t>
      </w:r>
      <w:r w:rsidRPr="000F3948">
        <w:rPr>
          <w:rFonts w:asciiTheme="majorHAnsi" w:hAnsiTheme="majorHAnsi"/>
          <w:sz w:val="16"/>
        </w:rPr>
        <w:t xml:space="preserve">also </w:t>
      </w:r>
      <w:r w:rsidRPr="000F3948">
        <w:rPr>
          <w:rFonts w:asciiTheme="majorHAnsi" w:hAnsiTheme="majorHAnsi"/>
          <w:u w:val="single"/>
        </w:rPr>
        <w:t>alleges</w:t>
      </w:r>
      <w:r w:rsidRPr="000F3948">
        <w:rPr>
          <w:rFonts w:asciiTheme="majorHAnsi" w:hAnsiTheme="majorHAnsi"/>
          <w:sz w:val="16"/>
        </w:rPr>
        <w:t xml:space="preserve"> that </w:t>
      </w:r>
      <w:r w:rsidRPr="000F3948">
        <w:rPr>
          <w:rFonts w:asciiTheme="majorHAnsi" w:hAnsiTheme="majorHAnsi"/>
          <w:u w:val="single"/>
        </w:rPr>
        <w:t>the U.S. has initiated “a new space war” to maintain its status as “the overlord of space.”He claims that the ultimate goal of the U.S. space program is to “build a powerful military empire in outer space that attempts to include any space between earth and moon under American jurisdiction</w:t>
      </w:r>
      <w:r w:rsidRPr="000F3948">
        <w:rPr>
          <w:rFonts w:asciiTheme="majorHAnsi" w:hAnsiTheme="majorHAnsi"/>
          <w:sz w:val="16"/>
        </w:rPr>
        <w:t>.” Under this empire, “without U.S. permission, any country, including even its allies, will not be able to use outer space for military or other purposes.”20</w:t>
      </w:r>
    </w:p>
    <w:p w14:paraId="5C7D0605" w14:textId="77777777" w:rsidR="009C0F5A" w:rsidRPr="000F3948" w:rsidRDefault="009C0F5A" w:rsidP="009C0F5A">
      <w:pPr>
        <w:rPr>
          <w:rFonts w:asciiTheme="majorHAnsi" w:hAnsiTheme="majorHAnsi"/>
        </w:rPr>
      </w:pPr>
    </w:p>
    <w:p w14:paraId="435CDBF6" w14:textId="77777777" w:rsidR="009C0F5A" w:rsidRPr="000F3948" w:rsidRDefault="009C0F5A" w:rsidP="009C0F5A">
      <w:pPr>
        <w:pStyle w:val="Heading4"/>
        <w:rPr>
          <w:rFonts w:asciiTheme="majorHAnsi" w:hAnsiTheme="majorHAnsi"/>
        </w:rPr>
      </w:pPr>
      <w:r w:rsidRPr="000F3948">
        <w:rPr>
          <w:rFonts w:asciiTheme="majorHAnsi" w:hAnsiTheme="majorHAnsi"/>
        </w:rPr>
        <w:t xml:space="preserve">Space war is the most likely theater for nuclear conflict </w:t>
      </w:r>
    </w:p>
    <w:p w14:paraId="5C6F46A8" w14:textId="77777777" w:rsidR="009C0F5A" w:rsidRPr="000F3948" w:rsidRDefault="009C0F5A" w:rsidP="009C0F5A">
      <w:pPr>
        <w:rPr>
          <w:rFonts w:asciiTheme="majorHAnsi" w:hAnsiTheme="majorHAnsi"/>
        </w:rPr>
      </w:pPr>
      <w:r w:rsidRPr="000F3948">
        <w:rPr>
          <w:rFonts w:asciiTheme="majorHAnsi" w:hAnsiTheme="majorHAnsi"/>
          <w:b/>
        </w:rPr>
        <w:t>Lamrani 16</w:t>
      </w:r>
      <w:r w:rsidRPr="000F3948">
        <w:rPr>
          <w:rFonts w:asciiTheme="majorHAnsi" w:hAnsiTheme="majorHAnsi"/>
        </w:rPr>
        <w:t xml:space="preserve"> [Omar, geopolitical and security analyst for Stratfor, National Interest, “What the U.S. Military Fears Most: A Massive Space War,” May 18, 2016, </w:t>
      </w:r>
      <w:hyperlink r:id="rId121" w:history="1">
        <w:r w:rsidRPr="000F3948">
          <w:rPr>
            <w:rStyle w:val="Hyperlink"/>
            <w:rFonts w:asciiTheme="majorHAnsi" w:hAnsiTheme="majorHAnsi"/>
          </w:rPr>
          <w:t>http://nationalinterest.org/blog/the-buzz/what-the-us-military-fears-most-massive-space-war-16248</w:t>
        </w:r>
      </w:hyperlink>
      <w:r w:rsidRPr="000F3948">
        <w:rPr>
          <w:rFonts w:asciiTheme="majorHAnsi" w:hAnsiTheme="majorHAnsi"/>
        </w:rPr>
        <w:t>]</w:t>
      </w:r>
    </w:p>
    <w:p w14:paraId="33F67027" w14:textId="77777777" w:rsidR="009C0F5A" w:rsidRPr="000F3948" w:rsidRDefault="009C0F5A" w:rsidP="009C0F5A">
      <w:pPr>
        <w:rPr>
          <w:rFonts w:asciiTheme="majorHAnsi" w:hAnsiTheme="majorHAnsi"/>
          <w:b/>
          <w:sz w:val="16"/>
        </w:rPr>
      </w:pPr>
      <w:r w:rsidRPr="000F3948">
        <w:rPr>
          <w:rFonts w:asciiTheme="majorHAnsi" w:hAnsiTheme="majorHAnsi"/>
        </w:rPr>
        <w:t>The High Cost of a War in Space: Increased competition in space is reviving fears of a war there, one with devastating consequences. Humanity depends on space systems for communication, exploration, navigation and a host of other functions integral to modern life. Moreover,</w:t>
      </w:r>
      <w:r w:rsidRPr="000F3948">
        <w:rPr>
          <w:rFonts w:asciiTheme="majorHAnsi" w:hAnsiTheme="majorHAnsi"/>
          <w:sz w:val="16"/>
        </w:rPr>
        <w:t xml:space="preserve"> </w:t>
      </w:r>
      <w:r w:rsidRPr="000F3948">
        <w:rPr>
          <w:rStyle w:val="Emphasis"/>
          <w:rFonts w:asciiTheme="majorHAnsi" w:hAnsiTheme="majorHAnsi"/>
          <w:b w:val="0"/>
        </w:rPr>
        <w:t>future breakthroughs may await in space</w:t>
      </w:r>
      <w:r w:rsidRPr="000F3948">
        <w:rPr>
          <w:rStyle w:val="StyleUnderline"/>
          <w:rFonts w:asciiTheme="majorHAnsi" w:hAnsiTheme="majorHAnsi"/>
        </w:rPr>
        <w:t xml:space="preserve">, including </w:t>
      </w:r>
      <w:r w:rsidRPr="000F3948">
        <w:rPr>
          <w:rStyle w:val="Emphasis"/>
          <w:rFonts w:asciiTheme="majorHAnsi" w:hAnsiTheme="majorHAnsi"/>
          <w:b w:val="0"/>
        </w:rPr>
        <w:t>solar energy improvements</w:t>
      </w:r>
      <w:r w:rsidRPr="000F3948">
        <w:rPr>
          <w:rStyle w:val="StyleUnderline"/>
          <w:rFonts w:asciiTheme="majorHAnsi" w:hAnsiTheme="majorHAnsi"/>
          <w:b/>
        </w:rPr>
        <w:t>,</w:t>
      </w:r>
      <w:r w:rsidRPr="000F3948">
        <w:rPr>
          <w:rStyle w:val="StyleUnderline"/>
          <w:rFonts w:asciiTheme="majorHAnsi" w:hAnsiTheme="majorHAnsi"/>
        </w:rPr>
        <w:t xml:space="preserve"> nuclear </w:t>
      </w:r>
      <w:r w:rsidRPr="000F3948">
        <w:rPr>
          <w:rStyle w:val="Emphasis"/>
          <w:rFonts w:asciiTheme="majorHAnsi" w:hAnsiTheme="majorHAnsi"/>
          <w:b w:val="0"/>
        </w:rPr>
        <w:t>waste disposal</w:t>
      </w:r>
      <w:r w:rsidRPr="000F3948">
        <w:rPr>
          <w:rStyle w:val="StyleUnderline"/>
          <w:rFonts w:asciiTheme="majorHAnsi" w:hAnsiTheme="majorHAnsi"/>
          <w:b/>
        </w:rPr>
        <w:t xml:space="preserve"> </w:t>
      </w:r>
      <w:r w:rsidRPr="000F3948">
        <w:rPr>
          <w:rStyle w:val="StyleUnderline"/>
          <w:rFonts w:asciiTheme="majorHAnsi" w:hAnsiTheme="majorHAnsi"/>
        </w:rPr>
        <w:t>and</w:t>
      </w:r>
      <w:r w:rsidRPr="000F3948">
        <w:rPr>
          <w:rStyle w:val="StyleUnderline"/>
          <w:rFonts w:asciiTheme="majorHAnsi" w:hAnsiTheme="majorHAnsi"/>
          <w:b/>
        </w:rPr>
        <w:t xml:space="preserve"> </w:t>
      </w:r>
      <w:r w:rsidRPr="000F3948">
        <w:rPr>
          <w:rStyle w:val="Emphasis"/>
          <w:rFonts w:asciiTheme="majorHAnsi" w:hAnsiTheme="majorHAnsi"/>
          <w:b w:val="0"/>
        </w:rPr>
        <w:t>extraterrestrial mining</w:t>
      </w:r>
      <w:r w:rsidRPr="000F3948">
        <w:rPr>
          <w:rFonts w:asciiTheme="majorHAnsi" w:hAnsiTheme="majorHAnsi"/>
          <w:sz w:val="16"/>
        </w:rPr>
        <w:t xml:space="preserve">. </w:t>
      </w:r>
      <w:r w:rsidRPr="000F3948">
        <w:rPr>
          <w:rStyle w:val="StyleUnderline"/>
          <w:rFonts w:asciiTheme="majorHAnsi" w:hAnsiTheme="majorHAnsi"/>
        </w:rPr>
        <w:t>A war in space would disable a number of key satellites, and the resulting debris would place vital orbital regions at risk</w:t>
      </w:r>
      <w:r w:rsidRPr="000F3948">
        <w:rPr>
          <w:rFonts w:asciiTheme="majorHAnsi" w:hAnsiTheme="majorHAnsi"/>
          <w:sz w:val="16"/>
        </w:rPr>
        <w:t xml:space="preserve">. </w:t>
      </w:r>
      <w:r w:rsidRPr="000F3948">
        <w:rPr>
          <w:rStyle w:val="Emphasis"/>
          <w:rFonts w:asciiTheme="majorHAnsi" w:hAnsiTheme="majorHAnsi"/>
          <w:b w:val="0"/>
        </w:rPr>
        <w:t>The damage to the world economy could also be disastrous</w:t>
      </w:r>
      <w:r w:rsidRPr="000F3948">
        <w:rPr>
          <w:rFonts w:asciiTheme="majorHAnsi" w:hAnsiTheme="majorHAnsi"/>
          <w:b/>
          <w:sz w:val="16"/>
        </w:rPr>
        <w:t xml:space="preserve">. </w:t>
      </w:r>
      <w:r w:rsidRPr="000F3948">
        <w:rPr>
          <w:rFonts w:asciiTheme="majorHAnsi" w:hAnsiTheme="majorHAnsi"/>
        </w:rPr>
        <w:t>In severity,</w:t>
      </w:r>
      <w:r w:rsidRPr="000F3948">
        <w:rPr>
          <w:rFonts w:asciiTheme="majorHAnsi" w:hAnsiTheme="majorHAnsi"/>
          <w:sz w:val="16"/>
        </w:rPr>
        <w:t xml:space="preserve"> </w:t>
      </w:r>
      <w:r w:rsidRPr="000F3948">
        <w:rPr>
          <w:rStyle w:val="Emphasis"/>
          <w:rFonts w:asciiTheme="majorHAnsi" w:hAnsiTheme="majorHAnsi"/>
          <w:b w:val="0"/>
        </w:rPr>
        <w:t>the consequences of space warfare could be comparable to those of nuclear war</w:t>
      </w:r>
      <w:r w:rsidRPr="000F3948">
        <w:rPr>
          <w:rFonts w:asciiTheme="majorHAnsi" w:hAnsiTheme="majorHAnsi"/>
          <w:b/>
          <w:sz w:val="16"/>
        </w:rPr>
        <w:t>.</w:t>
      </w:r>
      <w:r w:rsidRPr="000F3948">
        <w:rPr>
          <w:rFonts w:asciiTheme="majorHAnsi" w:hAnsiTheme="majorHAnsi"/>
          <w:sz w:val="16"/>
        </w:rPr>
        <w:t xml:space="preserve"> </w:t>
      </w:r>
      <w:r w:rsidRPr="000F3948">
        <w:rPr>
          <w:rFonts w:asciiTheme="majorHAnsi" w:hAnsiTheme="majorHAnsi"/>
        </w:rPr>
        <w:t>What's more,</w:t>
      </w:r>
      <w:r w:rsidRPr="000F3948">
        <w:rPr>
          <w:rFonts w:asciiTheme="majorHAnsi" w:hAnsiTheme="majorHAnsi"/>
          <w:sz w:val="16"/>
        </w:rPr>
        <w:t xml:space="preserve"> </w:t>
      </w:r>
      <w:r w:rsidRPr="000F3948">
        <w:rPr>
          <w:rStyle w:val="StyleUnderline"/>
          <w:rFonts w:asciiTheme="majorHAnsi" w:hAnsiTheme="majorHAnsi"/>
        </w:rPr>
        <w:t xml:space="preserve">disabling key constellations that give early launch warnings could be seen as the </w:t>
      </w:r>
      <w:r w:rsidRPr="000F3948">
        <w:rPr>
          <w:rStyle w:val="Emphasis"/>
          <w:rFonts w:asciiTheme="majorHAnsi" w:hAnsiTheme="majorHAnsi"/>
          <w:b w:val="0"/>
        </w:rPr>
        <w:t>opening salvo in a nuclear attack</w:t>
      </w:r>
      <w:r w:rsidRPr="000F3948">
        <w:rPr>
          <w:rStyle w:val="StyleUnderline"/>
          <w:rFonts w:asciiTheme="majorHAnsi" w:hAnsiTheme="majorHAnsi"/>
          <w:b/>
        </w:rPr>
        <w:t>,</w:t>
      </w:r>
      <w:r w:rsidRPr="000F3948">
        <w:rPr>
          <w:rStyle w:val="StyleUnderline"/>
          <w:rFonts w:asciiTheme="majorHAnsi" w:hAnsiTheme="majorHAnsi"/>
        </w:rPr>
        <w:t xml:space="preserve"> driving the </w:t>
      </w:r>
      <w:r w:rsidRPr="000F3948">
        <w:rPr>
          <w:rStyle w:val="Emphasis"/>
          <w:rFonts w:asciiTheme="majorHAnsi" w:hAnsiTheme="majorHAnsi"/>
          <w:b w:val="0"/>
        </w:rPr>
        <w:t>threat of a wider conflagration</w:t>
      </w:r>
      <w:r w:rsidRPr="000F3948">
        <w:rPr>
          <w:rFonts w:asciiTheme="majorHAnsi" w:hAnsiTheme="majorHAnsi"/>
          <w:b/>
          <w:sz w:val="16"/>
        </w:rPr>
        <w:t>.</w:t>
      </w:r>
      <w:r w:rsidRPr="000F3948">
        <w:rPr>
          <w:rFonts w:asciiTheme="majorHAnsi" w:hAnsiTheme="majorHAnsi"/>
          <w:sz w:val="16"/>
        </w:rPr>
        <w:t xml:space="preserve"> </w:t>
      </w:r>
      <w:r w:rsidRPr="000F3948">
        <w:rPr>
          <w:rFonts w:asciiTheme="majorHAnsi" w:hAnsiTheme="majorHAnsi"/>
        </w:rPr>
        <w:t>The small satellite revolution promises the speedy replacement of disabled satellites in the event of attack — theoretically securing the U.S. military's use of space constellations in support of operations during a conflict. Small satellites are not a magic bullet, however;</w:t>
      </w:r>
      <w:r w:rsidRPr="000F3948">
        <w:rPr>
          <w:rFonts w:asciiTheme="majorHAnsi" w:hAnsiTheme="majorHAnsi"/>
          <w:sz w:val="16"/>
        </w:rPr>
        <w:t xml:space="preserve"> </w:t>
      </w:r>
      <w:r w:rsidRPr="000F3948">
        <w:rPr>
          <w:rStyle w:val="StyleUnderline"/>
          <w:rFonts w:asciiTheme="majorHAnsi" w:hAnsiTheme="majorHAnsi"/>
        </w:rPr>
        <w:t>key satellite functions will still depend on bulkier and more complex systems, such as the large but critically important nuclear-hardened command-and-control mission satellites</w:t>
      </w:r>
      <w:r w:rsidRPr="000F3948">
        <w:rPr>
          <w:rFonts w:asciiTheme="majorHAnsi" w:hAnsiTheme="majorHAnsi"/>
          <w:sz w:val="16"/>
        </w:rPr>
        <w:t xml:space="preserve">. </w:t>
      </w:r>
      <w:r w:rsidRPr="000F3948">
        <w:rPr>
          <w:rStyle w:val="StyleUnderline"/>
          <w:rFonts w:asciiTheme="majorHAnsi" w:hAnsiTheme="majorHAnsi"/>
        </w:rPr>
        <w:t>Many of these systems involve hefty antennas and considerable power sources</w:t>
      </w:r>
      <w:r w:rsidRPr="000F3948">
        <w:rPr>
          <w:rFonts w:asciiTheme="majorHAnsi" w:hAnsiTheme="majorHAnsi"/>
          <w:sz w:val="16"/>
        </w:rPr>
        <w:t xml:space="preserve">. </w:t>
      </w:r>
      <w:r w:rsidRPr="000F3948">
        <w:rPr>
          <w:rFonts w:asciiTheme="majorHAnsi" w:hAnsiTheme="majorHAnsi"/>
        </w:rPr>
        <w:t xml:space="preserve">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 Overall, the United States is getting far more serious about the threat of space warfare. Investment in new technologies is increasing, and the organizational architecture to deal with such a contingency is being put in place. </w:t>
      </w:r>
      <w:r w:rsidRPr="000F3948">
        <w:rPr>
          <w:rStyle w:val="StyleUnderline"/>
          <w:rFonts w:asciiTheme="majorHAnsi" w:hAnsiTheme="majorHAnsi"/>
        </w:rPr>
        <w:t>In the race between shield and sword</w:t>
      </w:r>
      <w:r w:rsidRPr="000F3948">
        <w:rPr>
          <w:rFonts w:asciiTheme="majorHAnsi" w:hAnsiTheme="majorHAnsi"/>
        </w:rPr>
        <w:t xml:space="preserve">, however, </w:t>
      </w:r>
      <w:r w:rsidRPr="000F3948">
        <w:rPr>
          <w:rStyle w:val="StyleUnderline"/>
          <w:rFonts w:asciiTheme="majorHAnsi" w:hAnsiTheme="majorHAnsi"/>
        </w:rPr>
        <w:t>there is no guarantee that offensive ASAT capabilities will not have the advantage, potentially denying critical access to space during a catastrophic celestial war.</w:t>
      </w:r>
      <w:r w:rsidRPr="000F3948">
        <w:rPr>
          <w:rFonts w:asciiTheme="majorHAnsi" w:hAnsiTheme="majorHAnsi"/>
        </w:rPr>
        <w:t xml:space="preserve"> The High Cost of a War in Space:</w:t>
      </w:r>
      <w:r w:rsidRPr="000F3948">
        <w:rPr>
          <w:rFonts w:asciiTheme="majorHAnsi" w:hAnsiTheme="majorHAnsi"/>
          <w:sz w:val="16"/>
        </w:rPr>
        <w:t xml:space="preserve"> </w:t>
      </w:r>
      <w:r w:rsidRPr="000F3948">
        <w:rPr>
          <w:rStyle w:val="StyleUnderline"/>
          <w:rFonts w:asciiTheme="majorHAnsi" w:hAnsiTheme="majorHAnsi"/>
        </w:rPr>
        <w:t>Increased competition in space is reviving fears of a war there, one with devastating consequences.</w:t>
      </w:r>
      <w:r w:rsidRPr="000F3948">
        <w:rPr>
          <w:rFonts w:asciiTheme="majorHAnsi" w:hAnsiTheme="majorHAnsi"/>
          <w:sz w:val="16"/>
        </w:rPr>
        <w:t xml:space="preserve"> </w:t>
      </w:r>
      <w:r w:rsidRPr="000F3948">
        <w:rPr>
          <w:rStyle w:val="StyleUnderline"/>
          <w:rFonts w:asciiTheme="majorHAnsi" w:hAnsiTheme="majorHAnsi"/>
        </w:rPr>
        <w:t xml:space="preserve">Humanity depends on space systems for communication, exploration, navigation and a host of other functions integral to </w:t>
      </w:r>
      <w:r w:rsidRPr="000F3948">
        <w:rPr>
          <w:rFonts w:asciiTheme="majorHAnsi" w:hAnsiTheme="majorHAnsi"/>
          <w:sz w:val="16"/>
        </w:rPr>
        <w:t>modern</w:t>
      </w:r>
      <w:r w:rsidRPr="000F3948">
        <w:rPr>
          <w:rStyle w:val="StyleUnderline"/>
          <w:rFonts w:asciiTheme="majorHAnsi" w:hAnsiTheme="majorHAnsi"/>
        </w:rPr>
        <w:t xml:space="preserve"> lif</w:t>
      </w:r>
      <w:r w:rsidRPr="000F3948">
        <w:rPr>
          <w:rFonts w:asciiTheme="majorHAnsi" w:hAnsiTheme="majorHAnsi"/>
          <w:sz w:val="16"/>
        </w:rPr>
        <w:t xml:space="preserve">e. Moreover, </w:t>
      </w:r>
      <w:r w:rsidRPr="000F3948">
        <w:rPr>
          <w:rStyle w:val="StyleUnderline"/>
          <w:rFonts w:asciiTheme="majorHAnsi" w:hAnsiTheme="majorHAnsi"/>
        </w:rPr>
        <w:t>future breakthroughs may await in space, including solar energy improvements, nuclear waste disposal and extraterrestrial mining. A war in space would disable a number of key satellites, and the resulting debris would place vital orbital regions at risk. The damage to the world economy could also be disastrous. In severity, the consequences of space warfare could be</w:t>
      </w:r>
      <w:r w:rsidRPr="000F3948">
        <w:rPr>
          <w:rStyle w:val="StyleUnderline"/>
          <w:rFonts w:asciiTheme="majorHAnsi" w:hAnsiTheme="majorHAnsi"/>
          <w:b/>
        </w:rPr>
        <w:t xml:space="preserve"> </w:t>
      </w:r>
      <w:r w:rsidRPr="000F3948">
        <w:rPr>
          <w:rStyle w:val="Emphasis"/>
          <w:rFonts w:asciiTheme="majorHAnsi" w:hAnsiTheme="majorHAnsi"/>
          <w:b w:val="0"/>
        </w:rPr>
        <w:t xml:space="preserve">comparable to those of nuclear war. </w:t>
      </w:r>
      <w:r w:rsidRPr="000F3948">
        <w:rPr>
          <w:rFonts w:asciiTheme="majorHAnsi" w:hAnsiTheme="majorHAnsi"/>
        </w:rPr>
        <w:t>What's more,</w:t>
      </w:r>
      <w:r w:rsidRPr="000F3948">
        <w:rPr>
          <w:rFonts w:asciiTheme="majorHAnsi" w:hAnsiTheme="majorHAnsi"/>
          <w:b/>
          <w:sz w:val="16"/>
        </w:rPr>
        <w:t xml:space="preserve"> </w:t>
      </w:r>
      <w:r w:rsidRPr="000F3948">
        <w:rPr>
          <w:rStyle w:val="Emphasis"/>
          <w:rFonts w:asciiTheme="majorHAnsi" w:hAnsiTheme="majorHAnsi"/>
          <w:b w:val="0"/>
        </w:rPr>
        <w:t>disabling key constellations that give early launch warnings could be seen as the opening salvo in a nuclear attack, driving the threat of a wider conflagration</w:t>
      </w:r>
      <w:r w:rsidRPr="000F3948">
        <w:rPr>
          <w:rFonts w:asciiTheme="majorHAnsi" w:hAnsiTheme="majorHAnsi"/>
          <w:b/>
          <w:sz w:val="16"/>
        </w:rPr>
        <w:t>.</w:t>
      </w:r>
    </w:p>
    <w:p w14:paraId="103948D6" w14:textId="77777777" w:rsidR="009C0F5A" w:rsidRDefault="009C0F5A" w:rsidP="009C0F5A"/>
    <w:p w14:paraId="00ABE3DB" w14:textId="77777777" w:rsidR="009C0F5A" w:rsidRDefault="009C0F5A" w:rsidP="009C0F5A"/>
    <w:p w14:paraId="5D50FF2E" w14:textId="77777777" w:rsidR="009C0F5A" w:rsidRPr="00043826" w:rsidRDefault="009C0F5A" w:rsidP="009C0F5A">
      <w:pPr>
        <w:pStyle w:val="Heading4"/>
        <w:rPr>
          <w:rFonts w:ascii="Times New Roman" w:hAnsi="Times New Roman" w:cs="Times New Roman"/>
        </w:rPr>
      </w:pPr>
      <w:r w:rsidRPr="00043826">
        <w:rPr>
          <w:rFonts w:ascii="Times New Roman" w:hAnsi="Times New Roman" w:cs="Times New Roman"/>
        </w:rPr>
        <w:t>Extinction- 24 hours</w:t>
      </w:r>
    </w:p>
    <w:p w14:paraId="075A7184" w14:textId="77777777" w:rsidR="009C0F5A" w:rsidRDefault="009C0F5A" w:rsidP="009C0F5A">
      <w:pPr>
        <w:rPr>
          <w:rFonts w:ascii="Times New Roman" w:hAnsi="Times New Roman" w:cs="Times New Roman"/>
        </w:rPr>
      </w:pPr>
      <w:r w:rsidRPr="00043826">
        <w:rPr>
          <w:rStyle w:val="Style13ptBold"/>
          <w:rFonts w:ascii="Times New Roman" w:hAnsi="Times New Roman" w:cs="Times New Roman"/>
        </w:rPr>
        <w:t>Takai 9</w:t>
      </w:r>
      <w:r w:rsidRPr="00043826">
        <w:rPr>
          <w:rFonts w:ascii="Times New Roman" w:hAnsi="Times New Roman" w:cs="Times New Roman"/>
        </w:rPr>
        <w:t xml:space="preserve">-Retired Colonel and Former Researcher in the military science faculty of the Staff College for Japan’s Ground Self Defense Force [Mitsuo, “U.S.-China nuclear strikes would spell doomsday”, October 7, http://www.upiasia.com/Security/2009/10/07/us-china_nuclear_strikes_would_spell_doomsday/7213/What would happen if China launched its 20 Dongfeng-5 intercontinental ballistic missiles, each with a 5-megaton warhead, at 20 major U.S. cities, DKP] edited for gendered language </w:t>
      </w:r>
      <w:r w:rsidRPr="00043826">
        <w:rPr>
          <w:rStyle w:val="Emphasis"/>
          <w:rFonts w:eastAsiaTheme="majorEastAsia"/>
        </w:rPr>
        <w:t>What would happen if China launched</w:t>
      </w:r>
      <w:r w:rsidRPr="00043826">
        <w:rPr>
          <w:rStyle w:val="apple-style-span"/>
          <w:rFonts w:ascii="Times New Roman" w:hAnsi="Times New Roman"/>
          <w:color w:val="000000"/>
          <w:sz w:val="16"/>
        </w:rPr>
        <w:t xml:space="preserve"> its 20 Dongfeng-5 </w:t>
      </w:r>
      <w:r w:rsidRPr="00043826">
        <w:rPr>
          <w:rStyle w:val="apple-style-span"/>
          <w:rFonts w:ascii="Times New Roman" w:hAnsi="Times New Roman"/>
          <w:color w:val="000000"/>
          <w:u w:val="single"/>
        </w:rPr>
        <w:t>intercontinental ballistic missiles</w:t>
      </w:r>
      <w:r w:rsidRPr="00043826">
        <w:rPr>
          <w:rStyle w:val="apple-style-span"/>
          <w:rFonts w:ascii="Times New Roman" w:hAnsi="Times New Roman"/>
          <w:color w:val="000000"/>
          <w:sz w:val="16"/>
        </w:rPr>
        <w:t>, each with a 5-megaton warhead,</w:t>
      </w:r>
      <w:r w:rsidRPr="00043826">
        <w:rPr>
          <w:rStyle w:val="Emphasis"/>
          <w:rFonts w:eastAsiaTheme="majorEastAsia"/>
        </w:rPr>
        <w:t xml:space="preserve"> at</w:t>
      </w:r>
      <w:r w:rsidRPr="00043826">
        <w:rPr>
          <w:rStyle w:val="apple-style-span"/>
          <w:rFonts w:ascii="Times New Roman" w:hAnsi="Times New Roman"/>
          <w:color w:val="000000"/>
          <w:sz w:val="16"/>
        </w:rPr>
        <w:t xml:space="preserve"> 20 </w:t>
      </w:r>
      <w:r w:rsidRPr="00043826">
        <w:rPr>
          <w:rStyle w:val="Emphasis"/>
          <w:rFonts w:eastAsiaTheme="majorEastAsia"/>
        </w:rPr>
        <w:t>major U.S. cities?</w:t>
      </w:r>
      <w:r w:rsidRPr="00043826">
        <w:rPr>
          <w:rStyle w:val="apple-style-span"/>
          <w:rFonts w:ascii="Times New Roman" w:hAnsi="Times New Roman"/>
          <w:color w:val="000000"/>
          <w:sz w:val="16"/>
        </w:rPr>
        <w:t xml:space="preserve"> </w:t>
      </w:r>
      <w:r w:rsidRPr="00043826">
        <w:rPr>
          <w:rFonts w:ascii="Times New Roman" w:hAnsi="Times New Roman" w:cs="Times New Roman"/>
          <w:color w:val="000000"/>
          <w:sz w:val="16"/>
        </w:rPr>
        <w:t xml:space="preserve">Prevailing opinion in Washington D.C. until not so long ago was that </w:t>
      </w:r>
      <w:r w:rsidRPr="00043826">
        <w:rPr>
          <w:rStyle w:val="Emphasis"/>
          <w:rFonts w:eastAsiaTheme="majorEastAsia"/>
        </w:rPr>
        <w:t>the raids would cause</w:t>
      </w:r>
      <w:r w:rsidRPr="00043826">
        <w:rPr>
          <w:rFonts w:ascii="Times New Roman" w:hAnsi="Times New Roman" w:cs="Times New Roman"/>
          <w:color w:val="000000"/>
          <w:u w:val="single"/>
        </w:rPr>
        <w:t xml:space="preserve"> over </w:t>
      </w:r>
      <w:r w:rsidRPr="00043826">
        <w:rPr>
          <w:rStyle w:val="Emphasis"/>
          <w:rFonts w:eastAsiaTheme="majorEastAsia"/>
        </w:rPr>
        <w:t>40 million casualties, annihilating much of the U</w:t>
      </w:r>
      <w:r w:rsidRPr="00043826">
        <w:rPr>
          <w:rFonts w:ascii="Times New Roman" w:hAnsi="Times New Roman" w:cs="Times New Roman"/>
          <w:color w:val="000000"/>
          <w:sz w:val="16"/>
        </w:rPr>
        <w:t xml:space="preserve">nited </w:t>
      </w:r>
      <w:r w:rsidRPr="00043826">
        <w:rPr>
          <w:rStyle w:val="Emphasis"/>
          <w:rFonts w:eastAsiaTheme="majorEastAsia"/>
        </w:rPr>
        <w:t>St</w:t>
      </w:r>
      <w:r w:rsidRPr="00043826">
        <w:rPr>
          <w:rFonts w:ascii="Times New Roman" w:hAnsi="Times New Roman" w:cs="Times New Roman"/>
          <w:color w:val="000000"/>
          <w:sz w:val="16"/>
        </w:rPr>
        <w:t xml:space="preserve">ates. </w:t>
      </w:r>
      <w:r w:rsidRPr="00043826">
        <w:rPr>
          <w:rFonts w:ascii="Times New Roman" w:hAnsi="Times New Roman" w:cs="Times New Roman"/>
          <w:color w:val="000000"/>
          <w:u w:val="single"/>
        </w:rPr>
        <w:t xml:space="preserve">In order to avoid such a doomsday scenario, consensus was that </w:t>
      </w:r>
      <w:r w:rsidRPr="00043826">
        <w:rPr>
          <w:rStyle w:val="Emphasis"/>
          <w:rFonts w:eastAsiaTheme="majorEastAsia"/>
        </w:rPr>
        <w:t>the U</w:t>
      </w:r>
      <w:r w:rsidRPr="00043826">
        <w:rPr>
          <w:rFonts w:ascii="Times New Roman" w:hAnsi="Times New Roman" w:cs="Times New Roman"/>
          <w:color w:val="000000"/>
          <w:sz w:val="16"/>
        </w:rPr>
        <w:t xml:space="preserve">nited </w:t>
      </w:r>
      <w:r w:rsidRPr="00043826">
        <w:rPr>
          <w:rStyle w:val="Emphasis"/>
          <w:rFonts w:eastAsiaTheme="majorEastAsia"/>
        </w:rPr>
        <w:t>S</w:t>
      </w:r>
      <w:r w:rsidRPr="00043826">
        <w:rPr>
          <w:rFonts w:ascii="Times New Roman" w:hAnsi="Times New Roman" w:cs="Times New Roman"/>
          <w:color w:val="000000"/>
          <w:sz w:val="16"/>
        </w:rPr>
        <w:t xml:space="preserve">tates </w:t>
      </w:r>
      <w:r w:rsidRPr="00043826">
        <w:rPr>
          <w:rStyle w:val="Emphasis"/>
          <w:rFonts w:eastAsiaTheme="majorEastAsia"/>
        </w:rPr>
        <w:t>would</w:t>
      </w:r>
      <w:r w:rsidRPr="00043826">
        <w:rPr>
          <w:rFonts w:ascii="Times New Roman" w:hAnsi="Times New Roman" w:cs="Times New Roman"/>
          <w:color w:val="000000"/>
          <w:u w:val="single"/>
        </w:rPr>
        <w:t xml:space="preserve"> have to </w:t>
      </w:r>
      <w:r w:rsidRPr="00043826">
        <w:rPr>
          <w:rStyle w:val="Emphasis"/>
          <w:rFonts w:eastAsiaTheme="majorEastAsia"/>
        </w:rPr>
        <w:t>eliminate this</w:t>
      </w:r>
      <w:r w:rsidRPr="00043826">
        <w:rPr>
          <w:rFonts w:ascii="Times New Roman" w:hAnsi="Times New Roman" w:cs="Times New Roman"/>
          <w:color w:val="000000"/>
          <w:u w:val="single"/>
        </w:rPr>
        <w:t xml:space="preserve"> potential </w:t>
      </w:r>
      <w:r w:rsidRPr="00043826">
        <w:rPr>
          <w:rStyle w:val="Emphasis"/>
          <w:rFonts w:eastAsiaTheme="majorEastAsia"/>
        </w:rPr>
        <w:t>threat</w:t>
      </w:r>
      <w:r w:rsidRPr="00043826">
        <w:rPr>
          <w:rFonts w:ascii="Times New Roman" w:hAnsi="Times New Roman" w:cs="Times New Roman"/>
          <w:color w:val="000000"/>
          <w:u w:val="single"/>
        </w:rPr>
        <w:t xml:space="preserve"> at its source </w:t>
      </w:r>
      <w:r w:rsidRPr="00043826">
        <w:rPr>
          <w:rStyle w:val="Emphasis"/>
          <w:rFonts w:eastAsiaTheme="majorEastAsia"/>
        </w:rPr>
        <w:t>with preemptive strikes</w:t>
      </w:r>
      <w:r w:rsidRPr="00043826">
        <w:rPr>
          <w:rFonts w:ascii="Times New Roman" w:hAnsi="Times New Roman" w:cs="Times New Roman"/>
          <w:color w:val="000000"/>
          <w:u w:val="single"/>
        </w:rPr>
        <w:t xml:space="preserve"> on China.</w:t>
      </w:r>
      <w:r w:rsidRPr="00043826">
        <w:rPr>
          <w:rFonts w:ascii="Times New Roman" w:hAnsi="Times New Roman" w:cs="Times New Roman"/>
          <w:color w:val="000000"/>
          <w:sz w:val="16"/>
        </w:rPr>
        <w:t xml:space="preserve"> But cool heads at institutions such as the Federation of American Scientists and the National Resource Defense Council examined the facts and produced their own analyses in 2006, which differed from the hard-line views of their contemporaries. The FAS and NRDC developed several scenarios involving nuclear strikes over ICBM sites deep in the Luoning Mountains in China’s western province of Henan, and analyzed their implications. </w:t>
      </w:r>
      <w:r w:rsidRPr="00043826">
        <w:rPr>
          <w:rFonts w:ascii="Times New Roman" w:hAnsi="Times New Roman" w:cs="Times New Roman"/>
          <w:color w:val="000000"/>
          <w:u w:val="single"/>
        </w:rPr>
        <w:t>One of the scenarios involved direct strikes on 60 locations</w:t>
      </w:r>
      <w:r w:rsidRPr="00043826">
        <w:rPr>
          <w:rFonts w:ascii="Times New Roman" w:hAnsi="Times New Roman" w:cs="Times New Roman"/>
          <w:color w:val="000000"/>
          <w:sz w:val="16"/>
        </w:rPr>
        <w:t xml:space="preserve"> – including 20 main missile silos and decoy silos – hitting each with one W76-class, 100-kiloton multiple independently targetable reentry vehicle carried on a submarine-launched ballistic missile. </w:t>
      </w:r>
      <w:r w:rsidRPr="00043826">
        <w:rPr>
          <w:rStyle w:val="Emphasis"/>
          <w:rFonts w:eastAsiaTheme="majorEastAsia"/>
        </w:rPr>
        <w:t>In order to destroy the hardened silos, the strikes would aim for maximum impact</w:t>
      </w:r>
      <w:r w:rsidRPr="00043826">
        <w:rPr>
          <w:rFonts w:ascii="Times New Roman" w:hAnsi="Times New Roman" w:cs="Times New Roman"/>
          <w:color w:val="000000"/>
          <w:u w:val="single"/>
        </w:rPr>
        <w:t xml:space="preserve"> by causing ground bursts near the silos' entrances.</w:t>
      </w:r>
      <w:r w:rsidRPr="00043826">
        <w:rPr>
          <w:rFonts w:ascii="Times New Roman" w:hAnsi="Times New Roman" w:cs="Times New Roman"/>
          <w:color w:val="000000"/>
          <w:sz w:val="16"/>
        </w:rPr>
        <w:t xml:space="preserve"> Using air bursts similar to the bombings of Hiroshima and Nagasaki would not be as effective, as the blasts and the heat would dissipate extensively. In this scenario, the 6 megatons of ground burst caused by the 60 attacks would create enormous mushroom clouds over 12 kilometers high, composed of radioactive dirt and debris. </w:t>
      </w:r>
      <w:r w:rsidRPr="00043826">
        <w:rPr>
          <w:rStyle w:val="Emphasis"/>
          <w:rFonts w:eastAsiaTheme="majorEastAsia"/>
        </w:rPr>
        <w:t>Within 24 hours following the explosions, deadly fallout would spread from the mushroom clouds</w:t>
      </w:r>
      <w:r w:rsidRPr="00043826">
        <w:rPr>
          <w:rFonts w:ascii="Times New Roman" w:hAnsi="Times New Roman" w:cs="Times New Roman"/>
          <w:color w:val="000000"/>
          <w:sz w:val="16"/>
        </w:rPr>
        <w:t xml:space="preserve">, driven by westerly winds toward Nanjing and Shanghai. </w:t>
      </w:r>
      <w:r w:rsidRPr="00043826">
        <w:rPr>
          <w:rFonts w:ascii="Times New Roman" w:hAnsi="Times New Roman" w:cs="Times New Roman"/>
          <w:color w:val="000000"/>
          <w:u w:val="single"/>
        </w:rPr>
        <w:t xml:space="preserve">They would contaminate the cities' residents, water, foodstuff and crops, </w:t>
      </w:r>
      <w:r w:rsidRPr="00043826">
        <w:rPr>
          <w:rStyle w:val="Emphasis"/>
          <w:rFonts w:eastAsiaTheme="majorEastAsia"/>
        </w:rPr>
        <w:t>causing irreversible damage.</w:t>
      </w:r>
      <w:r w:rsidRPr="00043826">
        <w:rPr>
          <w:rFonts w:ascii="Times New Roman" w:hAnsi="Times New Roman" w:cs="Times New Roman"/>
          <w:color w:val="000000"/>
          <w:u w:val="single"/>
        </w:rPr>
        <w:t xml:space="preserve"> The impact of a 6-megaton nuclear explosion would be 360 times more powerful than the Hiroshima bomb, killing </w:t>
      </w:r>
      <w:r w:rsidRPr="00043826">
        <w:rPr>
          <w:rFonts w:ascii="Times New Roman" w:hAnsi="Times New Roman" w:cs="Times New Roman"/>
          <w:color w:val="000000"/>
          <w:sz w:val="16"/>
        </w:rPr>
        <w:t xml:space="preserve">not less than </w:t>
      </w:r>
      <w:r w:rsidRPr="00043826">
        <w:rPr>
          <w:rFonts w:ascii="Times New Roman" w:hAnsi="Times New Roman" w:cs="Times New Roman"/>
          <w:color w:val="000000"/>
          <w:u w:val="single"/>
        </w:rPr>
        <w:t>4 million</w:t>
      </w:r>
      <w:r w:rsidRPr="00043826">
        <w:rPr>
          <w:rFonts w:ascii="Times New Roman" w:hAnsi="Times New Roman" w:cs="Times New Roman"/>
          <w:color w:val="000000"/>
          <w:sz w:val="16"/>
        </w:rPr>
        <w:t xml:space="preserve"> people. Such massive casualties among non-combatants would far exceed the military purpose of destroying the enemy's military power. This would cause political harm and damage the United States’ ability to achieve its war aims, as it would lose international support. On the other hand, </w:t>
      </w:r>
      <w:r w:rsidRPr="00043826">
        <w:rPr>
          <w:rStyle w:val="Emphasis"/>
          <w:rFonts w:eastAsiaTheme="majorEastAsia"/>
        </w:rPr>
        <w:t>China could retaliate</w:t>
      </w:r>
      <w:r w:rsidRPr="00043826">
        <w:rPr>
          <w:rFonts w:ascii="Times New Roman" w:hAnsi="Times New Roman" w:cs="Times New Roman"/>
          <w:color w:val="000000"/>
          <w:u w:val="single"/>
        </w:rPr>
        <w:t xml:space="preserve"> against U.S. troops in East Asia, employing intermediate-range ballistic missiles</w:t>
      </w:r>
      <w:r w:rsidRPr="00043826">
        <w:rPr>
          <w:rFonts w:ascii="Times New Roman" w:hAnsi="Times New Roman" w:cs="Times New Roman"/>
          <w:color w:val="000000"/>
          <w:sz w:val="16"/>
        </w:rPr>
        <w:t xml:space="preserve"> including its DF-3, DF-4 and DF-21 missiles, based in Liaoning and Shandong provinces, which would still be intact. </w:t>
      </w:r>
      <w:r w:rsidRPr="00043826">
        <w:rPr>
          <w:rFonts w:ascii="Times New Roman" w:hAnsi="Times New Roman" w:cs="Times New Roman"/>
          <w:color w:val="000000"/>
          <w:u w:val="single"/>
        </w:rPr>
        <w:t>If the U</w:t>
      </w:r>
      <w:r w:rsidRPr="00043826">
        <w:rPr>
          <w:rFonts w:ascii="Times New Roman" w:hAnsi="Times New Roman" w:cs="Times New Roman"/>
          <w:color w:val="000000"/>
          <w:sz w:val="16"/>
        </w:rPr>
        <w:t xml:space="preserve">nited </w:t>
      </w:r>
      <w:r w:rsidRPr="00043826">
        <w:rPr>
          <w:rFonts w:ascii="Times New Roman" w:hAnsi="Times New Roman" w:cs="Times New Roman"/>
          <w:color w:val="000000"/>
          <w:u w:val="single"/>
        </w:rPr>
        <w:t>S</w:t>
      </w:r>
      <w:r w:rsidRPr="00043826">
        <w:rPr>
          <w:rFonts w:ascii="Times New Roman" w:hAnsi="Times New Roman" w:cs="Times New Roman"/>
          <w:color w:val="000000"/>
          <w:sz w:val="16"/>
        </w:rPr>
        <w:t xml:space="preserve">tates </w:t>
      </w:r>
      <w:r w:rsidRPr="00043826">
        <w:rPr>
          <w:rFonts w:ascii="Times New Roman" w:hAnsi="Times New Roman" w:cs="Times New Roman"/>
          <w:color w:val="000000"/>
          <w:u w:val="single"/>
        </w:rPr>
        <w:t>wanted to destroy China's entire nuclear retaliatory capability</w:t>
      </w:r>
      <w:r w:rsidRPr="00043826">
        <w:rPr>
          <w:rStyle w:val="Emphasis"/>
          <w:rFonts w:eastAsiaTheme="majorEastAsia"/>
        </w:rPr>
        <w:t>, U.S. forces would have to employ almost all their nuclear weapons, causing catastrophic environmental hazard</w:t>
      </w:r>
      <w:r w:rsidRPr="00C22A92">
        <w:rPr>
          <w:rFonts w:ascii="Times New Roman" w:hAnsi="Times New Roman" w:cs="Times New Roman"/>
        </w:rPr>
        <w:t xml:space="preserve"> </w:t>
      </w:r>
    </w:p>
    <w:p w14:paraId="33C17FD0" w14:textId="77777777" w:rsidR="009C0F5A" w:rsidRPr="0024708D" w:rsidRDefault="009C0F5A" w:rsidP="009C0F5A">
      <w:pPr>
        <w:pStyle w:val="Heading4"/>
      </w:pPr>
      <w:r>
        <w:t xml:space="preserve">Nuclear war collapses </w:t>
      </w:r>
      <w:r w:rsidRPr="0024708D">
        <w:t xml:space="preserve">vital systems crucial to human civilization </w:t>
      </w:r>
    </w:p>
    <w:p w14:paraId="21512482" w14:textId="77777777" w:rsidR="009C0F5A" w:rsidRPr="0024708D" w:rsidRDefault="009C0F5A" w:rsidP="009C0F5A">
      <w:r w:rsidRPr="004D022B">
        <w:rPr>
          <w:rStyle w:val="Style13ptBold"/>
        </w:rPr>
        <w:t>Lamrani 16</w:t>
      </w:r>
      <w:r>
        <w:t xml:space="preserve"> (</w:t>
      </w:r>
      <w:r w:rsidRPr="0024708D">
        <w:t xml:space="preserve">Omar, geopolitical and security analyst for Stratfor, National Interest, “What the U.S. Military Fears Most: A Massive Space War,” May 18, 2016, </w:t>
      </w:r>
      <w:hyperlink r:id="rId122" w:history="1">
        <w:r w:rsidRPr="0024708D">
          <w:rPr>
            <w:rStyle w:val="Hyperlink"/>
          </w:rPr>
          <w:t>http://nationalinterest.org/blog/the-buzz/what-the-us-military-fears-most-massive-space-war-16248</w:t>
        </w:r>
      </w:hyperlink>
      <w:r>
        <w:t>)</w:t>
      </w:r>
    </w:p>
    <w:p w14:paraId="40F24FD1" w14:textId="77777777" w:rsidR="009C0F5A" w:rsidRDefault="009C0F5A" w:rsidP="009C0F5A">
      <w:pPr>
        <w:rPr>
          <w:rStyle w:val="StyleUnderline"/>
        </w:rPr>
      </w:pPr>
      <w:r w:rsidRPr="0024708D">
        <w:rPr>
          <w:sz w:val="16"/>
        </w:rPr>
        <w:t>The High Cost of a War in Space:</w:t>
      </w:r>
      <w:r>
        <w:rPr>
          <w:sz w:val="16"/>
        </w:rPr>
        <w:t xml:space="preserve"> </w:t>
      </w:r>
      <w:r w:rsidRPr="0024708D">
        <w:rPr>
          <w:sz w:val="16"/>
        </w:rPr>
        <w:t xml:space="preserve">Increased competition in space is reviving fears of a war there, one with devastating consequences. Humanity depends on space systems for communication, exploration, navigation and a host of other functions integral to modern life. Moreover, </w:t>
      </w:r>
      <w:r w:rsidRPr="00F70C66">
        <w:rPr>
          <w:rStyle w:val="Emphasis"/>
          <w:highlight w:val="yellow"/>
        </w:rPr>
        <w:t>future breakthroughs may await in space</w:t>
      </w:r>
      <w:r w:rsidRPr="00F70C66">
        <w:rPr>
          <w:rStyle w:val="StyleUnderline"/>
          <w:highlight w:val="yellow"/>
        </w:rPr>
        <w:t xml:space="preserve">, including </w:t>
      </w:r>
      <w:r w:rsidRPr="00F70C66">
        <w:rPr>
          <w:rStyle w:val="Emphasis"/>
          <w:highlight w:val="yellow"/>
        </w:rPr>
        <w:t>solar energy improvements</w:t>
      </w:r>
      <w:r w:rsidRPr="00F70C66">
        <w:rPr>
          <w:rStyle w:val="StyleUnderline"/>
          <w:highlight w:val="yellow"/>
        </w:rPr>
        <w:t xml:space="preserve">, nuclear </w:t>
      </w:r>
      <w:r w:rsidRPr="00F70C66">
        <w:rPr>
          <w:rStyle w:val="Emphasis"/>
          <w:highlight w:val="yellow"/>
        </w:rPr>
        <w:t>waste disposal</w:t>
      </w:r>
      <w:r w:rsidRPr="00F70C66">
        <w:rPr>
          <w:rStyle w:val="StyleUnderline"/>
          <w:highlight w:val="yellow"/>
        </w:rPr>
        <w:t xml:space="preserve"> and </w:t>
      </w:r>
      <w:r w:rsidRPr="000835E4">
        <w:rPr>
          <w:rStyle w:val="Emphasis"/>
          <w:highlight w:val="yellow"/>
        </w:rPr>
        <w:t>extraterrestrial mining</w:t>
      </w:r>
      <w:r w:rsidRPr="0024708D">
        <w:rPr>
          <w:sz w:val="16"/>
        </w:rPr>
        <w:t>.</w:t>
      </w:r>
      <w:r>
        <w:rPr>
          <w:sz w:val="16"/>
        </w:rPr>
        <w:t xml:space="preserve"> </w:t>
      </w:r>
      <w:r w:rsidRPr="0024708D">
        <w:rPr>
          <w:rStyle w:val="StyleUnderline"/>
        </w:rPr>
        <w:t xml:space="preserve">A </w:t>
      </w:r>
      <w:r w:rsidRPr="00F70C66">
        <w:rPr>
          <w:rStyle w:val="StyleUnderline"/>
          <w:highlight w:val="yellow"/>
        </w:rPr>
        <w:t>war in space would disable a number of key satellites</w:t>
      </w:r>
      <w:r w:rsidRPr="0024708D">
        <w:rPr>
          <w:rStyle w:val="StyleUnderline"/>
        </w:rPr>
        <w:t>, and the resulting debris would place vital orbital regions at risk</w:t>
      </w:r>
      <w:r w:rsidRPr="0024708D">
        <w:rPr>
          <w:sz w:val="16"/>
        </w:rPr>
        <w:t xml:space="preserve">. </w:t>
      </w:r>
      <w:r w:rsidRPr="0024708D">
        <w:rPr>
          <w:rStyle w:val="Emphasis"/>
        </w:rPr>
        <w:t>The damage to the world economy could also be disastrous</w:t>
      </w:r>
      <w:r w:rsidRPr="0024708D">
        <w:rPr>
          <w:sz w:val="16"/>
        </w:rPr>
        <w:t xml:space="preserve">. In severity, </w:t>
      </w:r>
      <w:r w:rsidRPr="00F70C66">
        <w:rPr>
          <w:rStyle w:val="Emphasis"/>
          <w:highlight w:val="yellow"/>
        </w:rPr>
        <w:t>the consequences of space warfare could be comparable to those of nuclear war</w:t>
      </w:r>
      <w:r w:rsidRPr="0024708D">
        <w:rPr>
          <w:sz w:val="16"/>
        </w:rPr>
        <w:t xml:space="preserve">. What's more, </w:t>
      </w:r>
      <w:r w:rsidRPr="0024708D">
        <w:rPr>
          <w:rStyle w:val="StyleUnderline"/>
        </w:rPr>
        <w:t xml:space="preserve">disabling key constellations that give early launch warnings could be seen as the </w:t>
      </w:r>
      <w:r w:rsidRPr="0024708D">
        <w:rPr>
          <w:rStyle w:val="Emphasis"/>
        </w:rPr>
        <w:t>opening salvo in a nuclear attack</w:t>
      </w:r>
      <w:r w:rsidRPr="00F70C66">
        <w:rPr>
          <w:rStyle w:val="StyleUnderline"/>
          <w:highlight w:val="yellow"/>
        </w:rPr>
        <w:t xml:space="preserve">, driving the </w:t>
      </w:r>
      <w:r w:rsidRPr="00F70C66">
        <w:rPr>
          <w:rStyle w:val="Emphasis"/>
          <w:highlight w:val="yellow"/>
        </w:rPr>
        <w:t>threat of a wider conflagration</w:t>
      </w:r>
      <w:r w:rsidRPr="0024708D">
        <w:rPr>
          <w:sz w:val="16"/>
        </w:rPr>
        <w:t>.</w:t>
      </w:r>
      <w:r>
        <w:rPr>
          <w:sz w:val="16"/>
        </w:rPr>
        <w:t xml:space="preserve"> </w:t>
      </w:r>
      <w:r w:rsidRPr="0024708D">
        <w:rPr>
          <w:sz w:val="16"/>
        </w:rPr>
        <w:t xml:space="preserve">The small satellite revolution promises the speedy replacement of disabled satellites in the event of attack — theoretically securing the U.S. military's use of space constellations in support of operations during a conflict. Small satellites are not a magic bullet, however; </w:t>
      </w:r>
      <w:r w:rsidRPr="0024708D">
        <w:rPr>
          <w:rStyle w:val="StyleUnderline"/>
        </w:rPr>
        <w:t>key satellite functions will still depend on bulkier and more complex systems, such as the large but critically important nuclear-hardened command-and-control mission satellites</w:t>
      </w:r>
      <w:r w:rsidRPr="0024708D">
        <w:rPr>
          <w:sz w:val="16"/>
        </w:rPr>
        <w:t xml:space="preserve">. </w:t>
      </w:r>
      <w:r w:rsidRPr="00F70C66">
        <w:rPr>
          <w:rStyle w:val="StyleUnderline"/>
          <w:highlight w:val="yellow"/>
        </w:rPr>
        <w:t>Many of these systems involve hefty antennas and considerable power sources</w:t>
      </w:r>
      <w:r w:rsidRPr="0024708D">
        <w:rPr>
          <w:sz w:val="16"/>
        </w:rPr>
        <w:t>.</w:t>
      </w:r>
      <w:r>
        <w:rPr>
          <w:sz w:val="16"/>
        </w:rPr>
        <w:t xml:space="preserve"> </w:t>
      </w:r>
      <w:r w:rsidRPr="0024708D">
        <w:rPr>
          <w:sz w:val="16"/>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r>
        <w:rPr>
          <w:sz w:val="16"/>
        </w:rPr>
        <w:t xml:space="preserve"> </w:t>
      </w:r>
      <w:r w:rsidRPr="0024708D">
        <w:rPr>
          <w:sz w:val="16"/>
        </w:rPr>
        <w:t xml:space="preserve">Overall, the United States is getting far more serious about the threat of space warfare. Investment in new technologies is increasing, and the organizational architecture to deal with such a contingency is being put in place. </w:t>
      </w:r>
      <w:r w:rsidRPr="0024708D">
        <w:rPr>
          <w:rStyle w:val="StyleUnderline"/>
        </w:rPr>
        <w:t>In the race between shield and sword</w:t>
      </w:r>
      <w:r w:rsidRPr="0024708D">
        <w:rPr>
          <w:sz w:val="16"/>
        </w:rPr>
        <w:t xml:space="preserve">, however, </w:t>
      </w:r>
      <w:r w:rsidRPr="0024708D">
        <w:rPr>
          <w:rStyle w:val="StyleUnderline"/>
        </w:rPr>
        <w:t>there is no guarantee that offensive ASAT capabilities will not have the advantage, potentially denying critical access to space during a catastrophic celestial war.</w:t>
      </w:r>
      <w:r>
        <w:rPr>
          <w:rStyle w:val="StyleUnderline"/>
        </w:rPr>
        <w:t xml:space="preserve"> </w:t>
      </w:r>
    </w:p>
    <w:p w14:paraId="2AECCE6F" w14:textId="77777777" w:rsidR="009C0F5A" w:rsidRPr="002044B5" w:rsidRDefault="009C0F5A" w:rsidP="009C0F5A">
      <w:pPr>
        <w:pStyle w:val="Heading4"/>
      </w:pPr>
      <w:r w:rsidRPr="002044B5">
        <w:t>Facilitating cooperation between the US and Chinese scientists breaks the gridlock in space</w:t>
      </w:r>
      <w:r>
        <w:t xml:space="preserve"> and scientific</w:t>
      </w:r>
      <w:r w:rsidRPr="002044B5">
        <w:t xml:space="preserve"> engagement</w:t>
      </w:r>
      <w:r>
        <w:t xml:space="preserve"> and solves for future scientific and resource competition</w:t>
      </w:r>
    </w:p>
    <w:p w14:paraId="59B83311" w14:textId="77777777" w:rsidR="009C0F5A" w:rsidRPr="002044B5" w:rsidRDefault="009C0F5A" w:rsidP="009C0F5A">
      <w:r w:rsidRPr="002044B5">
        <w:rPr>
          <w:b/>
        </w:rPr>
        <w:t xml:space="preserve">Brinton, 11 </w:t>
      </w:r>
      <w:r w:rsidRPr="002044B5">
        <w:t>(Turner, writer for SpaceNews; 8/2/11; “Experts: Opportunities Increasing for Space Engagement with China”; http://www.space.com/12505-china-space-international-cooperation.html)//JPM</w:t>
      </w:r>
    </w:p>
    <w:p w14:paraId="0A8BFC9A" w14:textId="77777777" w:rsidR="009C0F5A" w:rsidRDefault="009C0F5A" w:rsidP="009C0F5A">
      <w:pPr>
        <w:rPr>
          <w:b/>
          <w:u w:val="single"/>
        </w:rPr>
      </w:pPr>
      <w:r w:rsidRPr="00097640">
        <w:rPr>
          <w:highlight w:val="yellow"/>
          <w:u w:val="single"/>
        </w:rPr>
        <w:t>The Chinese government, military and commercial space sectors are all undergoing rapid</w:t>
      </w:r>
      <w:r w:rsidRPr="002044B5">
        <w:rPr>
          <w:sz w:val="16"/>
        </w:rPr>
        <w:t xml:space="preserve"> institutional and organizational </w:t>
      </w:r>
      <w:r w:rsidRPr="00097640">
        <w:rPr>
          <w:highlight w:val="yellow"/>
          <w:u w:val="single"/>
        </w:rPr>
        <w:t>change</w:t>
      </w:r>
      <w:r w:rsidRPr="002044B5">
        <w:rPr>
          <w:sz w:val="16"/>
        </w:rPr>
        <w:t xml:space="preserve">, she said. </w:t>
      </w:r>
      <w:r w:rsidRPr="002044B5">
        <w:rPr>
          <w:u w:val="single"/>
        </w:rPr>
        <w:t>The government</w:t>
      </w:r>
      <w:r w:rsidRPr="002044B5">
        <w:rPr>
          <w:sz w:val="16"/>
        </w:rPr>
        <w:t xml:space="preserve"> in 2008 effectively </w:t>
      </w:r>
      <w:r w:rsidRPr="002044B5">
        <w:rPr>
          <w:u w:val="single"/>
        </w:rPr>
        <w:t>demoted the Chinese National Space Agency</w:t>
      </w:r>
      <w:r w:rsidRPr="002044B5">
        <w:rPr>
          <w:sz w:val="16"/>
        </w:rPr>
        <w:t xml:space="preserve">, which had been </w:t>
      </w:r>
      <w:r w:rsidRPr="002044B5">
        <w:rPr>
          <w:u w:val="single"/>
        </w:rPr>
        <w:t>in charge of representing China's space program to the outside world</w:t>
      </w:r>
      <w:r w:rsidRPr="002044B5">
        <w:rPr>
          <w:sz w:val="16"/>
        </w:rPr>
        <w:t>.</w:t>
      </w:r>
      <w:r w:rsidRPr="002044B5">
        <w:rPr>
          <w:u w:val="single"/>
        </w:rPr>
        <w:t xml:space="preserve"> Relationships</w:t>
      </w:r>
      <w:r w:rsidRPr="002044B5">
        <w:rPr>
          <w:sz w:val="16"/>
        </w:rPr>
        <w:t xml:space="preserve"> and responsibilities </w:t>
      </w:r>
      <w:r w:rsidRPr="002044B5">
        <w:rPr>
          <w:u w:val="single"/>
        </w:rPr>
        <w:t>among the nation's different military organizations continue to change</w:t>
      </w:r>
      <w:r w:rsidRPr="002044B5">
        <w:rPr>
          <w:sz w:val="16"/>
        </w:rPr>
        <w:t xml:space="preserve">. And </w:t>
      </w:r>
      <w:r w:rsidRPr="002044B5">
        <w:rPr>
          <w:u w:val="single"/>
        </w:rPr>
        <w:t>since</w:t>
      </w:r>
      <w:r w:rsidRPr="002044B5">
        <w:rPr>
          <w:sz w:val="16"/>
        </w:rPr>
        <w:t xml:space="preserve"> the early 1990s </w:t>
      </w:r>
      <w:r w:rsidRPr="002044B5">
        <w:rPr>
          <w:u w:val="single"/>
        </w:rPr>
        <w:t>Chinese defense firms have evolved</w:t>
      </w:r>
      <w:r w:rsidRPr="002044B5">
        <w:rPr>
          <w:sz w:val="16"/>
        </w:rPr>
        <w:t xml:space="preserve"> from essentially being government ministries to organizations that operate much like U.S. and European defense contractors, she said. "All of these </w:t>
      </w:r>
      <w:r w:rsidRPr="002044B5">
        <w:rPr>
          <w:u w:val="single"/>
        </w:rPr>
        <w:t xml:space="preserve">changes introduce a kind of </w:t>
      </w:r>
      <w:r w:rsidRPr="002044B5">
        <w:rPr>
          <w:strike/>
          <w:sz w:val="16"/>
        </w:rPr>
        <w:t>paralysis</w:t>
      </w:r>
      <w:r w:rsidRPr="002044B5">
        <w:rPr>
          <w:u w:val="single"/>
        </w:rPr>
        <w:t xml:space="preserve"> inaction</w:t>
      </w:r>
      <w:r w:rsidRPr="002044B5">
        <w:rPr>
          <w:sz w:val="16"/>
        </w:rPr>
        <w:t xml:space="preserve"> </w:t>
      </w:r>
      <w:r w:rsidRPr="002044B5">
        <w:rPr>
          <w:u w:val="single"/>
        </w:rPr>
        <w:t>that</w:t>
      </w:r>
      <w:r w:rsidRPr="002044B5">
        <w:rPr>
          <w:sz w:val="16"/>
        </w:rPr>
        <w:t xml:space="preserve"> really </w:t>
      </w:r>
      <w:r w:rsidRPr="002044B5">
        <w:rPr>
          <w:u w:val="single"/>
        </w:rPr>
        <w:t>hinders cooperation,</w:t>
      </w:r>
      <w:r w:rsidRPr="002044B5">
        <w:rPr>
          <w:sz w:val="16"/>
        </w:rPr>
        <w:t>" Krolikowski said. "</w:t>
      </w:r>
      <w:r w:rsidRPr="002044B5">
        <w:rPr>
          <w:u w:val="single"/>
        </w:rPr>
        <w:t>People are reluctant to express themselves … because they don't know what will be true two weeks from now</w:t>
      </w:r>
      <w:r w:rsidRPr="002044B5">
        <w:rPr>
          <w:sz w:val="16"/>
        </w:rPr>
        <w:t xml:space="preserve"> or who will be in charge. </w:t>
      </w:r>
      <w:r w:rsidRPr="00322715">
        <w:rPr>
          <w:b/>
          <w:highlight w:val="yellow"/>
          <w:u w:val="single"/>
        </w:rPr>
        <w:t>At the institutional level there's also a reluctance to come out with any statements or official documents because everything is changing</w:t>
      </w:r>
      <w:r w:rsidRPr="002044B5">
        <w:rPr>
          <w:sz w:val="16"/>
        </w:rPr>
        <w:t>. "</w:t>
      </w:r>
      <w:r w:rsidRPr="00322715">
        <w:rPr>
          <w:highlight w:val="yellow"/>
          <w:u w:val="single"/>
        </w:rPr>
        <w:t>China is</w:t>
      </w:r>
      <w:r w:rsidRPr="002044B5">
        <w:rPr>
          <w:sz w:val="16"/>
        </w:rPr>
        <w:t xml:space="preserve"> also </w:t>
      </w:r>
      <w:r w:rsidRPr="00322715">
        <w:rPr>
          <w:highlight w:val="yellow"/>
          <w:u w:val="single"/>
        </w:rPr>
        <w:t>due for a new space policy</w:t>
      </w:r>
      <w:r w:rsidRPr="002044B5">
        <w:rPr>
          <w:sz w:val="16"/>
        </w:rPr>
        <w:t xml:space="preserve"> probably because a lot has changed since the last one in 2006. </w:t>
      </w:r>
      <w:r w:rsidRPr="002044B5">
        <w:rPr>
          <w:u w:val="single"/>
        </w:rPr>
        <w:t>China is also in the process of working a new comprehensive national space law through its legislative process</w:t>
      </w:r>
      <w:r w:rsidRPr="002044B5">
        <w:rPr>
          <w:sz w:val="16"/>
        </w:rPr>
        <w:t xml:space="preserve">. So that will also clarify a few roles and responsibilities within the sector." Historically, </w:t>
      </w:r>
      <w:r w:rsidRPr="002044B5">
        <w:rPr>
          <w:u w:val="single"/>
        </w:rPr>
        <w:t>Chinese space professionals were focused on either the technical side or the policy side, and rarely both</w:t>
      </w:r>
      <w:r w:rsidRPr="002044B5">
        <w:rPr>
          <w:sz w:val="16"/>
        </w:rPr>
        <w:t xml:space="preserve">, she said. </w:t>
      </w:r>
      <w:r w:rsidRPr="00322715">
        <w:rPr>
          <w:b/>
          <w:highlight w:val="yellow"/>
          <w:u w:val="single"/>
        </w:rPr>
        <w:t>There is an emerging cadre of Chinese who bridge those two worlds to bring technical advice to policymakers, but these people do not have much exposure to international ideas and perspectives</w:t>
      </w:r>
      <w:r w:rsidRPr="002044B5">
        <w:rPr>
          <w:sz w:val="16"/>
        </w:rPr>
        <w:t xml:space="preserve">. </w:t>
      </w:r>
      <w:r w:rsidRPr="002044B5">
        <w:rPr>
          <w:u w:val="single"/>
        </w:rPr>
        <w:t>China is entering a period in which the demand for this particular expertise is likely to grow as major space policy decisions are on the horizon</w:t>
      </w:r>
      <w:r w:rsidRPr="002044B5">
        <w:rPr>
          <w:sz w:val="16"/>
        </w:rPr>
        <w:t>, such as whether to go to the Moon and whether to do it alone, Krolikowski said. "</w:t>
      </w:r>
      <w:r w:rsidRPr="00322715">
        <w:rPr>
          <w:b/>
          <w:highlight w:val="yellow"/>
          <w:u w:val="single"/>
        </w:rPr>
        <w:t>There's a unique opportunity to try and engage the community of space policy professionals," she said.</w:t>
      </w:r>
    </w:p>
    <w:p w14:paraId="3766693A" w14:textId="77777777" w:rsidR="009C0F5A" w:rsidRDefault="009C0F5A" w:rsidP="009C0F5A">
      <w:pPr>
        <w:rPr>
          <w:b/>
          <w:u w:val="single"/>
        </w:rPr>
      </w:pPr>
    </w:p>
    <w:p w14:paraId="6EDFA245" w14:textId="77777777" w:rsidR="009C0F5A" w:rsidRDefault="009C0F5A" w:rsidP="009C0F5A">
      <w:pPr>
        <w:pStyle w:val="Heading4"/>
      </w:pPr>
      <w:r>
        <w:t>Space weaponization causes US-Russian accidental war</w:t>
      </w:r>
    </w:p>
    <w:p w14:paraId="146126DB" w14:textId="77777777" w:rsidR="009C0F5A" w:rsidRPr="008F37F3" w:rsidRDefault="009C0F5A" w:rsidP="009C0F5A">
      <w:pPr>
        <w:rPr>
          <w:bCs/>
        </w:rPr>
      </w:pPr>
      <w:r w:rsidRPr="008F37F3">
        <w:rPr>
          <w:rStyle w:val="Style13ptBold"/>
        </w:rPr>
        <w:t>Graham 5</w:t>
      </w:r>
      <w:r>
        <w:t xml:space="preserve"> – Thomas Graham, Jr., </w:t>
      </w:r>
      <w:r w:rsidRPr="008F37F3">
        <w:t>former special representative of the president for arms control, nonproliferation, and disarmament</w:t>
      </w:r>
      <w:r>
        <w:t>, December 2005, “</w:t>
      </w:r>
      <w:r>
        <w:rPr>
          <w:bCs/>
        </w:rPr>
        <w:t xml:space="preserve">Space Weapons </w:t>
      </w:r>
      <w:r w:rsidRPr="008F37F3">
        <w:rPr>
          <w:bCs/>
        </w:rPr>
        <w:t>and the Risk of Accidental Nuclear War</w:t>
      </w:r>
      <w:r>
        <w:rPr>
          <w:bCs/>
        </w:rPr>
        <w:t xml:space="preserve">,” Arms Control Association, </w:t>
      </w:r>
      <w:r w:rsidRPr="008F37F3">
        <w:rPr>
          <w:bCs/>
        </w:rPr>
        <w:t>http://www.armscontrol.org/act/2005_12/DEC-SpaceWeapons</w:t>
      </w:r>
    </w:p>
    <w:p w14:paraId="6E1C67B6" w14:textId="77777777" w:rsidR="009C0F5A" w:rsidRDefault="009C0F5A" w:rsidP="009C0F5A">
      <w:pPr>
        <w:pStyle w:val="cardtext"/>
        <w:rPr>
          <w:rStyle w:val="StyleUnderline"/>
        </w:rPr>
      </w:pPr>
    </w:p>
    <w:p w14:paraId="52C3AE3F" w14:textId="77777777" w:rsidR="009C0F5A" w:rsidRDefault="009C0F5A" w:rsidP="009C0F5A">
      <w:pPr>
        <w:pStyle w:val="cardtext"/>
      </w:pPr>
      <w:r w:rsidRPr="000151BD">
        <w:rPr>
          <w:rStyle w:val="StyleUnderline"/>
        </w:rPr>
        <w:t>The United States and Russia maintain thousands of nuclear warheads</w:t>
      </w:r>
      <w:r w:rsidRPr="00B01B7B">
        <w:rPr>
          <w:sz w:val="16"/>
        </w:rPr>
        <w:t xml:space="preserve"> on long-range ballistic missiles </w:t>
      </w:r>
      <w:r w:rsidRPr="000151BD">
        <w:rPr>
          <w:rStyle w:val="StyleUnderline"/>
        </w:rPr>
        <w:t>on 15-minute alert</w:t>
      </w:r>
      <w:r w:rsidRPr="00B01B7B">
        <w:rPr>
          <w:sz w:val="16"/>
        </w:rPr>
        <w:t xml:space="preserve">. Once launched, they cannot be recalled, and they will strike their targets in roughly 30 minutes. Fifteen years after the end of the Cold War, the chance of an accidental nuclear exchange has far from decreased. Yet, </w:t>
      </w:r>
      <w:r w:rsidRPr="000151BD">
        <w:rPr>
          <w:rStyle w:val="StyleUnderline"/>
        </w:rPr>
        <w:t>the United States may be contemplating further exacerbating this threat by deploying missile interceptors in space</w:t>
      </w:r>
      <w:r w:rsidRPr="00B01B7B">
        <w:rPr>
          <w:sz w:val="16"/>
        </w:rPr>
        <w:t xml:space="preserve">. </w:t>
      </w:r>
      <w:r w:rsidRPr="000151BD">
        <w:rPr>
          <w:rStyle w:val="StyleUnderline"/>
        </w:rPr>
        <w:t>Both the United States and Russia rely on space-based systems to provide early warning of a nuclear attack</w:t>
      </w:r>
      <w:r w:rsidRPr="00B01B7B">
        <w:rPr>
          <w:sz w:val="16"/>
        </w:rPr>
        <w:t xml:space="preserve">. If deployed, however, U.S. </w:t>
      </w:r>
      <w:r w:rsidRPr="000151BD">
        <w:rPr>
          <w:rStyle w:val="StyleUnderline"/>
        </w:rPr>
        <w:t>space-based missile defense interceptors could eliminate the Russian early warning satellites</w:t>
      </w:r>
      <w:r w:rsidRPr="00B01B7B">
        <w:rPr>
          <w:sz w:val="16"/>
        </w:rPr>
        <w:t xml:space="preserve"> quickly and </w:t>
      </w:r>
      <w:r w:rsidRPr="000151BD">
        <w:rPr>
          <w:rStyle w:val="StyleUnderline"/>
        </w:rPr>
        <w:t>without warning</w:t>
      </w:r>
      <w:r w:rsidRPr="00B01B7B">
        <w:rPr>
          <w:sz w:val="16"/>
        </w:rPr>
        <w:t xml:space="preserve">. So, </w:t>
      </w:r>
      <w:r w:rsidRPr="000151BD">
        <w:rPr>
          <w:rStyle w:val="StyleUnderline"/>
        </w:rPr>
        <w:t>just the existence of U.S. space weapons could make Russia’s strategic trigger fingers itchy.</w:t>
      </w:r>
      <w:r>
        <w:rPr>
          <w:rStyle w:val="StyleUnderline"/>
        </w:rPr>
        <w:t xml:space="preserve"> </w:t>
      </w:r>
      <w:r w:rsidRPr="003226B6">
        <w:rPr>
          <w:rStyle w:val="StyleUnderline"/>
        </w:rPr>
        <w:t>The potential protection space-based defenses might offer</w:t>
      </w:r>
      <w:r w:rsidRPr="00B01B7B">
        <w:rPr>
          <w:sz w:val="16"/>
        </w:rPr>
        <w:t xml:space="preserve"> the United States </w:t>
      </w:r>
      <w:r w:rsidRPr="003226B6">
        <w:rPr>
          <w:rStyle w:val="StyleUnderline"/>
        </w:rPr>
        <w:t>is swamped</w:t>
      </w:r>
      <w:r w:rsidRPr="00B01B7B">
        <w:rPr>
          <w:sz w:val="16"/>
        </w:rPr>
        <w:t xml:space="preserve"> therefore </w:t>
      </w:r>
      <w:r w:rsidRPr="003226B6">
        <w:rPr>
          <w:rStyle w:val="StyleUnderline"/>
        </w:rPr>
        <w:t>by their potential cost: a</w:t>
      </w:r>
      <w:r w:rsidRPr="00B01B7B">
        <w:rPr>
          <w:sz w:val="16"/>
        </w:rPr>
        <w:t xml:space="preserve"> failure of or </w:t>
      </w:r>
      <w:r w:rsidRPr="003226B6">
        <w:rPr>
          <w:rStyle w:val="StyleUnderline"/>
        </w:rPr>
        <w:t>false signal from a component of the Russian early warning system could lead to</w:t>
      </w:r>
      <w:r w:rsidRPr="00B01B7B">
        <w:rPr>
          <w:sz w:val="16"/>
        </w:rPr>
        <w:t xml:space="preserve"> a disastrous reaction and </w:t>
      </w:r>
      <w:r w:rsidRPr="003226B6">
        <w:rPr>
          <w:rStyle w:val="StyleUnderline"/>
        </w:rPr>
        <w:t>accidental nuclear war. There is no conceivable missile defense</w:t>
      </w:r>
      <w:r w:rsidRPr="00B01B7B">
        <w:rPr>
          <w:sz w:val="16"/>
        </w:rPr>
        <w:t xml:space="preserve">, space-based or not, </w:t>
      </w:r>
      <w:r w:rsidRPr="003226B6">
        <w:rPr>
          <w:rStyle w:val="StyleUnderline"/>
        </w:rPr>
        <w:t>that would offer protection in the event that the Russian nuclear arsenal was launched</w:t>
      </w:r>
      <w:r w:rsidRPr="00B01B7B">
        <w:rPr>
          <w:sz w:val="16"/>
        </w:rPr>
        <w:t xml:space="preserve"> at the United States. Nor are </w:t>
      </w:r>
      <w:r w:rsidRPr="004A6B45">
        <w:rPr>
          <w:rStyle w:val="StyleUnderline"/>
        </w:rPr>
        <w:t>the Russians</w:t>
      </w:r>
      <w:r w:rsidRPr="00B01B7B">
        <w:rPr>
          <w:sz w:val="16"/>
        </w:rPr>
        <w:t xml:space="preserve"> or other countries likely to stand still and watch the United States construct space-based defenses. These states </w:t>
      </w:r>
      <w:r w:rsidRPr="004A6B45">
        <w:rPr>
          <w:rStyle w:val="StyleUnderline"/>
        </w:rPr>
        <w:t>are likely to respond by developing advanced anti-satellite weapon systems.[</w:t>
      </w:r>
      <w:hyperlink r:id="rId123" w:anchor="note01" w:history="1">
        <w:r w:rsidRPr="004A6B45">
          <w:rPr>
            <w:rStyle w:val="StyleUnderline"/>
          </w:rPr>
          <w:t>1</w:t>
        </w:r>
      </w:hyperlink>
      <w:r w:rsidRPr="004A6B45">
        <w:rPr>
          <w:rStyle w:val="StyleUnderline"/>
        </w:rPr>
        <w:t>] These weapons</w:t>
      </w:r>
      <w:r w:rsidRPr="00B01B7B">
        <w:rPr>
          <w:sz w:val="16"/>
        </w:rPr>
        <w:t xml:space="preserve">, in turn, </w:t>
      </w:r>
      <w:r w:rsidRPr="004A6B45">
        <w:rPr>
          <w:rStyle w:val="StyleUnderline"/>
        </w:rPr>
        <w:t>would endanger U.S. early warning systems</w:t>
      </w:r>
      <w:r w:rsidRPr="00B01B7B">
        <w:rPr>
          <w:sz w:val="16"/>
        </w:rPr>
        <w:t xml:space="preserve">, impair valuable U.S. weapons intelligence efforts, </w:t>
      </w:r>
      <w:r w:rsidRPr="004A6B45">
        <w:rPr>
          <w:rStyle w:val="StyleUnderline"/>
        </w:rPr>
        <w:t>and increase the jitteriness of U.S. officials</w:t>
      </w:r>
      <w:r w:rsidRPr="00B01B7B">
        <w:rPr>
          <w:sz w:val="16"/>
        </w:rPr>
        <w:t>.</w:t>
      </w:r>
    </w:p>
    <w:p w14:paraId="38008DEA" w14:textId="77777777" w:rsidR="009C0F5A" w:rsidRDefault="009C0F5A" w:rsidP="009C0F5A">
      <w:pPr>
        <w:rPr>
          <w:rFonts w:eastAsia="Times New Roman"/>
          <w:b/>
          <w:bCs/>
          <w:sz w:val="24"/>
        </w:rPr>
      </w:pPr>
      <w:r>
        <w:rPr>
          <w:rFonts w:eastAsia="Times New Roman"/>
          <w:b/>
          <w:bCs/>
          <w:sz w:val="24"/>
        </w:rPr>
        <w:br w:type="page"/>
      </w:r>
    </w:p>
    <w:p w14:paraId="08511A7C" w14:textId="77777777" w:rsidR="009C0F5A" w:rsidRDefault="009C0F5A" w:rsidP="009C0F5A"/>
    <w:p w14:paraId="2A71BDAC" w14:textId="77777777" w:rsidR="009C0F5A" w:rsidRPr="0085012C" w:rsidRDefault="009C0F5A" w:rsidP="009C0F5A">
      <w:pPr>
        <w:rPr>
          <w:bCs/>
          <w:sz w:val="16"/>
        </w:rPr>
      </w:pPr>
      <w:r w:rsidRPr="00B60051">
        <w:t xml:space="preserve"> </w:t>
      </w:r>
    </w:p>
    <w:p w14:paraId="688632EB" w14:textId="77777777" w:rsidR="009C0F5A" w:rsidRDefault="009C0F5A" w:rsidP="009C0F5A">
      <w:pPr>
        <w:pStyle w:val="Heading4"/>
      </w:pPr>
      <w:r>
        <w:t>Space weaponization causes Chinese prolif</w:t>
      </w:r>
    </w:p>
    <w:p w14:paraId="7F5C4D7D" w14:textId="77777777" w:rsidR="009C0F5A" w:rsidRPr="00723AB2" w:rsidRDefault="009C0F5A" w:rsidP="009C0F5A">
      <w:r w:rsidRPr="00C9595C">
        <w:rPr>
          <w:rStyle w:val="Style13ptBold"/>
        </w:rPr>
        <w:t>Zhang 5</w:t>
      </w:r>
      <w:r>
        <w:t xml:space="preserve"> – Hui Zhang, </w:t>
      </w:r>
      <w:r w:rsidRPr="00900623">
        <w:t>research associate in the Project on Managing the Atom at Harvard University</w:t>
      </w:r>
      <w:r>
        <w:t>, December 5, 2005, “</w:t>
      </w:r>
      <w:r w:rsidRPr="00900623">
        <w:t>Action/Reaction: U.S. Space Weaponization and China</w:t>
      </w:r>
      <w:r>
        <w:t xml:space="preserve">,” Arms Control Association, </w:t>
      </w:r>
      <w:r w:rsidRPr="00900623">
        <w:t>http://www.armscontrol.org/print/1943</w:t>
      </w:r>
    </w:p>
    <w:p w14:paraId="1315B8BD" w14:textId="77777777" w:rsidR="009C0F5A" w:rsidRDefault="009C0F5A" w:rsidP="009C0F5A">
      <w:pPr>
        <w:pStyle w:val="cardtext"/>
        <w:rPr>
          <w:sz w:val="16"/>
        </w:rPr>
      </w:pPr>
    </w:p>
    <w:p w14:paraId="435CD5BE" w14:textId="77777777" w:rsidR="009C0F5A" w:rsidRPr="001B0091" w:rsidRDefault="009C0F5A" w:rsidP="009C0F5A">
      <w:pPr>
        <w:pStyle w:val="cardtext"/>
        <w:rPr>
          <w:rStyle w:val="StyleUnderline"/>
        </w:rPr>
      </w:pPr>
      <w:r w:rsidRPr="00091DD4">
        <w:rPr>
          <w:sz w:val="16"/>
        </w:rPr>
        <w:t xml:space="preserve">One of </w:t>
      </w:r>
      <w:r w:rsidRPr="004C4FBF">
        <w:rPr>
          <w:rStyle w:val="StyleUnderline"/>
        </w:rPr>
        <w:t>China’s simplest options would be to build more ICBMs</w:t>
      </w:r>
      <w:r w:rsidRPr="00091DD4">
        <w:rPr>
          <w:sz w:val="16"/>
        </w:rPr>
        <w:t xml:space="preserve">. Until now, although </w:t>
      </w:r>
      <w:r w:rsidRPr="004C4FBF">
        <w:rPr>
          <w:rStyle w:val="StyleUnderline"/>
        </w:rPr>
        <w:t>China has the smallest declared nuclear arsenal</w:t>
      </w:r>
      <w:r w:rsidRPr="00091DD4">
        <w:rPr>
          <w:sz w:val="16"/>
        </w:rPr>
        <w:t xml:space="preserve"> of the five nuclear-weapon states, its modernization efforts have been aimed more at quality than quantity. The current effort focuses mainly on enhancing the survivability of its strategic nuclear force through greater mobility. By contrast, </w:t>
      </w:r>
      <w:r w:rsidRPr="004C73F8">
        <w:rPr>
          <w:rStyle w:val="StyleUnderline"/>
        </w:rPr>
        <w:t>the size of the force has grown quite modestly. Absent U.S. missile defense plans, China might be expected to build no more than 50 ICBMs by 2015.</w:t>
      </w:r>
      <w:r>
        <w:rPr>
          <w:rStyle w:val="StyleUnderline"/>
        </w:rPr>
        <w:t xml:space="preserve"> </w:t>
      </w:r>
      <w:r w:rsidRPr="004C73F8">
        <w:rPr>
          <w:rStyle w:val="StyleUnderline"/>
        </w:rPr>
        <w:t>China’s plans could change significantly were the United States to deploy</w:t>
      </w:r>
      <w:r w:rsidRPr="00091DD4">
        <w:rPr>
          <w:sz w:val="16"/>
        </w:rPr>
        <w:t xml:space="preserve"> a more comprehensive or more operationally successful </w:t>
      </w:r>
      <w:r w:rsidRPr="004C73F8">
        <w:rPr>
          <w:rStyle w:val="StyleUnderline"/>
        </w:rPr>
        <w:t>missile defense</w:t>
      </w:r>
      <w:r w:rsidRPr="00091DD4">
        <w:rPr>
          <w:sz w:val="16"/>
        </w:rPr>
        <w:t xml:space="preserve">. To maintain a credible minimum retaliatory capability, </w:t>
      </w:r>
      <w:r w:rsidRPr="004C73F8">
        <w:rPr>
          <w:rStyle w:val="StyleUnderline"/>
        </w:rPr>
        <w:t>the size and quality of China’s nuclear arsenal would have to shift.</w:t>
      </w:r>
      <w:r>
        <w:rPr>
          <w:rStyle w:val="StyleUnderline"/>
        </w:rPr>
        <w:t xml:space="preserve"> </w:t>
      </w:r>
      <w:r w:rsidRPr="00091DD4">
        <w:rPr>
          <w:sz w:val="16"/>
        </w:rPr>
        <w:t xml:space="preserve">Predicting an exact response is difficult without knowing the specifications of a U.S. missile defense system, including the numbers of interceptors and the firing doctrine. However, one could project the potential changes in size of China’s nuclear arsenal based on a few simple assumptions. For example, </w:t>
      </w:r>
      <w:r w:rsidRPr="001B0091">
        <w:rPr>
          <w:rStyle w:val="StyleUnderline"/>
        </w:rPr>
        <w:t xml:space="preserve">China might need about 100-300 ICBMs to defeat the current U.S. system if that system employed 100-250 interceptors. Clearly, China would need even more warheads to penetrate a layered ballistic missile defense system. </w:t>
      </w:r>
    </w:p>
    <w:p w14:paraId="5B80C4DF" w14:textId="77777777" w:rsidR="009C0F5A" w:rsidRDefault="009C0F5A" w:rsidP="009C0F5A"/>
    <w:p w14:paraId="760D7999" w14:textId="77777777" w:rsidR="009C0F5A" w:rsidRPr="00043826" w:rsidRDefault="009C0F5A" w:rsidP="009C0F5A">
      <w:pPr>
        <w:pStyle w:val="Heading4"/>
        <w:rPr>
          <w:rFonts w:ascii="Times New Roman" w:hAnsi="Times New Roman" w:cs="Times New Roman"/>
        </w:rPr>
      </w:pPr>
      <w:r w:rsidRPr="00043826">
        <w:rPr>
          <w:rFonts w:ascii="Times New Roman" w:hAnsi="Times New Roman" w:cs="Times New Roman"/>
        </w:rPr>
        <w:t>War with China goes nuclear – safeguards won’t prevent escalation – chaos and destruction will ensue</w:t>
      </w:r>
    </w:p>
    <w:p w14:paraId="7DFED392" w14:textId="77777777" w:rsidR="009C0F5A" w:rsidRPr="00043826" w:rsidRDefault="009C0F5A" w:rsidP="009C0F5A">
      <w:pPr>
        <w:rPr>
          <w:rFonts w:ascii="Times New Roman" w:hAnsi="Times New Roman" w:cs="Times New Roman"/>
        </w:rPr>
      </w:pPr>
      <w:r w:rsidRPr="00043826">
        <w:rPr>
          <w:rStyle w:val="Style13ptBold"/>
          <w:rFonts w:ascii="Times New Roman" w:hAnsi="Times New Roman" w:cs="Times New Roman"/>
        </w:rPr>
        <w:t>Wittner 11</w:t>
      </w:r>
      <w:r w:rsidRPr="00043826">
        <w:rPr>
          <w:rFonts w:ascii="Times New Roman" w:hAnsi="Times New Roman" w:cs="Times New Roman"/>
        </w:rPr>
        <w:t xml:space="preserve"> – (11/28/11, Lawrence, PhD in history from Columbia University, Emeritus Professor of History at the State University of New York/Albany, “COMMENTARY: Is a Nuclear War with China Possible?” http://www.huntingtonnews.net/14446)</w:t>
      </w:r>
    </w:p>
    <w:p w14:paraId="340784F2" w14:textId="77777777" w:rsidR="009C0F5A" w:rsidRPr="00043826" w:rsidRDefault="009C0F5A" w:rsidP="009C0F5A">
      <w:pPr>
        <w:rPr>
          <w:rFonts w:ascii="Times New Roman" w:hAnsi="Times New Roman" w:cs="Times New Roman"/>
          <w:sz w:val="14"/>
        </w:rPr>
      </w:pPr>
    </w:p>
    <w:p w14:paraId="1F8409F6" w14:textId="77777777" w:rsidR="009C0F5A" w:rsidRPr="00043826" w:rsidRDefault="009C0F5A" w:rsidP="009C0F5A">
      <w:pPr>
        <w:rPr>
          <w:rFonts w:ascii="Times New Roman" w:hAnsi="Times New Roman" w:cs="Times New Roman"/>
          <w:sz w:val="14"/>
        </w:rPr>
      </w:pPr>
      <w:r w:rsidRPr="00043826">
        <w:rPr>
          <w:rFonts w:ascii="Times New Roman" w:hAnsi="Times New Roman" w:cs="Times New Roman"/>
          <w:u w:val="single"/>
        </w:rPr>
        <w:t>While nuclear weapons exist, there remains a danger that they will be used.</w:t>
      </w:r>
      <w:r w:rsidRPr="00043826">
        <w:rPr>
          <w:rFonts w:ascii="Times New Roman" w:hAnsi="Times New Roman" w:cs="Times New Roman"/>
          <w:sz w:val="14"/>
        </w:rPr>
        <w:t xml:space="preserve"> After all, </w:t>
      </w:r>
      <w:r w:rsidRPr="00043826">
        <w:rPr>
          <w:rFonts w:ascii="Times New Roman" w:hAnsi="Times New Roman" w:cs="Times New Roman"/>
          <w:u w:val="single"/>
        </w:rPr>
        <w:t>for centuries national conflicts have led to wars, with nations employing their deadliest weapons</w:t>
      </w:r>
      <w:r w:rsidRPr="00043826">
        <w:rPr>
          <w:rFonts w:ascii="Times New Roman" w:hAnsi="Times New Roman" w:cs="Times New Roman"/>
          <w:sz w:val="14"/>
        </w:rPr>
        <w:t xml:space="preserve">. </w:t>
      </w:r>
      <w:r w:rsidRPr="00043826">
        <w:rPr>
          <w:rFonts w:ascii="Times New Roman" w:hAnsi="Times New Roman" w:cs="Times New Roman"/>
          <w:b/>
          <w:u w:val="single"/>
        </w:rPr>
        <w:t xml:space="preserve">The current deterioration of U.S. relations with China might end up providing us with </w:t>
      </w:r>
      <w:r w:rsidRPr="00043826">
        <w:rPr>
          <w:rFonts w:ascii="Times New Roman" w:hAnsi="Times New Roman" w:cs="Times New Roman"/>
          <w:sz w:val="14"/>
        </w:rPr>
        <w:t>yet</w:t>
      </w:r>
      <w:r w:rsidRPr="00043826">
        <w:rPr>
          <w:rFonts w:ascii="Times New Roman" w:hAnsi="Times New Roman" w:cs="Times New Roman"/>
          <w:b/>
          <w:u w:val="single"/>
        </w:rPr>
        <w:t xml:space="preserve"> an</w:t>
      </w:r>
      <w:r w:rsidRPr="00043826">
        <w:rPr>
          <w:rFonts w:ascii="Times New Roman" w:hAnsi="Times New Roman" w:cs="Times New Roman"/>
          <w:sz w:val="14"/>
        </w:rPr>
        <w:t xml:space="preserve">other </w:t>
      </w:r>
      <w:r w:rsidRPr="00043826">
        <w:rPr>
          <w:rFonts w:ascii="Times New Roman" w:hAnsi="Times New Roman" w:cs="Times New Roman"/>
          <w:b/>
          <w:u w:val="single"/>
        </w:rPr>
        <w:t xml:space="preserve">example </w:t>
      </w:r>
      <w:r w:rsidRPr="00043826">
        <w:rPr>
          <w:rFonts w:ascii="Times New Roman" w:hAnsi="Times New Roman" w:cs="Times New Roman"/>
          <w:sz w:val="14"/>
        </w:rPr>
        <w:t>of this phenomenon.</w:t>
      </w:r>
      <w:r w:rsidRPr="00043826">
        <w:rPr>
          <w:rFonts w:ascii="Times New Roman" w:hAnsi="Times New Roman" w:cs="Times New Roman"/>
          <w:sz w:val="12"/>
        </w:rPr>
        <w:t xml:space="preserve">¶ </w:t>
      </w:r>
      <w:r w:rsidRPr="00043826">
        <w:rPr>
          <w:rFonts w:ascii="Times New Roman" w:hAnsi="Times New Roman" w:cs="Times New Roman"/>
          <w:u w:val="single"/>
        </w:rPr>
        <w:t>The gathering tension</w:t>
      </w:r>
      <w:r w:rsidRPr="00043826">
        <w:rPr>
          <w:rFonts w:ascii="Times New Roman" w:hAnsi="Times New Roman" w:cs="Times New Roman"/>
          <w:sz w:val="14"/>
        </w:rPr>
        <w:t xml:space="preserve"> between the United States and China </w:t>
      </w:r>
      <w:r w:rsidRPr="00043826">
        <w:rPr>
          <w:rFonts w:ascii="Times New Roman" w:hAnsi="Times New Roman" w:cs="Times New Roman"/>
          <w:u w:val="single"/>
        </w:rPr>
        <w:t>is clear enough</w:t>
      </w:r>
      <w:r w:rsidRPr="00043826">
        <w:rPr>
          <w:rFonts w:ascii="Times New Roman" w:hAnsi="Times New Roman" w:cs="Times New Roman"/>
          <w:sz w:val="14"/>
        </w:rPr>
        <w:t xml:space="preserve">. Disturbed by China’s growing economic and military strength, </w:t>
      </w:r>
      <w:r w:rsidRPr="00043826">
        <w:rPr>
          <w:rFonts w:ascii="Times New Roman" w:hAnsi="Times New Roman" w:cs="Times New Roman"/>
          <w:u w:val="single"/>
        </w:rPr>
        <w:t xml:space="preserve">the U.S. government recently challenged China’s claims in the </w:t>
      </w:r>
      <w:r w:rsidRPr="00043826">
        <w:rPr>
          <w:rFonts w:ascii="Times New Roman" w:hAnsi="Times New Roman" w:cs="Times New Roman"/>
          <w:b/>
          <w:u w:val="single"/>
        </w:rPr>
        <w:t>South China Sea</w:t>
      </w:r>
      <w:r w:rsidRPr="00043826">
        <w:rPr>
          <w:rFonts w:ascii="Times New Roman" w:hAnsi="Times New Roman" w:cs="Times New Roman"/>
          <w:u w:val="single"/>
        </w:rPr>
        <w:t xml:space="preserve">, increased the U.S. military presence in </w:t>
      </w:r>
      <w:r w:rsidRPr="00043826">
        <w:rPr>
          <w:rFonts w:ascii="Times New Roman" w:hAnsi="Times New Roman" w:cs="Times New Roman"/>
          <w:b/>
          <w:u w:val="single"/>
        </w:rPr>
        <w:t>Australia</w:t>
      </w:r>
      <w:r w:rsidRPr="00043826">
        <w:rPr>
          <w:rFonts w:ascii="Times New Roman" w:hAnsi="Times New Roman" w:cs="Times New Roman"/>
          <w:u w:val="single"/>
        </w:rPr>
        <w:t xml:space="preserve">, and deepened U.S. military ties with other nations in </w:t>
      </w:r>
      <w:r w:rsidRPr="00043826">
        <w:rPr>
          <w:rFonts w:ascii="Times New Roman" w:hAnsi="Times New Roman" w:cs="Times New Roman"/>
          <w:b/>
          <w:u w:val="single"/>
        </w:rPr>
        <w:t>the Pacific region</w:t>
      </w:r>
      <w:r w:rsidRPr="00043826">
        <w:rPr>
          <w:rFonts w:ascii="Times New Roman" w:hAnsi="Times New Roman" w:cs="Times New Roman"/>
          <w:sz w:val="14"/>
        </w:rPr>
        <w:t>. According to Secretary of State Hillary Clinton, the United States was “asserting our own position as a Pacific power.”</w:t>
      </w:r>
      <w:r w:rsidRPr="00043826">
        <w:rPr>
          <w:rFonts w:ascii="Times New Roman" w:hAnsi="Times New Roman" w:cs="Times New Roman"/>
          <w:sz w:val="12"/>
        </w:rPr>
        <w:t xml:space="preserve">¶ </w:t>
      </w:r>
      <w:r w:rsidRPr="00043826">
        <w:rPr>
          <w:rFonts w:ascii="Times New Roman" w:hAnsi="Times New Roman" w:cs="Times New Roman"/>
          <w:sz w:val="14"/>
        </w:rPr>
        <w:t xml:space="preserve">But </w:t>
      </w:r>
      <w:r w:rsidRPr="00043826">
        <w:rPr>
          <w:rFonts w:ascii="Times New Roman" w:hAnsi="Times New Roman" w:cs="Times New Roman"/>
          <w:b/>
          <w:u w:val="single"/>
        </w:rPr>
        <w:t>need this lead to nuclear war?</w:t>
      </w:r>
      <w:r w:rsidRPr="00043826">
        <w:rPr>
          <w:rFonts w:ascii="Times New Roman" w:hAnsi="Times New Roman" w:cs="Times New Roman"/>
          <w:b/>
          <w:sz w:val="12"/>
          <w:u w:val="single"/>
        </w:rPr>
        <w:t xml:space="preserve">¶ </w:t>
      </w:r>
      <w:r w:rsidRPr="00043826">
        <w:rPr>
          <w:rFonts w:ascii="Times New Roman" w:hAnsi="Times New Roman" w:cs="Times New Roman"/>
          <w:sz w:val="14"/>
        </w:rPr>
        <w:t xml:space="preserve">Not necessarily. And yet, </w:t>
      </w:r>
      <w:r w:rsidRPr="00043826">
        <w:rPr>
          <w:rFonts w:ascii="Times New Roman" w:hAnsi="Times New Roman" w:cs="Times New Roman"/>
          <w:b/>
          <w:u w:val="single"/>
          <w:bdr w:val="single" w:sz="4" w:space="0" w:color="auto"/>
        </w:rPr>
        <w:t>there are signs that it could.</w:t>
      </w:r>
      <w:r w:rsidRPr="00043826">
        <w:rPr>
          <w:rFonts w:ascii="Times New Roman" w:hAnsi="Times New Roman" w:cs="Times New Roman"/>
          <w:sz w:val="14"/>
        </w:rPr>
        <w:t xml:space="preserve"> After all, </w:t>
      </w:r>
      <w:r w:rsidRPr="00043826">
        <w:rPr>
          <w:rFonts w:ascii="Times New Roman" w:hAnsi="Times New Roman" w:cs="Times New Roman"/>
          <w:u w:val="single"/>
        </w:rPr>
        <w:t>both the United States and China possess large numbers of nuclear weapons. The U.S. government threatened to attack China with nuclear weapons during the Korean War and,</w:t>
      </w:r>
      <w:r w:rsidRPr="00043826">
        <w:rPr>
          <w:rFonts w:ascii="Times New Roman" w:hAnsi="Times New Roman" w:cs="Times New Roman"/>
          <w:sz w:val="14"/>
        </w:rPr>
        <w:t xml:space="preserve"> later, </w:t>
      </w:r>
      <w:r w:rsidRPr="00043826">
        <w:rPr>
          <w:rFonts w:ascii="Times New Roman" w:hAnsi="Times New Roman" w:cs="Times New Roman"/>
          <w:u w:val="single"/>
        </w:rPr>
        <w:t>during the conflict over</w:t>
      </w:r>
      <w:r w:rsidRPr="00043826">
        <w:rPr>
          <w:rFonts w:ascii="Times New Roman" w:hAnsi="Times New Roman" w:cs="Times New Roman"/>
          <w:sz w:val="14"/>
        </w:rPr>
        <w:t xml:space="preserve"> the future of China’s offshore islands, </w:t>
      </w:r>
      <w:r w:rsidRPr="00043826">
        <w:rPr>
          <w:rFonts w:ascii="Times New Roman" w:hAnsi="Times New Roman" w:cs="Times New Roman"/>
          <w:u w:val="single"/>
        </w:rPr>
        <w:t>Quemoy and Matsu</w:t>
      </w:r>
      <w:r w:rsidRPr="00043826">
        <w:rPr>
          <w:rFonts w:ascii="Times New Roman" w:hAnsi="Times New Roman" w:cs="Times New Roman"/>
          <w:sz w:val="14"/>
        </w:rPr>
        <w:t>. In the midst of the latter confrontation, President Dwight Eisenhower declared publicly, and chillingly, that U.S. nuclear weapons would “be used just exactly as you would use a bullet or anything else.”</w:t>
      </w:r>
      <w:r w:rsidRPr="00043826">
        <w:rPr>
          <w:rFonts w:ascii="Times New Roman" w:hAnsi="Times New Roman" w:cs="Times New Roman"/>
          <w:sz w:val="12"/>
        </w:rPr>
        <w:t xml:space="preserve">¶ </w:t>
      </w:r>
      <w:r w:rsidRPr="00043826">
        <w:rPr>
          <w:rFonts w:ascii="Times New Roman" w:hAnsi="Times New Roman" w:cs="Times New Roman"/>
          <w:sz w:val="14"/>
        </w:rPr>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Pr="00043826">
        <w:rPr>
          <w:rFonts w:ascii="Times New Roman" w:hAnsi="Times New Roman" w:cs="Times New Roman"/>
          <w:sz w:val="12"/>
        </w:rPr>
        <w:t xml:space="preserve">¶ </w:t>
      </w:r>
      <w:r w:rsidRPr="00043826">
        <w:rPr>
          <w:rFonts w:ascii="Times New Roman" w:hAnsi="Times New Roman" w:cs="Times New Roman"/>
          <w:u w:val="single"/>
        </w:rPr>
        <w:t>Some pundits argue that nuclear weapons prevent wars between nuclear-armed nations</w:t>
      </w:r>
      <w:r w:rsidRPr="00043826">
        <w:rPr>
          <w:rFonts w:ascii="Times New Roman" w:hAnsi="Times New Roman" w:cs="Times New Roman"/>
          <w:sz w:val="14"/>
        </w:rPr>
        <w:t xml:space="preserve">; and, admittedly, there haven’t been very many—at least not yet. </w:t>
      </w:r>
      <w:r w:rsidRPr="00043826">
        <w:rPr>
          <w:rFonts w:ascii="Times New Roman" w:hAnsi="Times New Roman" w:cs="Times New Roman"/>
          <w:u w:val="single"/>
        </w:rPr>
        <w:t>But the Kargil War of 1999,</w:t>
      </w:r>
      <w:r w:rsidRPr="00043826">
        <w:rPr>
          <w:rFonts w:ascii="Times New Roman" w:hAnsi="Times New Roman" w:cs="Times New Roman"/>
          <w:sz w:val="14"/>
        </w:rPr>
        <w:t xml:space="preserve"> between nuclear-armed India and nuclear-armed Pakistan, </w:t>
      </w:r>
      <w:r w:rsidRPr="00043826">
        <w:rPr>
          <w:rFonts w:ascii="Times New Roman" w:hAnsi="Times New Roman" w:cs="Times New Roman"/>
          <w:u w:val="single"/>
        </w:rPr>
        <w:t>should convince us that such wars can occur</w:t>
      </w:r>
      <w:r w:rsidRPr="00043826">
        <w:rPr>
          <w:rFonts w:ascii="Times New Roman" w:hAnsi="Times New Roman" w:cs="Times New Roman"/>
          <w:sz w:val="14"/>
        </w:rP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Pr="00043826">
        <w:rPr>
          <w:rFonts w:ascii="Times New Roman" w:hAnsi="Times New Roman" w:cs="Times New Roman"/>
          <w:sz w:val="12"/>
        </w:rPr>
        <w:t xml:space="preserve">¶ </w:t>
      </w:r>
      <w:r w:rsidRPr="00043826">
        <w:rPr>
          <w:rFonts w:ascii="Times New Roman" w:hAnsi="Times New Roman" w:cs="Times New Roman"/>
          <w:u w:val="single"/>
        </w:rPr>
        <w:t xml:space="preserve">At the least, though, don’t nuclear weapons deter a nuclear attack? </w:t>
      </w:r>
      <w:r w:rsidRPr="00043826">
        <w:rPr>
          <w:rFonts w:ascii="Times New Roman" w:hAnsi="Times New Roman" w:cs="Times New Roman"/>
          <w:b/>
          <w:u w:val="single"/>
        </w:rPr>
        <w:t>Do they?</w:t>
      </w:r>
      <w:r w:rsidRPr="00043826">
        <w:rPr>
          <w:rFonts w:ascii="Times New Roman" w:hAnsi="Times New Roman" w:cs="Times New Roman"/>
          <w:sz w:val="14"/>
        </w:rPr>
        <w:t xml:space="preserve"> </w:t>
      </w:r>
      <w:r w:rsidRPr="00043826">
        <w:rPr>
          <w:rFonts w:ascii="Times New Roman" w:hAnsi="Times New Roman" w:cs="Times New Roman"/>
          <w:u w:val="single"/>
        </w:rPr>
        <w:t>Obviously, NATO leaders didn’t feel deterred, for</w:t>
      </w:r>
      <w:r w:rsidRPr="00043826">
        <w:rPr>
          <w:rFonts w:ascii="Times New Roman" w:hAnsi="Times New Roman" w:cs="Times New Roman"/>
          <w:sz w:val="14"/>
        </w:rPr>
        <w:t xml:space="preserve">, throughout the Cold War, </w:t>
      </w:r>
      <w:r w:rsidRPr="00043826">
        <w:rPr>
          <w:rFonts w:ascii="Times New Roman" w:hAnsi="Times New Roman" w:cs="Times New Roman"/>
          <w:u w:val="single"/>
        </w:rPr>
        <w:t>NATO’s strategy was to respond to a Soviet conventional military attack on Western Europe by launching a Western nuclear attack</w:t>
      </w:r>
      <w:r w:rsidRPr="00043826">
        <w:rPr>
          <w:rFonts w:ascii="Times New Roman" w:hAnsi="Times New Roman" w:cs="Times New Roman"/>
          <w:sz w:val="14"/>
        </w:rPr>
        <w:t xml:space="preserve"> on the nuclear-armed Soviet Union. </w:t>
      </w:r>
      <w:r w:rsidRPr="00043826">
        <w:rPr>
          <w:rFonts w:ascii="Times New Roman" w:hAnsi="Times New Roman" w:cs="Times New Roman"/>
          <w:u w:val="single"/>
        </w:rPr>
        <w:t xml:space="preserve">Furthermore, if U.S. government officials really believed that </w:t>
      </w:r>
      <w:r w:rsidRPr="00043826">
        <w:rPr>
          <w:rFonts w:ascii="Times New Roman" w:hAnsi="Times New Roman" w:cs="Times New Roman"/>
          <w:sz w:val="14"/>
        </w:rPr>
        <w:t xml:space="preserve">nuclear </w:t>
      </w:r>
      <w:r w:rsidRPr="00043826">
        <w:rPr>
          <w:rFonts w:ascii="Times New Roman" w:hAnsi="Times New Roman" w:cs="Times New Roman"/>
          <w:u w:val="single"/>
        </w:rPr>
        <w:t>deterrence worked, they would not have resorted to</w:t>
      </w:r>
      <w:r w:rsidRPr="00043826">
        <w:rPr>
          <w:rFonts w:ascii="Times New Roman" w:hAnsi="Times New Roman" w:cs="Times New Roman"/>
          <w:sz w:val="14"/>
        </w:rPr>
        <w:t xml:space="preserve"> championing “Star Wars” and its modern variant, </w:t>
      </w:r>
      <w:r w:rsidRPr="00043826">
        <w:rPr>
          <w:rFonts w:ascii="Times New Roman" w:hAnsi="Times New Roman" w:cs="Times New Roman"/>
          <w:u w:val="single"/>
        </w:rPr>
        <w:t>national missile defense</w:t>
      </w:r>
      <w:r w:rsidRPr="00043826">
        <w:rPr>
          <w:rFonts w:ascii="Times New Roman" w:hAnsi="Times New Roman" w:cs="Times New Roman"/>
          <w:sz w:val="14"/>
        </w:rPr>
        <w:t>. Why are these vastly expensive—and probably unworkable—military defense systems needed if other nuclear powers are deterred from attacking by U.S. nuclear might?</w:t>
      </w:r>
      <w:r w:rsidRPr="00043826">
        <w:rPr>
          <w:rFonts w:ascii="Times New Roman" w:hAnsi="Times New Roman" w:cs="Times New Roman"/>
          <w:sz w:val="12"/>
        </w:rPr>
        <w:t xml:space="preserve">¶ </w:t>
      </w:r>
      <w:r w:rsidRPr="00043826">
        <w:rPr>
          <w:rFonts w:ascii="Times New Roman" w:hAnsi="Times New Roman" w:cs="Times New Roman"/>
          <w:sz w:val="14"/>
        </w:rPr>
        <w:t xml:space="preserve">Of course, </w:t>
      </w:r>
      <w:r w:rsidRPr="00043826">
        <w:rPr>
          <w:rFonts w:ascii="Times New Roman" w:hAnsi="Times New Roman" w:cs="Times New Roman"/>
          <w:u w:val="single"/>
        </w:rPr>
        <w:t>the bottom line for those Americans convinced that nuclear weapons safeguard them from a Chinese nuclear attack might be that the U.S. nuclear arsenal is far greater than its Chinese counterpart.</w:t>
      </w:r>
      <w:r w:rsidRPr="00043826">
        <w:rPr>
          <w:rFonts w:ascii="Times New Roman" w:hAnsi="Times New Roman" w:cs="Times New Roman"/>
          <w:sz w:val="14"/>
        </w:rPr>
        <w:t xml:space="preserve"> </w:t>
      </w:r>
      <w:r w:rsidRPr="00043826">
        <w:rPr>
          <w:rFonts w:ascii="Times New Roman" w:hAnsi="Times New Roman" w:cs="Times New Roman"/>
          <w:u w:val="single"/>
        </w:rPr>
        <w:t>Today, it is estimated that the U.S. government possesses over five thousand nuclear warheads, while the Chinese government has a total inventory of roughly three hundred</w:t>
      </w:r>
      <w:r w:rsidRPr="00043826">
        <w:rPr>
          <w:rFonts w:ascii="Times New Roman" w:hAnsi="Times New Roman" w:cs="Times New Roman"/>
          <w:sz w:val="14"/>
        </w:rPr>
        <w:t xml:space="preserve">. Moreover, only about forty of these Chinese nuclear weapons can reach the United States. </w:t>
      </w:r>
      <w:r w:rsidRPr="00043826">
        <w:rPr>
          <w:rFonts w:ascii="Times New Roman" w:hAnsi="Times New Roman" w:cs="Times New Roman"/>
          <w:u w:val="single"/>
        </w:rPr>
        <w:t>Surely the United States would “win”</w:t>
      </w:r>
      <w:r w:rsidRPr="00043826">
        <w:rPr>
          <w:rFonts w:ascii="Times New Roman" w:hAnsi="Times New Roman" w:cs="Times New Roman"/>
          <w:sz w:val="14"/>
        </w:rPr>
        <w:t xml:space="preserve"> any nuclear war with China.</w:t>
      </w:r>
      <w:r w:rsidRPr="00043826">
        <w:rPr>
          <w:rFonts w:ascii="Times New Roman" w:hAnsi="Times New Roman" w:cs="Times New Roman"/>
          <w:sz w:val="12"/>
        </w:rPr>
        <w:t xml:space="preserve">¶ </w:t>
      </w:r>
      <w:r w:rsidRPr="00043826">
        <w:rPr>
          <w:rFonts w:ascii="Times New Roman" w:hAnsi="Times New Roman" w:cs="Times New Roman"/>
          <w:u w:val="single"/>
        </w:rPr>
        <w:t>But what would that “victory” entail?</w:t>
      </w:r>
      <w:r w:rsidRPr="00043826">
        <w:rPr>
          <w:rFonts w:ascii="Times New Roman" w:hAnsi="Times New Roman" w:cs="Times New Roman"/>
          <w:sz w:val="14"/>
        </w:rPr>
        <w:t xml:space="preserve"> </w:t>
      </w:r>
      <w:r w:rsidRPr="00043826">
        <w:rPr>
          <w:rFonts w:ascii="Times New Roman" w:hAnsi="Times New Roman" w:cs="Times New Roman"/>
          <w:b/>
          <w:u w:val="single"/>
        </w:rPr>
        <w:t>A nuclear attack by China would immediately slaughter at least 10 million Americans in a great storm of blast and fire, while leaving many more dying horribly of sickness and radiation poisoning</w:t>
      </w:r>
      <w:r w:rsidRPr="00043826">
        <w:rPr>
          <w:rFonts w:ascii="Times New Roman" w:hAnsi="Times New Roman" w:cs="Times New Roman"/>
          <w:sz w:val="14"/>
        </w:rPr>
        <w:t>. T</w:t>
      </w:r>
      <w:r w:rsidRPr="00043826">
        <w:rPr>
          <w:rFonts w:ascii="Times New Roman" w:hAnsi="Times New Roman" w:cs="Times New Roman"/>
          <w:u w:val="single"/>
        </w:rPr>
        <w:t>he Chinese death toll in a nuclear war would be far higher. Both nations would be reduced to smoldering, radioactive wastelands</w:t>
      </w:r>
      <w:r w:rsidRPr="00043826">
        <w:rPr>
          <w:rFonts w:ascii="Times New Roman" w:hAnsi="Times New Roman" w:cs="Times New Roman"/>
          <w:sz w:val="14"/>
        </w:rPr>
        <w:t xml:space="preserve">. Also, </w:t>
      </w:r>
      <w:r w:rsidRPr="00043826">
        <w:rPr>
          <w:rFonts w:ascii="Times New Roman" w:hAnsi="Times New Roman" w:cs="Times New Roman"/>
          <w:u w:val="single"/>
        </w:rPr>
        <w:t>radioactive debris sent aloft by the nuclear explosions would blot out the sun and bring on a “nuclear winter” around the globe</w:t>
      </w:r>
      <w:r w:rsidRPr="00043826">
        <w:rPr>
          <w:rFonts w:ascii="Times New Roman" w:hAnsi="Times New Roman" w:cs="Times New Roman"/>
          <w:sz w:val="14"/>
        </w:rPr>
        <w:t>—</w:t>
      </w:r>
      <w:r w:rsidRPr="00043826">
        <w:rPr>
          <w:rFonts w:ascii="Times New Roman" w:hAnsi="Times New Roman" w:cs="Times New Roman"/>
          <w:b/>
          <w:u w:val="single"/>
        </w:rPr>
        <w:t>destroying agriculture, creating worldwide famine, and generating chaos and destruction.</w:t>
      </w:r>
    </w:p>
    <w:p w14:paraId="277EF83D" w14:textId="77777777" w:rsidR="009C0F5A" w:rsidRDefault="009C0F5A" w:rsidP="009C0F5A">
      <w:pPr>
        <w:pStyle w:val="Heading3"/>
      </w:pPr>
      <w:r>
        <w:t>AT: Coop Now</w:t>
      </w:r>
    </w:p>
    <w:p w14:paraId="4D05F5C8" w14:textId="77777777" w:rsidR="009C0F5A" w:rsidRDefault="009C0F5A" w:rsidP="009C0F5A">
      <w:pPr>
        <w:pStyle w:val="Heading4"/>
      </w:pPr>
      <w:r>
        <w:t xml:space="preserve">Chinese space technology is a threat and rapidly improving </w:t>
      </w:r>
    </w:p>
    <w:p w14:paraId="78B2C747" w14:textId="77777777" w:rsidR="009C0F5A" w:rsidRPr="00547089" w:rsidRDefault="009C0F5A" w:rsidP="009C0F5A">
      <w:r w:rsidRPr="00547089">
        <w:rPr>
          <w:rStyle w:val="Style13ptBold"/>
        </w:rPr>
        <w:t>Erickson 16</w:t>
      </w:r>
      <w:r w:rsidRPr="00547089">
        <w:t xml:space="preserve"> (Andrew, Professor of Strategy in and a core founding member of the U.S. Naval War College, </w:t>
      </w:r>
      <w:r>
        <w:t>“</w:t>
      </w:r>
      <w:r w:rsidRPr="00547089">
        <w:t>How Good Are They? The Latest Insights Into China’s Military Tech</w:t>
      </w:r>
      <w:r>
        <w:t xml:space="preserve">”, War on the Rocks, </w:t>
      </w:r>
      <w:hyperlink r:id="rId124" w:history="1">
        <w:r w:rsidRPr="004B0924">
          <w:rPr>
            <w:rStyle w:val="Hyperlink"/>
          </w:rPr>
          <w:t>http://warontherocks.com/2016/05/how-good-are-they-the-latest-insights-into-chinas-military-tech/</w:t>
        </w:r>
      </w:hyperlink>
      <w:r>
        <w:t xml:space="preserve">, AG) </w:t>
      </w:r>
    </w:p>
    <w:p w14:paraId="7D93F5E3" w14:textId="77777777" w:rsidR="009C0F5A" w:rsidRPr="009C0F5A" w:rsidRDefault="009C0F5A" w:rsidP="009C0F5A">
      <w:pPr>
        <w:rPr>
          <w:sz w:val="12"/>
          <w:szCs w:val="20"/>
        </w:rPr>
      </w:pPr>
      <w:r w:rsidRPr="0014653B">
        <w:rPr>
          <w:sz w:val="12"/>
        </w:rPr>
        <w:t xml:space="preserve">While a rising tide of investment and technology is raising boats across all Chinese defense industrial sectors, a </w:t>
      </w:r>
      <w:hyperlink r:id="rId125" w:history="1">
        <w:r w:rsidRPr="0014653B">
          <w:rPr>
            <w:rStyle w:val="Hyperlink"/>
            <w:sz w:val="12"/>
          </w:rPr>
          <w:t>distinct pecking order persists among them</w:t>
        </w:r>
      </w:hyperlink>
      <w:r w:rsidRPr="0014653B">
        <w:rPr>
          <w:sz w:val="12"/>
        </w:rPr>
        <w:t xml:space="preserve">. In descending order of favor and results: missiles and space, shipbuilding, aviation, and ground-forces materiel. Missiles and Space Already </w:t>
      </w:r>
      <w:r w:rsidRPr="009D709D">
        <w:rPr>
          <w:rStyle w:val="StyleUnderline"/>
          <w:highlight w:val="yellow"/>
        </w:rPr>
        <w:t>China’s lead defense sector, the missile and space industry continues rapid growth and development. In recent years, primary assembly and rocket motor production facilities have received upgrades.</w:t>
      </w:r>
      <w:r w:rsidRPr="00E90F3C">
        <w:rPr>
          <w:rStyle w:val="StyleUnderline"/>
        </w:rPr>
        <w:t xml:space="preserve"> </w:t>
      </w:r>
      <w:r w:rsidRPr="0014653B">
        <w:rPr>
          <w:sz w:val="12"/>
        </w:rPr>
        <w:t xml:space="preserve">The space launch vehicle (SLV) industry is expanding, in part to support “rapid satellite launch services”—an area with important military applications. Here the Pentagon offers a well-founded endorsement that Chinese stakeholders should find flattering: </w:t>
      </w:r>
      <w:r w:rsidRPr="0014653B">
        <w:rPr>
          <w:rStyle w:val="StyleUnderline"/>
        </w:rPr>
        <w:t>The majority of China’s missile programs, including its ballistic and cruise missile systems, are comparable to other international top-tier producers.</w:t>
      </w:r>
      <w:r w:rsidRPr="0014653B">
        <w:rPr>
          <w:sz w:val="12"/>
        </w:rPr>
        <w:t xml:space="preserve"> One indication of the importance of ballistic missiles to China’s military development is organizational: the </w:t>
      </w:r>
      <w:hyperlink r:id="rId126" w:history="1">
        <w:r w:rsidRPr="0014653B">
          <w:rPr>
            <w:rStyle w:val="Hyperlink"/>
            <w:sz w:val="12"/>
          </w:rPr>
          <w:t>PLA Rocket Force (PLARF)</w:t>
        </w:r>
      </w:hyperlink>
      <w:r w:rsidRPr="0014653B">
        <w:rPr>
          <w:sz w:val="12"/>
        </w:rPr>
        <w:t xml:space="preserve">, which controls them, has just been renamed and elevated to a full-fledged service. It has been well known for years that Beijing boasts the world’s largest and most diverse arsenal of sub-strategic conventional ballistic missiles. In addition to constant upgrading and as part of an effort to evade missile defenses, China’s Rocket Force is currently “developing and testing several new classes and variants of offensive missiles, including a hypersonic glide vehicle.” Now the Pentagon has revealed that the PLARF’s nuclear inventory has risen to somewhere between 75 and 100 intercontinental ballistic missiles (ICBMs) – a force to be reckoned with. Other nuclear highlights include the road-mobile, solid-fueled CSS-5 Mod 6 (DF-21) medium-range ballistic missile “for regional deterrence missions.” </w:t>
      </w:r>
      <w:hyperlink r:id="rId127" w:history="1">
        <w:r w:rsidRPr="0014653B">
          <w:rPr>
            <w:rStyle w:val="Hyperlink"/>
            <w:sz w:val="12"/>
          </w:rPr>
          <w:t>Unveiled</w:t>
        </w:r>
      </w:hyperlink>
      <w:r w:rsidRPr="0014653B">
        <w:rPr>
          <w:sz w:val="12"/>
        </w:rPr>
        <w:t xml:space="preserve">in the </w:t>
      </w:r>
      <w:hyperlink r:id="rId128" w:history="1">
        <w:r w:rsidRPr="0014653B">
          <w:rPr>
            <w:rStyle w:val="Hyperlink"/>
            <w:sz w:val="12"/>
          </w:rPr>
          <w:t>September 2015 Beijing military parade</w:t>
        </w:r>
      </w:hyperlink>
      <w:r w:rsidRPr="0014653B">
        <w:rPr>
          <w:sz w:val="12"/>
        </w:rPr>
        <w:t xml:space="preserve">, the </w:t>
      </w:r>
      <w:hyperlink r:id="rId129" w:history="1">
        <w:r w:rsidRPr="0014653B">
          <w:rPr>
            <w:rStyle w:val="Hyperlink"/>
            <w:sz w:val="12"/>
          </w:rPr>
          <w:t>DF-26 intermediate-range ballistic missile</w:t>
        </w:r>
      </w:hyperlink>
      <w:r w:rsidRPr="0014653B">
        <w:rPr>
          <w:sz w:val="12"/>
        </w:rPr>
        <w:t xml:space="preserve"> may threaten ground targets as far away as Guam. A nuclear version, “if it shares the same guidance capabilities, would give China its first nuclear precision strike capability against theater targets.” </w:t>
      </w:r>
      <w:r w:rsidRPr="009D709D">
        <w:rPr>
          <w:rStyle w:val="StyleUnderline"/>
          <w:highlight w:val="yellow"/>
        </w:rPr>
        <w:t>For years, China has clearly been a leading power in space and counter-space capabilities</w:t>
      </w:r>
      <w:r w:rsidRPr="0014653B">
        <w:rPr>
          <w:sz w:val="12"/>
        </w:rPr>
        <w:t>, but the Pentagon has provided unprecedented details. With respect to space capabilities, in 2015 China launched 19 rockets bearing 45 diverse spacecraft, including navigation, surveillance, and test satellites. China introduced the “next generation” Long March (LM)-6 and the LM-11 SLVs. Of military relevance, the LM-11 is a “quick response” system to orbit a small payload. In another sign of sophistication, a single LM-6 orbited 20 “CubeSats” (</w:t>
      </w:r>
      <w:hyperlink r:id="rId130" w:history="1">
        <w:r w:rsidRPr="0014653B">
          <w:rPr>
            <w:rStyle w:val="Hyperlink"/>
            <w:sz w:val="12"/>
          </w:rPr>
          <w:t>small satellites</w:t>
        </w:r>
      </w:hyperlink>
      <w:r w:rsidRPr="0014653B">
        <w:rPr>
          <w:sz w:val="12"/>
        </w:rPr>
        <w:t xml:space="preserve">), including four Xingchen femto-satellites weighing only 100 grams each. Meanwhile, China’s Beidou/Compass positioning, navigation, and timing (PNT) satellite network is on track to span the globe by 2020. It is behind the U.S. GPS system, but more versatile than Russia’s GLONASS and further along than Europe’s Galileo. The space security expert </w:t>
      </w:r>
      <w:hyperlink r:id="rId131" w:history="1">
        <w:r w:rsidRPr="0014653B">
          <w:rPr>
            <w:rStyle w:val="Hyperlink"/>
            <w:sz w:val="12"/>
          </w:rPr>
          <w:t>Michael J. Listner</w:t>
        </w:r>
      </w:hyperlink>
      <w:r w:rsidRPr="0014653B">
        <w:rPr>
          <w:sz w:val="12"/>
        </w:rPr>
        <w:t xml:space="preserve"> has suggested an important implication of one of the reports data points to the author: By launching another geosynchronous (GEO) satellite, China appears to be increasing the resilience of its Phase I PNT system, which offers regional coverage; even as it rapidly builds out its Phase II medium-earth-orbit (MEO) system that will soon offer global coverage. This approach suggests Beijing is building strong military contingency options into its PNT system, even as it is making that system far more user-friendly and commercially viable than Russia’s GLONASS. Counter-space capabilities are often difficult to prove conclusively using open sources. This challenge stems from the inherent dual-use nature of much space technology, and the fact that there is no equivalent in space of people with digital cameras taking pictures of Chinese naval facilities and </w:t>
      </w:r>
      <w:r w:rsidRPr="009D709D">
        <w:rPr>
          <w:rStyle w:val="StyleUnderline"/>
          <w:u w:val="none"/>
        </w:rPr>
        <w:t>ships</w:t>
      </w:r>
      <w:r w:rsidRPr="0014653B">
        <w:rPr>
          <w:rStyle w:val="StyleUnderline"/>
        </w:rPr>
        <w:t xml:space="preserve">. In devoting far more space to </w:t>
      </w:r>
      <w:r w:rsidRPr="009D709D">
        <w:rPr>
          <w:rStyle w:val="StyleUnderline"/>
          <w:highlight w:val="yellow"/>
        </w:rPr>
        <w:t>documenting potential offensive Chinese space technologies and tests than many previous iterations, this year’s report makes a particularly strong and detailed contribution. It is widely known that China has developed and deployed directed energy weapons, satellite jammers, and kinetic kill vehicles; a major reason Beijing purports to champion space arms control, but categorically refuses to consider initiatives that restrict ground-based anti-satellite (ASAT) capabilities.</w:t>
      </w:r>
      <w:r w:rsidRPr="0014653B">
        <w:rPr>
          <w:sz w:val="12"/>
        </w:rPr>
        <w:t xml:space="preserve"> While </w:t>
      </w:r>
      <w:r w:rsidRPr="0014653B">
        <w:rPr>
          <w:rStyle w:val="StyleUnderline"/>
        </w:rPr>
        <w:t>China</w:t>
      </w:r>
      <w:r w:rsidRPr="0014653B">
        <w:rPr>
          <w:sz w:val="12"/>
        </w:rPr>
        <w:t xml:space="preserve"> appears to have learned from </w:t>
      </w:r>
      <w:hyperlink r:id="rId132" w:history="1">
        <w:r w:rsidRPr="0014653B">
          <w:rPr>
            <w:rStyle w:val="Hyperlink"/>
            <w:sz w:val="12"/>
          </w:rPr>
          <w:t>widespread international outcry</w:t>
        </w:r>
      </w:hyperlink>
      <w:r w:rsidRPr="0014653B">
        <w:rPr>
          <w:sz w:val="12"/>
        </w:rPr>
        <w:t xml:space="preserve"> following its January 11, 2007 ASAT test — the largest human creation of space debris in history — it </w:t>
      </w:r>
      <w:r w:rsidRPr="0014653B">
        <w:rPr>
          <w:rStyle w:val="StyleUnderline"/>
        </w:rPr>
        <w:t>continues to test ASAT and other counter-space capabilities in quieter ways.</w:t>
      </w:r>
      <w:r w:rsidRPr="0014653B">
        <w:rPr>
          <w:sz w:val="12"/>
        </w:rPr>
        <w:t xml:space="preserve"> Playing catch-up after relative Pentagon silence in recent years, the 2016 report notes multiple tests. A non-debris-generating 2013 ballistic missile test to over 30,000 kilometer altitude “could have been a test of technologies with a counter-space mission in geosyncronous orbit.” As Michael Listner and I have discussed in recent correspondence, this altitude is more than sufficient to cover the orbits of U.S. GPS satellites in medium-earth-orbit (MEO), and appears within striking distance of the altitude of many strategically important U.S. government satellites. These include missile warning satellites (Defense Support Program/DSP and Space-Based Infrared System/SBIRS) essential to the stability of nuclear deterrence; Advanced Extremely High Frequency (AEHF) communications satellites; NASA’s </w:t>
      </w:r>
      <w:hyperlink r:id="rId133" w:history="1">
        <w:r w:rsidRPr="0014653B">
          <w:rPr>
            <w:rStyle w:val="Hyperlink"/>
            <w:sz w:val="12"/>
          </w:rPr>
          <w:t>Tracking and Data Relay Satellites (TDRS)</w:t>
        </w:r>
      </w:hyperlink>
      <w:r w:rsidRPr="0014653B">
        <w:rPr>
          <w:sz w:val="12"/>
        </w:rPr>
        <w:t>; and intelligence-related, civilian communications, and weather satellites. The Pentagon also judges that an ASAT missile system tested in summer 2014 has likely enjoyed subsequent progress. Additionally, as part of increasingly-complex orbital operations, China is “probably testing dual-use technologies in space that could be applied to counterspace missions.”</w:t>
      </w:r>
    </w:p>
    <w:p w14:paraId="304CF27D" w14:textId="77777777" w:rsidR="009C0F5A" w:rsidRDefault="009C0F5A" w:rsidP="009C0F5A">
      <w:pPr>
        <w:pStyle w:val="Heading4"/>
      </w:pPr>
      <w:r>
        <w:t>China has desires for space coop but is still isolated</w:t>
      </w:r>
    </w:p>
    <w:p w14:paraId="12FF63FA" w14:textId="77777777" w:rsidR="009C0F5A" w:rsidRPr="00586DE1" w:rsidRDefault="009C0F5A" w:rsidP="009C0F5A">
      <w:pPr>
        <w:rPr>
          <w:b/>
          <w:sz w:val="26"/>
        </w:rPr>
      </w:pPr>
      <w:r w:rsidRPr="005D68CF">
        <w:rPr>
          <w:rStyle w:val="Style13ptBold"/>
        </w:rPr>
        <w:t xml:space="preserve">Kohler, </w:t>
      </w:r>
      <w:r w:rsidRPr="005D68CF">
        <w:rPr>
          <w:rStyle w:val="Style13ptBold"/>
          <w:sz w:val="16"/>
          <w:szCs w:val="16"/>
        </w:rPr>
        <w:t>Hannah;</w:t>
      </w:r>
      <w:r w:rsidRPr="005D68CF">
        <w:rPr>
          <w:rStyle w:val="Style13ptBold"/>
        </w:rPr>
        <w:t xml:space="preserve"> March, 2015; </w:t>
      </w:r>
      <w:r w:rsidRPr="005D68CF">
        <w:rPr>
          <w:rStyle w:val="Style13ptBold"/>
          <w:sz w:val="16"/>
          <w:szCs w:val="16"/>
        </w:rPr>
        <w:t>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w:t>
      </w:r>
      <w:r>
        <w:rPr>
          <w:rStyle w:val="Style13ptBold"/>
          <w:sz w:val="16"/>
          <w:szCs w:val="16"/>
        </w:rPr>
        <w:t>; Page 1147</w:t>
      </w:r>
      <w:r w:rsidRPr="005D68CF">
        <w:rPr>
          <w:rStyle w:val="Style13ptBold"/>
          <w:sz w:val="16"/>
          <w:szCs w:val="16"/>
        </w:rPr>
        <w:t>; http://georgetownlawjournal.org/files/2015/04/Kohler-TheEagleandtheHare.pdf</w:t>
      </w:r>
    </w:p>
    <w:p w14:paraId="6AAB3AFF" w14:textId="77777777" w:rsidR="009C0F5A" w:rsidRPr="00D316DA" w:rsidRDefault="009C0F5A" w:rsidP="009C0F5A">
      <w:pPr>
        <w:rPr>
          <w:rFonts w:asciiTheme="majorHAnsi" w:eastAsia="Times New Roman" w:hAnsiTheme="majorHAnsi" w:cs="Times New Roman"/>
        </w:rPr>
      </w:pPr>
      <w:r w:rsidRPr="00586DE1">
        <w:rPr>
          <w:rFonts w:asciiTheme="majorHAnsi" w:eastAsia="Times New Roman" w:hAnsiTheme="majorHAnsi" w:cs="Times New Roman"/>
        </w:rPr>
        <w:t>One of the most visible examples of China’s continuing isolation in the</w:t>
      </w:r>
      <w:r>
        <w:rPr>
          <w:rFonts w:asciiTheme="majorHAnsi" w:eastAsia="Times New Roman" w:hAnsiTheme="majorHAnsi" w:cs="Times New Roman"/>
        </w:rPr>
        <w:t xml:space="preserve"> </w:t>
      </w:r>
      <w:r w:rsidRPr="00586DE1">
        <w:rPr>
          <w:rFonts w:asciiTheme="majorHAnsi" w:eastAsia="Times New Roman" w:hAnsiTheme="majorHAnsi" w:cs="Times New Roman"/>
        </w:rPr>
        <w:t>international space forum is the International Space Station, a triumph of</w:t>
      </w:r>
      <w:r>
        <w:rPr>
          <w:rFonts w:asciiTheme="majorHAnsi" w:eastAsia="Times New Roman" w:hAnsiTheme="majorHAnsi" w:cs="Times New Roman"/>
        </w:rPr>
        <w:t xml:space="preserve"> </w:t>
      </w:r>
      <w:r w:rsidRPr="00586DE1">
        <w:rPr>
          <w:rFonts w:asciiTheme="majorHAnsi" w:eastAsia="Times New Roman" w:hAnsiTheme="majorHAnsi" w:cs="Times New Roman"/>
        </w:rPr>
        <w:t>collaboration and scientific vision—and one in which China has never had the</w:t>
      </w:r>
      <w:r>
        <w:rPr>
          <w:rFonts w:asciiTheme="majorHAnsi" w:eastAsia="Times New Roman" w:hAnsiTheme="majorHAnsi" w:cs="Times New Roman"/>
        </w:rPr>
        <w:t xml:space="preserve"> </w:t>
      </w:r>
      <w:r w:rsidRPr="00586DE1">
        <w:rPr>
          <w:rFonts w:asciiTheme="majorHAnsi" w:eastAsia="Times New Roman" w:hAnsiTheme="majorHAnsi" w:cs="Times New Roman"/>
        </w:rPr>
        <w:t>opportunity to participate. Initially, perhaps, this was a result of China’s selfimposed</w:t>
      </w:r>
      <w:r>
        <w:rPr>
          <w:rFonts w:asciiTheme="majorHAnsi" w:eastAsia="Times New Roman" w:hAnsiTheme="majorHAnsi" w:cs="Times New Roman"/>
        </w:rPr>
        <w:t xml:space="preserve"> </w:t>
      </w:r>
      <w:r w:rsidRPr="00586DE1">
        <w:rPr>
          <w:rFonts w:asciiTheme="majorHAnsi" w:eastAsia="Times New Roman" w:hAnsiTheme="majorHAnsi" w:cs="Times New Roman"/>
        </w:rPr>
        <w:t>isolationism with regard to its space program and the widespread</w:t>
      </w:r>
      <w:r>
        <w:rPr>
          <w:rFonts w:asciiTheme="majorHAnsi" w:eastAsia="Times New Roman" w:hAnsiTheme="majorHAnsi" w:cs="Times New Roman"/>
        </w:rPr>
        <w:t xml:space="preserve"> </w:t>
      </w:r>
      <w:r w:rsidRPr="00586DE1">
        <w:rPr>
          <w:rFonts w:asciiTheme="majorHAnsi" w:eastAsia="Times New Roman" w:hAnsiTheme="majorHAnsi" w:cs="Times New Roman"/>
        </w:rPr>
        <w:t>perception of the early ISS as a “U.S.” station; more recently, however, China</w:t>
      </w:r>
      <w:r>
        <w:rPr>
          <w:rFonts w:asciiTheme="majorHAnsi" w:eastAsia="Times New Roman" w:hAnsiTheme="majorHAnsi" w:cs="Times New Roman"/>
        </w:rPr>
        <w:t xml:space="preserve"> </w:t>
      </w:r>
      <w:r w:rsidRPr="00586DE1">
        <w:rPr>
          <w:rFonts w:asciiTheme="majorHAnsi" w:eastAsia="Times New Roman" w:hAnsiTheme="majorHAnsi" w:cs="Times New Roman"/>
        </w:rPr>
        <w:t>has expressed clear interest in becoming a partner on the space station, and at</w:t>
      </w:r>
      <w:r>
        <w:rPr>
          <w:rFonts w:asciiTheme="majorHAnsi" w:eastAsia="Times New Roman" w:hAnsiTheme="majorHAnsi" w:cs="Times New Roman"/>
        </w:rPr>
        <w:t xml:space="preserve"> </w:t>
      </w:r>
      <w:r w:rsidRPr="00586DE1">
        <w:rPr>
          <w:rFonts w:asciiTheme="majorHAnsi" w:eastAsia="Times New Roman" w:hAnsiTheme="majorHAnsi" w:cs="Times New Roman"/>
        </w:rPr>
        <w:t>least several other countries are amenable to the idea.69 However, NASA may</w:t>
      </w:r>
      <w:r>
        <w:rPr>
          <w:rFonts w:asciiTheme="majorHAnsi" w:eastAsia="Times New Roman" w:hAnsiTheme="majorHAnsi" w:cs="Times New Roman"/>
        </w:rPr>
        <w:t xml:space="preserve"> </w:t>
      </w:r>
      <w:r w:rsidRPr="00586DE1">
        <w:rPr>
          <w:rFonts w:asciiTheme="majorHAnsi" w:eastAsia="Times New Roman" w:hAnsiTheme="majorHAnsi" w:cs="Times New Roman"/>
        </w:rPr>
        <w:t>not have a choice in the matter. When in 2012 the five ISS partners70 expressed</w:t>
      </w:r>
      <w:r>
        <w:rPr>
          <w:rFonts w:asciiTheme="majorHAnsi" w:eastAsia="Times New Roman" w:hAnsiTheme="majorHAnsi" w:cs="Times New Roman"/>
        </w:rPr>
        <w:t xml:space="preserve"> </w:t>
      </w:r>
      <w:r w:rsidRPr="00586DE1">
        <w:rPr>
          <w:rFonts w:asciiTheme="majorHAnsi" w:eastAsia="Times New Roman" w:hAnsiTheme="majorHAnsi" w:cs="Times New Roman"/>
        </w:rPr>
        <w:t>interest in reaching out to other countries (such as China) for ISS participation,71</w:t>
      </w:r>
      <w:r>
        <w:rPr>
          <w:rFonts w:asciiTheme="majorHAnsi" w:eastAsia="Times New Roman" w:hAnsiTheme="majorHAnsi" w:cs="Times New Roman"/>
        </w:rPr>
        <w:t xml:space="preserve"> </w:t>
      </w:r>
      <w:r w:rsidRPr="00586DE1">
        <w:rPr>
          <w:rFonts w:asciiTheme="majorHAnsi" w:eastAsia="Times New Roman" w:hAnsiTheme="majorHAnsi" w:cs="Times New Roman"/>
        </w:rPr>
        <w:t>then-U.S. Congressman Frank Wolf (R-VA) wrote a scathing letter</w:t>
      </w:r>
      <w:r>
        <w:rPr>
          <w:rFonts w:asciiTheme="majorHAnsi" w:eastAsia="Times New Roman" w:hAnsiTheme="majorHAnsi" w:cs="Times New Roman"/>
        </w:rPr>
        <w:t xml:space="preserve"> </w:t>
      </w:r>
      <w:r w:rsidRPr="00586DE1">
        <w:rPr>
          <w:rFonts w:asciiTheme="majorHAnsi" w:eastAsia="Times New Roman" w:hAnsiTheme="majorHAnsi" w:cs="Times New Roman"/>
        </w:rPr>
        <w:t>forbidding it. “NASA,” Wolf wrote, “should make clear that the U.S. will not</w:t>
      </w:r>
      <w:r>
        <w:rPr>
          <w:rFonts w:asciiTheme="majorHAnsi" w:eastAsia="Times New Roman" w:hAnsiTheme="majorHAnsi" w:cs="Times New Roman"/>
        </w:rPr>
        <w:t xml:space="preserve"> </w:t>
      </w:r>
      <w:r w:rsidRPr="00586DE1">
        <w:rPr>
          <w:rFonts w:asciiTheme="majorHAnsi" w:eastAsia="Times New Roman" w:hAnsiTheme="majorHAnsi" w:cs="Times New Roman"/>
        </w:rPr>
        <w:t>accept Chinese participation in any station-related activities” because the “Chinese</w:t>
      </w:r>
      <w:r>
        <w:rPr>
          <w:rFonts w:asciiTheme="majorHAnsi" w:eastAsia="Times New Roman" w:hAnsiTheme="majorHAnsi" w:cs="Times New Roman"/>
        </w:rPr>
        <w:t xml:space="preserve"> </w:t>
      </w:r>
      <w:r w:rsidRPr="00586DE1">
        <w:rPr>
          <w:rFonts w:asciiTheme="majorHAnsi" w:eastAsia="Times New Roman" w:hAnsiTheme="majorHAnsi" w:cs="Times New Roman"/>
        </w:rPr>
        <w:t>‘civilian’ space program is directly run by the Peoples [sic] Liberation</w:t>
      </w:r>
      <w:r>
        <w:rPr>
          <w:rFonts w:asciiTheme="majorHAnsi" w:eastAsia="Times New Roman" w:hAnsiTheme="majorHAnsi" w:cs="Times New Roman"/>
        </w:rPr>
        <w:t xml:space="preserve"> </w:t>
      </w:r>
      <w:r w:rsidRPr="00586DE1">
        <w:rPr>
          <w:rFonts w:asciiTheme="majorHAnsi" w:eastAsia="Times New Roman" w:hAnsiTheme="majorHAnsi" w:cs="Times New Roman"/>
        </w:rPr>
        <w:t>Army (PLA),” and that “I believe that any effort to involve the Chinese in the</w:t>
      </w:r>
      <w:r>
        <w:rPr>
          <w:rFonts w:asciiTheme="majorHAnsi" w:eastAsia="Times New Roman" w:hAnsiTheme="majorHAnsi" w:cs="Times New Roman"/>
        </w:rPr>
        <w:t xml:space="preserve"> </w:t>
      </w:r>
      <w:r w:rsidRPr="00586DE1">
        <w:rPr>
          <w:rFonts w:asciiTheme="majorHAnsi" w:eastAsia="Times New Roman" w:hAnsiTheme="majorHAnsi" w:cs="Times New Roman"/>
        </w:rPr>
        <w:t>space program would be misguided, and not in our national interest.”72</w:t>
      </w:r>
      <w:r>
        <w:rPr>
          <w:rFonts w:asciiTheme="majorHAnsi" w:eastAsia="Times New Roman" w:hAnsiTheme="majorHAnsi" w:cs="Times New Roman"/>
        </w:rPr>
        <w:t xml:space="preserve"> </w:t>
      </w:r>
      <w:r w:rsidRPr="00586DE1">
        <w:rPr>
          <w:rFonts w:asciiTheme="majorHAnsi" w:eastAsia="Times New Roman" w:hAnsiTheme="majorHAnsi" w:cs="Times New Roman"/>
        </w:rPr>
        <w:t>Despite China’s successes with Tiangong, it is telling—and problematic—</w:t>
      </w:r>
      <w:r>
        <w:rPr>
          <w:rFonts w:asciiTheme="majorHAnsi" w:eastAsia="Times New Roman" w:hAnsiTheme="majorHAnsi" w:cs="Times New Roman"/>
        </w:rPr>
        <w:t xml:space="preserve"> </w:t>
      </w:r>
      <w:r w:rsidRPr="00586DE1">
        <w:rPr>
          <w:rFonts w:asciiTheme="majorHAnsi" w:eastAsia="Times New Roman" w:hAnsiTheme="majorHAnsi" w:cs="Times New Roman"/>
        </w:rPr>
        <w:t>that one of the most powerful spacefaring countries in the world cannot be</w:t>
      </w:r>
      <w:r>
        <w:rPr>
          <w:rFonts w:asciiTheme="majorHAnsi" w:eastAsia="Times New Roman" w:hAnsiTheme="majorHAnsi" w:cs="Times New Roman"/>
        </w:rPr>
        <w:t xml:space="preserve"> </w:t>
      </w:r>
      <w:r w:rsidRPr="00586DE1">
        <w:rPr>
          <w:rFonts w:asciiTheme="majorHAnsi" w:eastAsia="Times New Roman" w:hAnsiTheme="majorHAnsi" w:cs="Times New Roman"/>
        </w:rPr>
        <w:t>included in a project as triumphant and inherently nonmilitary as the ISS. While</w:t>
      </w:r>
      <w:r>
        <w:rPr>
          <w:rFonts w:asciiTheme="majorHAnsi" w:eastAsia="Times New Roman" w:hAnsiTheme="majorHAnsi" w:cs="Times New Roman"/>
        </w:rPr>
        <w:t xml:space="preserve"> </w:t>
      </w:r>
      <w:r w:rsidRPr="00586DE1">
        <w:rPr>
          <w:rFonts w:asciiTheme="majorHAnsi" w:eastAsia="Times New Roman" w:hAnsiTheme="majorHAnsi" w:cs="Times New Roman"/>
        </w:rPr>
        <w:t>China is growing into its role as a significant entity in space exploration, it</w:t>
      </w:r>
      <w:r>
        <w:rPr>
          <w:rFonts w:asciiTheme="majorHAnsi" w:eastAsia="Times New Roman" w:hAnsiTheme="majorHAnsi" w:cs="Times New Roman"/>
        </w:rPr>
        <w:t xml:space="preserve"> </w:t>
      </w:r>
      <w:r w:rsidRPr="00586DE1">
        <w:rPr>
          <w:rFonts w:asciiTheme="majorHAnsi" w:eastAsia="Times New Roman" w:hAnsiTheme="majorHAnsi" w:cs="Times New Roman"/>
        </w:rPr>
        <w:t>remains a kind of “outsider” in the international space community, unable to</w:t>
      </w:r>
      <w:r>
        <w:rPr>
          <w:rFonts w:asciiTheme="majorHAnsi" w:eastAsia="Times New Roman" w:hAnsiTheme="majorHAnsi" w:cs="Times New Roman"/>
        </w:rPr>
        <w:t xml:space="preserve"> </w:t>
      </w:r>
      <w:r w:rsidRPr="00586DE1">
        <w:rPr>
          <w:rFonts w:asciiTheme="majorHAnsi" w:eastAsia="Times New Roman" w:hAnsiTheme="majorHAnsi" w:cs="Times New Roman"/>
        </w:rPr>
        <w:t>participate fully in the cooperation that has marked the decades since the end of</w:t>
      </w:r>
      <w:r>
        <w:rPr>
          <w:rFonts w:asciiTheme="majorHAnsi" w:eastAsia="Times New Roman" w:hAnsiTheme="majorHAnsi" w:cs="Times New Roman"/>
        </w:rPr>
        <w:t xml:space="preserve"> </w:t>
      </w:r>
      <w:r w:rsidRPr="00586DE1">
        <w:rPr>
          <w:rFonts w:asciiTheme="majorHAnsi" w:eastAsia="Times New Roman" w:hAnsiTheme="majorHAnsi" w:cs="Times New Roman"/>
        </w:rPr>
        <w:t>the Cold War. China’s continued isolation in space appears even stranger in</w:t>
      </w:r>
      <w:r>
        <w:rPr>
          <w:rFonts w:asciiTheme="majorHAnsi" w:eastAsia="Times New Roman" w:hAnsiTheme="majorHAnsi" w:cs="Times New Roman"/>
        </w:rPr>
        <w:t xml:space="preserve"> </w:t>
      </w:r>
      <w:r w:rsidRPr="00586DE1">
        <w:rPr>
          <w:rFonts w:asciiTheme="majorHAnsi" w:eastAsia="Times New Roman" w:hAnsiTheme="majorHAnsi" w:cs="Times New Roman"/>
        </w:rPr>
        <w:t>light of the historic political tensions that were put aside to allow the United</w:t>
      </w:r>
      <w:r>
        <w:rPr>
          <w:rFonts w:asciiTheme="majorHAnsi" w:eastAsia="Times New Roman" w:hAnsiTheme="majorHAnsi" w:cs="Times New Roman"/>
        </w:rPr>
        <w:t xml:space="preserve"> </w:t>
      </w:r>
      <w:r w:rsidRPr="00586DE1">
        <w:rPr>
          <w:rFonts w:asciiTheme="majorHAnsi" w:eastAsia="Times New Roman" w:hAnsiTheme="majorHAnsi" w:cs="Times New Roman"/>
        </w:rPr>
        <w:t>States and Russia to cooperate in the ISS project in the early 1990s.73 Only a</w:t>
      </w:r>
      <w:r>
        <w:rPr>
          <w:rFonts w:asciiTheme="majorHAnsi" w:eastAsia="Times New Roman" w:hAnsiTheme="majorHAnsi" w:cs="Times New Roman"/>
        </w:rPr>
        <w:t xml:space="preserve"> </w:t>
      </w:r>
      <w:r w:rsidRPr="00586DE1">
        <w:rPr>
          <w:rFonts w:asciiTheme="majorHAnsi" w:eastAsia="Times New Roman" w:hAnsiTheme="majorHAnsi" w:cs="Times New Roman"/>
        </w:rPr>
        <w:t>few years after the disintegration of the Soviet Union and the dissipation of the</w:t>
      </w:r>
      <w:r>
        <w:rPr>
          <w:rFonts w:asciiTheme="majorHAnsi" w:eastAsia="Times New Roman" w:hAnsiTheme="majorHAnsi" w:cs="Times New Roman"/>
        </w:rPr>
        <w:t xml:space="preserve"> </w:t>
      </w:r>
      <w:r w:rsidRPr="00586DE1">
        <w:rPr>
          <w:rFonts w:asciiTheme="majorHAnsi" w:eastAsia="Times New Roman" w:hAnsiTheme="majorHAnsi" w:cs="Times New Roman"/>
        </w:rPr>
        <w:t>threat of nuclear holocaust, the United States was able to cooperate with Russia</w:t>
      </w:r>
      <w:r>
        <w:rPr>
          <w:rFonts w:asciiTheme="majorHAnsi" w:eastAsia="Times New Roman" w:hAnsiTheme="majorHAnsi" w:cs="Times New Roman"/>
        </w:rPr>
        <w:t xml:space="preserve"> </w:t>
      </w:r>
      <w:r w:rsidRPr="00586DE1">
        <w:rPr>
          <w:rFonts w:asciiTheme="majorHAnsi" w:eastAsia="Times New Roman" w:hAnsiTheme="majorHAnsi" w:cs="Times New Roman"/>
        </w:rPr>
        <w:t>in order to successfully launch the first ISS module, the Russian Zarya, in 1998</w:t>
      </w:r>
      <w:r>
        <w:rPr>
          <w:rFonts w:asciiTheme="majorHAnsi" w:eastAsia="Times New Roman" w:hAnsiTheme="majorHAnsi" w:cs="Times New Roman"/>
        </w:rPr>
        <w:t xml:space="preserve"> </w:t>
      </w:r>
      <w:r w:rsidRPr="00586DE1">
        <w:rPr>
          <w:rFonts w:asciiTheme="majorHAnsi" w:eastAsia="Times New Roman" w:hAnsiTheme="majorHAnsi" w:cs="Times New Roman"/>
        </w:rPr>
        <w:t>(largely thanks to mutual budgetary crises).74 Consideri</w:t>
      </w:r>
      <w:r>
        <w:rPr>
          <w:rFonts w:asciiTheme="majorHAnsi" w:eastAsia="Times New Roman" w:hAnsiTheme="majorHAnsi" w:cs="Times New Roman"/>
        </w:rPr>
        <w:t>ng the historical signifi</w:t>
      </w:r>
      <w:r w:rsidRPr="00586DE1">
        <w:rPr>
          <w:rFonts w:asciiTheme="majorHAnsi" w:eastAsia="Times New Roman" w:hAnsiTheme="majorHAnsi" w:cs="Times New Roman"/>
        </w:rPr>
        <w:t>cance of the ISS as a beacon of international cooperation that would have been</w:t>
      </w:r>
      <w:r>
        <w:rPr>
          <w:rFonts w:asciiTheme="majorHAnsi" w:eastAsia="Times New Roman" w:hAnsiTheme="majorHAnsi" w:cs="Times New Roman"/>
        </w:rPr>
        <w:t xml:space="preserve"> </w:t>
      </w:r>
      <w:r w:rsidRPr="00586DE1">
        <w:rPr>
          <w:rFonts w:asciiTheme="majorHAnsi" w:eastAsia="Times New Roman" w:hAnsiTheme="majorHAnsi" w:cs="Times New Roman"/>
        </w:rPr>
        <w:t>unimaginable a decade earlier, China’s exclusion seems even bleaker. What has</w:t>
      </w:r>
      <w:r>
        <w:rPr>
          <w:rFonts w:asciiTheme="majorHAnsi" w:eastAsia="Times New Roman" w:hAnsiTheme="majorHAnsi" w:cs="Times New Roman"/>
        </w:rPr>
        <w:t xml:space="preserve"> </w:t>
      </w:r>
      <w:r w:rsidRPr="00586DE1">
        <w:rPr>
          <w:rFonts w:asciiTheme="majorHAnsi" w:eastAsia="Times New Roman" w:hAnsiTheme="majorHAnsi" w:cs="Times New Roman"/>
        </w:rPr>
        <w:t>made the possibility of peaceful cooperation with China so apparently untenable</w:t>
      </w:r>
      <w:r>
        <w:rPr>
          <w:rFonts w:asciiTheme="majorHAnsi" w:eastAsia="Times New Roman" w:hAnsiTheme="majorHAnsi" w:cs="Times New Roman"/>
        </w:rPr>
        <w:t xml:space="preserve"> to Congress</w:t>
      </w:r>
    </w:p>
    <w:p w14:paraId="460325EC" w14:textId="77777777" w:rsidR="009C0F5A" w:rsidRDefault="009C0F5A" w:rsidP="009C0F5A">
      <w:pPr>
        <w:pStyle w:val="Heading4"/>
      </w:pPr>
      <w:r>
        <w:t>There is a large lack of interaction between the U.S. and China’s space programs; suspicion has to go away</w:t>
      </w:r>
    </w:p>
    <w:p w14:paraId="01D2AE0C" w14:textId="77777777" w:rsidR="009C0F5A" w:rsidRPr="00EE4815" w:rsidRDefault="009C0F5A" w:rsidP="009C0F5A">
      <w:pPr>
        <w:rPr>
          <w:rStyle w:val="Style13ptBold"/>
          <w:sz w:val="16"/>
          <w:szCs w:val="16"/>
        </w:rPr>
      </w:pPr>
      <w:r w:rsidRPr="00EE4815">
        <w:rPr>
          <w:rStyle w:val="Style13ptBold"/>
        </w:rPr>
        <w:t>Kohler</w:t>
      </w:r>
      <w:r w:rsidRPr="003511E9">
        <w:rPr>
          <w:rStyle w:val="Style13ptBold"/>
          <w:sz w:val="16"/>
          <w:szCs w:val="16"/>
        </w:rPr>
        <w:t>, Hannah</w:t>
      </w:r>
      <w:r w:rsidRPr="00EE4815">
        <w:rPr>
          <w:rStyle w:val="Style13ptBold"/>
        </w:rPr>
        <w:t>; March, 2015</w:t>
      </w:r>
      <w:r w:rsidRPr="00EE4815">
        <w:rPr>
          <w:rStyle w:val="Style13ptBold"/>
          <w:sz w:val="16"/>
          <w:szCs w:val="16"/>
        </w:rPr>
        <w:t>; 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 Page 1136;</w:t>
      </w:r>
      <w:r w:rsidRPr="00EE4815">
        <w:rPr>
          <w:sz w:val="16"/>
          <w:szCs w:val="16"/>
        </w:rPr>
        <w:t xml:space="preserve"> </w:t>
      </w:r>
      <w:r w:rsidRPr="00EE4815">
        <w:rPr>
          <w:rStyle w:val="Style13ptBold"/>
          <w:sz w:val="16"/>
          <w:szCs w:val="16"/>
        </w:rPr>
        <w:t>http://georgetownlawjournal.org/files/2015/04/Kohler-TheEagleandtheHare.pdf</w:t>
      </w:r>
    </w:p>
    <w:p w14:paraId="0A6BB7A3" w14:textId="77777777" w:rsidR="009C0F5A" w:rsidRDefault="009C0F5A" w:rsidP="009C0F5A">
      <w:r>
        <w:t>As one of the world’s oldest and most active space powers</w:t>
      </w:r>
      <w:r w:rsidRPr="007F403F">
        <w:rPr>
          <w:highlight w:val="yellow"/>
        </w:rPr>
        <w:t>, the U</w:t>
      </w:r>
      <w:r>
        <w:t xml:space="preserve">nited </w:t>
      </w:r>
      <w:r w:rsidRPr="007F403F">
        <w:rPr>
          <w:highlight w:val="yellow"/>
        </w:rPr>
        <w:t>S</w:t>
      </w:r>
      <w:r>
        <w:t xml:space="preserve">tates has been involved in bilateral and multilateral projects </w:t>
      </w:r>
      <w:r w:rsidRPr="007F403F">
        <w:rPr>
          <w:highlight w:val="yellow"/>
        </w:rPr>
        <w:t>with most other major spacefaring nations with one notable exception: the People’s Republic of China</w:t>
      </w:r>
      <w:r>
        <w:t xml:space="preserve"> (PRC). The PRC and its national space program, </w:t>
      </w:r>
      <w:r w:rsidRPr="00A53AA0">
        <w:rPr>
          <w:highlight w:val="yellow"/>
        </w:rPr>
        <w:t>the China National Space Administration</w:t>
      </w:r>
      <w:r>
        <w:t xml:space="preserve"> (CNSA</w:t>
      </w:r>
      <w:r w:rsidRPr="00A53AA0">
        <w:rPr>
          <w:highlight w:val="yellow"/>
        </w:rPr>
        <w:t xml:space="preserve">), have remained </w:t>
      </w:r>
      <w:r w:rsidRPr="00A53AA0">
        <w:t>strangely</w:t>
      </w:r>
      <w:r w:rsidRPr="00A53AA0">
        <w:rPr>
          <w:highlight w:val="yellow"/>
        </w:rPr>
        <w:t xml:space="preserve"> isolated</w:t>
      </w:r>
      <w:r>
        <w:t xml:space="preserve"> from the rest of the world’s forays into space. Deep-seated </w:t>
      </w:r>
      <w:r w:rsidRPr="00323039">
        <w:rPr>
          <w:highlight w:val="yellow"/>
        </w:rPr>
        <w:t>U.S. suspicion</w:t>
      </w:r>
      <w:r>
        <w:t xml:space="preserve"> against their </w:t>
      </w:r>
      <w:r w:rsidRPr="00323039">
        <w:t>policies</w:t>
      </w:r>
      <w:r w:rsidRPr="00323039">
        <w:rPr>
          <w:highlight w:val="yellow"/>
        </w:rPr>
        <w:t xml:space="preserve"> and</w:t>
      </w:r>
      <w:r>
        <w:t xml:space="preserve"> the recent enactment of </w:t>
      </w:r>
      <w:r w:rsidRPr="00323039">
        <w:rPr>
          <w:highlight w:val="yellow"/>
        </w:rPr>
        <w:t>the restrictive “Wolf Amendment” suggest that this is unlikely to change in the near future.</w:t>
      </w:r>
      <w:r>
        <w:t xml:space="preserve"> </w:t>
      </w:r>
    </w:p>
    <w:p w14:paraId="6170A150" w14:textId="77777777" w:rsidR="009C0F5A" w:rsidRDefault="009C0F5A" w:rsidP="009C0F5A"/>
    <w:p w14:paraId="38E95444" w14:textId="77777777" w:rsidR="009C0F5A" w:rsidRDefault="009C0F5A" w:rsidP="009C0F5A">
      <w:pPr>
        <w:pStyle w:val="Heading4"/>
      </w:pPr>
      <w:r>
        <w:t>Current space weaponry control treaties do not give cooperation—lack of transparency</w:t>
      </w:r>
    </w:p>
    <w:p w14:paraId="6A5299EE" w14:textId="77777777" w:rsidR="009C0F5A" w:rsidRPr="005D68CF" w:rsidRDefault="009C0F5A" w:rsidP="009C0F5A">
      <w:pPr>
        <w:widowControl w:val="0"/>
        <w:autoSpaceDE w:val="0"/>
        <w:autoSpaceDN w:val="0"/>
        <w:adjustRightInd w:val="0"/>
        <w:spacing w:after="240" w:line="240" w:lineRule="auto"/>
        <w:rPr>
          <w:rStyle w:val="Style13ptBold"/>
        </w:rPr>
      </w:pPr>
      <w:r w:rsidRPr="005D68CF">
        <w:rPr>
          <w:rStyle w:val="Style13ptBold"/>
          <w:sz w:val="16"/>
          <w:szCs w:val="16"/>
        </w:rPr>
        <w:t>Bill Gertz,</w:t>
      </w:r>
      <w:r w:rsidRPr="005D68CF">
        <w:rPr>
          <w:rStyle w:val="Style13ptBold"/>
        </w:rPr>
        <w:t xml:space="preserve"> 6-19-2014, </w:t>
      </w:r>
      <w:r w:rsidRPr="005D68CF">
        <w:rPr>
          <w:rStyle w:val="Style13ptBold"/>
          <w:sz w:val="16"/>
          <w:szCs w:val="16"/>
        </w:rPr>
        <w:t>"U.S. Opposes New Draft Treaty from China and Russia Banning Space Weapons," Washington Free Beacon, http://freebeacon.com/national-security/u-s-opposes-new-draft-treaty-from-china-and-russia-banning-space-weapons/</w:t>
      </w:r>
    </w:p>
    <w:p w14:paraId="7DE82882" w14:textId="77777777" w:rsidR="009C0F5A" w:rsidRDefault="009C0F5A" w:rsidP="009C0F5A">
      <w:pPr>
        <w:shd w:val="clear" w:color="auto" w:fill="FFFFFF"/>
        <w:spacing w:after="225" w:line="240" w:lineRule="auto"/>
        <w:rPr>
          <w:rFonts w:asciiTheme="majorHAnsi" w:hAnsiTheme="majorHAnsi" w:cs="Arial"/>
          <w:color w:val="3E3D3D"/>
        </w:rPr>
      </w:pPr>
      <w:r w:rsidRPr="005D68CF">
        <w:rPr>
          <w:rFonts w:asciiTheme="majorHAnsi" w:hAnsiTheme="majorHAnsi" w:cs="Arial"/>
          <w:color w:val="3E3D3D"/>
        </w:rPr>
        <w:t>The United States is opposing a new draft treaty submitted to the United Nations last week by China and Russia that seeks legally binding curbs on weapons in space amid concerns that both states are secretly building space arms. The draft treaty—updated from a 2008 version—cannot be verified, according to Frank A. Rose, deputy assistant secretary of state for arms control, verification, and compliance. “The United States believes that arms control proposals and concepts should only be considered by the international community if they are equitable, effectively verifiable, and enhance the security of all,” Rose told a June 10 session in Geneva of the U.N. Conference on Disarmament. The Chinese-Russian draft treaty “does not meet the necessary criteria,” Rose said, adding that the U.S. opposition is based on a preliminary assessment that the new draft fails to address “significant flaws” in the 2008 draft. “Namely, there is no effective verification regime to monitor compliance, and terrestrially based anti-satellite systems posing the greatest and most imminent threat to space systems are not captured,” Rose said. Rose instead said the United States favors a less formal “code of conduct” for space being promoted by the European Union. The code has come under fire from the Pentagon’s Joint Staff that stated in a 2012 assessment that the code would harm U.S. military space activities. A U.S. official said the Chinese-Russian treaty proposal would effectively kill international efforts on a code of conduct for space. China is engaged in a major space weapons development program that includes ground-based anti-satellite missiles, lasers and electronic jammers, and small maneuvering satellites that can attack orbiting satellites. Beijing’s January 2007 test of an anti-satellite (ASAT) missile to blast an orbiting weather satellite left tens of thousands of pieces of debris orbiting the earth. The debris threatens both manned and unmanned spacecraft with destructive high-speed collisions. Russia also is developing space warfare weapons. Mark Schneider, a former Pentagon strategic analyst, said the administration’s opposition to the new space weapons treaty is one of the few times he has agreed with the administration on an arms control issue. “All U.S. administrations have rejected space control because there are serious definitional problems, such as what is a space weapon,” Schneider said. “And there are serious verification problems associated with it.</w:t>
      </w:r>
    </w:p>
    <w:p w14:paraId="4E66F664" w14:textId="77777777" w:rsidR="009C0F5A" w:rsidRDefault="009C0F5A" w:rsidP="009C0F5A">
      <w:pPr>
        <w:pStyle w:val="Heading4"/>
      </w:pPr>
      <w:r>
        <w:t xml:space="preserve">Wolf amendment restricts space cooperation with China </w:t>
      </w:r>
    </w:p>
    <w:p w14:paraId="5F073B35" w14:textId="77777777" w:rsidR="009C0F5A" w:rsidRDefault="009C0F5A" w:rsidP="009C0F5A">
      <w:r>
        <w:t xml:space="preserve">Hannah </w:t>
      </w:r>
      <w:r>
        <w:rPr>
          <w:rStyle w:val="Style13ptBold"/>
        </w:rPr>
        <w:t>Kohler</w:t>
      </w:r>
      <w:r>
        <w:t xml:space="preserve"> (2015, B.A. Penn State 2012 "The Eagle and the Hare: U.S.–Chinese Relations, the Wolf Amendment, and the Future of International Cooperation in Space," Georgetown Law, http://georgetownlawjournal.org/files/2015/04/Kohler-TheEagleandtheHare.pdf)//SZ</w:t>
      </w:r>
    </w:p>
    <w:p w14:paraId="33775B23" w14:textId="77777777" w:rsidR="009C0F5A" w:rsidRDefault="009C0F5A" w:rsidP="009C0F5A">
      <w:pPr>
        <w:rPr>
          <w:sz w:val="16"/>
        </w:rPr>
      </w:pPr>
      <w:r w:rsidRPr="00343519">
        <w:rPr>
          <w:u w:val="single"/>
        </w:rPr>
        <w:t>However the 2014–2015 Wolf Amendments are interpreted, they will still have resounding effects for U.S.–China space-industry relations.</w:t>
      </w:r>
      <w:r w:rsidRPr="00B06318">
        <w:rPr>
          <w:sz w:val="16"/>
        </w:rPr>
        <w:t xml:space="preserve"> Although a complete ban of all visitors of Chinese nationality would be an almost unthinkably direct political affront, </w:t>
      </w:r>
      <w:r w:rsidRPr="00343519">
        <w:rPr>
          <w:u w:val="single"/>
        </w:rPr>
        <w:t>even the blanket ban on CNSA–NASA cooperation that is the facial purpose of the statute will have repercussions</w:t>
      </w:r>
      <w:r w:rsidRPr="00B06318">
        <w:rPr>
          <w:sz w:val="16"/>
        </w:rPr>
        <w:t xml:space="preserve">. </w:t>
      </w:r>
      <w:r w:rsidRPr="00343519">
        <w:rPr>
          <w:u w:val="single"/>
        </w:rPr>
        <w:t>The moratorium on bi- or multilateral industry communications created by the 2013 Appropriations Act will severely constrain information transfer between both space agencies, effectively blinding NASA to the Chinese space program’s current endeavors as well as the reverse</w:t>
      </w:r>
      <w:r w:rsidRPr="00B06318">
        <w:rPr>
          <w:sz w:val="16"/>
        </w:rPr>
        <w:t xml:space="preserve"> (although considering how closed-mouthed CNSA is about even public projects, it is likely that this effect will hit NASA 129. Unfortunately, </w:t>
      </w:r>
      <w:r w:rsidRPr="00343519">
        <w:rPr>
          <w:u w:val="single"/>
        </w:rPr>
        <w:t>CNSA, as an official institution of the Chinese government by any definition, is probably still barred from participation in any NASA-hosted activities, multilateral or not.</w:t>
      </w:r>
      <w:r w:rsidRPr="00B06318">
        <w:rPr>
          <w:sz w:val="16"/>
        </w:rPr>
        <w:t xml:space="preserve"> Additionally, </w:t>
      </w:r>
      <w:r w:rsidRPr="00343519">
        <w:rPr>
          <w:u w:val="single"/>
        </w:rPr>
        <w:t>such a measure could cause the already tenuous trust developed with the CNSA to deteriorate</w:t>
      </w:r>
      <w:r w:rsidRPr="00B06318">
        <w:rPr>
          <w:sz w:val="16"/>
        </w:rPr>
        <w:t xml:space="preserve">. </w:t>
      </w:r>
      <w:r w:rsidRPr="00343519">
        <w:rPr>
          <w:u w:val="single"/>
        </w:rPr>
        <w:t>Blocking the United States and NASA from cooperating with one of the major space powers of the world</w:t>
      </w:r>
      <w:r w:rsidRPr="00B06318">
        <w:rPr>
          <w:sz w:val="16"/>
        </w:rPr>
        <w:t>—a country with demonstrated ambition and an increasing capability to achieve dominance in space—</w:t>
      </w:r>
      <w:r w:rsidRPr="00343519">
        <w:rPr>
          <w:u w:val="single"/>
        </w:rPr>
        <w:t>may hobble us beyond recovery, at least for the next generation of space advancements</w:t>
      </w:r>
      <w:r w:rsidRPr="00B06318">
        <w:rPr>
          <w:sz w:val="16"/>
        </w:rPr>
        <w:t xml:space="preserve">. </w:t>
      </w:r>
      <w:r w:rsidRPr="00343519">
        <w:rPr>
          <w:rStyle w:val="Emphasis"/>
        </w:rPr>
        <w:t>Space exploration is no longer the province of individual nations operating alone, and international cooperation is both widespread and necessary</w:t>
      </w:r>
      <w:r w:rsidRPr="00B06318">
        <w:rPr>
          <w:sz w:val="16"/>
        </w:rPr>
        <w:t xml:space="preserve">. Just as the international sharing of such sensitive and cutting-edge technology is a valid national security concern, so too should be rejecting the contributions of a major developing power, especially considering the relative political stagnation of space exploration in the United States and the burgeoning enthusiasm for it in China. Although it is impossible to predict what the future will hold for the space explorers of tomorrow, </w:t>
      </w:r>
      <w:r w:rsidRPr="00343519">
        <w:rPr>
          <w:rStyle w:val="StyleUnderline"/>
        </w:rPr>
        <w:t>it seems fully necessary to initiate cautious, but optimistic, cooperation with China in space: inviting them as a party to the ISS, certainly, and potentially opening the door for future joint—or even bilateral— projects</w:t>
      </w:r>
      <w:r w:rsidRPr="00B06318">
        <w:rPr>
          <w:sz w:val="16"/>
        </w:rPr>
        <w:t xml:space="preserve">. The Hughes/Loral debacle limited the U.S. communications-satellite industry for decades,130 and its consequences have only recently been corrected in part; Congress must take care not to make the same mistakes with regard to other U.S. investments in space. </w:t>
      </w:r>
      <w:r w:rsidRPr="00343519">
        <w:rPr>
          <w:rStyle w:val="StyleUnderline"/>
        </w:rPr>
        <w:t>Isolating NASA from a country that is both a space superpower and one of the largest economies in the world will only hurt the United States in the long run</w:t>
      </w:r>
      <w:r w:rsidRPr="00B06318">
        <w:rPr>
          <w:sz w:val="16"/>
        </w:rPr>
        <w:t xml:space="preserve">. </w:t>
      </w:r>
      <w:r w:rsidRPr="00343519">
        <w:rPr>
          <w:rStyle w:val="StyleUnderline"/>
        </w:rPr>
        <w:t xml:space="preserve">China </w:t>
      </w:r>
      <w:r w:rsidRPr="00B06318">
        <w:rPr>
          <w:sz w:val="16"/>
        </w:rPr>
        <w:t xml:space="preserve">has a long history of self-sufficiency in space, and it </w:t>
      </w:r>
      <w:r w:rsidRPr="00343519">
        <w:rPr>
          <w:rStyle w:val="StyleUnderline"/>
        </w:rPr>
        <w:t xml:space="preserve">is demonstrably capable of overcoming the challenges posed by having to reinvent the wheel </w:t>
      </w:r>
      <w:r w:rsidRPr="00B06318">
        <w:rPr>
          <w:sz w:val="16"/>
        </w:rPr>
        <w:t xml:space="preserve">(or, as it may be, the rocket) because its global neighbors have historically been too afraid of its military capabilities and ambitions to share what they know. Would a free flow of technology—if not launching systems or ballistic information,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 130. Prior to the enactment of the NDAA of 1999, U.S. companies held more than an 80% share in the global market for communications satellites. See Ryan Zelnio, The Effects of Export Control on the Space Industry, SPACE REV. (Jan. 16, 2006), http://www.thespacereview.com/article/533/1. After the regulation, the percentage of global contracts awarded to U.S. companies dropped to an all-time low of less than 20% in 2002, before rebounding slightly to hover around 50%. Id. </w:t>
      </w:r>
      <w:r w:rsidRPr="00343519">
        <w:rPr>
          <w:rStyle w:val="StyleUnderline"/>
        </w:rPr>
        <w:t>Although this cannot be wholly attributed to the change in export regulations, it is still a stark reminder of the economic dangers of technological isolation</w:t>
      </w:r>
      <w:r w:rsidRPr="00B06318">
        <w:rPr>
          <w:sz w:val="16"/>
        </w:rPr>
        <w:t xml:space="preserve">. </w:t>
      </w:r>
      <w:r w:rsidRPr="00B06318">
        <w:rPr>
          <w:sz w:val="16"/>
          <w:highlight w:val="red"/>
        </w:rPr>
        <w:t>The national security and morality concerns expressed</w:t>
      </w:r>
      <w:r w:rsidRPr="00B06318">
        <w:rPr>
          <w:sz w:val="16"/>
        </w:rPr>
        <w:t xml:space="preserve"> by Mr. Wolf and others are unquestionably valid. Even viewing the future through rose-colored glasses, it is inevitable that there will be espionage, military developments, and political statements in any international community, much less one as technologically irresistible as space. If the Wolf Amendment persists beyond its creator’s retirement, so be it; but Congress, NASA, and members of the international space community must be careful in how they construe its provisions. The U.S. Congress must not permit jingoistic fear to deprive the nation of the opportunity to connect with China in such a burgeoning and politically hopeful sphere. For now, the Wolf Amendment seems intended to prohibit official visitors only, and not to prevent Chinese scientists and researchers who desire true collaboration from sharing their discoveries with the United States and vice versa. As the Jade Rabbit rover tweeted on the eve of its first lunar night, “I’ve only encountered a little problem while on my own adventure.”131 It is hopeful to believe that the Wolf Amendment, too, is just a “little problem” on the way to truly global cooperation in space.</w:t>
      </w:r>
    </w:p>
    <w:p w14:paraId="04F0235D" w14:textId="77777777" w:rsidR="009C0F5A" w:rsidRDefault="009C0F5A" w:rsidP="009C0F5A"/>
    <w:p w14:paraId="0B894B81" w14:textId="77777777" w:rsidR="009C0F5A" w:rsidRDefault="009C0F5A" w:rsidP="009C0F5A"/>
    <w:p w14:paraId="2D22477E" w14:textId="77777777" w:rsidR="009C0F5A" w:rsidRDefault="009C0F5A" w:rsidP="009C0F5A">
      <w:pPr>
        <w:pStyle w:val="Heading4"/>
      </w:pPr>
      <w:r>
        <w:t>China is displaying development in military capabilities in Space</w:t>
      </w:r>
    </w:p>
    <w:p w14:paraId="171D6605" w14:textId="77777777" w:rsidR="009C0F5A" w:rsidRPr="003511E9" w:rsidRDefault="009C0F5A" w:rsidP="009C0F5A">
      <w:pPr>
        <w:rPr>
          <w:rStyle w:val="Style13ptBold"/>
          <w:sz w:val="16"/>
          <w:szCs w:val="16"/>
        </w:rPr>
      </w:pPr>
      <w:r>
        <w:rPr>
          <w:rStyle w:val="Style13ptBold"/>
        </w:rPr>
        <w:t>Moltz</w:t>
      </w:r>
      <w:r w:rsidRPr="003511E9">
        <w:rPr>
          <w:rStyle w:val="Style13ptBold"/>
          <w:sz w:val="16"/>
          <w:szCs w:val="16"/>
        </w:rPr>
        <w:t>, James Clay</w:t>
      </w:r>
      <w:r>
        <w:rPr>
          <w:rStyle w:val="Style13ptBold"/>
        </w:rPr>
        <w:t xml:space="preserve"> 2011</w:t>
      </w:r>
      <w:r w:rsidRPr="003511E9">
        <w:rPr>
          <w:rStyle w:val="Style13ptBold"/>
          <w:sz w:val="16"/>
          <w:szCs w:val="16"/>
        </w:rPr>
        <w:t>; James Clay Moltz is a professor at the Naval Postgraduate School in Monterey, California. He also serves as the Associate Chair for Research and Director of the Center on Contemporary Conflict and the Project on Advanced Systems and Concepts for Countering Weapons of Mass Destruction; New York: Columbia UP</w:t>
      </w:r>
      <w:r>
        <w:rPr>
          <w:rStyle w:val="Style13ptBold"/>
          <w:sz w:val="16"/>
          <w:szCs w:val="16"/>
        </w:rPr>
        <w:t xml:space="preserve">. Print. </w:t>
      </w:r>
      <w:r w:rsidRPr="003511E9">
        <w:rPr>
          <w:rStyle w:val="Style13ptBold"/>
          <w:sz w:val="16"/>
          <w:szCs w:val="16"/>
        </w:rPr>
        <w:t xml:space="preserve">Asia's Space Race: National Motivations, Regional Rivalries, and International Risks. </w:t>
      </w:r>
      <w:r>
        <w:rPr>
          <w:rStyle w:val="Style13ptBold"/>
          <w:sz w:val="16"/>
          <w:szCs w:val="16"/>
        </w:rPr>
        <w:t>Page 106.</w:t>
      </w:r>
    </w:p>
    <w:p w14:paraId="5DDF9EF6" w14:textId="77777777" w:rsidR="009C0F5A" w:rsidRDefault="009C0F5A" w:rsidP="009C0F5A">
      <w:pPr>
        <w:rPr>
          <w:rFonts w:asciiTheme="majorHAnsi" w:hAnsiTheme="majorHAnsi" w:cs="Times"/>
        </w:rPr>
      </w:pPr>
      <w:r w:rsidRPr="002640C1">
        <w:rPr>
          <w:rFonts w:asciiTheme="majorHAnsi" w:hAnsiTheme="majorHAnsi" w:cs="Times"/>
        </w:rPr>
        <w:t xml:space="preserve">Looking ahead, if </w:t>
      </w:r>
      <w:r w:rsidRPr="00323039">
        <w:rPr>
          <w:rFonts w:asciiTheme="majorHAnsi" w:hAnsiTheme="majorHAnsi" w:cs="Times"/>
          <w:highlight w:val="yellow"/>
        </w:rPr>
        <w:t xml:space="preserve">China is seeking to "Leapfrog" in </w:t>
      </w:r>
      <w:r w:rsidRPr="00323039">
        <w:rPr>
          <w:rFonts w:asciiTheme="majorHAnsi" w:hAnsiTheme="majorHAnsi" w:cs="Times"/>
        </w:rPr>
        <w:t xml:space="preserve">terms of </w:t>
      </w:r>
      <w:r w:rsidRPr="00323039">
        <w:rPr>
          <w:rFonts w:asciiTheme="majorHAnsi" w:hAnsiTheme="majorHAnsi" w:cs="Times"/>
          <w:highlight w:val="yellow"/>
        </w:rPr>
        <w:t>military space</w:t>
      </w:r>
      <w:r w:rsidRPr="002640C1">
        <w:rPr>
          <w:rFonts w:asciiTheme="majorHAnsi" w:hAnsiTheme="majorHAnsi" w:cs="Times"/>
        </w:rPr>
        <w:t xml:space="preserve">, </w:t>
      </w:r>
      <w:r w:rsidRPr="00323039">
        <w:rPr>
          <w:rFonts w:asciiTheme="majorHAnsi" w:hAnsiTheme="majorHAnsi" w:cs="Times"/>
          <w:highlight w:val="yellow"/>
        </w:rPr>
        <w:t>one indicator may be its progress in developing microsatellites</w:t>
      </w:r>
      <w:r w:rsidRPr="002640C1">
        <w:rPr>
          <w:rFonts w:asciiTheme="majorHAnsi" w:hAnsiTheme="majorHAnsi" w:cs="Times"/>
        </w:rPr>
        <w:t xml:space="preserve">, </w:t>
      </w:r>
      <w:r w:rsidRPr="00323039">
        <w:rPr>
          <w:rFonts w:asciiTheme="majorHAnsi" w:hAnsiTheme="majorHAnsi" w:cs="Times"/>
          <w:highlight w:val="yellow"/>
        </w:rPr>
        <w:t>which</w:t>
      </w:r>
      <w:r>
        <w:rPr>
          <w:rFonts w:asciiTheme="majorHAnsi" w:hAnsiTheme="majorHAnsi" w:cs="Times"/>
        </w:rPr>
        <w:t xml:space="preserve"> </w:t>
      </w:r>
      <w:r w:rsidRPr="002640C1">
        <w:rPr>
          <w:rFonts w:asciiTheme="majorHAnsi" w:hAnsiTheme="majorHAnsi" w:cs="Times"/>
        </w:rPr>
        <w:t xml:space="preserve">could </w:t>
      </w:r>
      <w:r w:rsidRPr="00323039">
        <w:rPr>
          <w:rFonts w:asciiTheme="majorHAnsi" w:hAnsiTheme="majorHAnsi" w:cs="Times"/>
          <w:highlight w:val="yellow"/>
        </w:rPr>
        <w:t>offer a cheaper way to build</w:t>
      </w:r>
      <w:r w:rsidRPr="002640C1">
        <w:rPr>
          <w:rFonts w:asciiTheme="majorHAnsi" w:hAnsiTheme="majorHAnsi" w:cs="Times"/>
        </w:rPr>
        <w:t xml:space="preserve"> capability. This will involve developing</w:t>
      </w:r>
      <w:r>
        <w:rPr>
          <w:rFonts w:asciiTheme="majorHAnsi" w:hAnsiTheme="majorHAnsi" w:cs="Times"/>
        </w:rPr>
        <w:t xml:space="preserve"> </w:t>
      </w:r>
      <w:r w:rsidRPr="002640C1">
        <w:rPr>
          <w:rFonts w:asciiTheme="majorHAnsi" w:hAnsiTheme="majorHAnsi" w:cs="Times"/>
        </w:rPr>
        <w:t>innovative technologies, testing these new systems, and deploying them</w:t>
      </w:r>
      <w:r>
        <w:rPr>
          <w:rFonts w:asciiTheme="majorHAnsi" w:hAnsiTheme="majorHAnsi" w:cs="Times"/>
        </w:rPr>
        <w:t xml:space="preserve"> </w:t>
      </w:r>
      <w:r w:rsidRPr="002640C1">
        <w:rPr>
          <w:rFonts w:asciiTheme="majorHAnsi" w:hAnsiTheme="majorHAnsi" w:cs="Times"/>
        </w:rPr>
        <w:t>in significant (and dispersed) numbers. As James Lewis observes, "</w:t>
      </w:r>
      <w:r w:rsidRPr="00323039">
        <w:rPr>
          <w:rFonts w:asciiTheme="majorHAnsi" w:hAnsiTheme="majorHAnsi" w:cs="Times"/>
          <w:highlight w:val="yellow"/>
        </w:rPr>
        <w:t>Test deployments by China of microsatellite systems for military communications</w:t>
      </w:r>
      <w:r w:rsidRPr="002640C1">
        <w:rPr>
          <w:rFonts w:asciiTheme="majorHAnsi" w:hAnsiTheme="majorHAnsi" w:cs="Times"/>
        </w:rPr>
        <w:t xml:space="preserve">, reconnaissance, or SIGINT [signals intelligence} would </w:t>
      </w:r>
      <w:r w:rsidRPr="00323039">
        <w:rPr>
          <w:rFonts w:asciiTheme="majorHAnsi" w:hAnsiTheme="majorHAnsi" w:cs="Times"/>
          <w:highlight w:val="yellow"/>
        </w:rPr>
        <w:t>indicate a decision to seriously pursue this approach to space.</w:t>
      </w:r>
      <w:r>
        <w:rPr>
          <w:rFonts w:asciiTheme="majorHAnsi" w:hAnsiTheme="majorHAnsi" w:cs="Times"/>
        </w:rPr>
        <w:t>"</w:t>
      </w:r>
      <w:r w:rsidRPr="002640C1">
        <w:rPr>
          <w:rFonts w:asciiTheme="majorHAnsi" w:hAnsiTheme="majorHAnsi" w:cs="Times"/>
        </w:rPr>
        <w:t xml:space="preserve"> To date, </w:t>
      </w:r>
      <w:r w:rsidRPr="00323039">
        <w:rPr>
          <w:rFonts w:asciiTheme="majorHAnsi" w:hAnsiTheme="majorHAnsi" w:cs="Times"/>
          <w:highlight w:val="yellow"/>
        </w:rPr>
        <w:t>there is</w:t>
      </w:r>
      <w:r>
        <w:rPr>
          <w:rFonts w:asciiTheme="majorHAnsi" w:hAnsiTheme="majorHAnsi" w:cs="Times"/>
        </w:rPr>
        <w:t xml:space="preserve"> </w:t>
      </w:r>
      <w:r w:rsidRPr="002640C1">
        <w:rPr>
          <w:rFonts w:asciiTheme="majorHAnsi" w:hAnsiTheme="majorHAnsi" w:cs="Times"/>
        </w:rPr>
        <w:t xml:space="preserve">some </w:t>
      </w:r>
      <w:r w:rsidRPr="00323039">
        <w:rPr>
          <w:rFonts w:asciiTheme="majorHAnsi" w:hAnsiTheme="majorHAnsi" w:cs="Times"/>
          <w:highlight w:val="yellow"/>
        </w:rPr>
        <w:t>evidence of microsat activity</w:t>
      </w:r>
      <w:r w:rsidRPr="002640C1">
        <w:rPr>
          <w:rFonts w:asciiTheme="majorHAnsi" w:hAnsiTheme="majorHAnsi" w:cs="Times"/>
        </w:rPr>
        <w:t xml:space="preserve"> </w:t>
      </w:r>
      <w:r>
        <w:rPr>
          <w:rFonts w:asciiTheme="majorHAnsi" w:hAnsiTheme="majorHAnsi" w:cs="Times"/>
        </w:rPr>
        <w:t xml:space="preserve"> and recent success in using the BX-1</w:t>
      </w:r>
      <w:r w:rsidRPr="002640C1">
        <w:rPr>
          <w:rFonts w:asciiTheme="majorHAnsi" w:hAnsiTheme="majorHAnsi" w:cs="Times"/>
        </w:rPr>
        <w:t xml:space="preserve"> for space-based observation. In the summer</w:t>
      </w:r>
      <w:r>
        <w:rPr>
          <w:rFonts w:asciiTheme="majorHAnsi" w:hAnsiTheme="majorHAnsi" w:cs="Times"/>
        </w:rPr>
        <w:t xml:space="preserve"> </w:t>
      </w:r>
      <w:r w:rsidRPr="002640C1">
        <w:rPr>
          <w:rFonts w:asciiTheme="majorHAnsi" w:hAnsiTheme="majorHAnsi" w:cs="Times"/>
        </w:rPr>
        <w:t xml:space="preserve">of 2010, </w:t>
      </w:r>
      <w:r w:rsidRPr="00323039">
        <w:rPr>
          <w:rFonts w:asciiTheme="majorHAnsi" w:hAnsiTheme="majorHAnsi" w:cs="Times"/>
          <w:highlight w:val="yellow"/>
        </w:rPr>
        <w:t>China also tested the ability of two satellites to engage in a rendezvous in space, with</w:t>
      </w:r>
      <w:r w:rsidRPr="002640C1">
        <w:rPr>
          <w:rFonts w:asciiTheme="majorHAnsi" w:hAnsiTheme="majorHAnsi" w:cs="Times"/>
        </w:rPr>
        <w:t xml:space="preserve"> possible civilian and </w:t>
      </w:r>
      <w:r w:rsidRPr="00323039">
        <w:rPr>
          <w:rFonts w:asciiTheme="majorHAnsi" w:hAnsiTheme="majorHAnsi" w:cs="Times"/>
          <w:highlight w:val="yellow"/>
        </w:rPr>
        <w:t>military purposes</w:t>
      </w:r>
      <w:r w:rsidRPr="002640C1">
        <w:rPr>
          <w:rFonts w:asciiTheme="majorHAnsi" w:hAnsiTheme="majorHAnsi" w:cs="Times"/>
        </w:rPr>
        <w:t>. But this falls</w:t>
      </w:r>
      <w:r>
        <w:rPr>
          <w:rFonts w:asciiTheme="majorHAnsi" w:hAnsiTheme="majorHAnsi" w:cs="Times"/>
        </w:rPr>
        <w:t xml:space="preserve"> </w:t>
      </w:r>
      <w:r w:rsidRPr="002640C1">
        <w:rPr>
          <w:rFonts w:asciiTheme="majorHAnsi" w:hAnsiTheme="majorHAnsi" w:cs="Times"/>
        </w:rPr>
        <w:t>well short of a full-blown offensive program, and not all technologies work</w:t>
      </w:r>
      <w:r>
        <w:rPr>
          <w:rFonts w:asciiTheme="majorHAnsi" w:hAnsiTheme="majorHAnsi" w:cs="Times"/>
        </w:rPr>
        <w:t xml:space="preserve"> </w:t>
      </w:r>
      <w:r w:rsidRPr="002640C1">
        <w:rPr>
          <w:rFonts w:asciiTheme="majorHAnsi" w:hAnsiTheme="majorHAnsi" w:cs="Times"/>
        </w:rPr>
        <w:t>as well when miniaturized (highly accura</w:t>
      </w:r>
      <w:r>
        <w:rPr>
          <w:rFonts w:asciiTheme="majorHAnsi" w:hAnsiTheme="majorHAnsi" w:cs="Times"/>
        </w:rPr>
        <w:t>te reconnaissance and radar sat</w:t>
      </w:r>
      <w:r w:rsidRPr="002640C1">
        <w:rPr>
          <w:rFonts w:asciiTheme="majorHAnsi" w:hAnsiTheme="majorHAnsi" w:cs="Times"/>
        </w:rPr>
        <w:t>ellites being two examples).</w:t>
      </w:r>
    </w:p>
    <w:p w14:paraId="66E238B4" w14:textId="77777777" w:rsidR="009C0F5A" w:rsidRPr="008A3CCD" w:rsidRDefault="009C0F5A" w:rsidP="009C0F5A"/>
    <w:p w14:paraId="0FA63C77" w14:textId="77777777" w:rsidR="009C0F5A" w:rsidRDefault="009C0F5A" w:rsidP="009C0F5A">
      <w:pPr>
        <w:pStyle w:val="Heading4"/>
      </w:pPr>
      <w:r>
        <w:t>China’s image currently tainted which could lead to hostile situations with other space-able countries</w:t>
      </w:r>
    </w:p>
    <w:p w14:paraId="776A6A5C" w14:textId="77777777" w:rsidR="009C0F5A" w:rsidRPr="005D68CF" w:rsidRDefault="009C0F5A" w:rsidP="009C0F5A">
      <w:pPr>
        <w:rPr>
          <w:rStyle w:val="Style13ptBold"/>
        </w:rPr>
      </w:pPr>
      <w:r w:rsidRPr="005D68CF">
        <w:rPr>
          <w:rStyle w:val="Style13ptBold"/>
        </w:rPr>
        <w:t xml:space="preserve">Kohler, </w:t>
      </w:r>
      <w:r w:rsidRPr="005D68CF">
        <w:rPr>
          <w:rStyle w:val="Style13ptBold"/>
          <w:sz w:val="16"/>
          <w:szCs w:val="16"/>
        </w:rPr>
        <w:t>Hannah;</w:t>
      </w:r>
      <w:r w:rsidRPr="005D68CF">
        <w:rPr>
          <w:rStyle w:val="Style13ptBold"/>
        </w:rPr>
        <w:t xml:space="preserve"> March, 2015; </w:t>
      </w:r>
      <w:r w:rsidRPr="005D68CF">
        <w:rPr>
          <w:rStyle w:val="Style13ptBold"/>
          <w:sz w:val="16"/>
          <w:szCs w:val="16"/>
        </w:rPr>
        <w:t>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w:t>
      </w:r>
      <w:r>
        <w:rPr>
          <w:rStyle w:val="Style13ptBold"/>
          <w:sz w:val="16"/>
          <w:szCs w:val="16"/>
        </w:rPr>
        <w:t>; Page 1147</w:t>
      </w:r>
      <w:r w:rsidRPr="005D68CF">
        <w:rPr>
          <w:rStyle w:val="Style13ptBold"/>
          <w:sz w:val="16"/>
          <w:szCs w:val="16"/>
        </w:rPr>
        <w:t>; http://georgetownlawjournal.org/files/2015/04/Kohler-TheEagleandtheHare.pdf</w:t>
      </w:r>
    </w:p>
    <w:p w14:paraId="487F300D" w14:textId="77777777" w:rsidR="009C0F5A" w:rsidRDefault="009C0F5A" w:rsidP="009C0F5A">
      <w:pPr>
        <w:widowControl w:val="0"/>
        <w:autoSpaceDE w:val="0"/>
        <w:autoSpaceDN w:val="0"/>
        <w:adjustRightInd w:val="0"/>
        <w:spacing w:after="240" w:line="240" w:lineRule="auto"/>
        <w:rPr>
          <w:rFonts w:ascii="Times" w:hAnsi="Times" w:cs="Times"/>
          <w:sz w:val="24"/>
        </w:rPr>
      </w:pPr>
      <w:r w:rsidRPr="005D68CF">
        <w:rPr>
          <w:rFonts w:ascii="Times" w:hAnsi="Times" w:cs="Times"/>
          <w:sz w:val="24"/>
        </w:rPr>
        <w:t>Despite this consensus in the treaties, the issue of space debris has tainted China’s image in the international space co</w:t>
      </w:r>
      <w:r>
        <w:rPr>
          <w:rFonts w:ascii="Times" w:hAnsi="Times" w:cs="Times"/>
          <w:sz w:val="24"/>
        </w:rPr>
        <w:t>mmunity. This concern was cata</w:t>
      </w:r>
      <w:r w:rsidRPr="005D68CF">
        <w:rPr>
          <w:rFonts w:ascii="Times" w:hAnsi="Times" w:cs="Times"/>
          <w:sz w:val="24"/>
        </w:rPr>
        <w:t>pulted to international attention after a 2007 antisatellite missile (ASAT) test by China—the first of its kind—spewed so much dangerous shrapnel that it has been determined the “largest debris-generating event in history.” The dangers posed by debris from the blast linger to this day; in 2011, a piece of the destroyed Chinese satellite came within four miles of the International Space Station. The test also ignited fears about militarization in space (forbidden by the OST) and China’s potential ambitions in that area; although China had previously supported banning weapons in space, the 2007 test seemed to belie that stance. In the wake of the test, Liu Jianchao, spokesman for the Chinese Foreign Ministry, insisted that “China will not participate in any kind of arms race in outer space,” but failed to allay concerns that the ASAT test was intended to demonstrate China’s ability to destroy the satellites of other coun- tries. Hostilities and suspicion between the United States and China have increased in recent years, thanks in part to this incident.</w:t>
      </w:r>
    </w:p>
    <w:p w14:paraId="52633A76" w14:textId="77777777" w:rsidR="009C0F5A" w:rsidRPr="00AB5DCB" w:rsidRDefault="009C0F5A" w:rsidP="009C0F5A">
      <w:pPr>
        <w:rPr>
          <w:rStyle w:val="Style13ptBold"/>
          <w:b w:val="0"/>
          <w:sz w:val="22"/>
        </w:rPr>
      </w:pPr>
      <w:r w:rsidRPr="00A86684">
        <w:rPr>
          <w:rStyle w:val="Style13ptBold"/>
          <w:b w:val="0"/>
        </w:rPr>
        <w:t xml:space="preserve">Wolf Amendment prevents US-China Space Cooperation </w:t>
      </w:r>
    </w:p>
    <w:p w14:paraId="43C6B59B" w14:textId="77777777" w:rsidR="009C0F5A" w:rsidRPr="0061717F" w:rsidRDefault="009C0F5A" w:rsidP="009C0F5A">
      <w:r w:rsidRPr="00A86684">
        <w:rPr>
          <w:rStyle w:val="Style13ptBold"/>
        </w:rPr>
        <w:t xml:space="preserve">Rosenberg 13 </w:t>
      </w:r>
      <w:r>
        <w:t xml:space="preserve">(Zach, foreign policy staff writer, “This Congressmen Kept the U.S. and China From Exploring Space Together”, foreign policy, </w:t>
      </w:r>
      <w:hyperlink r:id="rId134" w:history="1">
        <w:r w:rsidRPr="00414598">
          <w:rPr>
            <w:rStyle w:val="Hyperlink"/>
          </w:rPr>
          <w:t>http://foreignpolicy.com/2013/12/17/this-congressman-kept-the-u-s-and-china-from-exploring-space-together/</w:t>
        </w:r>
      </w:hyperlink>
      <w:r>
        <w:t xml:space="preserve">, AG) </w:t>
      </w:r>
    </w:p>
    <w:p w14:paraId="360B1BE9" w14:textId="1E76B123" w:rsidR="00DC6779" w:rsidRPr="00DF5914" w:rsidRDefault="009C0F5A" w:rsidP="00DF5914">
      <w:pPr>
        <w:rPr>
          <w:sz w:val="12"/>
        </w:rPr>
      </w:pPr>
      <w:r w:rsidRPr="0061717F">
        <w:rPr>
          <w:sz w:val="12"/>
        </w:rPr>
        <w:t xml:space="preserve">Long-serving Rep. Frank Wolf of Virginia announced his retirement on Tuesday — a move that’s being met with cheers across America’s, and the world’s, space community. The congressman has repeatedly, consistently used his position as chairman of the relevant appropriations subcommittee to thwart international cooperation in space. Perhaps his most consequential — and most ridiculous — legacy: Year after year, Wolf did everything he could to utterly prevent NASA from working with China in any capacity. Space is unique in its borderlessness; a satellite could fly over dozens of nations in a single orbit. It is also mind-bogglingly expensive, so cooperation between national space programs — sharing the massive costs and risks — is very common, and increasingly so. Because of its inherently international status, everything about using space — from communications frequencies to orbital slots — has to be hammered out by international agreement, or at least discussed among the international community. China has one of the foremost space programs in the world, and it lags behind only Russia and the United States (and in some cases Europe) in virtually all measures. (And in some others China has pulled ahead.) On the topic of space, where international cooperation is so crucial not simply for coordination of national programs but cooperating for mutual benefit, it would be terribly counterproductive to wholly ignore such a participant, wouldn’t it? Not according to Wolf. </w:t>
      </w:r>
      <w:r w:rsidRPr="0061717F">
        <w:rPr>
          <w:u w:val="single"/>
        </w:rPr>
        <w:t>Under legislation sponsored and largely championed by Wolf, NASA is wholly prohibited from spending money on any collaboration with China. That means no NASA employees attending Chinese-sponsored conferences, it means no calls to the Chinese National Space Agency on NASA phones, it definitely means no putting components or scientific instruments on one another’s spacecraft</w:t>
      </w:r>
      <w:r w:rsidRPr="0061717F">
        <w:rPr>
          <w:sz w:val="12"/>
        </w:rPr>
        <w:t xml:space="preserve"> (for reference, NASA’s Curiosity rover has crucial parts and instruments from Canada, Germany, Spain, Finland, Russia, and many others). "</w:t>
      </w:r>
      <w:r w:rsidRPr="0061717F">
        <w:rPr>
          <w:u w:val="single"/>
        </w:rPr>
        <w:t>If my Chinese counterpart comes here, I’m forbidden to even buy him a cup of coffee," said one high-ranking NASA employee</w:t>
      </w:r>
      <w:r w:rsidRPr="0061717F">
        <w:rPr>
          <w:sz w:val="12"/>
        </w:rPr>
        <w:t xml:space="preserve"> after yet another Wolf missive landed on his desk. In fact the U.S. ban means a one-or-the-other choice for other nations: Because </w:t>
      </w:r>
      <w:r w:rsidRPr="0061717F">
        <w:rPr>
          <w:u w:val="single"/>
        </w:rPr>
        <w:t>the United States cannot collaborate with China on any international projects, partners must all spend money either in a U.S. partnership or a Chinese one. It is said that China wanted to buy in to the International Space Station consortium, a program that could certainly use the money, but was barred from doing so by U.S. refusal.</w:t>
      </w:r>
      <w:r w:rsidRPr="0061717F">
        <w:rPr>
          <w:sz w:val="12"/>
        </w:rPr>
        <w:t xml:space="preserve"> So China launched its own space station, Tiangong-1, and is planning a much larger and more capable follow-on. In scientific and economic realms, U.S. institutions are busy forging bonds in China that affect the policy of both governments. </w:t>
      </w:r>
      <w:r w:rsidRPr="0061717F">
        <w:rPr>
          <w:u w:val="single"/>
        </w:rPr>
        <w:t>Space can be a unique, mutually beneficial stage for collaboration and geopolitical trust-building measures; instead, it is currently a matter of distrust and fear.</w:t>
      </w:r>
      <w:r w:rsidRPr="0061717F">
        <w:rPr>
          <w:sz w:val="12"/>
        </w:rPr>
        <w:t xml:space="preserve"> Few doubt (at least publicly) that Wolf’s concern is genuine. In 1996, before most of these regulations, a Chinese rocket carrying an American satellite blew up after launch, and China used the subsequent investigation to get the secrets of the satellite’s design. The result was a modification of the International Trafficking in Arms Regulations (ITAR) law, placing satellites, spacecraft, and related components solidly on the United States Munitions List (USML) and removing authority to reclassify from the president. Placement on the USML means long and arduous reviews by the government to even discuss relevant plans with foreign nationals. The change was a disaster for the U.S. space manufacturing industry. The space industry is both highly competitive and highly international, and the new demands added costs and complications that many foreign companies simply declined to bear. A famous incident was that of Bo Jiang, a contractor working on optics at NASA Langley. Suspicion first fell on Bo when Rep. Wolf held a press conference to declare that anonymous NASA employees had advised him of security lapses regarding Bo, who was detained at the airport before his departure to China. At the same press conference, Wolf called on NASA to take down all public information for a security review, including the voluminous NASA Technical Reports Server (NTRS) that contains virtually the sum-total of NASA’s scientific studies, and begin a massive review of all foreign nationals at NASA. Bo was released, cleared of espionage, and NTRS came back online with almost zero changes. NASA, highly technical administration that it is, employs and contracts a large number of foreigners, and the disruption was enormous. This is but one issue stemming from Wolf, at great frustration to NASA’s employees. Wolf’s legacy in preventing cooperation with China will almost certainly be reversed eventually — the costs of such stringent legislation are simply too great to ignore. In the meantime, Wolf’s retirement will bring an end to one of the most adversarial relationships NASA has with its political overseers. Who replaces Wolf at the subcommittee’s helm is yet to be determined, but it is difficult to envision another chairman so disparaging. Many NASA employees will breathe </w:t>
      </w:r>
      <w:r w:rsidR="00DF5914">
        <w:rPr>
          <w:sz w:val="12"/>
        </w:rPr>
        <w:t>a happy sigh of relief tonight.</w:t>
      </w:r>
    </w:p>
    <w:p w14:paraId="633A9667" w14:textId="77777777" w:rsidR="00DC6779" w:rsidRDefault="00DC6779" w:rsidP="00DC6779">
      <w:pPr>
        <w:rPr>
          <w:rFonts w:asciiTheme="majorHAnsi" w:hAnsiTheme="majorHAnsi" w:cs="Times"/>
        </w:rPr>
      </w:pPr>
    </w:p>
    <w:p w14:paraId="3FF306F8" w14:textId="4A7658D1" w:rsidR="00DC6779" w:rsidRDefault="00DC6779" w:rsidP="00DF5914">
      <w:pPr>
        <w:pStyle w:val="Heading3"/>
      </w:pPr>
      <w:r>
        <w:t>at: US is too strong</w:t>
      </w:r>
    </w:p>
    <w:p w14:paraId="047E6A54" w14:textId="77777777" w:rsidR="00DC6779" w:rsidRDefault="00DC6779" w:rsidP="00DC6779">
      <w:pPr>
        <w:pStyle w:val="Heading4"/>
      </w:pPr>
      <w:r w:rsidRPr="00145A2F">
        <w:t xml:space="preserve">Thanks to underwhelming budgets and general lack of interest post-Cold War, the US’s space program is falling apart while China’s is blossoming. From new launch centers, rockets, and stations, China is on the path to space colonization </w:t>
      </w:r>
    </w:p>
    <w:p w14:paraId="00C1C028" w14:textId="77777777" w:rsidR="00DC6779" w:rsidRPr="00FE1019" w:rsidRDefault="00DC6779" w:rsidP="00DC6779">
      <w:pPr>
        <w:rPr>
          <w:rStyle w:val="Style13ptBold"/>
        </w:rPr>
      </w:pPr>
      <w:r>
        <w:rPr>
          <w:rStyle w:val="Style13ptBold"/>
        </w:rPr>
        <w:t>Sundermier 7/5</w:t>
      </w:r>
      <w:r w:rsidRPr="00FE1019">
        <w:t>/16</w:t>
      </w:r>
      <w:r>
        <w:t xml:space="preserve"> (Ali, “Here’s Why NASA Should Be Worried About China’s Blossoming Space Program”, Business Insider, http://www.businessinsider.com/nasa-should-be-worried-about-chinas-blossoming-space-program-2016-7)</w:t>
      </w:r>
    </w:p>
    <w:p w14:paraId="23F57561" w14:textId="77777777" w:rsidR="00DC6779" w:rsidRDefault="00DC6779" w:rsidP="00DC6779">
      <w:r>
        <w:t xml:space="preserve">On Saturday, </w:t>
      </w:r>
      <w:r w:rsidRPr="007F403F">
        <w:rPr>
          <w:rStyle w:val="Emphasis"/>
          <w:highlight w:val="yellow"/>
        </w:rPr>
        <w:t>China launched its Long March 7 rocket from its new Wenchang Satellite Launch Center</w:t>
      </w:r>
      <w:r w:rsidRPr="007F403F">
        <w:rPr>
          <w:highlight w:val="yellow"/>
        </w:rPr>
        <w:t xml:space="preserve">. </w:t>
      </w:r>
      <w:r w:rsidRPr="007F403F">
        <w:rPr>
          <w:rStyle w:val="Emphasis"/>
          <w:highlight w:val="yellow"/>
        </w:rPr>
        <w:t>This</w:t>
      </w:r>
      <w:r>
        <w:t xml:space="preserve"> </w:t>
      </w:r>
      <w:r w:rsidRPr="00FE1019">
        <w:t>launch</w:t>
      </w:r>
      <w:r w:rsidRPr="00FE1019">
        <w:rPr>
          <w:rStyle w:val="Emphasis"/>
        </w:rPr>
        <w:t xml:space="preserve"> </w:t>
      </w:r>
      <w:r w:rsidRPr="007F403F">
        <w:rPr>
          <w:rStyle w:val="Emphasis"/>
          <w:highlight w:val="yellow"/>
        </w:rPr>
        <w:t>marks “a moment when China firmly staked its position as one of the world’s great space-faring nations,”</w:t>
      </w:r>
      <w:r>
        <w:t xml:space="preserve"> Ars Technica reports. “The launch of Long March 7 shows them stepping into the modern era if you will,” Leroy Chiao, a former NASA astronaut and commander of the International Space Station, told Ars Technica. “The message is the same that it’s been for some time. They’re in this game to stay. </w:t>
      </w:r>
      <w:r w:rsidRPr="007F403F">
        <w:rPr>
          <w:rStyle w:val="Emphasis"/>
          <w:highlight w:val="yellow"/>
        </w:rPr>
        <w:t>They’re making long-term plans to stay in space and expand their presence in space.”</w:t>
      </w:r>
      <w:r>
        <w:rPr>
          <w:rStyle w:val="Emphasis"/>
        </w:rPr>
        <w:t xml:space="preserve"> </w:t>
      </w:r>
      <w:r>
        <w:t xml:space="preserve">A huge step for China The launch showcased some of China’s most recent advances in its rocket program. It was the first rocket launched from the Wenchang Satellite Center, which is in a position to allow better access to geostationary orbit for satellites. </w:t>
      </w:r>
      <w:r w:rsidRPr="007F403F">
        <w:rPr>
          <w:rStyle w:val="Emphasis"/>
          <w:highlight w:val="yellow"/>
        </w:rPr>
        <w:t>The rocket was</w:t>
      </w:r>
      <w:r w:rsidRPr="007F403F">
        <w:rPr>
          <w:highlight w:val="yellow"/>
        </w:rPr>
        <w:t xml:space="preserve"> </w:t>
      </w:r>
      <w:r>
        <w:t xml:space="preserve">also </w:t>
      </w:r>
      <w:r w:rsidRPr="00FE1019">
        <w:rPr>
          <w:rStyle w:val="Emphasis"/>
        </w:rPr>
        <w:t xml:space="preserve">fueled with kerosene and </w:t>
      </w:r>
      <w:r w:rsidRPr="007F403F">
        <w:rPr>
          <w:rStyle w:val="Emphasis"/>
          <w:highlight w:val="yellow"/>
        </w:rPr>
        <w:t xml:space="preserve">liquid </w:t>
      </w:r>
      <w:r w:rsidRPr="007F403F">
        <w:rPr>
          <w:rStyle w:val="StyleUnderline"/>
          <w:highlight w:val="yellow"/>
        </w:rPr>
        <w:t>oxygen fuels, which are more environmentally friendly than the hypergolic fuels used by China up to this point. The Long March 7 rocket is part of a fleet of vehicles that will allow China to build and service a new space station, which may be completed at early as 2022</w:t>
      </w:r>
      <w:r w:rsidRPr="00FE1019">
        <w:rPr>
          <w:rStyle w:val="StyleUnderline"/>
        </w:rPr>
        <w:t>,</w:t>
      </w:r>
      <w:r>
        <w:t xml:space="preserve"> Ars Technica reports.</w:t>
      </w:r>
      <w:r w:rsidRPr="00FE1019">
        <w:t xml:space="preserve"> Although this rocket isn’t an immediate threat to the US space program,</w:t>
      </w:r>
      <w:r w:rsidRPr="00FE1019">
        <w:rPr>
          <w:rStyle w:val="StyleUnderline"/>
        </w:rPr>
        <w:t xml:space="preserve"> </w:t>
      </w:r>
      <w:r w:rsidRPr="007F403F">
        <w:rPr>
          <w:rStyle w:val="StyleUnderline"/>
          <w:highlight w:val="yellow"/>
        </w:rPr>
        <w:t>it symbolizes a huge step in China’s long term plan to land its taikonauts on the moon by the 2030s, and eventually colonize it. Since China has been shut out of the international consortium that operates the International Space Station (ISS), the country has had to essentially clear its own path in its effort to explore space. And it wants to invite other nations to join in</w:t>
      </w:r>
      <w:r w:rsidRPr="00FE1019">
        <w:t xml:space="preserve"> and take advantage of its advances.</w:t>
      </w:r>
      <w:r>
        <w:t xml:space="preserve"> </w:t>
      </w:r>
      <w:r w:rsidRPr="00FE1019">
        <w:t xml:space="preserve">According to Ars Technica, </w:t>
      </w:r>
      <w:r w:rsidRPr="007F403F">
        <w:rPr>
          <w:rStyle w:val="StyleUnderline"/>
          <w:highlight w:val="yellow"/>
        </w:rPr>
        <w:t>the China Manned Space Agency recently signed an accord with the United Nations Office for Outer Space Affairs to allow other nations to conduct experiments on its space station</w:t>
      </w:r>
      <w:r w:rsidRPr="007F403F">
        <w:rPr>
          <w:highlight w:val="yellow"/>
        </w:rPr>
        <w:t xml:space="preserve">. </w:t>
      </w:r>
      <w:r w:rsidRPr="00FE1019">
        <w:t>They will also provide flight opportunities for astronauts from those countries. “Space exploration is the common dream and wish of humankind. We belie</w:t>
      </w:r>
      <w:r>
        <w:t xml:space="preserve">ve </w:t>
      </w:r>
      <w:r w:rsidRPr="00FE1019">
        <w:t xml:space="preserve">that </w:t>
      </w:r>
      <w:r w:rsidRPr="007F403F">
        <w:rPr>
          <w:rStyle w:val="StyleUnderline"/>
          <w:highlight w:val="yellow"/>
        </w:rPr>
        <w:t>the implementation of the agreements will definitely promote international cooperation on space exploration and create opportunities for United Nations Member States,</w:t>
      </w:r>
      <w:r>
        <w:t xml:space="preserve"> particularly developing countries, to take part in, and benefit from, the utilization of China’s space station,” said CMSA Deputy Director General Wu Ping in a press release. Resting on our laurels The US plans to keep the ISS in operation through 2024, with the possibility of keeping it running through 2029. But </w:t>
      </w:r>
      <w:r w:rsidRPr="007F403F">
        <w:rPr>
          <w:rStyle w:val="StyleUnderline"/>
          <w:highlight w:val="yellow"/>
        </w:rPr>
        <w:t>in the late 2020s, NASA intends to transition from low-Earth orbit to a deep-space exploration program with the eventual goal of putting humans on Mars by the 2030s.</w:t>
      </w:r>
      <w:r>
        <w:rPr>
          <w:rStyle w:val="StyleUnderline"/>
        </w:rPr>
        <w:t xml:space="preserve"> </w:t>
      </w:r>
      <w:r>
        <w:t xml:space="preserve">But, according to Ars Technica, </w:t>
      </w:r>
      <w:r w:rsidRPr="007F403F">
        <w:rPr>
          <w:rStyle w:val="StyleUnderline"/>
          <w:highlight w:val="yellow"/>
        </w:rPr>
        <w:t xml:space="preserve">there are major doubts about whether NASA will be able to follow through </w:t>
      </w:r>
      <w:r w:rsidRPr="00FE1019">
        <w:t xml:space="preserve">on these </w:t>
      </w:r>
      <w:r>
        <w:t xml:space="preserve">plans </w:t>
      </w:r>
      <w:r w:rsidRPr="007F403F">
        <w:rPr>
          <w:rStyle w:val="StyleUnderline"/>
          <w:highlight w:val="yellow"/>
        </w:rPr>
        <w:t xml:space="preserve">due to its current funding and review process, which is the reason NASA has had such a tough time moving forward since the Apollo program ended. </w:t>
      </w:r>
      <w:r>
        <w:t xml:space="preserve">The fear, Chiao said, is that after toying around with its Journey to Mars for a few years, </w:t>
      </w:r>
      <w:r w:rsidRPr="007F403F">
        <w:rPr>
          <w:rStyle w:val="StyleUnderline"/>
          <w:highlight w:val="yellow"/>
        </w:rPr>
        <w:t>the program will fizzle out</w:t>
      </w:r>
      <w:r w:rsidRPr="007F403F">
        <w:rPr>
          <w:highlight w:val="yellow"/>
        </w:rPr>
        <w:t xml:space="preserve"> </w:t>
      </w:r>
      <w:r>
        <w:t xml:space="preserve">due to the expense or delays with the spacecraft and rocket. In this scenario, </w:t>
      </w:r>
      <w:r w:rsidRPr="007F403F">
        <w:rPr>
          <w:rStyle w:val="StyleUnderline"/>
          <w:highlight w:val="yellow"/>
        </w:rPr>
        <w:t>“China will offer a favorable alternative to NASA’s current partners,</w:t>
      </w:r>
      <w:r w:rsidRPr="00FE1019">
        <w:t xml:space="preserve"> who have already told US space officials they prefer missions to the lunar surface before going on to Mars,” Ars Technica reports. “</w:t>
      </w:r>
      <w:r>
        <w:t xml:space="preserve">For NASA and the United States, I’m afraid that we’ve been resting on our laurels for so long that </w:t>
      </w:r>
      <w:r w:rsidRPr="007F403F">
        <w:rPr>
          <w:rStyle w:val="StyleUnderline"/>
          <w:highlight w:val="yellow"/>
        </w:rPr>
        <w:t>we’re going to lose our leadership in human spaceflight</w:t>
      </w:r>
      <w:r w:rsidRPr="007F403F">
        <w:rPr>
          <w:highlight w:val="yellow"/>
        </w:rPr>
        <w:t>,”</w:t>
      </w:r>
      <w:r>
        <w:t xml:space="preserve"> Chiao said.</w:t>
      </w:r>
    </w:p>
    <w:p w14:paraId="1AA4E295" w14:textId="77777777" w:rsidR="00DC6779" w:rsidRDefault="00DC6779" w:rsidP="00DC6779">
      <w:pPr>
        <w:pStyle w:val="Heading4"/>
      </w:pPr>
      <w:r>
        <w:t>US-China space cooperation important</w:t>
      </w:r>
    </w:p>
    <w:p w14:paraId="42953307" w14:textId="77777777" w:rsidR="00DC6779" w:rsidRPr="00B40B33" w:rsidRDefault="00DC6779" w:rsidP="00DC6779">
      <w:pPr>
        <w:rPr>
          <w:b/>
          <w:sz w:val="26"/>
        </w:rPr>
      </w:pPr>
      <w:r w:rsidRPr="005D68CF">
        <w:rPr>
          <w:rStyle w:val="Style13ptBold"/>
        </w:rPr>
        <w:t xml:space="preserve">Kohler, </w:t>
      </w:r>
      <w:r w:rsidRPr="005D68CF">
        <w:rPr>
          <w:rStyle w:val="Style13ptBold"/>
          <w:sz w:val="16"/>
          <w:szCs w:val="16"/>
        </w:rPr>
        <w:t>Hannah;</w:t>
      </w:r>
      <w:r w:rsidRPr="005D68CF">
        <w:rPr>
          <w:rStyle w:val="Style13ptBold"/>
        </w:rPr>
        <w:t xml:space="preserve"> March, 2015; </w:t>
      </w:r>
      <w:r w:rsidRPr="005D68CF">
        <w:rPr>
          <w:rStyle w:val="Style13ptBold"/>
          <w:sz w:val="16"/>
          <w:szCs w:val="16"/>
        </w:rPr>
        <w:t>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w:t>
      </w:r>
      <w:r>
        <w:rPr>
          <w:rStyle w:val="Style13ptBold"/>
          <w:sz w:val="16"/>
          <w:szCs w:val="16"/>
        </w:rPr>
        <w:t>; Page 1161</w:t>
      </w:r>
      <w:r w:rsidRPr="005D68CF">
        <w:rPr>
          <w:rStyle w:val="Style13ptBold"/>
          <w:sz w:val="16"/>
          <w:szCs w:val="16"/>
        </w:rPr>
        <w:t>; http://georgetownlawjournal.org/files/2015/04/Kohler-TheEagleandtheHare.pdf</w:t>
      </w:r>
    </w:p>
    <w:p w14:paraId="70D35AE9" w14:textId="77777777" w:rsidR="00DC6779" w:rsidRDefault="00DC6779" w:rsidP="00DC6779">
      <w:r>
        <w:t>Blocking the United States and NASA from cooperating with one of the major space powers of the world—a country with demonstrated ambition and an increasing capability to achieve dominance in space—may hobble us beyond recovery, at least for the next generation of space advancements. Space exploration is no longer the province of individual nations operating alone, and international cooperation is both widespread and necessary. Just as the international sharing of such sensitive and cutting-edge technology is a valid national security concern, so too should be rejecting the contributions of a major developing power, especially considering the relative political stagnation of space exploration in the United States and the burgeoning enthusiasm for it in China. Although it is impossible to predict what the future will hold for the space explorers of tomorrow, it seems fully necessary to initiate cautious, but optimistic, cooperation with China in space: inviting them as a party to the ISS, certainly, and potentially opening the door for future joint—or even bilateral— projects. The Hughes/Loral debacle limited the U.S. communications-satellite industry for decades,130 and its consequences have only recently been corrected in part; Congress must take care not to make the same mistakes with regard to other U.S. investments in space. Isolating NASA from a country that is both a space superpower and one of the largest economies in the world will only hurt the United States in the long run.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Would a free flow of technology—if not launching systems or ballistic information,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 The national security and morality concerns expressed by Mr. Wolf and others are unquestionably valid. Even viewing the future through rose-colored glasses, it is inevitable that there will be espionage, military developments, and political statements in any international community, much less one as technologically irresistible as space. If the Wolf Amendment persists beyond its creator’s retirement, so be it; but Congress, NASA, and members of the international space community must be careful in how they construe its provisions. The U.S. Congress must not permit jingoistic fear to deprive the nation of the opportunity to connect with China in such a burgeoning and politically hopeful sphere.</w:t>
      </w:r>
    </w:p>
    <w:p w14:paraId="77538A30" w14:textId="77777777" w:rsidR="00DC6779" w:rsidRDefault="00DC6779" w:rsidP="00DC6779"/>
    <w:p w14:paraId="5AE942DB" w14:textId="77777777" w:rsidR="00DC6779" w:rsidRDefault="00DC6779" w:rsidP="00DC6779">
      <w:pPr>
        <w:pStyle w:val="Heading3"/>
      </w:pPr>
      <w:r>
        <w:t>at: wolf amendment good</w:t>
      </w:r>
    </w:p>
    <w:p w14:paraId="11C03A47" w14:textId="77777777" w:rsidR="00DC6779" w:rsidRPr="004378AF" w:rsidRDefault="00DC6779" w:rsidP="00DC6779"/>
    <w:p w14:paraId="16887124" w14:textId="77777777" w:rsidR="00DC6779" w:rsidRDefault="00DC6779" w:rsidP="00DC6779">
      <w:pPr>
        <w:pStyle w:val="Heading4"/>
      </w:pPr>
      <w:r w:rsidRPr="00F16216">
        <w:t xml:space="preserve">The Wolf Amendment is </w:t>
      </w:r>
      <w:r>
        <w:t>still in place and is counter to US-China cooperation</w:t>
      </w:r>
    </w:p>
    <w:p w14:paraId="0B69202A" w14:textId="77777777" w:rsidR="00DC6779" w:rsidRPr="00BF23C8" w:rsidRDefault="00DC6779" w:rsidP="00DC6779">
      <w:pPr>
        <w:rPr>
          <w:rStyle w:val="Style13ptBold"/>
          <w:sz w:val="16"/>
          <w:szCs w:val="16"/>
        </w:rPr>
      </w:pPr>
      <w:r w:rsidRPr="00BF23C8">
        <w:rPr>
          <w:rStyle w:val="Style13ptBold"/>
        </w:rPr>
        <w:t>Freese</w:t>
      </w:r>
      <w:r w:rsidRPr="00BF23C8">
        <w:rPr>
          <w:rStyle w:val="Style13ptBold"/>
          <w:sz w:val="16"/>
          <w:szCs w:val="16"/>
        </w:rPr>
        <w:t>, Joan Johnson;</w:t>
      </w:r>
      <w:r w:rsidRPr="00BF23C8">
        <w:rPr>
          <w:rStyle w:val="Style13ptBold"/>
        </w:rPr>
        <w:t xml:space="preserve"> December 7, 2015</w:t>
      </w:r>
      <w:r w:rsidRPr="00BF23C8">
        <w:rPr>
          <w:rStyle w:val="Style13ptBold"/>
          <w:sz w:val="16"/>
          <w:szCs w:val="16"/>
        </w:rPr>
        <w:t>; Dr. Joan Johnson-Freese has been a member of the faculty of the Naval War College since 2002. Previously, she was on the faculty at the Asia Pacific Center for Security Studies in Honolulu, HI; the Air War College in Montgomery, AL; and Director of the Center for Space Policy &amp; Law at the University of Central Florida; The Space Review; Prospects for US China Space Cooperation; http://www.thespacereview.com/article/2878/1</w:t>
      </w:r>
    </w:p>
    <w:p w14:paraId="5B039391" w14:textId="77777777" w:rsidR="00DC6779" w:rsidRPr="009E3B6A" w:rsidRDefault="00DC6779" w:rsidP="00DC6779">
      <w:pPr>
        <w:widowControl w:val="0"/>
        <w:autoSpaceDE w:val="0"/>
        <w:autoSpaceDN w:val="0"/>
        <w:adjustRightInd w:val="0"/>
        <w:spacing w:after="240" w:line="240" w:lineRule="auto"/>
        <w:rPr>
          <w:rFonts w:asciiTheme="majorHAnsi" w:hAnsiTheme="majorHAnsi" w:cs="Times"/>
          <w:sz w:val="24"/>
        </w:rPr>
      </w:pPr>
      <w:r w:rsidRPr="00DF1033">
        <w:rPr>
          <w:rFonts w:asciiTheme="majorHAnsi" w:hAnsiTheme="majorHAnsi" w:cs="Times"/>
          <w:sz w:val="24"/>
        </w:rPr>
        <w:t>Clearly sensitive technologies need to be protected. But, protecting US intellectual property is not known to be a domain where the House Appropriations Committee of the US Congress has recognized expertise or where it has been invested with any specific authority. Additionally, NASA is a relatively tiny domain in the vast territory of advanced technology under development by the US. The Wolf Amendment, in fact, offers no protection of American technology but instead empowers members of a Congressional committee with no relevant expertise or authority to play a foreign policy role. Congressman Culbertson clearly recognizes that space technology is key to addressing major challenges facing not only the US, but the entire world community. To bar the United States from participation in global initiatives in the peaceful uses of outer space because China is also involved is, at best, is an overemotional response to the potential for illicit technology transfer with a totally inappropriate instrument. Far more relevant to US national interests would be for Rep. Culbertson to support developing more effective strategies to advance US commercial interests in space. Otherwise, the Chinese, not bounded by ineffective legislation, will eat our lunch. No one has yet developed the technologies for ISRU whether on the Moon, the asteroids, Mars, or beyond. Yet ISRU technologies are central to the whole idea of asteroid and lunar mining. If the Chinese can work with everyone else on the planet, but the US can only work with a short list as approved by the Appropriations Committee, it should be expected that the Chinese, drawing on the knowledge base of the entire world, will advance more quickly. We have no lead in ISRU, and our lead in other domains of space technology may not be particularly relevant to this challenge. It is time for Congress to wake up to the emerging commercial space future and work to fully unleash our commercial space potential rather than complaining about a very high level meeting in Beijing where common challenges in the peaceful uses of outer space were discussed with NASA experts present.</w:t>
      </w:r>
    </w:p>
    <w:p w14:paraId="28F7DE4A" w14:textId="77777777" w:rsidR="00DC6779" w:rsidRPr="009E3B6A" w:rsidRDefault="00DC6779" w:rsidP="00DC6779"/>
    <w:p w14:paraId="2FEEAD45" w14:textId="77777777" w:rsidR="00DC6779" w:rsidRDefault="00DC6779" w:rsidP="00DC6779">
      <w:pPr>
        <w:rPr>
          <w:rFonts w:asciiTheme="majorHAnsi" w:hAnsiTheme="majorHAnsi" w:cs="Times"/>
        </w:rPr>
      </w:pPr>
    </w:p>
    <w:p w14:paraId="7C68541F" w14:textId="674F03EC" w:rsidR="00DC6779" w:rsidRDefault="009C0F5A" w:rsidP="009C0F5A">
      <w:pPr>
        <w:pStyle w:val="Heading2"/>
      </w:pPr>
      <w:r>
        <w:t>Solvency Ext.</w:t>
      </w:r>
    </w:p>
    <w:p w14:paraId="216617A8" w14:textId="77777777" w:rsidR="009C0F5A" w:rsidRPr="0077232E" w:rsidRDefault="009C0F5A" w:rsidP="009C0F5A">
      <w:pPr>
        <w:pStyle w:val="Heading3"/>
      </w:pPr>
      <w:r>
        <w:t>at: china says no</w:t>
      </w:r>
    </w:p>
    <w:p w14:paraId="64A652CF" w14:textId="77777777" w:rsidR="009C0F5A" w:rsidRPr="000F3948" w:rsidRDefault="009C0F5A" w:rsidP="009C0F5A">
      <w:pPr>
        <w:pStyle w:val="Heading4"/>
        <w:rPr>
          <w:rFonts w:asciiTheme="majorHAnsi" w:hAnsiTheme="majorHAnsi"/>
        </w:rPr>
      </w:pPr>
      <w:r w:rsidRPr="000F3948">
        <w:rPr>
          <w:rFonts w:asciiTheme="majorHAnsi" w:hAnsiTheme="majorHAnsi"/>
        </w:rPr>
        <w:t>History proves US China space military cooperation is feasible – joint projects, intel sharing</w:t>
      </w:r>
    </w:p>
    <w:p w14:paraId="5BC3B3AD" w14:textId="77777777" w:rsidR="009C0F5A" w:rsidRPr="000F3948" w:rsidRDefault="009C0F5A" w:rsidP="009C0F5A">
      <w:pPr>
        <w:rPr>
          <w:rFonts w:asciiTheme="majorHAnsi" w:hAnsiTheme="majorHAnsi"/>
        </w:rPr>
      </w:pPr>
      <w:r w:rsidRPr="000F3948">
        <w:rPr>
          <w:rStyle w:val="Style13ptBold"/>
          <w:rFonts w:asciiTheme="majorHAnsi" w:hAnsiTheme="majorHAnsi"/>
        </w:rPr>
        <w:t>Journal of Contemporary China, 2011</w:t>
      </w:r>
      <w:r w:rsidRPr="000F3948">
        <w:rPr>
          <w:rFonts w:asciiTheme="majorHAnsi" w:hAnsiTheme="majorHAnsi"/>
        </w:rPr>
        <w:t xml:space="preserve"> (China, the United States, and Prospects</w:t>
      </w:r>
      <w:r w:rsidRPr="000F3948">
        <w:rPr>
          <w:rFonts w:asciiTheme="majorHAnsi" w:hAnsiTheme="majorHAnsi"/>
          <w:sz w:val="12"/>
        </w:rPr>
        <w:t xml:space="preserve">¶ </w:t>
      </w:r>
      <w:r w:rsidRPr="000F3948">
        <w:rPr>
          <w:rFonts w:asciiTheme="majorHAnsi" w:hAnsiTheme="majorHAnsi"/>
        </w:rPr>
        <w:t>for Asian Space Cooperation, 7/14/2016 ebsco)</w:t>
      </w:r>
    </w:p>
    <w:p w14:paraId="7DD0E3F0" w14:textId="77777777" w:rsidR="009C0F5A" w:rsidRDefault="009C0F5A" w:rsidP="009C0F5A">
      <w:pPr>
        <w:rPr>
          <w:rFonts w:asciiTheme="majorHAnsi" w:hAnsiTheme="majorHAnsi"/>
        </w:rPr>
      </w:pPr>
      <w:r w:rsidRPr="000F3948">
        <w:rPr>
          <w:rStyle w:val="StyleUnderline"/>
          <w:rFonts w:asciiTheme="majorHAnsi" w:hAnsiTheme="majorHAnsi"/>
        </w:rPr>
        <w:t>The history of the US–Chinese space relationship has been complicated, involving¶ periods of cooperation and mutual isolation.</w:t>
      </w:r>
      <w:r w:rsidRPr="000F3948">
        <w:rPr>
          <w:rFonts w:asciiTheme="majorHAnsi" w:hAnsiTheme="majorHAnsi"/>
        </w:rPr>
        <w:t xml:space="preserve"> Given the relative size of the two space</w:t>
      </w:r>
      <w:r w:rsidRPr="000F3948">
        <w:rPr>
          <w:rFonts w:asciiTheme="majorHAnsi" w:hAnsiTheme="majorHAnsi"/>
          <w:sz w:val="12"/>
        </w:rPr>
        <w:t xml:space="preserve">¶ </w:t>
      </w:r>
      <w:r w:rsidRPr="000F3948">
        <w:rPr>
          <w:rFonts w:asciiTheme="majorHAnsi" w:hAnsiTheme="majorHAnsi"/>
        </w:rPr>
        <w:t>programs and their recent demonstrative actions in the area of anti-satellite weaponry</w:t>
      </w:r>
      <w:r w:rsidRPr="000F3948">
        <w:rPr>
          <w:rFonts w:asciiTheme="majorHAnsi" w:hAnsiTheme="majorHAnsi"/>
          <w:sz w:val="12"/>
        </w:rPr>
        <w:t xml:space="preserve">¶ </w:t>
      </w:r>
      <w:r w:rsidRPr="000F3948">
        <w:rPr>
          <w:rFonts w:asciiTheme="majorHAnsi" w:hAnsiTheme="majorHAnsi"/>
        </w:rPr>
        <w:t>(although denied by both sides as intended against the other), it is worth examining</w:t>
      </w:r>
      <w:r w:rsidRPr="000F3948">
        <w:rPr>
          <w:rFonts w:asciiTheme="majorHAnsi" w:hAnsiTheme="majorHAnsi"/>
          <w:sz w:val="12"/>
        </w:rPr>
        <w:t xml:space="preserve">¶ </w:t>
      </w:r>
      <w:r w:rsidRPr="000F3948">
        <w:rPr>
          <w:rFonts w:asciiTheme="majorHAnsi" w:hAnsiTheme="majorHAnsi"/>
        </w:rPr>
        <w:t xml:space="preserve">this relationship in greater detail. </w:t>
      </w:r>
      <w:r w:rsidRPr="000F3948">
        <w:rPr>
          <w:rStyle w:val="StyleUnderline"/>
          <w:rFonts w:asciiTheme="majorHAnsi" w:hAnsiTheme="majorHAnsi"/>
        </w:rPr>
        <w:t>Lack of progress in this important dyad is likely to reinforce the fragmented nature of existing Asian space cooperation and make the¶ establishment of trans-regional activities impossible, with these two emerging space¶ ‘poles’ increasingly pulling countries in one direction or the other</w:t>
      </w:r>
      <w:r w:rsidRPr="000F3948">
        <w:rPr>
          <w:rFonts w:asciiTheme="majorHAnsi" w:hAnsiTheme="majorHAnsi"/>
        </w:rPr>
        <w:t>.</w:t>
      </w:r>
      <w:r w:rsidRPr="000F3948">
        <w:rPr>
          <w:rFonts w:asciiTheme="majorHAnsi" w:hAnsiTheme="majorHAnsi"/>
          <w:sz w:val="12"/>
        </w:rPr>
        <w:t xml:space="preserve">¶ </w:t>
      </w:r>
      <w:r w:rsidRPr="000F3948">
        <w:rPr>
          <w:rFonts w:asciiTheme="majorHAnsi" w:hAnsiTheme="majorHAnsi"/>
        </w:rPr>
        <w:t>US–Chinese space cooperation began in the late 1970s after the Deng Xiaoping</w:t>
      </w:r>
      <w:r w:rsidRPr="000F3948">
        <w:rPr>
          <w:rFonts w:asciiTheme="majorHAnsi" w:hAnsiTheme="majorHAnsi"/>
          <w:sz w:val="12"/>
        </w:rPr>
        <w:t xml:space="preserve">¶ </w:t>
      </w:r>
      <w:r w:rsidRPr="000F3948">
        <w:rPr>
          <w:rFonts w:asciiTheme="majorHAnsi" w:hAnsiTheme="majorHAnsi"/>
        </w:rPr>
        <w:t xml:space="preserve">reforms. </w:t>
      </w:r>
      <w:r w:rsidRPr="000F3948">
        <w:rPr>
          <w:rStyle w:val="StyleUnderline"/>
          <w:rFonts w:asciiTheme="majorHAnsi" w:hAnsiTheme="majorHAnsi"/>
        </w:rPr>
        <w:t>While possessing a clearly anti-Soviet Union military motivation, early¶ relations between the two space programs resulted in surprisingly fruitful civilian¶ cooperation. Specifically, China agreed to an Understanding on Cooperation in Space¶ Technology with the United States in 1979, leading to the establishment of a joint¶ commission and several working groups.25 As a result of these efforts, two Chinese¶ experiments flew on a US space shuttle mission in January 1992. Military-to-military¶ cooperation established under the Reagan administration</w:t>
      </w:r>
      <w:r w:rsidRPr="000F3948">
        <w:rPr>
          <w:rFonts w:asciiTheme="majorHAnsi" w:hAnsiTheme="majorHAnsi"/>
        </w:rPr>
        <w:t>—largely for collaborative</w:t>
      </w:r>
      <w:r w:rsidRPr="000F3948">
        <w:rPr>
          <w:rFonts w:asciiTheme="majorHAnsi" w:hAnsiTheme="majorHAnsi"/>
          <w:sz w:val="12"/>
        </w:rPr>
        <w:t xml:space="preserve">¶ </w:t>
      </w:r>
      <w:r w:rsidRPr="000F3948">
        <w:rPr>
          <w:rFonts w:asciiTheme="majorHAnsi" w:hAnsiTheme="majorHAnsi"/>
        </w:rPr>
        <w:t>intelligence-gathering activities against the Soviet Union—helped facilitate space</w:t>
      </w:r>
      <w:r w:rsidRPr="000F3948">
        <w:rPr>
          <w:rFonts w:asciiTheme="majorHAnsi" w:hAnsiTheme="majorHAnsi"/>
          <w:sz w:val="12"/>
        </w:rPr>
        <w:t xml:space="preserve">¶ </w:t>
      </w:r>
      <w:r w:rsidRPr="000F3948">
        <w:rPr>
          <w:rFonts w:asciiTheme="majorHAnsi" w:hAnsiTheme="majorHAnsi"/>
        </w:rPr>
        <w:t xml:space="preserve">ties by creating a higher-level framework of strategic cooperation. </w:t>
      </w:r>
      <w:r w:rsidRPr="000F3948">
        <w:rPr>
          <w:rStyle w:val="StyleUnderline"/>
          <w:rFonts w:asciiTheme="majorHAnsi" w:hAnsiTheme="majorHAnsi"/>
        </w:rPr>
        <w:t xml:space="preserve">As China¶ developed its commercial Long March rockets, the United States agreed to allow US¶ companies and foreign satellites with US technology (in both cases, with appropriate¶ US export control licensing) to use these low-cost boosters. </w:t>
      </w:r>
      <w:r w:rsidRPr="000F3948">
        <w:rPr>
          <w:rFonts w:asciiTheme="majorHAnsi" w:hAnsiTheme="majorHAnsi"/>
        </w:rPr>
        <w:t>In 1989, the two sides</w:t>
      </w:r>
      <w:r w:rsidRPr="000F3948">
        <w:rPr>
          <w:rFonts w:asciiTheme="majorHAnsi" w:hAnsiTheme="majorHAnsi"/>
          <w:sz w:val="12"/>
        </w:rPr>
        <w:t xml:space="preserve">¶ </w:t>
      </w:r>
      <w:r w:rsidRPr="000F3948">
        <w:rPr>
          <w:rFonts w:asciiTheme="majorHAnsi" w:hAnsiTheme="majorHAnsi"/>
        </w:rPr>
        <w:t>agreed that up to nine commercial launches could take place over the next five</w:t>
      </w:r>
      <w:r w:rsidRPr="000F3948">
        <w:rPr>
          <w:rFonts w:asciiTheme="majorHAnsi" w:hAnsiTheme="majorHAnsi"/>
          <w:sz w:val="12"/>
        </w:rPr>
        <w:t xml:space="preserve">¶ </w:t>
      </w:r>
      <w:r w:rsidRPr="000F3948">
        <w:rPr>
          <w:rFonts w:asciiTheme="majorHAnsi" w:hAnsiTheme="majorHAnsi"/>
        </w:rPr>
        <w:t>years,26 according to a quota system aimed at protecting higher-priced US launchers.</w:t>
      </w:r>
      <w:r w:rsidRPr="000F3948">
        <w:rPr>
          <w:rFonts w:asciiTheme="majorHAnsi" w:hAnsiTheme="majorHAnsi"/>
          <w:sz w:val="12"/>
        </w:rPr>
        <w:t xml:space="preserve">¶ </w:t>
      </w:r>
      <w:r w:rsidRPr="000F3948">
        <w:rPr>
          <w:rFonts w:asciiTheme="majorHAnsi" w:hAnsiTheme="majorHAnsi"/>
        </w:rPr>
        <w:t>Chinese commercial launches commenced in 1990 and had a series of successes until</w:t>
      </w:r>
      <w:r w:rsidRPr="000F3948">
        <w:rPr>
          <w:rFonts w:asciiTheme="majorHAnsi" w:hAnsiTheme="majorHAnsi"/>
          <w:sz w:val="12"/>
        </w:rPr>
        <w:t xml:space="preserve">¶ </w:t>
      </w:r>
      <w:r w:rsidRPr="000F3948">
        <w:rPr>
          <w:rFonts w:asciiTheme="majorHAnsi" w:hAnsiTheme="majorHAnsi"/>
        </w:rPr>
        <w:t>a number of explosions and other failures in 1992, 1995, and 1996. As a result of two</w:t>
      </w:r>
      <w:r w:rsidRPr="000F3948">
        <w:rPr>
          <w:rFonts w:asciiTheme="majorHAnsi" w:hAnsiTheme="majorHAnsi"/>
          <w:sz w:val="12"/>
        </w:rPr>
        <w:t xml:space="preserve">¶ </w:t>
      </w:r>
      <w:r w:rsidRPr="000F3948">
        <w:rPr>
          <w:rFonts w:asciiTheme="majorHAnsi" w:hAnsiTheme="majorHAnsi"/>
        </w:rPr>
        <w:t>of these failures, the Loral and Hughes corporations, which were also selling</w:t>
      </w:r>
      <w:r w:rsidRPr="000F3948">
        <w:rPr>
          <w:rFonts w:asciiTheme="majorHAnsi" w:hAnsiTheme="majorHAnsi"/>
          <w:sz w:val="12"/>
        </w:rPr>
        <w:t xml:space="preserve">¶ </w:t>
      </w:r>
      <w:r w:rsidRPr="000F3948">
        <w:rPr>
          <w:rFonts w:asciiTheme="majorHAnsi" w:hAnsiTheme="majorHAnsi"/>
        </w:rPr>
        <w:t>satellites to China, provided some limited technical advice to Chinese space officials</w:t>
      </w:r>
      <w:r w:rsidRPr="000F3948">
        <w:rPr>
          <w:rFonts w:asciiTheme="majorHAnsi" w:hAnsiTheme="majorHAnsi"/>
          <w:sz w:val="12"/>
        </w:rPr>
        <w:t xml:space="preserve">¶ </w:t>
      </w:r>
      <w:r w:rsidRPr="000F3948">
        <w:rPr>
          <w:rFonts w:asciiTheme="majorHAnsi" w:hAnsiTheme="majorHAnsi"/>
        </w:rPr>
        <w:t>to work out the problems</w:t>
      </w:r>
      <w:r>
        <w:rPr>
          <w:rFonts w:asciiTheme="majorHAnsi" w:hAnsiTheme="majorHAnsi"/>
        </w:rPr>
        <w:t>.</w:t>
      </w:r>
    </w:p>
    <w:p w14:paraId="51C56433" w14:textId="77777777" w:rsidR="009C0F5A" w:rsidRPr="000F3948" w:rsidRDefault="009C0F5A" w:rsidP="009C0F5A">
      <w:pPr>
        <w:rPr>
          <w:rFonts w:asciiTheme="majorHAnsi" w:hAnsiTheme="majorHAnsi"/>
        </w:rPr>
      </w:pPr>
    </w:p>
    <w:p w14:paraId="1CA1D5AA" w14:textId="77777777" w:rsidR="009C0F5A" w:rsidRPr="000F3948" w:rsidRDefault="009C0F5A" w:rsidP="009C0F5A">
      <w:pPr>
        <w:pStyle w:val="Heading4"/>
        <w:rPr>
          <w:rFonts w:asciiTheme="majorHAnsi" w:hAnsiTheme="majorHAnsi"/>
        </w:rPr>
      </w:pPr>
      <w:r w:rsidRPr="000F3948">
        <w:rPr>
          <w:rFonts w:asciiTheme="majorHAnsi" w:hAnsiTheme="majorHAnsi"/>
        </w:rPr>
        <w:t>US China space cooperation spurs transparency – ensures positive engagement</w:t>
      </w:r>
    </w:p>
    <w:p w14:paraId="078EAC22" w14:textId="77777777" w:rsidR="009C0F5A" w:rsidRPr="000F3948" w:rsidRDefault="009C0F5A" w:rsidP="009C0F5A">
      <w:pPr>
        <w:rPr>
          <w:rFonts w:asciiTheme="majorHAnsi" w:hAnsiTheme="majorHAnsi"/>
        </w:rPr>
      </w:pPr>
      <w:r w:rsidRPr="000F3948">
        <w:rPr>
          <w:rStyle w:val="Style13ptBold"/>
          <w:rFonts w:asciiTheme="majorHAnsi" w:hAnsiTheme="majorHAnsi"/>
        </w:rPr>
        <w:t>Journal of Contemporary China, 2011</w:t>
      </w:r>
      <w:r w:rsidRPr="000F3948">
        <w:rPr>
          <w:rFonts w:asciiTheme="majorHAnsi" w:hAnsiTheme="majorHAnsi"/>
        </w:rPr>
        <w:t xml:space="preserve"> (China, the United States, and Prospects</w:t>
      </w:r>
      <w:r w:rsidRPr="000F3948">
        <w:rPr>
          <w:rFonts w:asciiTheme="majorHAnsi" w:hAnsiTheme="majorHAnsi"/>
          <w:sz w:val="12"/>
        </w:rPr>
        <w:t xml:space="preserve">¶ </w:t>
      </w:r>
      <w:r w:rsidRPr="000F3948">
        <w:rPr>
          <w:rFonts w:asciiTheme="majorHAnsi" w:hAnsiTheme="majorHAnsi"/>
        </w:rPr>
        <w:t>for Asian Space Cooperation, 7/14/2016 ebsco)</w:t>
      </w:r>
    </w:p>
    <w:p w14:paraId="076E51DF" w14:textId="77777777" w:rsidR="009C0F5A" w:rsidRPr="000F3948" w:rsidRDefault="009C0F5A" w:rsidP="009C0F5A">
      <w:pPr>
        <w:rPr>
          <w:rStyle w:val="StyleUnderline"/>
          <w:rFonts w:asciiTheme="majorHAnsi" w:hAnsiTheme="majorHAnsi"/>
        </w:rPr>
      </w:pPr>
      <w:r w:rsidRPr="000F3948">
        <w:rPr>
          <w:rStyle w:val="StyleUnderline"/>
          <w:rFonts w:asciiTheme="majorHAnsi" w:hAnsiTheme="majorHAnsi"/>
        </w:rPr>
        <w:t>Cooperative statements regarding space at the US–Chinese summit in November¶ 2009 may bode well for a potential change in direction. Actual progress could help¶ ‘push’ Asia more generally in a positive direction, providing a new framework for¶ building cooperation in other less-sensitive areas.</w:t>
      </w:r>
      <w:r w:rsidRPr="000F3948">
        <w:rPr>
          <w:rFonts w:asciiTheme="majorHAnsi" w:hAnsiTheme="majorHAnsi"/>
        </w:rPr>
        <w:t xml:space="preserve"> While the Bush administration</w:t>
      </w:r>
      <w:r w:rsidRPr="000F3948">
        <w:rPr>
          <w:rFonts w:asciiTheme="majorHAnsi" w:hAnsiTheme="majorHAnsi"/>
          <w:sz w:val="12"/>
        </w:rPr>
        <w:t xml:space="preserve">¶ </w:t>
      </w:r>
      <w:r w:rsidRPr="000F3948">
        <w:rPr>
          <w:rFonts w:asciiTheme="majorHAnsi" w:hAnsiTheme="majorHAnsi"/>
        </w:rPr>
        <w:t>fought consistently for ‘freedom of action’ in regard to military space, the Obama</w:t>
      </w:r>
      <w:r w:rsidRPr="000F3948">
        <w:rPr>
          <w:rFonts w:asciiTheme="majorHAnsi" w:hAnsiTheme="majorHAnsi"/>
          <w:sz w:val="12"/>
        </w:rPr>
        <w:t xml:space="preserve">¶ </w:t>
      </w:r>
      <w:r w:rsidRPr="000F3948">
        <w:rPr>
          <w:rFonts w:asciiTheme="majorHAnsi" w:hAnsiTheme="majorHAnsi"/>
        </w:rPr>
        <w:t>administration’s June 2010 National Space Policy has put a much greater emphasis</w:t>
      </w:r>
      <w:r w:rsidRPr="000F3948">
        <w:rPr>
          <w:rFonts w:asciiTheme="majorHAnsi" w:hAnsiTheme="majorHAnsi"/>
          <w:sz w:val="12"/>
        </w:rPr>
        <w:t xml:space="preserve">¶ </w:t>
      </w:r>
      <w:r w:rsidRPr="000F3948">
        <w:rPr>
          <w:rFonts w:asciiTheme="majorHAnsi" w:hAnsiTheme="majorHAnsi"/>
        </w:rPr>
        <w:t>on collective security approaches and spoken of a willingness to contemplate new</w:t>
      </w:r>
      <w:r w:rsidRPr="000F3948">
        <w:rPr>
          <w:rFonts w:asciiTheme="majorHAnsi" w:hAnsiTheme="majorHAnsi"/>
          <w:sz w:val="12"/>
        </w:rPr>
        <w:t xml:space="preserve">¶ </w:t>
      </w:r>
      <w:r w:rsidRPr="000F3948">
        <w:rPr>
          <w:rFonts w:asciiTheme="majorHAnsi" w:hAnsiTheme="majorHAnsi"/>
        </w:rPr>
        <w:t xml:space="preserve">arms control measures for space. </w:t>
      </w:r>
      <w:r w:rsidRPr="000F3948">
        <w:rPr>
          <w:rStyle w:val="StyleUnderline"/>
          <w:rFonts w:asciiTheme="majorHAnsi" w:hAnsiTheme="majorHAnsi"/>
        </w:rPr>
        <w:t xml:space="preserve">NASA’s budget woes have also increased¶ incentives for inernational cooperation. China has generally welcomed this new¶ approach and seems poised to engage in positive discussions. </w:t>
      </w:r>
      <w:r w:rsidRPr="000F3948">
        <w:rPr>
          <w:rFonts w:asciiTheme="majorHAnsi" w:hAnsiTheme="majorHAnsi"/>
        </w:rPr>
        <w:t>The security challenge,</w:t>
      </w:r>
      <w:r w:rsidRPr="000F3948">
        <w:rPr>
          <w:rFonts w:asciiTheme="majorHAnsi" w:hAnsiTheme="majorHAnsi"/>
          <w:sz w:val="12"/>
        </w:rPr>
        <w:t xml:space="preserve">¶ </w:t>
      </w:r>
      <w:r w:rsidRPr="000F3948">
        <w:rPr>
          <w:rFonts w:asciiTheme="majorHAnsi" w:hAnsiTheme="majorHAnsi"/>
        </w:rPr>
        <w:t>however, is that both China and Russia have invested considerable political capital in</w:t>
      </w:r>
      <w:r w:rsidRPr="000F3948">
        <w:rPr>
          <w:rFonts w:asciiTheme="majorHAnsi" w:hAnsiTheme="majorHAnsi"/>
          <w:sz w:val="12"/>
        </w:rPr>
        <w:t xml:space="preserve">¶ </w:t>
      </w:r>
      <w:r w:rsidRPr="000F3948">
        <w:rPr>
          <w:rFonts w:asciiTheme="majorHAnsi" w:hAnsiTheme="majorHAnsi"/>
        </w:rPr>
        <w:t>their proposed Treaty on the Prohibition of the Placement of Weapons in Outer</w:t>
      </w:r>
      <w:r w:rsidRPr="000F3948">
        <w:rPr>
          <w:rFonts w:asciiTheme="majorHAnsi" w:hAnsiTheme="majorHAnsi"/>
          <w:sz w:val="12"/>
        </w:rPr>
        <w:t xml:space="preserve">¶ </w:t>
      </w:r>
      <w:r w:rsidRPr="000F3948">
        <w:rPr>
          <w:rFonts w:asciiTheme="majorHAnsi" w:hAnsiTheme="majorHAnsi"/>
        </w:rPr>
        <w:t>Space</w:t>
      </w:r>
      <w:r w:rsidRPr="000F3948">
        <w:rPr>
          <w:rStyle w:val="StyleUnderline"/>
          <w:rFonts w:asciiTheme="majorHAnsi" w:hAnsiTheme="majorHAnsi"/>
        </w:rPr>
        <w:t>. It also remains unclear whether China will agree to halt testing of its current¶ ground-based ASAT system and rule out future developments of other weapons that¶ might be used against US assets. Such moves would be consistent with past Chinese¶ rhetoric and could be seen as a means of both strengthening Chinese ‘soft power’ and¶ limiting US ‘hard power’ in regard to space, but they have not yet occurred</w:t>
      </w:r>
      <w:r w:rsidRPr="000F3948">
        <w:rPr>
          <w:rFonts w:asciiTheme="majorHAnsi" w:hAnsiTheme="majorHAnsi"/>
        </w:rPr>
        <w:t xml:space="preserve">. </w:t>
      </w:r>
      <w:r w:rsidRPr="000F3948">
        <w:rPr>
          <w:rStyle w:val="StyleUnderline"/>
          <w:rFonts w:asciiTheme="majorHAnsi" w:hAnsiTheme="majorHAnsi"/>
        </w:rPr>
        <w:t>The¶ United States, on its part, would likely have to accept a ban on space-based missile¶ defenses, a key sticking point for China but one sure to elicit strong opposition among¶ conservatives in the US Congress and the defense community.</w:t>
      </w:r>
      <w:r w:rsidRPr="000F3948">
        <w:rPr>
          <w:rFonts w:asciiTheme="majorHAnsi" w:hAnsiTheme="majorHAnsi"/>
          <w:sz w:val="12"/>
        </w:rPr>
        <w:t xml:space="preserve">¶ </w:t>
      </w:r>
      <w:r w:rsidRPr="000F3948">
        <w:rPr>
          <w:rFonts w:asciiTheme="majorHAnsi" w:hAnsiTheme="majorHAnsi"/>
        </w:rPr>
        <w:t>Another possible avenue for engaging China might be to renew efforts to bring</w:t>
      </w:r>
      <w:r w:rsidRPr="000F3948">
        <w:rPr>
          <w:rFonts w:asciiTheme="majorHAnsi" w:hAnsiTheme="majorHAnsi"/>
          <w:sz w:val="12"/>
        </w:rPr>
        <w:t xml:space="preserve">¶ </w:t>
      </w:r>
      <w:r w:rsidRPr="000F3948">
        <w:rPr>
          <w:rFonts w:asciiTheme="majorHAnsi" w:hAnsiTheme="majorHAnsi"/>
        </w:rPr>
        <w:t>Beijing into the Missile Technology Control Regime. While this would impose</w:t>
      </w:r>
      <w:r w:rsidRPr="000F3948">
        <w:rPr>
          <w:rFonts w:asciiTheme="majorHAnsi" w:hAnsiTheme="majorHAnsi"/>
          <w:sz w:val="12"/>
        </w:rPr>
        <w:t xml:space="preserve">¶ </w:t>
      </w:r>
      <w:r w:rsidRPr="000F3948">
        <w:rPr>
          <w:rFonts w:asciiTheme="majorHAnsi" w:hAnsiTheme="majorHAnsi"/>
        </w:rPr>
        <w:t>greater restrictions on Chinese industry and its exports, it would also make China a</w:t>
      </w:r>
      <w:r w:rsidRPr="000F3948">
        <w:rPr>
          <w:rFonts w:asciiTheme="majorHAnsi" w:hAnsiTheme="majorHAnsi"/>
          <w:sz w:val="12"/>
        </w:rPr>
        <w:t xml:space="preserve">¶ </w:t>
      </w:r>
      <w:r w:rsidRPr="000F3948">
        <w:rPr>
          <w:rFonts w:asciiTheme="majorHAnsi" w:hAnsiTheme="majorHAnsi"/>
        </w:rPr>
        <w:t xml:space="preserve">member of the most important international ‘club’ dealing with missile issues. </w:t>
      </w:r>
      <w:r w:rsidRPr="000F3948">
        <w:rPr>
          <w:rStyle w:val="StyleUnderline"/>
          <w:rFonts w:asciiTheme="majorHAnsi" w:hAnsiTheme="majorHAnsi"/>
        </w:rPr>
        <w:t>From¶ the US side, security concerns about sharing of confidential missile-related¶ information and about Chinese domestic enforcement of MTCR regulations would¶ have to be overcome as well. This is not a small set of obstacles, but it is not an¶ impossible one either given the possible benefits of bringing about enhanced Chinese¶ export control compliance in the missile arena</w:t>
      </w:r>
    </w:p>
    <w:p w14:paraId="2E47905C" w14:textId="77777777" w:rsidR="009C0F5A" w:rsidRPr="000F3948" w:rsidRDefault="009C0F5A" w:rsidP="009C0F5A">
      <w:pPr>
        <w:pStyle w:val="Heading4"/>
        <w:rPr>
          <w:rFonts w:asciiTheme="majorHAnsi" w:hAnsiTheme="majorHAnsi"/>
        </w:rPr>
      </w:pPr>
      <w:r w:rsidRPr="000F3948">
        <w:rPr>
          <w:rFonts w:asciiTheme="majorHAnsi" w:hAnsiTheme="majorHAnsi"/>
        </w:rPr>
        <w:t>Both sides agree --- both the China ban and ITAR restrictions destroy US-China space commerce and scientific collaboration</w:t>
      </w:r>
    </w:p>
    <w:p w14:paraId="0A79E3AE" w14:textId="77777777" w:rsidR="009C0F5A" w:rsidRPr="000F3948" w:rsidRDefault="009C0F5A" w:rsidP="009C0F5A">
      <w:pPr>
        <w:rPr>
          <w:rFonts w:asciiTheme="majorHAnsi" w:hAnsiTheme="majorHAnsi"/>
        </w:rPr>
      </w:pPr>
      <w:r w:rsidRPr="000F3948">
        <w:rPr>
          <w:rFonts w:asciiTheme="majorHAnsi" w:hAnsiTheme="majorHAnsi"/>
          <w:b/>
        </w:rPr>
        <w:t>Moltz 11</w:t>
      </w:r>
      <w:r w:rsidRPr="000F3948">
        <w:rPr>
          <w:rFonts w:asciiTheme="majorHAnsi" w:hAnsiTheme="majorHAnsi"/>
        </w:rPr>
        <w:t xml:space="preserve"> [James Clay Moltz, ssociate director and research professor at the Center for Nonproliferation Studies, Monterey Institute of International Studies, professor at the Naval Postgraduate School, “China and Regional Cooperation and Institution-Building in East Asia (III): China, the United States, and Prospects for Asian Space Cooperation,” </w:t>
      </w:r>
      <w:r w:rsidRPr="000F3948">
        <w:rPr>
          <w:rFonts w:asciiTheme="majorHAnsi" w:hAnsiTheme="majorHAnsi"/>
          <w:i/>
        </w:rPr>
        <w:t>Journal of Contemporary China</w:t>
      </w:r>
      <w:r w:rsidRPr="000F3948">
        <w:rPr>
          <w:rFonts w:asciiTheme="majorHAnsi" w:hAnsiTheme="majorHAnsi"/>
        </w:rPr>
        <w:t>, Volume 20, Issue 68, 2011]</w:t>
      </w:r>
    </w:p>
    <w:p w14:paraId="01203DEA" w14:textId="77777777" w:rsidR="009C0F5A" w:rsidRDefault="009C0F5A" w:rsidP="009C0F5A">
      <w:pPr>
        <w:rPr>
          <w:rFonts w:asciiTheme="majorHAnsi" w:hAnsiTheme="majorHAnsi"/>
          <w:sz w:val="16"/>
        </w:rPr>
      </w:pPr>
      <w:r w:rsidRPr="000F3948">
        <w:rPr>
          <w:rFonts w:asciiTheme="majorHAnsi" w:hAnsiTheme="majorHAnsi"/>
          <w:sz w:val="16"/>
        </w:rPr>
        <w:t>Is US–Chinese space cooperation possible?</w:t>
      </w:r>
      <w:r>
        <w:rPr>
          <w:rFonts w:asciiTheme="majorHAnsi" w:hAnsiTheme="majorHAnsi"/>
          <w:sz w:val="16"/>
        </w:rPr>
        <w:t xml:space="preserve"> </w:t>
      </w:r>
      <w:r w:rsidRPr="000F3948">
        <w:rPr>
          <w:rFonts w:asciiTheme="majorHAnsi" w:hAnsiTheme="majorHAnsi"/>
          <w:sz w:val="16"/>
        </w:rPr>
        <w:t xml:space="preserve">The history of the US–Chinese space relationship has been complicated, involving periods of cooperation and mutual isolation. Given the relative size of the two space programs and their recent demonstrative actions in the area of anti-satellite weaponry (although denied by both sides as intended against the other), it is worth examining this relationship in greater detail. </w:t>
      </w:r>
      <w:r w:rsidRPr="000F3948">
        <w:rPr>
          <w:rStyle w:val="StyleUnderline"/>
          <w:rFonts w:asciiTheme="majorHAnsi" w:hAnsiTheme="majorHAnsi"/>
        </w:rPr>
        <w:t>Lack of progress in this important dyad is likely to reinforce the fragmented nature of existing Asian space cooperation and make the establishment of trans-regional activities impossible</w:t>
      </w:r>
      <w:r w:rsidRPr="000F3948">
        <w:rPr>
          <w:rFonts w:asciiTheme="majorHAnsi" w:hAnsiTheme="majorHAnsi"/>
          <w:sz w:val="16"/>
        </w:rPr>
        <w:t xml:space="preserve">, </w:t>
      </w:r>
      <w:r w:rsidRPr="000F3948">
        <w:rPr>
          <w:rStyle w:val="StyleUnderline"/>
          <w:rFonts w:asciiTheme="majorHAnsi" w:hAnsiTheme="majorHAnsi"/>
        </w:rPr>
        <w:t>with these two emerging space ‘poles’ increasingly pulling countries in one direction or the other</w:t>
      </w:r>
      <w:r w:rsidRPr="000F3948">
        <w:rPr>
          <w:rFonts w:asciiTheme="majorHAnsi" w:hAnsiTheme="majorHAnsi"/>
          <w:sz w:val="16"/>
        </w:rPr>
        <w:t>.</w:t>
      </w:r>
      <w:r>
        <w:rPr>
          <w:rFonts w:asciiTheme="majorHAnsi" w:hAnsiTheme="majorHAnsi"/>
          <w:sz w:val="16"/>
        </w:rPr>
        <w:t xml:space="preserve"> </w:t>
      </w:r>
      <w:r w:rsidRPr="000F3948">
        <w:rPr>
          <w:rFonts w:asciiTheme="majorHAnsi" w:hAnsiTheme="majorHAnsi"/>
          <w:sz w:val="16"/>
        </w:rPr>
        <w:t xml:space="preserve">US–Chinese space cooperation began in the late 1970s after the Deng Xiaoping reforms. While possessing a clearly anti-Soviet Union military motivation, early relations between the two space programs resulted in surprisingly fruitful civilian cooperation. Specifically, China agreed to an Understanding on Cooperation in Space Technology with the United States in 1979, leading to the establishment of a joint commission and several working groups.25 As a result of these efforts, two Chinese experiments flew on a US space shuttle mission in January 1992. Military-to-military cooperation established under the Reagan administration—largely for collaborative intelligence-gathering activities against the Soviet Union—helped facilitate space ties by creating a higher-level framework of strategic cooperation. </w:t>
      </w:r>
      <w:r w:rsidRPr="000F3948">
        <w:rPr>
          <w:rStyle w:val="StyleUnderline"/>
          <w:rFonts w:asciiTheme="majorHAnsi" w:hAnsiTheme="majorHAnsi"/>
        </w:rPr>
        <w:t>As China developed its commercial Long March rockets, the United States agreed to allow US companies and foreign satellites with US technology</w:t>
      </w:r>
      <w:r w:rsidRPr="000F3948">
        <w:rPr>
          <w:rFonts w:asciiTheme="majorHAnsi" w:hAnsiTheme="majorHAnsi"/>
          <w:sz w:val="16"/>
        </w:rPr>
        <w:t xml:space="preserve"> (in both cases, with appropriate US export control licensing) to use these low-cost boosters. In 1989, the </w:t>
      </w:r>
      <w:r w:rsidRPr="000F3948">
        <w:rPr>
          <w:rStyle w:val="StyleUnderline"/>
          <w:rFonts w:asciiTheme="majorHAnsi" w:hAnsiTheme="majorHAnsi"/>
        </w:rPr>
        <w:t>two sides agreed that up to nine commercial launches could take place over the next five years</w:t>
      </w:r>
      <w:r w:rsidRPr="000F3948">
        <w:rPr>
          <w:rFonts w:asciiTheme="majorHAnsi" w:hAnsiTheme="majorHAnsi"/>
          <w:sz w:val="16"/>
        </w:rPr>
        <w:t>,26 according to a quota system aimed at protecting higher-priced US launchers. Chinese commercial launches commenced in 1990 and had a series of successes until a number of explosions and other failures in 1992, 1995, and 1996. As a result of two of these failures, the Loral and Hughes corporations, which were also selling satellites to China, provided some limited technical advice to Chinese space officials to work out the problems.</w:t>
      </w:r>
      <w:r>
        <w:rPr>
          <w:rFonts w:asciiTheme="majorHAnsi" w:hAnsiTheme="majorHAnsi"/>
          <w:sz w:val="16"/>
        </w:rPr>
        <w:t xml:space="preserve"> </w:t>
      </w:r>
      <w:r w:rsidRPr="000F3948">
        <w:rPr>
          <w:rStyle w:val="StyleUnderline"/>
          <w:rFonts w:asciiTheme="majorHAnsi" w:hAnsiTheme="majorHAnsi"/>
        </w:rPr>
        <w:t>But this commercial space cooperation got wrapped with fears at the time of Chinese spying at US nuclear facilities</w:t>
      </w:r>
      <w:r w:rsidRPr="000F3948">
        <w:rPr>
          <w:rFonts w:asciiTheme="majorHAnsi" w:hAnsiTheme="majorHAnsi"/>
          <w:sz w:val="16"/>
        </w:rPr>
        <w:t xml:space="preserve">, stimulated by the Wen Ho Lee scandal at Los Alamos National Laboratory and related cases. The Congressionally mandated Cox Committee charged in 1999 that Loral and Hughes had provided know-how of direct relevance to China's nuclear delivery systems.27 While critics reviewing the Cox report cast doubt on its findings and broad charges,28 </w:t>
      </w:r>
      <w:r w:rsidRPr="000F3948">
        <w:rPr>
          <w:rStyle w:val="StyleUnderline"/>
          <w:rFonts w:asciiTheme="majorHAnsi" w:hAnsiTheme="majorHAnsi"/>
        </w:rPr>
        <w:t>legislation pushed through</w:t>
      </w:r>
      <w:r w:rsidRPr="000F3948">
        <w:rPr>
          <w:rFonts w:asciiTheme="majorHAnsi" w:hAnsiTheme="majorHAnsi"/>
          <w:sz w:val="16"/>
        </w:rPr>
        <w:t xml:space="preserve"> the Republican-led </w:t>
      </w:r>
      <w:r w:rsidRPr="000F3948">
        <w:rPr>
          <w:rStyle w:val="StyleUnderline"/>
          <w:rFonts w:asciiTheme="majorHAnsi" w:hAnsiTheme="majorHAnsi"/>
        </w:rPr>
        <w:t>Congress re-categorized all space tech</w:t>
      </w:r>
      <w:r w:rsidRPr="000F3948">
        <w:rPr>
          <w:rFonts w:asciiTheme="majorHAnsi" w:hAnsiTheme="majorHAnsi"/>
          <w:sz w:val="16"/>
        </w:rPr>
        <w:t xml:space="preserve">nology </w:t>
      </w:r>
      <w:r w:rsidRPr="000F3948">
        <w:rPr>
          <w:rStyle w:val="StyleUnderline"/>
          <w:rFonts w:asciiTheme="majorHAnsi" w:hAnsiTheme="majorHAnsi"/>
        </w:rPr>
        <w:t>as munitions items under</w:t>
      </w:r>
      <w:r w:rsidRPr="000F3948">
        <w:rPr>
          <w:rFonts w:asciiTheme="majorHAnsi" w:hAnsiTheme="majorHAnsi"/>
          <w:sz w:val="16"/>
        </w:rPr>
        <w:t xml:space="preserve"> US International Traffic in Arms Regulation (</w:t>
      </w:r>
      <w:r w:rsidRPr="000F3948">
        <w:rPr>
          <w:rStyle w:val="StyleUnderline"/>
          <w:rFonts w:asciiTheme="majorHAnsi" w:hAnsiTheme="majorHAnsi"/>
        </w:rPr>
        <w:t>ITAR</w:t>
      </w:r>
      <w:r w:rsidRPr="000F3948">
        <w:rPr>
          <w:rFonts w:asciiTheme="majorHAnsi" w:hAnsiTheme="majorHAnsi"/>
          <w:sz w:val="16"/>
        </w:rPr>
        <w:t xml:space="preserve">) controls, </w:t>
      </w:r>
      <w:r w:rsidRPr="000F3948">
        <w:rPr>
          <w:rStyle w:val="Emphasis"/>
          <w:rFonts w:asciiTheme="majorHAnsi" w:hAnsiTheme="majorHAnsi"/>
        </w:rPr>
        <w:t>essentially banning US–Chinese space commerce</w:t>
      </w:r>
      <w:r w:rsidRPr="000F3948">
        <w:rPr>
          <w:rFonts w:asciiTheme="majorHAnsi" w:hAnsiTheme="majorHAnsi"/>
          <w:sz w:val="16"/>
        </w:rPr>
        <w:t xml:space="preserve"> from that point forward.29 </w:t>
      </w:r>
      <w:r w:rsidRPr="000F3948">
        <w:rPr>
          <w:rStyle w:val="Emphasis"/>
          <w:rFonts w:asciiTheme="majorHAnsi" w:hAnsiTheme="majorHAnsi"/>
        </w:rPr>
        <w:t>Scientific cooperation with China also ground to a halt</w:t>
      </w:r>
      <w:r w:rsidRPr="000F3948">
        <w:rPr>
          <w:rFonts w:asciiTheme="majorHAnsi" w:hAnsiTheme="majorHAnsi"/>
          <w:sz w:val="16"/>
        </w:rPr>
        <w:t xml:space="preserve">, </w:t>
      </w:r>
      <w:r w:rsidRPr="000F3948">
        <w:rPr>
          <w:rStyle w:val="StyleUnderline"/>
          <w:rFonts w:asciiTheme="majorHAnsi" w:hAnsiTheme="majorHAnsi"/>
        </w:rPr>
        <w:t>due to these new licensing requirements and the opposition</w:t>
      </w:r>
      <w:r w:rsidRPr="000F3948">
        <w:rPr>
          <w:rFonts w:asciiTheme="majorHAnsi" w:hAnsiTheme="majorHAnsi"/>
          <w:sz w:val="16"/>
        </w:rPr>
        <w:t xml:space="preserve"> of Congressional conservatives </w:t>
      </w:r>
      <w:r w:rsidRPr="000F3948">
        <w:rPr>
          <w:rStyle w:val="StyleUnderline"/>
          <w:rFonts w:asciiTheme="majorHAnsi" w:hAnsiTheme="majorHAnsi"/>
        </w:rPr>
        <w:t>to space cooperation with Beijing, particularly any Chinese participation that</w:t>
      </w:r>
      <w:r w:rsidRPr="000F3948">
        <w:rPr>
          <w:rFonts w:asciiTheme="majorHAnsi" w:hAnsiTheme="majorHAnsi"/>
          <w:sz w:val="16"/>
        </w:rPr>
        <w:t xml:space="preserve"> </w:t>
      </w:r>
      <w:r w:rsidRPr="000F3948">
        <w:rPr>
          <w:rStyle w:val="StyleUnderline"/>
          <w:rFonts w:asciiTheme="majorHAnsi" w:hAnsiTheme="majorHAnsi"/>
        </w:rPr>
        <w:t>might involve the largely US-funded ISS.</w:t>
      </w:r>
      <w:r w:rsidRPr="000F3948">
        <w:rPr>
          <w:rFonts w:asciiTheme="majorHAnsi" w:hAnsiTheme="majorHAnsi"/>
          <w:sz w:val="16"/>
        </w:rPr>
        <w:t>30</w:t>
      </w:r>
      <w:r>
        <w:rPr>
          <w:rFonts w:asciiTheme="majorHAnsi" w:hAnsiTheme="majorHAnsi"/>
          <w:sz w:val="16"/>
        </w:rPr>
        <w:t xml:space="preserve"> </w:t>
      </w:r>
      <w:r w:rsidRPr="000F3948">
        <w:rPr>
          <w:rFonts w:asciiTheme="majorHAnsi" w:hAnsiTheme="majorHAnsi"/>
          <w:sz w:val="16"/>
        </w:rPr>
        <w:t xml:space="preserve">Since 1999, there have been periodic expert and official debates about US policy regarding space cooperation with China, particularly as </w:t>
      </w:r>
      <w:r w:rsidRPr="000F3948">
        <w:rPr>
          <w:rStyle w:val="Emphasis"/>
          <w:rFonts w:asciiTheme="majorHAnsi" w:hAnsiTheme="majorHAnsi"/>
        </w:rPr>
        <w:t>US companies have lost market share to European and Russian manufacturers</w:t>
      </w:r>
      <w:r w:rsidRPr="000F3948">
        <w:rPr>
          <w:rFonts w:asciiTheme="majorHAnsi" w:hAnsiTheme="majorHAnsi"/>
          <w:sz w:val="16"/>
        </w:rPr>
        <w:t xml:space="preserve">. In October 2005, </w:t>
      </w:r>
      <w:r w:rsidRPr="000F3948">
        <w:rPr>
          <w:rStyle w:val="StyleUnderline"/>
          <w:rFonts w:asciiTheme="majorHAnsi" w:hAnsiTheme="majorHAnsi"/>
        </w:rPr>
        <w:t>the Bush administration began to</w:t>
      </w:r>
      <w:r w:rsidRPr="000F3948">
        <w:rPr>
          <w:rFonts w:asciiTheme="majorHAnsi" w:hAnsiTheme="majorHAnsi"/>
          <w:sz w:val="16"/>
        </w:rPr>
        <w:t xml:space="preserve"> </w:t>
      </w:r>
      <w:r w:rsidRPr="000F3948">
        <w:rPr>
          <w:rStyle w:val="StyleUnderline"/>
          <w:rFonts w:asciiTheme="majorHAnsi" w:hAnsiTheme="majorHAnsi"/>
        </w:rPr>
        <w:t>move beyond the anti-cooperative US stance by providing space debris data to China</w:t>
      </w:r>
      <w:r w:rsidRPr="000F3948">
        <w:rPr>
          <w:rFonts w:asciiTheme="majorHAnsi" w:hAnsiTheme="majorHAnsi"/>
          <w:sz w:val="16"/>
        </w:rPr>
        <w:t xml:space="preserve"> on the eve of its Shenzhou VI manned mission to help it avoid any possibly fatal collisions. In the spring of 2006, visiting the Chinese National Space Administration (CNSA) Vice Administrator Luo Ge met with NASA chief Michael Griffin and invited him to visit China. Griffin's eventual trip in the fall of 2006 resulted in frustration on the American side, as Chinese military officials blocked access to certain locations promised by eager Chinese space officials, reflecting tension within China's own program regarding official policies on space cooperation.31 In the end, </w:t>
      </w:r>
      <w:r w:rsidRPr="000F3948">
        <w:rPr>
          <w:rStyle w:val="StyleUnderline"/>
          <w:rFonts w:asciiTheme="majorHAnsi" w:hAnsiTheme="majorHAnsi"/>
        </w:rPr>
        <w:t>the two sides agreed to continue their dialogue, although China's January 2007 ASAT test caused a freeze as the US side signaled its obvious displeasure at this dangerous release of long-lasting orbital debris.</w:t>
      </w:r>
      <w:r w:rsidRPr="000F3948">
        <w:rPr>
          <w:rFonts w:asciiTheme="majorHAnsi" w:hAnsiTheme="majorHAnsi"/>
          <w:sz w:val="16"/>
        </w:rPr>
        <w:t xml:space="preserve"> In July 2008, however, a NASA delegation visited China to continue low-level discussions on possible areas of cooperation, and another meeting followed in Washington later in the year. In April 2009, a NASA team (including one senior official) visited China to continue talks with CNSA officials on possible concrete activities in the areas of Earth remote-sensing and space science.32 In October 2010, NASA Administrator Charles Bolden visited China and reportedly discussed possible human spaceflight cooperation. The meetings have marked small, but concrete steps to rebuild civil space cooperation between the two sides.</w:t>
      </w:r>
      <w:r>
        <w:rPr>
          <w:rFonts w:asciiTheme="majorHAnsi" w:hAnsiTheme="majorHAnsi"/>
          <w:sz w:val="16"/>
        </w:rPr>
        <w:t xml:space="preserve"> </w:t>
      </w:r>
      <w:r w:rsidRPr="000F3948">
        <w:rPr>
          <w:rStyle w:val="StyleUnderline"/>
          <w:rFonts w:asciiTheme="majorHAnsi" w:hAnsiTheme="majorHAnsi"/>
        </w:rPr>
        <w:t>Progress on the commercial front</w:t>
      </w:r>
      <w:r w:rsidRPr="000F3948">
        <w:rPr>
          <w:rFonts w:asciiTheme="majorHAnsi" w:hAnsiTheme="majorHAnsi"/>
          <w:sz w:val="16"/>
        </w:rPr>
        <w:t xml:space="preserve">, however, has not </w:t>
      </w:r>
      <w:r w:rsidRPr="000F3948">
        <w:rPr>
          <w:rStyle w:val="StyleUnderline"/>
          <w:rFonts w:asciiTheme="majorHAnsi" w:hAnsiTheme="majorHAnsi"/>
        </w:rPr>
        <w:t>yet occurred, due to the continuing presence of strict US ITAR rules</w:t>
      </w:r>
      <w:r w:rsidRPr="000F3948">
        <w:rPr>
          <w:rFonts w:asciiTheme="majorHAnsi" w:hAnsiTheme="majorHAnsi"/>
          <w:sz w:val="16"/>
        </w:rPr>
        <w:t xml:space="preserve">. What has developed in recent years has been a growing consensus within the US military, industry, and, to a lesser extent, Congress that the ITAR regulations are no longer serving US interests.33 Within the House of Representatives, Congresswoman Ellen Tauscher (Dem., Calif.) stated in the spring of 2009 that ITAR reform was her top priority and initiated legislation to change existing rules. She has since then left Congress to take a position in the Obama administration as the State Department's undersecretary for arms control and nonproliferation.34 New regulations are now moving through the inter-agency process. It seems likely, therefore, that </w:t>
      </w:r>
      <w:r w:rsidRPr="000F3948">
        <w:rPr>
          <w:rStyle w:val="StyleUnderline"/>
          <w:rFonts w:asciiTheme="majorHAnsi" w:hAnsiTheme="majorHAnsi"/>
        </w:rPr>
        <w:t xml:space="preserve">such reforms will take place at some point </w:t>
      </w:r>
      <w:r w:rsidRPr="000F3948">
        <w:rPr>
          <w:rFonts w:asciiTheme="majorHAnsi" w:hAnsiTheme="majorHAnsi"/>
          <w:sz w:val="16"/>
        </w:rPr>
        <w:t>in President Obama's first term,</w:t>
      </w:r>
      <w:r w:rsidRPr="000F3948">
        <w:rPr>
          <w:rStyle w:val="StyleUnderline"/>
          <w:rFonts w:asciiTheme="majorHAnsi" w:hAnsiTheme="majorHAnsi"/>
        </w:rPr>
        <w:t xml:space="preserve"> possibly opening avenues for </w:t>
      </w:r>
      <w:r w:rsidRPr="000F3948">
        <w:rPr>
          <w:rStyle w:val="Emphasis"/>
          <w:rFonts w:asciiTheme="majorHAnsi" w:hAnsiTheme="majorHAnsi"/>
        </w:rPr>
        <w:t>renewed</w:t>
      </w:r>
      <w:r w:rsidRPr="000F3948">
        <w:rPr>
          <w:rStyle w:val="StyleUnderline"/>
          <w:rFonts w:asciiTheme="majorHAnsi" w:hAnsiTheme="majorHAnsi"/>
        </w:rPr>
        <w:t xml:space="preserve"> </w:t>
      </w:r>
      <w:r w:rsidRPr="000F3948">
        <w:rPr>
          <w:rStyle w:val="Emphasis"/>
          <w:rFonts w:asciiTheme="majorHAnsi" w:hAnsiTheme="majorHAnsi"/>
        </w:rPr>
        <w:t>US–Chinese scientific or commercial space cooperation</w:t>
      </w:r>
      <w:r w:rsidRPr="000F3948">
        <w:rPr>
          <w:rFonts w:asciiTheme="majorHAnsi" w:hAnsiTheme="majorHAnsi"/>
          <w:sz w:val="16"/>
        </w:rPr>
        <w:t>.</w:t>
      </w:r>
      <w:r>
        <w:rPr>
          <w:rFonts w:asciiTheme="majorHAnsi" w:hAnsiTheme="majorHAnsi"/>
          <w:sz w:val="16"/>
        </w:rPr>
        <w:t xml:space="preserve"> </w:t>
      </w:r>
      <w:r w:rsidRPr="000F3948">
        <w:rPr>
          <w:rFonts w:asciiTheme="majorHAnsi" w:hAnsiTheme="majorHAnsi"/>
          <w:sz w:val="16"/>
        </w:rPr>
        <w:t>Opponents of US–Chinese space cooperation, however, continue to fight such changes vehemently. Congressman Dana Rohrabacher (Rep., Calif.) warns that there would be military risks from such cooperation, drawing a linkage between alleged transfers of know-how between the Hughes and the Loral corporations and the Chinese Long March company in the 1990s to the current missile programs in Iran and North Korea.35 As Rohrabacher stated in a recent opinion piece, ‘Make no mistake, China's eager pupils are making the most of this partnership’.36 Other conservative analysts make the case that China's increasingly militaristic direction in space is inevitable and that cooperation by the United States will only strengthen China's hand.37</w:t>
      </w:r>
      <w:r>
        <w:rPr>
          <w:rFonts w:asciiTheme="majorHAnsi" w:hAnsiTheme="majorHAnsi"/>
          <w:sz w:val="16"/>
        </w:rPr>
        <w:t xml:space="preserve"> </w:t>
      </w:r>
      <w:r w:rsidRPr="000F3948">
        <w:rPr>
          <w:rStyle w:val="StyleUnderline"/>
          <w:rFonts w:asciiTheme="majorHAnsi" w:hAnsiTheme="majorHAnsi"/>
        </w:rPr>
        <w:t>Despite recent evidence of Chinese cyber attacks on US military websites, the strength of the anti-China lobby is waning under the pressure of US industry, senior military officials, and reform-minded Democrats, who view current US efforts to isolate China in space as backfiring</w:t>
      </w:r>
      <w:r w:rsidRPr="000F3948">
        <w:rPr>
          <w:rFonts w:asciiTheme="majorHAnsi" w:hAnsiTheme="majorHAnsi"/>
          <w:sz w:val="16"/>
        </w:rPr>
        <w:t>. Yet, while these forces carried more weight in Congressional debates before November 2010, the newly Republican-led House of Representatives may try to block possible Obama administration space-related reforms or initiatives.</w:t>
      </w:r>
      <w:r>
        <w:rPr>
          <w:rFonts w:asciiTheme="majorHAnsi" w:hAnsiTheme="majorHAnsi"/>
          <w:sz w:val="16"/>
        </w:rPr>
        <w:t xml:space="preserve"> </w:t>
      </w:r>
      <w:r w:rsidRPr="000F3948">
        <w:rPr>
          <w:rFonts w:asciiTheme="majorHAnsi" w:hAnsiTheme="majorHAnsi"/>
          <w:sz w:val="16"/>
        </w:rPr>
        <w:t>One stillborn shift in the broader international framework surrounding Asian space cooperation was the agreement on a program of work in late May 2009 by countries at the Conference on Disarmament (CD) in Geneva—the first such consensus since 1996. US willingness to discuss space security and Chinese willingness to discuss a fissile material cut-off treaty seemed to provide the groundwork for the first formal international negotiations addressing space security in a decade.38 However, Pakistan’s decision in the fall of 2009 to block consensus on the CD agenda has prevented the start of any formal discussions.</w:t>
      </w:r>
      <w:r>
        <w:rPr>
          <w:rFonts w:asciiTheme="majorHAnsi" w:hAnsiTheme="majorHAnsi"/>
          <w:sz w:val="16"/>
        </w:rPr>
        <w:t xml:space="preserve"> </w:t>
      </w:r>
      <w:r w:rsidRPr="000F3948">
        <w:rPr>
          <w:rFonts w:asciiTheme="majorHAnsi" w:hAnsiTheme="majorHAnsi"/>
          <w:sz w:val="16"/>
        </w:rPr>
        <w:t xml:space="preserve">But </w:t>
      </w:r>
      <w:r w:rsidRPr="000F3948">
        <w:rPr>
          <w:rStyle w:val="StyleUnderline"/>
          <w:rFonts w:asciiTheme="majorHAnsi" w:hAnsiTheme="majorHAnsi"/>
        </w:rPr>
        <w:t>the increasing crowding of space itself, the need for improved control over debris, and expanded efforts to avoid collisions are providing top-down pressures on all countries</w:t>
      </w:r>
      <w:r w:rsidRPr="000F3948">
        <w:rPr>
          <w:rFonts w:asciiTheme="majorHAnsi" w:hAnsiTheme="majorHAnsi"/>
          <w:sz w:val="16"/>
        </w:rPr>
        <w:t>—regardless of region—</w:t>
      </w:r>
      <w:r w:rsidRPr="000F3948">
        <w:rPr>
          <w:rStyle w:val="StyleUnderline"/>
          <w:rFonts w:asciiTheme="majorHAnsi" w:hAnsiTheme="majorHAnsi"/>
        </w:rPr>
        <w:t>to cooperate more closely in ‘managing’</w:t>
      </w:r>
      <w:r w:rsidRPr="000F3948">
        <w:rPr>
          <w:rFonts w:asciiTheme="majorHAnsi" w:hAnsiTheme="majorHAnsi"/>
          <w:sz w:val="16"/>
        </w:rPr>
        <w:t xml:space="preserve"> space. While relatively autonomous policies were possible in the early decades of space activity, recent events (such as the 2007 Chinese ASAT test and the 2009 Iridium–Cosmos collision) and </w:t>
      </w:r>
      <w:r w:rsidRPr="000F3948">
        <w:rPr>
          <w:rStyle w:val="StyleUnderline"/>
          <w:rFonts w:asciiTheme="majorHAnsi" w:hAnsiTheme="majorHAnsi"/>
        </w:rPr>
        <w:t>the resultant increase in orbital debris have forced countries and their militaries to begin thinking more collectively about space.</w:t>
      </w:r>
      <w:r w:rsidRPr="000F3948">
        <w:rPr>
          <w:rFonts w:asciiTheme="majorHAnsi" w:hAnsiTheme="majorHAnsi"/>
          <w:sz w:val="16"/>
        </w:rPr>
        <w:t xml:space="preserve"> </w:t>
      </w:r>
      <w:r w:rsidRPr="000F3948">
        <w:rPr>
          <w:rStyle w:val="StyleUnderline"/>
          <w:rFonts w:asciiTheme="majorHAnsi" w:hAnsiTheme="majorHAnsi"/>
        </w:rPr>
        <w:t xml:space="preserve">The recent willingness of the US Air Force to </w:t>
      </w:r>
      <w:r w:rsidRPr="000F3948">
        <w:rPr>
          <w:rStyle w:val="Emphasis"/>
          <w:rFonts w:asciiTheme="majorHAnsi" w:hAnsiTheme="majorHAnsi"/>
        </w:rPr>
        <w:t>expand its international data sharing</w:t>
      </w:r>
      <w:r w:rsidRPr="000F3948">
        <w:rPr>
          <w:rStyle w:val="StyleUnderline"/>
          <w:rFonts w:asciiTheme="majorHAnsi" w:hAnsiTheme="majorHAnsi"/>
        </w:rPr>
        <w:t xml:space="preserve"> on conjunction analysis regarding space debris and satellite collisions marks a </w:t>
      </w:r>
      <w:r w:rsidRPr="000F3948">
        <w:rPr>
          <w:rStyle w:val="Emphasis"/>
          <w:rFonts w:asciiTheme="majorHAnsi" w:hAnsiTheme="majorHAnsi"/>
        </w:rPr>
        <w:t>significant evolution in American thinking</w:t>
      </w:r>
      <w:r w:rsidRPr="000F3948">
        <w:rPr>
          <w:rFonts w:asciiTheme="majorHAnsi" w:hAnsiTheme="majorHAnsi"/>
          <w:sz w:val="16"/>
        </w:rPr>
        <w:t xml:space="preserve">. </w:t>
      </w:r>
      <w:r w:rsidRPr="000F3948">
        <w:rPr>
          <w:rStyle w:val="Emphasis"/>
          <w:rFonts w:asciiTheme="majorHAnsi" w:hAnsiTheme="majorHAnsi"/>
        </w:rPr>
        <w:t>China's restraint</w:t>
      </w:r>
      <w:r w:rsidRPr="000F3948">
        <w:rPr>
          <w:rStyle w:val="StyleUnderline"/>
          <w:rFonts w:asciiTheme="majorHAnsi" w:hAnsiTheme="majorHAnsi"/>
        </w:rPr>
        <w:t xml:space="preserve"> from conducting additional kinetic ASAT tests since 2007 may be part of the same learning curve</w:t>
      </w:r>
      <w:r w:rsidRPr="000F3948">
        <w:rPr>
          <w:rFonts w:asciiTheme="majorHAnsi" w:hAnsiTheme="majorHAnsi"/>
          <w:sz w:val="16"/>
        </w:rPr>
        <w:t xml:space="preserve">. </w:t>
      </w:r>
      <w:r w:rsidRPr="000F3948">
        <w:rPr>
          <w:rStyle w:val="StyleUnderline"/>
          <w:rFonts w:asciiTheme="majorHAnsi" w:hAnsiTheme="majorHAnsi"/>
        </w:rPr>
        <w:t xml:space="preserve">These factors suggest that </w:t>
      </w:r>
      <w:r w:rsidRPr="000F3948">
        <w:rPr>
          <w:rStyle w:val="Emphasis"/>
          <w:rFonts w:asciiTheme="majorHAnsi" w:hAnsiTheme="majorHAnsi"/>
        </w:rPr>
        <w:t>increasing cooperation and transparency may yet emerge in the coming years</w:t>
      </w:r>
      <w:r w:rsidRPr="000F3948">
        <w:rPr>
          <w:rStyle w:val="StyleUnderline"/>
          <w:rFonts w:asciiTheme="majorHAnsi" w:hAnsiTheme="majorHAnsi"/>
        </w:rPr>
        <w:t xml:space="preserve">, since states recognize that the alternative is the </w:t>
      </w:r>
      <w:r w:rsidRPr="000F3948">
        <w:rPr>
          <w:rStyle w:val="Emphasis"/>
          <w:rFonts w:asciiTheme="majorHAnsi" w:hAnsiTheme="majorHAnsi"/>
        </w:rPr>
        <w:t>possible loss of safe access to low-Earth orbital space</w:t>
      </w:r>
      <w:r w:rsidRPr="000F3948">
        <w:rPr>
          <w:rStyle w:val="StyleUnderline"/>
          <w:rFonts w:asciiTheme="majorHAnsi" w:hAnsiTheme="majorHAnsi"/>
        </w:rPr>
        <w:t>.</w:t>
      </w:r>
      <w:r>
        <w:rPr>
          <w:rStyle w:val="StyleUnderline"/>
          <w:rFonts w:asciiTheme="majorHAnsi" w:hAnsiTheme="majorHAnsi"/>
        </w:rPr>
        <w:t xml:space="preserve"> </w:t>
      </w:r>
      <w:r w:rsidRPr="000F3948">
        <w:rPr>
          <w:rFonts w:asciiTheme="majorHAnsi" w:hAnsiTheme="majorHAnsi"/>
          <w:sz w:val="16"/>
        </w:rPr>
        <w:t>This raises several questions. Can it be realistically argued that cooperative mechanisms in space will improve within Asia? If so, in what possible directions might such efforts lead? Alternatively, what factors might block these efforts? The next section considers some options for change, first in the broader international framework affecting space security, then in cooperation at the region-wide level, and finally in possible new measures at the bilateral (especially US–Chinese) level.</w:t>
      </w:r>
    </w:p>
    <w:p w14:paraId="4CF3FA39" w14:textId="77777777" w:rsidR="009C0F5A" w:rsidRDefault="009C0F5A" w:rsidP="009C0F5A">
      <w:pPr>
        <w:pStyle w:val="Heading4"/>
      </w:pPr>
      <w:r>
        <w:t>Both countries see the potential in cooperation on this matter and have been continuing the discussion in recent years, yet are held back by mutual distrust in other areas of foreign policy.</w:t>
      </w:r>
    </w:p>
    <w:p w14:paraId="46D329BC" w14:textId="77777777" w:rsidR="009C0F5A" w:rsidRPr="002E4669" w:rsidRDefault="009C0F5A" w:rsidP="009C0F5A">
      <w:r>
        <w:rPr>
          <w:rStyle w:val="Style13ptBold"/>
        </w:rPr>
        <w:t xml:space="preserve">Logan 8 </w:t>
      </w:r>
      <w:r w:rsidRPr="002E4669">
        <w:t xml:space="preserve">(Jeffrey, specialist in energy policy, “China’s Space Program: Options for U.S.-China Cooperation”, CRS Report for Congress, </w:t>
      </w:r>
      <w:hyperlink r:id="rId135" w:history="1">
        <w:r w:rsidRPr="002E4669">
          <w:rPr>
            <w:rStyle w:val="Hyperlink"/>
          </w:rPr>
          <w:t>http://digital.library.unt.edu/ark:/67531/metacrs10722/m1/1/high_res_d/RS22777_2008Sep29.pdf</w:t>
        </w:r>
      </w:hyperlink>
      <w:r w:rsidRPr="002E4669">
        <w:t xml:space="preserve">) </w:t>
      </w:r>
    </w:p>
    <w:p w14:paraId="2DF4EC1D" w14:textId="77777777" w:rsidR="009C0F5A" w:rsidRDefault="009C0F5A" w:rsidP="009C0F5A">
      <w:r w:rsidRPr="007F403F">
        <w:rPr>
          <w:rStyle w:val="StyleUnderline"/>
          <w:highlight w:val="yellow"/>
        </w:rPr>
        <w:t xml:space="preserve">China and the United States have a limited history of both </w:t>
      </w:r>
      <w:r w:rsidRPr="002862B4">
        <w:t xml:space="preserve">civilian and </w:t>
      </w:r>
      <w:r w:rsidRPr="007F403F">
        <w:rPr>
          <w:highlight w:val="yellow"/>
        </w:rPr>
        <w:t>military</w:t>
      </w:r>
      <w:r w:rsidRPr="007F403F">
        <w:rPr>
          <w:rStyle w:val="StyleUnderline"/>
          <w:highlight w:val="yellow"/>
        </w:rPr>
        <w:t xml:space="preserve"> collaboration in space. China has publicly pushed for more dialogue and joint activities</w:t>
      </w:r>
      <w:r w:rsidRPr="007F403F">
        <w:rPr>
          <w:highlight w:val="yellow"/>
        </w:rPr>
        <w:t>.</w:t>
      </w:r>
      <w:r>
        <w:t xml:space="preserve"> Mistrust of Chinese space intentions grew in the mid-1990s when U.S. companies were accused of transferring potentially sensitive military information to China.12 Since then, cooperation has stagnated, often roiled by larger economic, political, and security frictions in the U.S.-China relationship. In September 2006, NASA Administrator Michael Griffin visited his Chinese counterpart, Laiyan Sun, in China. He couched the visit as a “get acquainted” opportunity rather than the start of any serious cooperation in order to keep expectations low. No follow-on activities were announced after the trip, although </w:t>
      </w:r>
      <w:r w:rsidRPr="007F403F">
        <w:rPr>
          <w:rStyle w:val="StyleUnderline"/>
          <w:highlight w:val="yellow"/>
        </w:rPr>
        <w:t>the Chinese issued a fourpoint proposal for ongoing dialogue between the two organizations that stressed annual exchanges and confidence building measures</w:t>
      </w:r>
      <w:r w:rsidRPr="007F403F">
        <w:rPr>
          <w:highlight w:val="yellow"/>
        </w:rPr>
        <w:t>.</w:t>
      </w:r>
      <w:r>
        <w:t xml:space="preserve">13 On January 11, 2007, China conducted its first successful anti-satellite (ASAT) weapons test, destroying one of its inactive weather satellites.14 No advance notice of the test was given, nor has China yet explained convincingly the intentions of the test.15 The international community condemned the test as an irresponsible act because it polluted that orbital slot with thousands of pieces of debris that will threaten the space assets of more than two dozen countries, including China’s, for years. Understanding the nuances of China’s intent in conducting the test is important, but remains open to interpretation. How was the decision made to conduct a test that would contradict Beijing’s publicly-held position on the peaceful use of outer space, and that would almost certainly incur international condemnation? Some speculate that the United States’ unilateral positions encouraged China to conduct the test to demonstrate that it could not be ignored.16 In particular, the U.S. National Space Policy issued in September 2006 declares that the United States would “deny, if necessary, adversaries the use of space capabilities hostile to U.S. national interests.”17 </w:t>
      </w:r>
      <w:r w:rsidRPr="007F403F">
        <w:rPr>
          <w:rStyle w:val="StyleUnderline"/>
          <w:highlight w:val="yellow"/>
        </w:rPr>
        <w:t>Given China’s apparent commitment to space, the growing U.S. dependence on space for security and military use, and Chinese concerns over Taiwan, the ASAT test may have been a demonstration of strategic Chinese deterrence.</w:t>
      </w:r>
      <w:r>
        <w:t>18 Others saw a more nefarious display of China’s space capabilities, and a sign that China has more ambitious objectives in space.19 Still others speculate that the engineers running China’s ASAT program simply wanted to verify the technology that they had spent decades developing and significantly underestimated the international outrage the test provoked.20</w:t>
      </w:r>
    </w:p>
    <w:p w14:paraId="2812CDB5" w14:textId="77777777" w:rsidR="009C0F5A" w:rsidRDefault="009C0F5A" w:rsidP="009C0F5A">
      <w:pPr>
        <w:pStyle w:val="Heading4"/>
      </w:pPr>
      <w:r>
        <w:t>China already has prerequisites for alliance through space treaty cooperation</w:t>
      </w:r>
    </w:p>
    <w:p w14:paraId="746A62EE" w14:textId="77777777" w:rsidR="009C0F5A" w:rsidRPr="00274B70" w:rsidRDefault="009C0F5A" w:rsidP="009C0F5A">
      <w:pPr>
        <w:rPr>
          <w:b/>
          <w:sz w:val="16"/>
          <w:szCs w:val="16"/>
        </w:rPr>
      </w:pPr>
      <w:r w:rsidRPr="00EE4815">
        <w:rPr>
          <w:rStyle w:val="Style13ptBold"/>
        </w:rPr>
        <w:t>Kohler</w:t>
      </w:r>
      <w:r w:rsidRPr="003511E9">
        <w:rPr>
          <w:rStyle w:val="Style13ptBold"/>
          <w:sz w:val="16"/>
          <w:szCs w:val="16"/>
        </w:rPr>
        <w:t>, Hannah</w:t>
      </w:r>
      <w:r w:rsidRPr="00EE4815">
        <w:rPr>
          <w:rStyle w:val="Style13ptBold"/>
        </w:rPr>
        <w:t>; March, 2015</w:t>
      </w:r>
      <w:r w:rsidRPr="00EE4815">
        <w:rPr>
          <w:rStyle w:val="Style13ptBold"/>
          <w:sz w:val="16"/>
          <w:szCs w:val="16"/>
        </w:rPr>
        <w:t>; Georgetown Law, J.D. expected 2015 B.A. Penn State 2012, corresponded with Steven A. Mirmina, Senior Attorney of International Law for the NASA Office of the General Counsel and Professor of Space Law at Georgetown University; Georgetown Law Journal; The Eagle and the Hare: U.S.–Chinese Relations,the Wolf Amendment, and the Future of International Cooperation in Space; Volume 103 – Issue 4</w:t>
      </w:r>
      <w:r>
        <w:rPr>
          <w:rStyle w:val="Style13ptBold"/>
          <w:sz w:val="16"/>
          <w:szCs w:val="16"/>
        </w:rPr>
        <w:t>; Page 1144-1145</w:t>
      </w:r>
      <w:r w:rsidRPr="00EE4815">
        <w:rPr>
          <w:rStyle w:val="Style13ptBold"/>
          <w:sz w:val="16"/>
          <w:szCs w:val="16"/>
        </w:rPr>
        <w:t>;</w:t>
      </w:r>
      <w:r w:rsidRPr="00EE4815">
        <w:rPr>
          <w:sz w:val="16"/>
          <w:szCs w:val="16"/>
        </w:rPr>
        <w:t xml:space="preserve"> </w:t>
      </w:r>
      <w:r w:rsidRPr="00EE4815">
        <w:rPr>
          <w:rStyle w:val="Style13ptBold"/>
          <w:sz w:val="16"/>
          <w:szCs w:val="16"/>
        </w:rPr>
        <w:t>http://georgetownlawjournal.org/files/2015/04/Kohler-TheEagleandtheHare.pdf</w:t>
      </w:r>
    </w:p>
    <w:p w14:paraId="30623DEC" w14:textId="77777777" w:rsidR="009C0F5A" w:rsidRDefault="009C0F5A" w:rsidP="009C0F5A">
      <w:pPr>
        <w:widowControl w:val="0"/>
        <w:autoSpaceDE w:val="0"/>
        <w:autoSpaceDN w:val="0"/>
        <w:adjustRightInd w:val="0"/>
        <w:spacing w:after="240" w:line="240" w:lineRule="auto"/>
        <w:rPr>
          <w:rFonts w:asciiTheme="majorHAnsi" w:hAnsiTheme="majorHAnsi" w:cs="Times"/>
        </w:rPr>
      </w:pPr>
      <w:r w:rsidRPr="00274B70">
        <w:rPr>
          <w:rFonts w:asciiTheme="majorHAnsi" w:hAnsiTheme="majorHAnsi" w:cs="Times"/>
        </w:rPr>
        <w:t>For a country that had to claw its way into technological proficiency in space independently, and which has maintained an isolationist blanket of secrecy over its space program, perhaps it is surprising to note that China’s participation in the fundamental sources of international space law is similar to the United States’. China acceded to the 1967 Treaty on P</w:t>
      </w:r>
      <w:r>
        <w:rPr>
          <w:rFonts w:asciiTheme="majorHAnsi" w:hAnsiTheme="majorHAnsi" w:cs="Times"/>
        </w:rPr>
        <w:t>rinciples Governing the Activi</w:t>
      </w:r>
      <w:r w:rsidRPr="00274B70">
        <w:rPr>
          <w:rFonts w:asciiTheme="majorHAnsi" w:hAnsiTheme="majorHAnsi" w:cs="Times"/>
        </w:rPr>
        <w:t>ties of States in the Exploration and Use of Outer Space</w:t>
      </w:r>
      <w:r>
        <w:rPr>
          <w:rFonts w:asciiTheme="majorHAnsi" w:hAnsiTheme="majorHAnsi" w:cs="Times"/>
        </w:rPr>
        <w:t xml:space="preserve">, Including the Moon and Other </w:t>
      </w:r>
      <w:r w:rsidRPr="00274B70">
        <w:rPr>
          <w:rFonts w:asciiTheme="majorHAnsi" w:hAnsiTheme="majorHAnsi" w:cs="Times"/>
        </w:rPr>
        <w:t>Celestial Bodies (better known as the Outer Space Treaty, or OST) in 1983–1984.</w:t>
      </w:r>
      <w:r w:rsidRPr="00274B70">
        <w:rPr>
          <w:rFonts w:asciiTheme="majorHAnsi" w:hAnsiTheme="majorHAnsi" w:cs="Times"/>
          <w:position w:val="13"/>
        </w:rPr>
        <w:t xml:space="preserve"> </w:t>
      </w:r>
      <w:r w:rsidRPr="00274B70">
        <w:rPr>
          <w:rFonts w:asciiTheme="majorHAnsi" w:hAnsiTheme="majorHAnsi" w:cs="Times"/>
        </w:rPr>
        <w:t>The OST is considered the primary public international source of space law and sets forth the fundamental aspirations of space exploration. The Treaty primarily forbids the placement of nucl</w:t>
      </w:r>
      <w:r>
        <w:rPr>
          <w:rFonts w:asciiTheme="majorHAnsi" w:hAnsiTheme="majorHAnsi" w:cs="Times"/>
        </w:rPr>
        <w:t>ear weapons in space and estab</w:t>
      </w:r>
      <w:r w:rsidRPr="00274B70">
        <w:rPr>
          <w:rFonts w:asciiTheme="majorHAnsi" w:hAnsiTheme="majorHAnsi" w:cs="Times"/>
        </w:rPr>
        <w:t>lishes that the moon and other celestial bodies are to be used for peaceful purposes only</w:t>
      </w:r>
      <w:r>
        <w:rPr>
          <w:rFonts w:asciiTheme="majorHAnsi" w:hAnsiTheme="majorHAnsi" w:cs="Times"/>
        </w:rPr>
        <w:t>. Ch</w:t>
      </w:r>
      <w:r w:rsidRPr="00274B70">
        <w:rPr>
          <w:rFonts w:asciiTheme="majorHAnsi" w:hAnsiTheme="majorHAnsi" w:cs="Times"/>
        </w:rPr>
        <w:t>ina has also ratified or acceded to the 1968 Agreement on the Rescue of Astronauts, the Return of Astronauts and the Return of Objects Launched into Outer Space (the Rescue Agreement), the 1972 Convention on International Liability for Damage Caused by Space Objects (the Liability Convention), and the 1975 Convention on Registration of Objects Launched into Outer Space (the Registration Convention)</w:t>
      </w:r>
      <w:r>
        <w:rPr>
          <w:rFonts w:asciiTheme="majorHAnsi" w:hAnsiTheme="majorHAnsi" w:cs="Times"/>
        </w:rPr>
        <w:t>. B</w:t>
      </w:r>
      <w:r w:rsidRPr="00274B70">
        <w:rPr>
          <w:rFonts w:asciiTheme="majorHAnsi" w:hAnsiTheme="majorHAnsi" w:cs="Times"/>
        </w:rPr>
        <w:t>riefly, the Rescue Agreement constitutes a promise between nations to rescue and return to their home country foreign astronauts (or space objects) who land in their territory and to notify the launching authority and the United Nations (UN) if they learn that astronauts of any nation have suffered an accident.</w:t>
      </w:r>
      <w:r>
        <w:rPr>
          <w:rFonts w:asciiTheme="majorHAnsi" w:hAnsiTheme="majorHAnsi" w:cs="Times"/>
        </w:rPr>
        <w:t xml:space="preserve"> T</w:t>
      </w:r>
      <w:r w:rsidRPr="00274B70">
        <w:rPr>
          <w:rFonts w:asciiTheme="majorHAnsi" w:hAnsiTheme="majorHAnsi" w:cs="Times"/>
        </w:rPr>
        <w:t>he Liability Convention establishes guidelines for liability in the event of a collision or accident in space between the assets of different nations, as well as liability should a space asset of one country crash-land in the jurisdiction of another.</w:t>
      </w:r>
      <w:r>
        <w:rPr>
          <w:rFonts w:asciiTheme="majorHAnsi" w:hAnsiTheme="majorHAnsi" w:cs="Times"/>
        </w:rPr>
        <w:t xml:space="preserve"> T</w:t>
      </w:r>
      <w:r w:rsidRPr="00274B70">
        <w:rPr>
          <w:rFonts w:asciiTheme="majorHAnsi" w:hAnsiTheme="majorHAnsi" w:cs="Times"/>
        </w:rPr>
        <w:t>he Registration Convention sets forth a system by which space objects are registered with the UN, in part so that liability can be established in the event of an accident</w:t>
      </w:r>
      <w:r>
        <w:rPr>
          <w:rFonts w:asciiTheme="majorHAnsi" w:hAnsiTheme="majorHAnsi" w:cs="Times"/>
        </w:rPr>
        <w:t>. Al</w:t>
      </w:r>
      <w:r w:rsidRPr="00274B70">
        <w:rPr>
          <w:rFonts w:asciiTheme="majorHAnsi" w:hAnsiTheme="majorHAnsi" w:cs="Times"/>
        </w:rPr>
        <w:t>though the United States stands as a depositary nation for the OST, the Rescue Agreement, and the Liability Convention—and China does not—the public-law international stances of the two countries regarding the major accepted space treaties are surprisingly similar. However, with accelerating developments in commercial space law and the glimmer of space attainability on the near horizon for multiple nations, the question of space economics and property rights has loomed, and the current treaties are arguably unequipped to answer it. Neither China nor the United States has signed or ratified the 1979 Agreement Governing the Activities of States on the Moon and Other Celestial Bodies (the Moon Treaty), which declares the moon and its resources to be “the common heritage of mankind” and requires any exploration and use to be “carried out for the benefit and in the interests of all countries, irrespective of their degree of economic or scientific development” under “an international regime . . . to govern the exploitation of the natural resources of the Moon.”The Moon Treaty is effectively a “failed” treaty because no state capable of self-launched manned space exploration (Russia, China, Japan</w:t>
      </w:r>
      <w:r>
        <w:rPr>
          <w:rFonts w:asciiTheme="majorHAnsi" w:hAnsiTheme="majorHAnsi" w:cs="Times"/>
        </w:rPr>
        <w:t xml:space="preserve">, India, the United States, and </w:t>
      </w:r>
      <w:r w:rsidRPr="00274B70">
        <w:rPr>
          <w:rFonts w:asciiTheme="majorHAnsi" w:hAnsiTheme="majorHAnsi" w:cs="Times"/>
        </w:rPr>
        <w:t>members of the European Space Agency) has signed or ratified it</w:t>
      </w:r>
      <w:r>
        <w:rPr>
          <w:rFonts w:asciiTheme="majorHAnsi" w:hAnsiTheme="majorHAnsi" w:cs="Times"/>
        </w:rPr>
        <w:t xml:space="preserve">. </w:t>
      </w:r>
      <w:r w:rsidRPr="00274B70">
        <w:rPr>
          <w:rFonts w:asciiTheme="majorHAnsi" w:hAnsiTheme="majorHAnsi" w:cs="Times"/>
        </w:rPr>
        <w:t>Although the Outer Space Treaty arguably</w:t>
      </w:r>
      <w:r>
        <w:rPr>
          <w:rFonts w:asciiTheme="majorHAnsi" w:hAnsiTheme="majorHAnsi" w:cs="Times"/>
        </w:rPr>
        <w:t xml:space="preserve"> a</w:t>
      </w:r>
      <w:r w:rsidRPr="00274B70">
        <w:rPr>
          <w:rFonts w:asciiTheme="majorHAnsi" w:hAnsiTheme="majorHAnsi" w:cs="Times"/>
        </w:rPr>
        <w:t>lso forbids commercial exploitation of the moon, failure to sign the Moon Treaty highlights the major space powers’ implicit rejection of the doctrine that the moon is a sacrosanct commons subject to an international resource-sharing requirement.</w:t>
      </w:r>
      <w:r>
        <w:rPr>
          <w:rFonts w:asciiTheme="majorHAnsi" w:hAnsiTheme="majorHAnsi" w:cs="Times"/>
        </w:rPr>
        <w:t xml:space="preserve"> </w:t>
      </w:r>
      <w:r w:rsidRPr="00274B70">
        <w:rPr>
          <w:rFonts w:asciiTheme="majorHAnsi" w:hAnsiTheme="majorHAnsi" w:cs="Times"/>
        </w:rPr>
        <w:t xml:space="preserve">Taken together, China’s behavior with regard to each of the major space treaties aligns with that of the international space community. All of the world’s significant space powers have agreed to the broad-strokes anti-armament vision of the Outer Space Treaty, the reciprocal respect for foreign astronauts offered by the Rescue Agreement, and the practical framework of the Liability and Registration Conventions. Similarly, no major space power is quite willing to cede the moon—a problem that will, eventually, have to be confronted. </w:t>
      </w:r>
    </w:p>
    <w:p w14:paraId="43EE4B25" w14:textId="77777777" w:rsidR="009C0F5A" w:rsidRDefault="009C0F5A" w:rsidP="009C0F5A">
      <w:pPr>
        <w:pStyle w:val="Heading3"/>
      </w:pPr>
      <w:r>
        <w:t>Cooperation Solvency</w:t>
      </w:r>
    </w:p>
    <w:p w14:paraId="27C59E10" w14:textId="77777777" w:rsidR="009C0F5A" w:rsidRDefault="009C0F5A" w:rsidP="009C0F5A"/>
    <w:p w14:paraId="634D9A8F" w14:textId="77777777" w:rsidR="009C0F5A" w:rsidRPr="005D68CF" w:rsidRDefault="009C0F5A" w:rsidP="009C0F5A">
      <w:pPr>
        <w:pStyle w:val="Heading4"/>
      </w:pPr>
      <w:r>
        <w:t>China-US cooperation and transparency possible</w:t>
      </w:r>
    </w:p>
    <w:p w14:paraId="332F5C7B" w14:textId="77777777" w:rsidR="009C0F5A" w:rsidRPr="005D68CF" w:rsidRDefault="009C0F5A" w:rsidP="009C0F5A">
      <w:pPr>
        <w:shd w:val="clear" w:color="auto" w:fill="FFFFFF"/>
        <w:spacing w:after="225" w:line="240" w:lineRule="auto"/>
        <w:rPr>
          <w:rStyle w:val="Style13ptBold"/>
          <w:sz w:val="16"/>
          <w:szCs w:val="16"/>
        </w:rPr>
      </w:pPr>
      <w:r w:rsidRPr="005D68CF">
        <w:rPr>
          <w:rStyle w:val="Style13ptBold"/>
          <w:sz w:val="16"/>
          <w:szCs w:val="16"/>
        </w:rPr>
        <w:t>Mike</w:t>
      </w:r>
      <w:r w:rsidRPr="005D68CF">
        <w:rPr>
          <w:rStyle w:val="Style13ptBold"/>
        </w:rPr>
        <w:t xml:space="preserve"> Wall</w:t>
      </w:r>
      <w:r>
        <w:rPr>
          <w:rStyle w:val="Style13ptBold"/>
        </w:rPr>
        <w:t xml:space="preserve">; </w:t>
      </w:r>
      <w:r w:rsidRPr="005D68CF">
        <w:rPr>
          <w:rStyle w:val="Style13ptBold"/>
        </w:rPr>
        <w:t xml:space="preserve">11-3-2011, </w:t>
      </w:r>
      <w:r w:rsidRPr="005D68CF">
        <w:rPr>
          <w:rStyle w:val="Style13ptBold"/>
          <w:sz w:val="16"/>
          <w:szCs w:val="16"/>
        </w:rPr>
        <w:t>"NASA Chief Says US Could Cooperate with China in Space," Space, http://www.space.com/13492-china-united-states-space-cooperation-nasa.html</w:t>
      </w:r>
    </w:p>
    <w:p w14:paraId="3AFBB02D" w14:textId="77777777" w:rsidR="009C0F5A" w:rsidRDefault="009C0F5A" w:rsidP="009C0F5A">
      <w:pPr>
        <w:shd w:val="clear" w:color="auto" w:fill="FFFFFF"/>
        <w:spacing w:after="225" w:line="240" w:lineRule="auto"/>
        <w:rPr>
          <w:rFonts w:ascii="Arial" w:hAnsi="Arial" w:cs="Arial"/>
          <w:color w:val="3E3D3D"/>
          <w:sz w:val="21"/>
          <w:szCs w:val="21"/>
        </w:rPr>
      </w:pPr>
      <w:r w:rsidRPr="0030450B">
        <w:rPr>
          <w:rFonts w:asciiTheme="majorHAnsi" w:hAnsiTheme="majorHAnsi" w:cs="Arial"/>
          <w:color w:val="3E3D3D"/>
        </w:rPr>
        <w:t>While China and the United States don't see eye to eye on many issues, there is room for the two nations to work together in space science and exploration, NASA chief Charlie Bolden says. In fact, cooperation in the space arena could help bridge the divide between the two superpowers while potentially benefiting both, Bolden told a House Foreign Affairs subcommittee on Capitol Hill yesterday (Nov. 2). "Some level of engagement with China in space-related areas in the future can form the basis for dialogue and cooperation in a manner that is consistent with the national interests of both our countries, when based on the principles of transparency, reciprocity and mutual benefit," Bolden said in testimony before the subcommittee on oversight and investigations. Bolden's remarks came on a big day for the Chinese space program, as the nation pulled off its first-ever orbital docking between two spacecraft. The meet-up between the unmanned Shenzhou 8 and Tiangong 1 vessels is seen as a milestone in China's quest to build a space station by 2020.</w:t>
      </w:r>
    </w:p>
    <w:p w14:paraId="64A291DA" w14:textId="77777777" w:rsidR="009C0F5A" w:rsidRDefault="009C0F5A" w:rsidP="009C0F5A">
      <w:pPr>
        <w:shd w:val="clear" w:color="auto" w:fill="FFFFFF"/>
        <w:spacing w:after="225" w:line="240" w:lineRule="auto"/>
        <w:rPr>
          <w:rFonts w:ascii="Arial" w:hAnsi="Arial" w:cs="Arial"/>
          <w:color w:val="3E3D3D"/>
          <w:sz w:val="21"/>
          <w:szCs w:val="21"/>
        </w:rPr>
      </w:pPr>
    </w:p>
    <w:p w14:paraId="4BC23A6D" w14:textId="77777777" w:rsidR="009C0F5A" w:rsidRDefault="009C0F5A" w:rsidP="009C0F5A">
      <w:pPr>
        <w:pStyle w:val="Heading4"/>
      </w:pPr>
      <w:r>
        <w:t>US-CHINA space cooperation is possible through several facets</w:t>
      </w:r>
    </w:p>
    <w:p w14:paraId="75484674" w14:textId="77777777" w:rsidR="009C0F5A" w:rsidRPr="00C34630" w:rsidRDefault="009C0F5A" w:rsidP="009C0F5A">
      <w:pPr>
        <w:shd w:val="clear" w:color="auto" w:fill="FFFFFF"/>
        <w:spacing w:after="225" w:line="240" w:lineRule="auto"/>
        <w:rPr>
          <w:b/>
          <w:sz w:val="16"/>
          <w:szCs w:val="16"/>
        </w:rPr>
      </w:pPr>
      <w:r w:rsidRPr="00C34630">
        <w:rPr>
          <w:rStyle w:val="Style13ptBold"/>
        </w:rPr>
        <w:t>Logan</w:t>
      </w:r>
      <w:r w:rsidRPr="00C34630">
        <w:rPr>
          <w:rStyle w:val="Style13ptBold"/>
          <w:sz w:val="16"/>
          <w:szCs w:val="16"/>
        </w:rPr>
        <w:t>, Jeffrey;</w:t>
      </w:r>
      <w:r w:rsidRPr="00C34630">
        <w:rPr>
          <w:rStyle w:val="Style13ptBold"/>
        </w:rPr>
        <w:t xml:space="preserve"> September 29, 2008</w:t>
      </w:r>
      <w:r w:rsidRPr="00C34630">
        <w:rPr>
          <w:rStyle w:val="Style13ptBold"/>
          <w:sz w:val="16"/>
          <w:szCs w:val="16"/>
        </w:rPr>
        <w:t>; Specialist in Energy Policy Resources, Science, and Industry Division; CRS Report for Congress; “China’s Space Program: Options for US-China Space Cooperation”</w:t>
      </w:r>
      <w:r>
        <w:rPr>
          <w:rStyle w:val="Style13ptBold"/>
          <w:sz w:val="16"/>
          <w:szCs w:val="16"/>
        </w:rPr>
        <w:t>; Page 6</w:t>
      </w:r>
      <w:r w:rsidRPr="00C34630">
        <w:rPr>
          <w:rStyle w:val="Style13ptBold"/>
          <w:sz w:val="16"/>
          <w:szCs w:val="16"/>
        </w:rPr>
        <w:t>; https://www.fas.org/sgp/crs/row/RS22777.pd</w:t>
      </w:r>
      <w:r>
        <w:rPr>
          <w:rStyle w:val="Style13ptBold"/>
          <w:sz w:val="16"/>
          <w:szCs w:val="16"/>
        </w:rPr>
        <w:t>f</w:t>
      </w:r>
    </w:p>
    <w:p w14:paraId="70C3CEB1" w14:textId="77777777" w:rsidR="009C0F5A" w:rsidRPr="009C0F5A" w:rsidRDefault="009C0F5A" w:rsidP="009C0F5A">
      <w:pPr>
        <w:spacing w:after="0" w:line="240" w:lineRule="auto"/>
        <w:rPr>
          <w:rFonts w:asciiTheme="majorHAnsi" w:eastAsia="Times New Roman" w:hAnsiTheme="majorHAnsi" w:cs="Times New Roman"/>
        </w:rPr>
      </w:pPr>
      <w:r w:rsidRPr="00C34630">
        <w:rPr>
          <w:rFonts w:asciiTheme="majorHAnsi" w:eastAsia="Times New Roman" w:hAnsiTheme="majorHAnsi" w:cs="Times New Roman"/>
        </w:rPr>
        <w:t>Options for Possible Cooperation. Information and data sharing. Confidence building measures (CBMs) such as information exchange on debris management, environmental and meteorological conditions, and navigation, are widely considered an effective first step in building trust in a sensitive relationship. NASA has done some of this with CNSA in the past, but more is possible. Space policy dialogue. Another area of potential exchange could begin with “strategic communication,”24 an attempt for each side to more accurately understand the other’s views, concerns, and intentions. Dialogue on “rules of the road,” a “code of conduct,” or even select military issues could be included. Joint activities. This type of cooperation is more complex and would probably require strong political commitments and confidence building measures in advance. Bi- and multi-lateral partnerships on the international space station, lunar missions, environmental observation, or solar system exploration are potential options. A joint U.S.-Soviet space docking exercise in 1975 achieved important technical and political breakthroughs during the Cold War.</w:t>
      </w:r>
    </w:p>
    <w:p w14:paraId="22DD5490" w14:textId="77777777" w:rsidR="009C0F5A" w:rsidRDefault="009C0F5A" w:rsidP="009C0F5A">
      <w:pPr>
        <w:shd w:val="clear" w:color="auto" w:fill="FFFFFF"/>
        <w:spacing w:after="225" w:line="240" w:lineRule="auto"/>
        <w:rPr>
          <w:rFonts w:ascii="Arial" w:hAnsi="Arial" w:cs="Arial"/>
          <w:color w:val="3E3D3D"/>
          <w:sz w:val="21"/>
          <w:szCs w:val="21"/>
        </w:rPr>
      </w:pPr>
    </w:p>
    <w:p w14:paraId="2001E052" w14:textId="77777777" w:rsidR="009C0F5A" w:rsidRPr="00C34630" w:rsidRDefault="009C0F5A" w:rsidP="009C0F5A">
      <w:pPr>
        <w:pStyle w:val="Heading4"/>
      </w:pPr>
      <w:r>
        <w:t>Isolating Chinese in space causes hostility and attempts at space dominance by unilateral Chinese Space operations</w:t>
      </w:r>
    </w:p>
    <w:p w14:paraId="030772A0" w14:textId="77777777" w:rsidR="009C0F5A" w:rsidRPr="00C34630" w:rsidRDefault="009C0F5A" w:rsidP="009C0F5A">
      <w:pPr>
        <w:shd w:val="clear" w:color="auto" w:fill="FFFFFF"/>
        <w:spacing w:after="225" w:line="240" w:lineRule="auto"/>
        <w:rPr>
          <w:rStyle w:val="Style13ptBold"/>
          <w:sz w:val="16"/>
          <w:szCs w:val="16"/>
        </w:rPr>
      </w:pPr>
      <w:r w:rsidRPr="00C34630">
        <w:rPr>
          <w:rStyle w:val="Style13ptBold"/>
        </w:rPr>
        <w:t>Logan</w:t>
      </w:r>
      <w:r w:rsidRPr="00C34630">
        <w:rPr>
          <w:rStyle w:val="Style13ptBold"/>
          <w:sz w:val="16"/>
          <w:szCs w:val="16"/>
        </w:rPr>
        <w:t>, Jeffrey;</w:t>
      </w:r>
      <w:r w:rsidRPr="00C34630">
        <w:rPr>
          <w:rStyle w:val="Style13ptBold"/>
        </w:rPr>
        <w:t xml:space="preserve"> September 29, 2008</w:t>
      </w:r>
      <w:r w:rsidRPr="00C34630">
        <w:rPr>
          <w:rStyle w:val="Style13ptBold"/>
          <w:sz w:val="16"/>
          <w:szCs w:val="16"/>
        </w:rPr>
        <w:t>; Specialist in Energy Policy Resources, Science, and Industry Division; CRS Report for Congress; “China’s Space Program: Options for US-China Space Cooperation”; Page 4 and 5; https://www.fas.org/sgp/crs/row/RS22777.pdf</w:t>
      </w:r>
    </w:p>
    <w:p w14:paraId="4FC50684" w14:textId="77777777" w:rsidR="009C0F5A" w:rsidRPr="00C34630" w:rsidRDefault="009C0F5A" w:rsidP="009C0F5A">
      <w:pPr>
        <w:spacing w:after="0" w:line="240" w:lineRule="auto"/>
        <w:rPr>
          <w:rFonts w:asciiTheme="majorHAnsi" w:eastAsia="Times New Roman" w:hAnsiTheme="majorHAnsi" w:cs="Times New Roman"/>
        </w:rPr>
      </w:pPr>
      <w:r w:rsidRPr="00C34630">
        <w:rPr>
          <w:rFonts w:asciiTheme="majorHAnsi" w:eastAsia="Times New Roman" w:hAnsiTheme="majorHAnsi" w:cs="Times New Roman"/>
        </w:rPr>
        <w:t>On January 11, 2007, China conducted its first successful anti-satellite (ASAT) weapons test, destroying one of its inactive weather satellites.14 No advance notice of the test was given, nor has China yet explained convincingly the intentions of the test.15 The international community condemned the test as an irresponsible act because it polluted that orbital slot with thousands of pieces of debris that will threaten the space assets of more than two dozen countries, including China’s, for years. Understanding the nuances of China’s intent in conducting the test is important, but remains open to interpretation. How was the decision made to conduct a test that would contradict Beijing’s publicly-held position on the peaceful use of outer space, and that would almost certainly incur international condemnation? Some speculate that the United CRS-5 16 William J. Broad and David E. Sanger, “Flexing Muscle, China Destroys Satellite in Test,” New York Times, January 19, 2007. 17 Office of Science and Technology Policy, U.S. National Space Policy, August 31, 2006. 18 Eric Hagt, “China’s ASAT Test: Strategic Response,” China Security, World Security Institute, Winter 2007. 19 See, for example, Statement of Michael Pillsbury to the U.S.-China Economic and Security Review Commission, “Hearing on China’s Military Modernization and its Impacts on the U.S. and the Asia Pacific,” March 30, 2007. 20 This speculation is attributed to Joan Johnson-Freese in May 7, 2008 testimony to the Senate Committee on Commerce, Science and Transportation. D. Shiga, “Did ‘Naive Engineers’ Spur China’s Anti-Satellite Test?” New Scientist Space, May 7, 2008. 21 Philip Saunders and Charles Lutes, “China’s ASAT Test: Motivations and Implications,” National Defense University, June 2007. 22 “Report of the Commission to Assess United States National Security Space Management and Organization,” Washington, DC, January 11, 2001. States’ unilateral positions encouraged China to conduct the test to demonstrate that it could not be ignored.16 In particular, the U.S. National Space Policy issued in September 2006 declares that the United States would “deny, if necessary, adversaries the use of space capabilities hostile to U.S. national interests.”17 Given China’s apparent commitment to space, the growing U.S. dependence on space for security and military use, and Chinese concerns over Taiwan, the ASAT test may have been a demonstration of strategic Chinese deterrence.18 Others saw a more nefarious display of China’s space capabilities, and a sign that China has more ambitious objectives in space.19 Still others speculate that the engineers running China’s ASAT program simply wanted to verify the technology that they had spent decades developing and significantly underestimated the international outrage the test provoked.20 The Chinese ASAT test seemed to derail any movement to build on the meeting between NASA and CNSA. Some believe that China’s ASAT test will continue to dampen momentum that might have been building for the two countries to expand cooperation, while others argue that it is a pressing reason to boost dialogue.21</w:t>
      </w:r>
    </w:p>
    <w:p w14:paraId="5497DE1B" w14:textId="77777777" w:rsidR="009C0F5A" w:rsidRDefault="009C0F5A" w:rsidP="009C0F5A">
      <w:pPr>
        <w:spacing w:after="0" w:line="240" w:lineRule="auto"/>
        <w:rPr>
          <w:rFonts w:ascii="Times New Roman" w:eastAsia="Times New Roman" w:hAnsi="Times New Roman" w:cs="Times New Roman"/>
          <w:sz w:val="24"/>
        </w:rPr>
      </w:pPr>
    </w:p>
    <w:p w14:paraId="61308EB8" w14:textId="77777777" w:rsidR="009C0F5A" w:rsidRDefault="009C0F5A" w:rsidP="009C0F5A">
      <w:pPr>
        <w:spacing w:after="0" w:line="240" w:lineRule="auto"/>
        <w:rPr>
          <w:rFonts w:ascii="Times New Roman" w:eastAsia="Times New Roman" w:hAnsi="Times New Roman" w:cs="Times New Roman"/>
          <w:sz w:val="24"/>
        </w:rPr>
      </w:pPr>
    </w:p>
    <w:p w14:paraId="1EE00BAD" w14:textId="77777777" w:rsidR="009C0F5A" w:rsidRDefault="009C0F5A" w:rsidP="009C0F5A">
      <w:pPr>
        <w:pStyle w:val="Heading4"/>
      </w:pPr>
      <w:r>
        <w:t>Cooperation provides transparency, leverage for the US, and budget saving</w:t>
      </w:r>
    </w:p>
    <w:p w14:paraId="142CB5BB" w14:textId="77777777" w:rsidR="009C0F5A" w:rsidRPr="00C34630" w:rsidRDefault="009C0F5A" w:rsidP="009C0F5A">
      <w:pPr>
        <w:shd w:val="clear" w:color="auto" w:fill="FFFFFF"/>
        <w:spacing w:after="225" w:line="240" w:lineRule="auto"/>
        <w:rPr>
          <w:b/>
          <w:sz w:val="16"/>
          <w:szCs w:val="16"/>
        </w:rPr>
      </w:pPr>
      <w:r w:rsidRPr="00C34630">
        <w:rPr>
          <w:rStyle w:val="Style13ptBold"/>
        </w:rPr>
        <w:t>Logan</w:t>
      </w:r>
      <w:r w:rsidRPr="00C34630">
        <w:rPr>
          <w:rStyle w:val="Style13ptBold"/>
          <w:sz w:val="16"/>
          <w:szCs w:val="16"/>
        </w:rPr>
        <w:t>, Jeffrey;</w:t>
      </w:r>
      <w:r w:rsidRPr="00C34630">
        <w:rPr>
          <w:rStyle w:val="Style13ptBold"/>
        </w:rPr>
        <w:t xml:space="preserve"> September 29, 2008</w:t>
      </w:r>
      <w:r w:rsidRPr="00C34630">
        <w:rPr>
          <w:rStyle w:val="Style13ptBold"/>
          <w:sz w:val="16"/>
          <w:szCs w:val="16"/>
        </w:rPr>
        <w:t>; Specialist in Energy Policy Resources, Science, and Industry Division; CRS Report for Congress; “China’s Space Program: Options for US-China Space Cooperation”</w:t>
      </w:r>
      <w:r>
        <w:rPr>
          <w:rStyle w:val="Style13ptBold"/>
          <w:sz w:val="16"/>
          <w:szCs w:val="16"/>
        </w:rPr>
        <w:t>; Page 6</w:t>
      </w:r>
      <w:r w:rsidRPr="00C34630">
        <w:rPr>
          <w:rStyle w:val="Style13ptBold"/>
          <w:sz w:val="16"/>
          <w:szCs w:val="16"/>
        </w:rPr>
        <w:t>; https://www.fas.org/sgp/crs/row/RS22777.pd</w:t>
      </w:r>
      <w:r>
        <w:rPr>
          <w:rStyle w:val="Style13ptBold"/>
          <w:sz w:val="16"/>
          <w:szCs w:val="16"/>
        </w:rPr>
        <w:t>f</w:t>
      </w:r>
    </w:p>
    <w:p w14:paraId="12447E29" w14:textId="77777777" w:rsidR="009C0F5A" w:rsidRDefault="009C0F5A" w:rsidP="009C0F5A">
      <w:pPr>
        <w:spacing w:after="0" w:line="240" w:lineRule="auto"/>
        <w:rPr>
          <w:rFonts w:ascii="Times New Roman" w:eastAsia="Times New Roman" w:hAnsi="Times New Roman" w:cs="Times New Roman"/>
          <w:sz w:val="24"/>
        </w:rPr>
      </w:pPr>
    </w:p>
    <w:p w14:paraId="68A89959" w14:textId="77777777" w:rsidR="009C0F5A" w:rsidRDefault="009C0F5A" w:rsidP="009C0F5A">
      <w:pPr>
        <w:spacing w:after="0" w:line="240" w:lineRule="auto"/>
        <w:rPr>
          <w:rFonts w:asciiTheme="majorHAnsi" w:eastAsia="Times New Roman" w:hAnsiTheme="majorHAnsi" w:cs="Times New Roman"/>
        </w:rPr>
      </w:pPr>
      <w:r w:rsidRPr="005200F9">
        <w:rPr>
          <w:rFonts w:asciiTheme="majorHAnsi" w:eastAsia="Times New Roman" w:hAnsiTheme="majorHAnsi" w:cs="Times New Roman"/>
        </w:rPr>
        <w:t>The potential benefits of expanded cooperation and</w:t>
      </w:r>
      <w:r w:rsidRPr="00C34630">
        <w:rPr>
          <w:rFonts w:asciiTheme="majorHAnsi" w:eastAsia="Times New Roman" w:hAnsiTheme="majorHAnsi" w:cs="Times New Roman"/>
        </w:rPr>
        <w:t xml:space="preserve"> dialogue with China include: </w:t>
      </w:r>
      <w:r w:rsidRPr="005200F9">
        <w:rPr>
          <w:rFonts w:asciiTheme="majorHAnsi" w:eastAsia="Times New Roman" w:hAnsiTheme="majorHAnsi" w:cs="Times New Roman"/>
        </w:rPr>
        <w:t>Improved transparency. Regular meetings could help the two nations understand each others’ intentions more clearly. Currently, there is mutual uncertainty and mistrust over space goals, resulting in the need fo</w:t>
      </w:r>
      <w:r w:rsidRPr="00C34630">
        <w:rPr>
          <w:rFonts w:asciiTheme="majorHAnsi" w:eastAsia="Times New Roman" w:hAnsiTheme="majorHAnsi" w:cs="Times New Roman"/>
        </w:rPr>
        <w:t xml:space="preserve">r worst-case planning. </w:t>
      </w:r>
      <w:r w:rsidRPr="005200F9">
        <w:rPr>
          <w:rFonts w:asciiTheme="majorHAnsi" w:eastAsia="Times New Roman" w:hAnsiTheme="majorHAnsi" w:cs="Times New Roman"/>
        </w:rPr>
        <w:t xml:space="preserve"> Offsetting the need for China’s unilateral development. Collaborating with China — instead of isolating it — may keep the country dependent on U.S. technology rather than forcing it to develop technologies alone. This can give the United States leverage in ot</w:t>
      </w:r>
      <w:r w:rsidRPr="00C34630">
        <w:rPr>
          <w:rFonts w:asciiTheme="majorHAnsi" w:eastAsia="Times New Roman" w:hAnsiTheme="majorHAnsi" w:cs="Times New Roman"/>
        </w:rPr>
        <w:t xml:space="preserve">her areas of the relationship. </w:t>
      </w:r>
      <w:r w:rsidRPr="005200F9">
        <w:rPr>
          <w:rFonts w:asciiTheme="majorHAnsi" w:eastAsia="Times New Roman" w:hAnsiTheme="majorHAnsi" w:cs="Times New Roman"/>
        </w:rPr>
        <w:t xml:space="preserve"> Cost savings. China now has the economic standing to support joint space cooperation. Cost-sharing of joint projects could help NASA achieve its challenging work load in the near future. Some have argued that U.S. space commerce has suffered from the attempt to isolate China while doing little to keep sensitive technology out of China.</w:t>
      </w:r>
    </w:p>
    <w:p w14:paraId="270FDCDA" w14:textId="77777777" w:rsidR="009C0F5A" w:rsidRPr="009C0F5A" w:rsidRDefault="009C0F5A" w:rsidP="009C0F5A">
      <w:pPr>
        <w:spacing w:after="0" w:line="240" w:lineRule="auto"/>
        <w:rPr>
          <w:rFonts w:asciiTheme="majorHAnsi" w:eastAsia="Times New Roman" w:hAnsiTheme="majorHAnsi" w:cs="Times New Roman"/>
        </w:rPr>
      </w:pPr>
    </w:p>
    <w:p w14:paraId="3C868DDF" w14:textId="77777777" w:rsidR="009C0F5A" w:rsidRPr="000F3948" w:rsidRDefault="009C0F5A" w:rsidP="009C0F5A">
      <w:pPr>
        <w:pStyle w:val="Heading4"/>
        <w:rPr>
          <w:rFonts w:asciiTheme="majorHAnsi" w:hAnsiTheme="majorHAnsi"/>
        </w:rPr>
      </w:pPr>
      <w:r w:rsidRPr="000F3948">
        <w:rPr>
          <w:rFonts w:asciiTheme="majorHAnsi" w:hAnsiTheme="majorHAnsi"/>
        </w:rPr>
        <w:t>Current policies regarding China and space are based on the faulty assumption that China is a threat but the policies that are in place now makes the impacts they want to prevent more likely- the plan moves away from the harmful policies that are in place right now and fosters cooperation on the ISS which solves miscalc</w:t>
      </w:r>
    </w:p>
    <w:p w14:paraId="10FD7589" w14:textId="77777777" w:rsidR="009C0F5A" w:rsidRPr="000F3948" w:rsidRDefault="009C0F5A" w:rsidP="009C0F5A">
      <w:pPr>
        <w:rPr>
          <w:rFonts w:asciiTheme="majorHAnsi" w:hAnsiTheme="majorHAnsi"/>
        </w:rPr>
      </w:pPr>
      <w:r w:rsidRPr="000F3948">
        <w:rPr>
          <w:rFonts w:asciiTheme="majorHAnsi" w:hAnsiTheme="majorHAnsi"/>
          <w:b/>
          <w:sz w:val="26"/>
          <w:szCs w:val="26"/>
        </w:rPr>
        <w:t>Kluger 15</w:t>
      </w:r>
      <w:r w:rsidRPr="000F3948">
        <w:rPr>
          <w:rFonts w:asciiTheme="majorHAnsi" w:hAnsiTheme="majorHAnsi"/>
        </w:rPr>
        <w:t>- Jeffrey, senior writer, The Silly Reason the Chinese Aren’t Allowed on the Space Station, (</w:t>
      </w:r>
      <w:hyperlink r:id="rId136" w:history="1">
        <w:r w:rsidRPr="000F3948">
          <w:rPr>
            <w:rStyle w:val="Hyperlink"/>
            <w:rFonts w:asciiTheme="majorHAnsi" w:hAnsiTheme="majorHAnsi"/>
          </w:rPr>
          <w:t>http://time.com/3901419/space-station-no-chinese/</w:t>
        </w:r>
      </w:hyperlink>
      <w:r w:rsidRPr="000F3948">
        <w:rPr>
          <w:rFonts w:asciiTheme="majorHAnsi" w:hAnsiTheme="majorHAnsi"/>
        </w:rPr>
        <w:t>) JB</w:t>
      </w:r>
    </w:p>
    <w:p w14:paraId="6692D438" w14:textId="77777777" w:rsidR="009C0F5A" w:rsidRPr="000F3948" w:rsidRDefault="009C0F5A" w:rsidP="009C0F5A">
      <w:pPr>
        <w:rPr>
          <w:rFonts w:asciiTheme="majorHAnsi" w:hAnsiTheme="majorHAnsi"/>
          <w:sz w:val="16"/>
        </w:rPr>
      </w:pPr>
      <w:r w:rsidRPr="000F3948">
        <w:rPr>
          <w:rFonts w:asciiTheme="majorHAnsi" w:hAnsiTheme="majorHAnsi"/>
          <w:sz w:val="16"/>
        </w:rPr>
        <w:t xml:space="preserve">And similar to the nature of those other space agencies too is the professed </w:t>
      </w:r>
      <w:r w:rsidRPr="000F3948">
        <w:rPr>
          <w:rStyle w:val="StyleUnderline"/>
          <w:rFonts w:asciiTheme="majorHAnsi" w:hAnsiTheme="majorHAnsi"/>
        </w:rPr>
        <w:t>wish of</w:t>
      </w:r>
      <w:r w:rsidRPr="000F3948">
        <w:rPr>
          <w:rFonts w:asciiTheme="majorHAnsi" w:hAnsiTheme="majorHAnsi"/>
          <w:sz w:val="16"/>
        </w:rPr>
        <w:t xml:space="preserve"> the </w:t>
      </w:r>
      <w:r w:rsidRPr="000F3948">
        <w:rPr>
          <w:rStyle w:val="StyleUnderline"/>
          <w:rFonts w:asciiTheme="majorHAnsi" w:hAnsiTheme="majorHAnsi"/>
        </w:rPr>
        <w:t>Chinese crews to work across national borders.</w:t>
      </w:r>
      <w:r w:rsidRPr="000F3948">
        <w:rPr>
          <w:rFonts w:asciiTheme="majorHAnsi" w:hAnsiTheme="majorHAnsi"/>
          <w:sz w:val="16"/>
        </w:rPr>
        <w:t xml:space="preserve"> “As an astronaut, I have a strong desire to fly with astronauts from other countries,” said Nie Haisheng, the Shenzhou 10 commander. “I also </w:t>
      </w:r>
      <w:r w:rsidRPr="000F3948">
        <w:rPr>
          <w:rStyle w:val="StyleUnderline"/>
          <w:rFonts w:asciiTheme="majorHAnsi" w:hAnsiTheme="majorHAnsi"/>
        </w:rPr>
        <w:t>look forward to going to the International Space Station</w:t>
      </w:r>
      <w:r w:rsidRPr="000F3948">
        <w:rPr>
          <w:rFonts w:asciiTheme="majorHAnsi" w:hAnsiTheme="majorHAnsi"/>
          <w:sz w:val="16"/>
        </w:rPr>
        <w:t xml:space="preserve">. Space is a family affair; many countries are developing their space programs and China, as a big country, should make our own contributions in this field.” But that contribution can’t happen aboard the ISS. The </w:t>
      </w:r>
      <w:r w:rsidRPr="000F3948">
        <w:rPr>
          <w:rStyle w:val="StyleUnderline"/>
          <w:rFonts w:asciiTheme="majorHAnsi" w:hAnsiTheme="majorHAnsi"/>
        </w:rPr>
        <w:t xml:space="preserve">2011 law draws a sort of ex post facto justification from a study that was released in 2012 </w:t>
      </w:r>
      <w:r w:rsidRPr="000F3948">
        <w:rPr>
          <w:rFonts w:asciiTheme="majorHAnsi" w:hAnsiTheme="majorHAnsi"/>
          <w:sz w:val="16"/>
        </w:rPr>
        <w:t xml:space="preserve">by the U.S.-China Economic and Security Review Commission, </w:t>
      </w:r>
      <w:r w:rsidRPr="000F3948">
        <w:rPr>
          <w:rStyle w:val="StyleUnderline"/>
          <w:rFonts w:asciiTheme="majorHAnsi" w:hAnsiTheme="majorHAnsi"/>
        </w:rPr>
        <w:t xml:space="preserve">warning that China’s policymakers “view space power as one aspect of a broad international competition in comprehensive national strength and science and technology.” </w:t>
      </w:r>
      <w:r w:rsidRPr="000F3948">
        <w:rPr>
          <w:rFonts w:asciiTheme="majorHAnsi" w:hAnsiTheme="majorHAnsi"/>
          <w:sz w:val="16"/>
        </w:rPr>
        <w:t xml:space="preserve">More darkly, there is the 2015 report prepared by the University of California, San Diego’s Institute on Global Conflict and Cooperation, ominously titled “China Dream, Space Dream“, which concludes: “China’s efforts to use its space program to transform itself into a military, economic, and technological power may come at the expense of U.S. leadership and has serious implications for U.S. interests.” OK, deep, cleansing breaths please. On the surface, the studies make a kind of nervous, reflexive sense. China is big, China is assertive, China has made clear its intentions to project its military power in ways it never has before—including to the high ground of space. But </w:t>
      </w:r>
      <w:r w:rsidRPr="000F3948">
        <w:rPr>
          <w:rStyle w:val="Emphasis"/>
          <w:rFonts w:asciiTheme="majorHAnsi" w:hAnsiTheme="majorHAnsi"/>
        </w:rPr>
        <w:t xml:space="preserve">if that sounds familiar it’s because it’s an echo of the Cold War hysteria that greeted the launch the Soviet Union’s Sputnik. </w:t>
      </w:r>
      <w:r w:rsidRPr="000F3948">
        <w:rPr>
          <w:rFonts w:asciiTheme="majorHAnsi" w:hAnsiTheme="majorHAnsi"/>
          <w:sz w:val="16"/>
        </w:rPr>
        <w:t xml:space="preserve">The world’s first satellite, Sputnik was a terrifying, beach ball sized object that orbited the Earth from Oct. 1957 to January 1958, presenting the clear and present danger that at some point it might beep at us as it flew overhead. </w:t>
      </w:r>
      <w:r w:rsidRPr="000F3948">
        <w:rPr>
          <w:rStyle w:val="StyleUnderline"/>
          <w:rFonts w:asciiTheme="majorHAnsi" w:hAnsiTheme="majorHAnsi"/>
        </w:rPr>
        <w:t>Every Soviet space feat</w:t>
      </w:r>
      <w:r w:rsidRPr="000F3948">
        <w:rPr>
          <w:rFonts w:asciiTheme="majorHAnsi" w:hAnsiTheme="majorHAnsi"/>
          <w:sz w:val="16"/>
        </w:rPr>
        <w:t xml:space="preserve"> that followed </w:t>
      </w:r>
      <w:r w:rsidRPr="000F3948">
        <w:rPr>
          <w:rStyle w:val="StyleUnderline"/>
          <w:rFonts w:asciiTheme="majorHAnsi" w:hAnsiTheme="majorHAnsi"/>
        </w:rPr>
        <w:t>was</w:t>
      </w:r>
      <w:r w:rsidRPr="000F3948">
        <w:rPr>
          <w:rFonts w:asciiTheme="majorHAnsi" w:hAnsiTheme="majorHAnsi"/>
          <w:sz w:val="16"/>
        </w:rPr>
        <w:t xml:space="preserve"> one more log on the Cold War fire, </w:t>
      </w:r>
      <w:r w:rsidRPr="000F3948">
        <w:rPr>
          <w:rStyle w:val="StyleUnderline"/>
          <w:rFonts w:asciiTheme="majorHAnsi" w:hAnsiTheme="majorHAnsi"/>
        </w:rPr>
        <w:t>one more reason to conclude that we were in a mortal arms and technology race and woe betide us if the guys on the other side got so much as a peek at what we were doing. That argument failed</w:t>
      </w:r>
      <w:r w:rsidRPr="000F3948">
        <w:rPr>
          <w:rFonts w:asciiTheme="majorHAnsi" w:hAnsiTheme="majorHAnsi"/>
          <w:sz w:val="16"/>
        </w:rPr>
        <w:t xml:space="preserve"> for a lot of reasons. </w:t>
      </w:r>
      <w:r w:rsidRPr="000F3948">
        <w:rPr>
          <w:rStyle w:val="StyleUnderline"/>
          <w:rFonts w:asciiTheme="majorHAnsi" w:hAnsiTheme="majorHAnsi"/>
        </w:rPr>
        <w:t>For one thing, the Soviets hardly needed a peek at our tech since they were the ones who were winning.</w:t>
      </w:r>
      <w:r w:rsidRPr="000F3948">
        <w:rPr>
          <w:rFonts w:asciiTheme="majorHAnsi" w:hAnsiTheme="majorHAnsi"/>
          <w:sz w:val="16"/>
        </w:rPr>
        <w:t xml:space="preserve"> When you’re in first place in your division you don’t to steal ideas from the guys in last. </w:t>
      </w:r>
      <w:r w:rsidRPr="000F3948">
        <w:rPr>
          <w:rStyle w:val="StyleUnderline"/>
          <w:rFonts w:asciiTheme="majorHAnsi" w:hAnsiTheme="majorHAnsi"/>
        </w:rPr>
        <w:t>Something similar is true of the Chinese now</w:t>
      </w:r>
      <w:r w:rsidRPr="000F3948">
        <w:rPr>
          <w:rFonts w:asciiTheme="majorHAnsi" w:hAnsiTheme="majorHAnsi"/>
          <w:sz w:val="16"/>
        </w:rPr>
        <w:t xml:space="preserve">. After launching their first solo astronaut in 2003, they have followed in rapid succession with two-person and then three-person crews, and have mastered both spacewalking and orbital docking. They have orbited a core module for their own eventual space station, have sent multiple spacecraft to the moon and are planning a Mars rover. They didn’t do all that by filching American tech. The doubters are unappeased, however. Both these reports warn that all of China’s technological know-how, no matter how they acquired it, has multiple uses, and can be put to either good or nefarious ends, a fact that is pretty much true of every, single technological innovation from fire through the Apple Watch. </w:t>
      </w:r>
      <w:r w:rsidRPr="000F3948">
        <w:rPr>
          <w:rStyle w:val="StyleUnderline"/>
          <w:rFonts w:asciiTheme="majorHAnsi" w:hAnsiTheme="majorHAnsi"/>
        </w:rPr>
        <w:t>Even if all of the fears were well-founded</w:t>
      </w:r>
      <w:r w:rsidRPr="000F3948">
        <w:rPr>
          <w:rFonts w:asciiTheme="majorHAnsi" w:hAnsiTheme="majorHAnsi"/>
          <w:sz w:val="16"/>
        </w:rPr>
        <w:t>—even if a Chinese Death Star were under construction at this moment in a mountain lair in Xinjiang—</w:t>
      </w:r>
      <w:r w:rsidRPr="000F3948">
        <w:rPr>
          <w:rStyle w:val="Emphasis"/>
          <w:rFonts w:asciiTheme="majorHAnsi" w:hAnsiTheme="majorHAnsi"/>
        </w:rPr>
        <w:t xml:space="preserve">forbidding the kind of international handshaking and cooperating that is made possible by a facility like the ISS is precisely the wrong way to to go about reducing the threat. </w:t>
      </w:r>
      <w:r w:rsidRPr="000F3948">
        <w:rPr>
          <w:rStyle w:val="StyleUnderline"/>
          <w:rFonts w:asciiTheme="majorHAnsi" w:hAnsiTheme="majorHAnsi"/>
        </w:rPr>
        <w:t>The joint Apollo-Soyuz mission in 1975 achieved little of technological significance, but it was part of a broader thaw between Moscow and Washington.</w:t>
      </w:r>
      <w:r w:rsidRPr="000F3948">
        <w:rPr>
          <w:rFonts w:asciiTheme="majorHAnsi" w:hAnsiTheme="majorHAnsi"/>
          <w:sz w:val="16"/>
        </w:rPr>
        <w:t xml:space="preserve"> That mattered, in the same way ping pong diplomacy between the U.S. and China in 1971 was about nothing more than a game—until it was suddenly about much more. Well before the ISS was built and occupied, the shuttle was already flying American crews to Russia’s Mir space station. Russia later became America’s leading partner in operating and building the ISS—a shrewd American move that both offloaded some of the cost of the station and provided work for Russian missile engineers who found themselves idle after the Berlin Wall fell and could easily have sold their services to nuclear nasties like North Korea or Iran. </w:t>
      </w:r>
      <w:r w:rsidRPr="000F3948">
        <w:rPr>
          <w:rStyle w:val="StyleUnderline"/>
          <w:rFonts w:asciiTheme="majorHAnsi" w:hAnsiTheme="majorHAnsi"/>
        </w:rPr>
        <w:t>The technology aboard the ISS is not the kind that a Chinese astronaut with ill will would want to or need to steal. And more to the point</w:t>
      </w:r>
      <w:r w:rsidRPr="000F3948">
        <w:rPr>
          <w:rFonts w:asciiTheme="majorHAnsi" w:hAnsiTheme="majorHAnsi"/>
          <w:sz w:val="16"/>
        </w:rPr>
        <w:t xml:space="preserve">, if there’s one thing the men and women who fly in space will tell you, it’s that </w:t>
      </w:r>
      <w:r w:rsidRPr="000F3948">
        <w:rPr>
          <w:rStyle w:val="StyleUnderline"/>
          <w:rFonts w:asciiTheme="majorHAnsi" w:hAnsiTheme="majorHAnsi"/>
        </w:rPr>
        <w:t>once they get there, terrestrial politics mean nothing at al</w:t>
      </w:r>
      <w:r w:rsidRPr="000F3948">
        <w:rPr>
          <w:rFonts w:asciiTheme="majorHAnsi" w:hAnsiTheme="majorHAnsi"/>
          <w:sz w:val="16"/>
        </w:rPr>
        <w:t xml:space="preserve">l—the sandbox silliness of politicians who are not relying on the cooperation of a few close crewmates to keep them alive and safe as they race through low Earth orbit. </w:t>
      </w:r>
      <w:r w:rsidRPr="000F3948">
        <w:rPr>
          <w:rStyle w:val="Emphasis"/>
          <w:rFonts w:asciiTheme="majorHAnsi" w:hAnsiTheme="majorHAnsi"/>
        </w:rPr>
        <w:t>From space</w:t>
      </w:r>
      <w:r w:rsidRPr="000F3948">
        <w:rPr>
          <w:rFonts w:asciiTheme="majorHAnsi" w:hAnsiTheme="majorHAnsi"/>
          <w:sz w:val="16"/>
        </w:rPr>
        <w:t xml:space="preserve">, as astronauts like to say, </w:t>
      </w:r>
      <w:r w:rsidRPr="000F3948">
        <w:rPr>
          <w:rStyle w:val="Emphasis"/>
          <w:rFonts w:asciiTheme="majorHAnsi" w:hAnsiTheme="majorHAnsi"/>
        </w:rPr>
        <w:t>you can’t see borders</w:t>
      </w:r>
      <w:r w:rsidRPr="000F3948">
        <w:rPr>
          <w:rFonts w:asciiTheme="majorHAnsi" w:hAnsiTheme="majorHAnsi"/>
          <w:sz w:val="16"/>
        </w:rPr>
        <w:t>. It’s a perspective the lawmakers in Washington could use.</w:t>
      </w:r>
    </w:p>
    <w:p w14:paraId="29E4652D" w14:textId="77777777" w:rsidR="009C0F5A" w:rsidRPr="000F3948" w:rsidRDefault="009C0F5A" w:rsidP="009C0F5A">
      <w:pPr>
        <w:pStyle w:val="Heading4"/>
        <w:rPr>
          <w:rFonts w:asciiTheme="majorHAnsi" w:hAnsiTheme="majorHAnsi"/>
        </w:rPr>
      </w:pPr>
      <w:r w:rsidRPr="000F3948">
        <w:rPr>
          <w:rFonts w:asciiTheme="majorHAnsi" w:hAnsiTheme="majorHAnsi"/>
        </w:rPr>
        <w:t>Broader space cooperation and high-level dialogues resolve the mistrust and miscommunication at the heart of space security dilemmas</w:t>
      </w:r>
    </w:p>
    <w:p w14:paraId="3A0A3A5A" w14:textId="77777777" w:rsidR="009C0F5A" w:rsidRPr="000F3948" w:rsidRDefault="009C0F5A" w:rsidP="009C0F5A">
      <w:pPr>
        <w:rPr>
          <w:rFonts w:asciiTheme="majorHAnsi" w:hAnsiTheme="majorHAnsi"/>
        </w:rPr>
      </w:pPr>
      <w:r w:rsidRPr="000F3948">
        <w:rPr>
          <w:rStyle w:val="Style13ptBold"/>
          <w:rFonts w:asciiTheme="majorHAnsi" w:hAnsiTheme="majorHAnsi"/>
        </w:rPr>
        <w:t>Zhang 11</w:t>
      </w:r>
      <w:r w:rsidRPr="000F3948">
        <w:rPr>
          <w:rFonts w:asciiTheme="majorHAnsi" w:hAnsiTheme="majorHAnsi"/>
        </w:rPr>
        <w:t xml:space="preserve"> [Baohui Zhang is Associate Professor of Political Science and Director of the Center for Asia Pacific Studies at Lingnan University, Hong Kong. He wishes to thank an anonymous reviewer for the helpful comments that contributed to the revision of this article, “The Security Dilemma in the U.S.-China Military Space Relationship” accessed by means of JSTOR] </w:t>
      </w:r>
    </w:p>
    <w:p w14:paraId="356D61B8" w14:textId="77777777" w:rsidR="009C0F5A" w:rsidRDefault="009C0F5A" w:rsidP="009C0F5A">
      <w:pPr>
        <w:rPr>
          <w:rFonts w:asciiTheme="majorHAnsi" w:eastAsia="MS Mincho" w:hAnsiTheme="majorHAnsi" w:cs="Times"/>
          <w:szCs w:val="14"/>
          <w:u w:val="single"/>
          <w:lang w:eastAsia="ja-JP"/>
        </w:rPr>
      </w:pPr>
      <w:r w:rsidRPr="000F3948">
        <w:rPr>
          <w:rFonts w:asciiTheme="majorHAnsi" w:hAnsiTheme="majorHAnsi"/>
          <w:sz w:val="16"/>
        </w:rPr>
        <w:t xml:space="preserve">In the context of the changing strategic landscape between China and the U.S., </w:t>
      </w:r>
      <w:r w:rsidRPr="000F3948">
        <w:rPr>
          <w:rStyle w:val="StyleUnderline"/>
          <w:rFonts w:asciiTheme="majorHAnsi" w:hAnsiTheme="majorHAnsi"/>
        </w:rPr>
        <w:t>specific measures could be taken to reduce their mutual concerns.</w:t>
      </w:r>
      <w:r w:rsidRPr="000F3948">
        <w:rPr>
          <w:rFonts w:asciiTheme="majorHAnsi" w:hAnsiTheme="majorHAnsi"/>
          <w:sz w:val="16"/>
        </w:rPr>
        <w:t xml:space="preserve"> One important measure, often overlooked in the space relationship, is for top civilian leaders to exercise greater oversight over military space programs. Often, </w:t>
      </w:r>
      <w:r w:rsidRPr="000F3948">
        <w:rPr>
          <w:rStyle w:val="StyleUnderline"/>
          <w:rFonts w:asciiTheme="majorHAnsi" w:hAnsiTheme="majorHAnsi"/>
        </w:rPr>
        <w:t xml:space="preserve">statements and actions by the military have driven the fears of the other side. If the U.S. and China intend to build a new partnership in world affairs, civilian leaders must recognize that unscrutinized actions by their own militaries can invite </w:t>
      </w:r>
      <w:r w:rsidRPr="000F3948">
        <w:rPr>
          <w:rStyle w:val="Emphasis"/>
          <w:rFonts w:asciiTheme="majorHAnsi" w:hAnsiTheme="majorHAnsi"/>
        </w:rPr>
        <w:t>mutual mistrust</w:t>
      </w:r>
      <w:r w:rsidRPr="000F3948">
        <w:rPr>
          <w:rStyle w:val="StyleUnderline"/>
          <w:rFonts w:asciiTheme="majorHAnsi" w:hAnsiTheme="majorHAnsi"/>
        </w:rPr>
        <w:t>,</w:t>
      </w:r>
      <w:r w:rsidRPr="000F3948">
        <w:rPr>
          <w:rFonts w:asciiTheme="majorHAnsi" w:hAnsiTheme="majorHAnsi"/>
          <w:sz w:val="16"/>
        </w:rPr>
        <w:t xml:space="preserve"> </w:t>
      </w:r>
      <w:r w:rsidRPr="000F3948">
        <w:rPr>
          <w:rStyle w:val="StyleUnderline"/>
          <w:rFonts w:asciiTheme="majorHAnsi" w:hAnsiTheme="majorHAnsi"/>
        </w:rPr>
        <w:t xml:space="preserve">which in turn hinders </w:t>
      </w:r>
      <w:r w:rsidRPr="000F3948">
        <w:rPr>
          <w:rStyle w:val="Emphasis"/>
          <w:rFonts w:asciiTheme="majorHAnsi" w:hAnsiTheme="majorHAnsi"/>
        </w:rPr>
        <w:t>broader political and security cooperation</w:t>
      </w:r>
      <w:r w:rsidRPr="000F3948">
        <w:rPr>
          <w:rFonts w:asciiTheme="majorHAnsi" w:hAnsiTheme="majorHAnsi"/>
          <w:sz w:val="16"/>
        </w:rPr>
        <w:t xml:space="preserve">. On the U.S. side, the Obama government needs to take a much closer look at the U.S. Air Force (especially its Space Command) and the Missile Defense Agency. These two institutions periodically try out new space projects that China and Russia perceive as threatening to their national security. For example, in October 2005 the U.S. Air Force conducted a maneuverability experiment with its XSS-11 microsatellite. According to internal Air Force studies, </w:t>
      </w:r>
      <w:r w:rsidRPr="000F3948">
        <w:rPr>
          <w:rStyle w:val="StyleUnderline"/>
          <w:rFonts w:asciiTheme="majorHAnsi" w:hAnsiTheme="majorHAnsi"/>
        </w:rPr>
        <w:t>the XSS program was intended as a precursor to an anti-satellite program.</w:t>
      </w:r>
      <w:r w:rsidRPr="000F3948">
        <w:rPr>
          <w:rFonts w:asciiTheme="majorHAnsi" w:hAnsiTheme="majorHAnsi"/>
          <w:sz w:val="16"/>
        </w:rPr>
        <w:t xml:space="preserve"> Theresa Hitchens, a longtime watcher of the U.S. military space program, suggests that both Congress and the White House should exercise much tighter control over military space programs. She noted during an interview that the U.S. military’s move toward space warfare is a strategic issue with a lot of potential fallout. Thus, </w:t>
      </w:r>
      <w:r w:rsidRPr="000F3948">
        <w:rPr>
          <w:rStyle w:val="StyleUnderline"/>
          <w:rFonts w:asciiTheme="majorHAnsi" w:hAnsiTheme="majorHAnsi"/>
        </w:rPr>
        <w:t>the military cannot make that decision on its own</w:t>
      </w:r>
      <w:r w:rsidRPr="000F3948">
        <w:rPr>
          <w:rFonts w:asciiTheme="majorHAnsi" w:hAnsiTheme="majorHAnsi"/>
          <w:sz w:val="16"/>
        </w:rPr>
        <w:t xml:space="preserve">. As Hitchens said, “Congress hasn’t asked about this. Congress hasn’t debated this. There hasn’t been a change of White House policy and therefore there has been no public debate. And I think it is a serious mistake. This is something that ought to be debated at the national level with congressional and public input. It’s a bigger deal than just a military decision.”51 </w:t>
      </w:r>
      <w:r w:rsidRPr="000F3948">
        <w:rPr>
          <w:rStyle w:val="StyleUnderline"/>
          <w:rFonts w:asciiTheme="majorHAnsi" w:hAnsiTheme="majorHAnsi"/>
        </w:rPr>
        <w:t>China’s civilian leadership must also rein in the military space program.</w:t>
      </w:r>
      <w:r w:rsidRPr="000F3948">
        <w:rPr>
          <w:rFonts w:asciiTheme="majorHAnsi" w:hAnsiTheme="majorHAnsi"/>
          <w:sz w:val="16"/>
        </w:rPr>
        <w:t xml:space="preserve"> Indeed, after the 2007 ASAT test, some U.S. experts questioned whether the Chinese civilian leadership fully grasped the issue. Just as many U.S. projects have caused concern in China and Russia, </w:t>
      </w:r>
      <w:r w:rsidRPr="000F3948">
        <w:rPr>
          <w:rStyle w:val="StyleUnderline"/>
          <w:rFonts w:asciiTheme="majorHAnsi" w:hAnsiTheme="majorHAnsi"/>
        </w:rPr>
        <w:t>the Chinese leadership must recognize that its own military space projects may be worrying U.S. decision makers</w:t>
      </w:r>
      <w:r w:rsidRPr="000F3948">
        <w:rPr>
          <w:rFonts w:asciiTheme="majorHAnsi" w:hAnsiTheme="majorHAnsi"/>
          <w:sz w:val="16"/>
        </w:rPr>
        <w:t>. Thus, China’s political leadership needs to understand that restraining its military space program will be vital for forging security cooperation with the U.S.</w:t>
      </w:r>
      <w:r>
        <w:rPr>
          <w:rFonts w:asciiTheme="majorHAnsi" w:hAnsiTheme="majorHAnsi"/>
          <w:sz w:val="16"/>
        </w:rPr>
        <w:t xml:space="preserve"> </w:t>
      </w:r>
      <w:r w:rsidRPr="000F3948">
        <w:rPr>
          <w:rFonts w:asciiTheme="majorHAnsi" w:hAnsiTheme="majorHAnsi"/>
          <w:sz w:val="16"/>
        </w:rPr>
        <w:t xml:space="preserve">As suggested by Bruce Macdonald, one specific measure for the Chinese leadership is to adopt new policy making mechanisms: “President Hu Jintao should establish a senior national security coordinating body, equivalent to a Chinese National Security Council, that he chairs. Such a body would include all interested parties in China’s government to ensure that actions with significant international implications are given the full and careful review they merit.”52 Further, </w:t>
      </w:r>
      <w:r w:rsidRPr="000F3948">
        <w:rPr>
          <w:rStyle w:val="StyleUnderline"/>
          <w:rFonts w:asciiTheme="majorHAnsi" w:hAnsiTheme="majorHAnsi"/>
        </w:rPr>
        <w:t>the Chinese political leadership needs to tone down the PLA’s rhetoric on space warfare</w:t>
      </w:r>
      <w:r w:rsidRPr="000F3948">
        <w:rPr>
          <w:rFonts w:asciiTheme="majorHAnsi" w:hAnsiTheme="majorHAnsi"/>
          <w:sz w:val="16"/>
        </w:rPr>
        <w:t xml:space="preserve">. The PLA has published countless studies on the role of space war in the future. </w:t>
      </w:r>
      <w:r w:rsidRPr="000F3948">
        <w:rPr>
          <w:rStyle w:val="StyleUnderline"/>
          <w:rFonts w:asciiTheme="majorHAnsi" w:hAnsiTheme="majorHAnsi"/>
        </w:rPr>
        <w:t>Although much of the rhetoric has been driven by its fear of U.S. space dominance, discussions on possible countermeasures by China have contributed to the rising mistrust between the two countries.</w:t>
      </w:r>
      <w:r w:rsidRPr="000F3948">
        <w:rPr>
          <w:rFonts w:asciiTheme="majorHAnsi" w:hAnsiTheme="majorHAnsi"/>
          <w:sz w:val="16"/>
        </w:rPr>
        <w:t xml:space="preserve"> Macdonald argues that “President Hu should </w:t>
      </w:r>
      <w:r w:rsidRPr="000F3948">
        <w:rPr>
          <w:rStyle w:val="StyleUnderline"/>
          <w:rFonts w:asciiTheme="majorHAnsi" w:hAnsiTheme="majorHAnsi"/>
        </w:rPr>
        <w:t xml:space="preserve">address foreign concerns over China’s ASAT test by releasing a more specific statement on the issue and </w:t>
      </w:r>
      <w:r w:rsidRPr="000F3948">
        <w:rPr>
          <w:rStyle w:val="Emphasis"/>
          <w:rFonts w:asciiTheme="majorHAnsi" w:hAnsiTheme="majorHAnsi"/>
        </w:rPr>
        <w:t>offering to engage in dialogue with the U.S. on mutual space concerns</w:t>
      </w:r>
      <w:r w:rsidRPr="000F3948">
        <w:rPr>
          <w:rFonts w:asciiTheme="majorHAnsi" w:hAnsiTheme="majorHAnsi"/>
          <w:sz w:val="16"/>
        </w:rPr>
        <w:t>.”53 In this regard, the Chinese leadership has indeed taken bolder measures to limit the political negativities generated by the PLA’s space warfare rhetoric. For example, in November 2009, within days of the Chinese Air Force commander’s statement on the historical inevitability of space war, Hu Jintao categorically stated that China was firmly against military activities in space and was willing to work with other countries to pursue its peaceful use.</w:t>
      </w:r>
      <w:r>
        <w:rPr>
          <w:rFonts w:asciiTheme="majorHAnsi" w:hAnsiTheme="majorHAnsi"/>
          <w:sz w:val="16"/>
        </w:rPr>
        <w:t xml:space="preserve"> </w:t>
      </w:r>
      <w:r w:rsidRPr="000F3948">
        <w:rPr>
          <w:rFonts w:asciiTheme="majorHAnsi" w:eastAsia="MS Mincho" w:hAnsiTheme="majorHAnsi" w:cs="Times"/>
          <w:sz w:val="16"/>
          <w:lang w:eastAsia="ja-JP"/>
        </w:rPr>
        <w:t xml:space="preserve">In addition, </w:t>
      </w:r>
      <w:r w:rsidRPr="000F3948">
        <w:rPr>
          <w:rFonts w:asciiTheme="majorHAnsi" w:eastAsia="MS Mincho" w:hAnsiTheme="majorHAnsi" w:cs="Times"/>
          <w:u w:val="single"/>
          <w:lang w:eastAsia="ja-JP"/>
        </w:rPr>
        <w:t>China and the U.S. need more dialogue to reduce their mutual suspicion</w:t>
      </w:r>
      <w:r w:rsidRPr="000F3948">
        <w:rPr>
          <w:rFonts w:asciiTheme="majorHAnsi" w:eastAsia="MS Mincho" w:hAnsiTheme="majorHAnsi" w:cs="Times"/>
          <w:sz w:val="16"/>
          <w:lang w:eastAsia="ja-JP"/>
        </w:rPr>
        <w:t xml:space="preserve">. According to Joan Johnson-Freese, </w:t>
      </w:r>
      <w:r w:rsidRPr="000F3948">
        <w:rPr>
          <w:rFonts w:asciiTheme="majorHAnsi" w:eastAsia="MS Mincho" w:hAnsiTheme="majorHAnsi" w:cs="Times"/>
          <w:u w:val="single"/>
          <w:lang w:eastAsia="ja-JP"/>
        </w:rPr>
        <w:t>for China and the U.S. to limit the impact of the space security dilemma, “Better strategic communication is required to prevent history from repeating itself. . . . Misunderstandings are better avoided through direct communications than inferences and speculations based on sometimes less than credible sources.”</w:t>
      </w:r>
      <w:r w:rsidRPr="000F3948">
        <w:rPr>
          <w:rFonts w:asciiTheme="majorHAnsi" w:eastAsia="MS Mincho" w:hAnsiTheme="majorHAnsi" w:cs="Times"/>
          <w:sz w:val="16"/>
          <w:szCs w:val="14"/>
          <w:lang w:eastAsia="ja-JP"/>
        </w:rPr>
        <w:t>54</w:t>
      </w:r>
      <w:r w:rsidRPr="000F3948">
        <w:rPr>
          <w:rFonts w:asciiTheme="majorHAnsi" w:eastAsia="MS Mincho" w:hAnsiTheme="majorHAnsi" w:cs="Times"/>
          <w:sz w:val="16"/>
          <w:lang w:eastAsia="ja-JP"/>
        </w:rPr>
        <w:t xml:space="preserve"> </w:t>
      </w:r>
      <w:r w:rsidRPr="000F3948">
        <w:rPr>
          <w:rStyle w:val="StyleUnderline"/>
          <w:rFonts w:asciiTheme="majorHAnsi" w:hAnsiTheme="majorHAnsi"/>
        </w:rPr>
        <w:t>She also points out that the U.S. “must decide what message it wants to send to China and other countries about space, and do so clearly and consistently.</w:t>
      </w:r>
      <w:r w:rsidRPr="000F3948">
        <w:rPr>
          <w:rFonts w:asciiTheme="majorHAnsi" w:eastAsia="MS Mincho" w:hAnsiTheme="majorHAnsi" w:cs="Times"/>
          <w:sz w:val="16"/>
          <w:lang w:eastAsia="ja-JP"/>
        </w:rPr>
        <w:t xml:space="preserve"> </w:t>
      </w:r>
      <w:r w:rsidRPr="000F3948">
        <w:rPr>
          <w:rFonts w:asciiTheme="majorHAnsi" w:eastAsia="MS Mincho" w:hAnsiTheme="majorHAnsi" w:cs="Times"/>
          <w:u w:val="single"/>
          <w:lang w:eastAsia="ja-JP"/>
        </w:rPr>
        <w:t>The effort would be very useful in alleviating the security dilemma.”</w:t>
      </w:r>
      <w:r>
        <w:rPr>
          <w:rFonts w:asciiTheme="majorHAnsi" w:eastAsia="MS Mincho" w:hAnsiTheme="majorHAnsi" w:cs="Times"/>
          <w:szCs w:val="14"/>
          <w:u w:val="single"/>
          <w:lang w:eastAsia="ja-JP"/>
        </w:rPr>
        <w:t xml:space="preserve"> </w:t>
      </w:r>
    </w:p>
    <w:p w14:paraId="404A8D36" w14:textId="77777777" w:rsidR="009C0F5A" w:rsidRDefault="009C0F5A" w:rsidP="009C0F5A">
      <w:pPr>
        <w:pStyle w:val="Heading4"/>
      </w:pPr>
      <w:r>
        <w:t xml:space="preserve">US and China bilateral cooperation key to ease tensions and decrease possibility of a semi Cold-war arms race </w:t>
      </w:r>
    </w:p>
    <w:p w14:paraId="07182165" w14:textId="77777777" w:rsidR="009C0F5A" w:rsidRDefault="009C0F5A" w:rsidP="009C0F5A">
      <w:r>
        <w:t xml:space="preserve">Brian </w:t>
      </w:r>
      <w:r w:rsidRPr="00B06318">
        <w:rPr>
          <w:rStyle w:val="Style13ptBold"/>
        </w:rPr>
        <w:t>Weeden</w:t>
      </w:r>
      <w:r>
        <w:t xml:space="preserve"> and Xiao </w:t>
      </w:r>
      <w:r w:rsidRPr="00B06318">
        <w:rPr>
          <w:rStyle w:val="Style13ptBold"/>
        </w:rPr>
        <w:t>He</w:t>
      </w:r>
      <w:r>
        <w:t xml:space="preserve">, </w:t>
      </w:r>
      <w:r w:rsidRPr="00B06318">
        <w:rPr>
          <w:rStyle w:val="Style13ptBold"/>
        </w:rPr>
        <w:t>4-26</w:t>
      </w:r>
      <w:r>
        <w:t xml:space="preserve">-2016 (Brian Weeden is the Technical Adviser at the Secure World Foundation in Washington, D.C. Xiao He is an Assistant Research Fellow at the Institute of World Economics and Politics in the Chinese Academy of Social Sciences. "Use Outer Space to Strengthen U.S.-China Ties," War on the Rocks, </w:t>
      </w:r>
      <w:hyperlink r:id="rId137" w:history="1">
        <w:r w:rsidRPr="00E52A09">
          <w:rPr>
            <w:rStyle w:val="Hyperlink"/>
          </w:rPr>
          <w:t>http://warontherocks.com/2016/04/use-outer-space-to-strengthen-u-s-china-ties/)//SZ</w:t>
        </w:r>
      </w:hyperlink>
    </w:p>
    <w:p w14:paraId="43C5CBD3" w14:textId="77777777" w:rsidR="009C0F5A" w:rsidRPr="00B81D80" w:rsidRDefault="009C0F5A" w:rsidP="009C0F5A">
      <w:pPr>
        <w:rPr>
          <w:sz w:val="14"/>
        </w:rPr>
      </w:pPr>
      <w:r w:rsidRPr="00B81D80">
        <w:rPr>
          <w:sz w:val="14"/>
        </w:rPr>
        <w:t xml:space="preserve">The </w:t>
      </w:r>
      <w:r w:rsidRPr="00B06318">
        <w:rPr>
          <w:u w:val="single"/>
        </w:rPr>
        <w:t>United States and China</w:t>
      </w:r>
      <w:r w:rsidRPr="00B81D80">
        <w:rPr>
          <w:sz w:val="14"/>
        </w:rPr>
        <w:t xml:space="preserve"> have identified space as a strategic domain that is critical to their national interests and development. Both nations are </w:t>
      </w:r>
      <w:r w:rsidRPr="00B06318">
        <w:rPr>
          <w:u w:val="single"/>
        </w:rPr>
        <w:t xml:space="preserve">dedicating considerable resources to </w:t>
      </w:r>
      <w:r w:rsidRPr="00B81D80">
        <w:rPr>
          <w:sz w:val="14"/>
        </w:rPr>
        <w:t>developing their</w:t>
      </w:r>
      <w:r w:rsidRPr="00B06318">
        <w:rPr>
          <w:u w:val="single"/>
        </w:rPr>
        <w:t xml:space="preserve"> civil, military, and commercial space sectors. Beijing and Washington see their space accomplishments as important to boosting national pride and international prestige.</w:t>
      </w:r>
      <w:r w:rsidRPr="00B81D80">
        <w:rPr>
          <w:sz w:val="14"/>
        </w:rPr>
        <w:t xml:space="preserve"> Over time, what happens in </w:t>
      </w:r>
      <w:r w:rsidRPr="00B06318">
        <w:rPr>
          <w:u w:val="single"/>
        </w:rPr>
        <w:t xml:space="preserve">space could serve as </w:t>
      </w:r>
      <w:r w:rsidRPr="00B81D80">
        <w:rPr>
          <w:sz w:val="14"/>
        </w:rPr>
        <w:t xml:space="preserve">either a source of instability, or </w:t>
      </w:r>
      <w:r w:rsidRPr="00B06318">
        <w:rPr>
          <w:u w:val="single"/>
        </w:rPr>
        <w:t>a means of strengthening the U.S.-China relationship.</w:t>
      </w:r>
      <w:r>
        <w:rPr>
          <w:u w:val="single"/>
        </w:rPr>
        <w:t xml:space="preserve"> </w:t>
      </w:r>
      <w:r w:rsidRPr="00B81D80">
        <w:rPr>
          <w:sz w:val="14"/>
        </w:rPr>
        <w:t xml:space="preserve">The United States and China have differing goals and priorities in space. The </w:t>
      </w:r>
      <w:r w:rsidRPr="00B06318">
        <w:rPr>
          <w:u w:val="single"/>
        </w:rPr>
        <w:t xml:space="preserve">United States is focused on </w:t>
      </w:r>
      <w:r w:rsidRPr="00B81D80">
        <w:rPr>
          <w:sz w:val="14"/>
        </w:rPr>
        <w:t xml:space="preserve">assuring </w:t>
      </w:r>
      <w:r w:rsidRPr="00B06318">
        <w:rPr>
          <w:u w:val="single"/>
        </w:rPr>
        <w:t xml:space="preserve">continued access to </w:t>
      </w:r>
      <w:r w:rsidRPr="00B81D80">
        <w:rPr>
          <w:u w:val="single"/>
        </w:rPr>
        <w:t>space</w:t>
      </w:r>
      <w:r w:rsidRPr="00B81D80">
        <w:rPr>
          <w:sz w:val="14"/>
        </w:rPr>
        <w:t xml:space="preserve"> and sees it as</w:t>
      </w:r>
      <w:r w:rsidRPr="00B06318">
        <w:rPr>
          <w:u w:val="single"/>
        </w:rPr>
        <w:t xml:space="preserve"> a critical domain to its security and prosperity</w:t>
      </w:r>
      <w:r w:rsidRPr="00B81D80">
        <w:rPr>
          <w:sz w:val="14"/>
        </w:rPr>
        <w:t xml:space="preserve">. </w:t>
      </w:r>
      <w:r w:rsidRPr="00B06318">
        <w:rPr>
          <w:u w:val="single"/>
        </w:rPr>
        <w:t xml:space="preserve">Space-based capabilities </w:t>
      </w:r>
      <w:r w:rsidRPr="00B81D80">
        <w:rPr>
          <w:sz w:val="14"/>
        </w:rPr>
        <w:t>and services</w:t>
      </w:r>
      <w:r w:rsidRPr="00B06318">
        <w:rPr>
          <w:u w:val="single"/>
        </w:rPr>
        <w:t xml:space="preserve"> provide </w:t>
      </w:r>
      <w:r w:rsidRPr="00B81D80">
        <w:rPr>
          <w:sz w:val="14"/>
        </w:rPr>
        <w:t>the foundation</w:t>
      </w:r>
      <w:r w:rsidRPr="00B06318">
        <w:rPr>
          <w:u w:val="single"/>
        </w:rPr>
        <w:t xml:space="preserve"> for U.S. national security, enabling communications with U.S. strategic forces, allowing the verification and monitoring of arms control treaties, forming the cornerstone of the United States’ intelligence, surveillance, and reconnaissance (ISR) capabilities, and </w:t>
      </w:r>
      <w:r w:rsidRPr="00B81D80">
        <w:rPr>
          <w:sz w:val="14"/>
        </w:rPr>
        <w:t>serving as essential enablers for the</w:t>
      </w:r>
      <w:r w:rsidRPr="00B06318">
        <w:rPr>
          <w:u w:val="single"/>
        </w:rPr>
        <w:t xml:space="preserve"> United States’ ability to defend its borders, project power to protect its allies and interests overseas, and defeat adversaries. Space capabilities are also a critical piece of the U.S. — and the global — economy.</w:t>
      </w:r>
      <w:r>
        <w:rPr>
          <w:u w:val="single"/>
        </w:rPr>
        <w:t xml:space="preserve"> </w:t>
      </w:r>
      <w:r w:rsidRPr="00B06318">
        <w:rPr>
          <w:u w:val="single"/>
        </w:rPr>
        <w:t>China is focused on</w:t>
      </w:r>
      <w:r w:rsidRPr="00B81D80">
        <w:rPr>
          <w:sz w:val="14"/>
        </w:rPr>
        <w:t xml:space="preserve"> developing its own capabilities in the space domain, and increasingly depends on space-based assets for both economic and military aims that may be partly incompatible, and even in </w:t>
      </w:r>
      <w:r w:rsidRPr="00B06318">
        <w:rPr>
          <w:u w:val="single"/>
        </w:rPr>
        <w:t>competition</w:t>
      </w:r>
      <w:r w:rsidRPr="00B81D80">
        <w:rPr>
          <w:sz w:val="14"/>
        </w:rPr>
        <w:t xml:space="preserve">, with other key players, especially the United States. </w:t>
      </w:r>
      <w:r w:rsidRPr="00B06318">
        <w:rPr>
          <w:u w:val="single"/>
        </w:rPr>
        <w:t xml:space="preserve">China sees space as critical to defending its national security and securing its role as a rising power. </w:t>
      </w:r>
      <w:r w:rsidRPr="00B81D80">
        <w:rPr>
          <w:sz w:val="14"/>
        </w:rPr>
        <w:t>From China’s perspective,</w:t>
      </w:r>
      <w:r w:rsidRPr="00B06318">
        <w:rPr>
          <w:u w:val="single"/>
        </w:rPr>
        <w:t xml:space="preserve"> the most urgent problem is that the space capability gap between the United States and China is growing. China also seeks a voice in the creation of international norms and institutions</w:t>
      </w:r>
      <w:r w:rsidRPr="00B81D80">
        <w:rPr>
          <w:sz w:val="14"/>
        </w:rPr>
        <w:t xml:space="preserve"> — particularly because it perceives that it must accept rules that have been decided mainly by the United States. As the two nations act on these differing priorities and goals, </w:t>
      </w:r>
      <w:r w:rsidRPr="00B06318">
        <w:rPr>
          <w:u w:val="single"/>
        </w:rPr>
        <w:t>tensions in the space domain have had ramifications for the overall bilateral relationship</w:t>
      </w:r>
      <w:r w:rsidRPr="00B81D80">
        <w:rPr>
          <w:sz w:val="14"/>
        </w:rPr>
        <w:t xml:space="preserve">. </w:t>
      </w:r>
      <w:r w:rsidRPr="00B06318">
        <w:rPr>
          <w:u w:val="single"/>
        </w:rPr>
        <w:t>Recent testing and development</w:t>
      </w:r>
      <w:r w:rsidRPr="00B81D80">
        <w:rPr>
          <w:sz w:val="14"/>
        </w:rPr>
        <w:t xml:space="preserve"> of anti-satellite capabilities by China, and a doctrinal focus on “active defense” </w:t>
      </w:r>
      <w:r w:rsidRPr="00B06318">
        <w:rPr>
          <w:u w:val="single"/>
        </w:rPr>
        <w:t>have caused the United States to openly call for a stronger focus on space protection and warfighting</w:t>
      </w:r>
      <w:r w:rsidRPr="00B81D80">
        <w:rPr>
          <w:sz w:val="14"/>
        </w:rPr>
        <w:t xml:space="preserve">. </w:t>
      </w:r>
      <w:r w:rsidRPr="00B06318">
        <w:rPr>
          <w:u w:val="single"/>
        </w:rPr>
        <w:t>From the Chinese perspective, it is necessary to develop such capabilities to support national security, close the power gap, and defend i</w:t>
      </w:r>
      <w:r>
        <w:rPr>
          <w:u w:val="single"/>
        </w:rPr>
        <w:t xml:space="preserve">tself from American aggression. </w:t>
      </w:r>
      <w:r w:rsidRPr="00B06318">
        <w:rPr>
          <w:rStyle w:val="Emphasis"/>
        </w:rPr>
        <w:t>Failure to reconcile their differences in this domain could lead to a renewed arms race that could be to the detriment of both sides. Both countries have acknowledged the importance of developing a more stable, cooperative, and long-lasting bilateral relationship in space.</w:t>
      </w:r>
      <w:r w:rsidRPr="00B81D80">
        <w:rPr>
          <w:sz w:val="14"/>
        </w:rPr>
        <w:t xml:space="preserve"> </w:t>
      </w:r>
      <w:r w:rsidRPr="00B06318">
        <w:rPr>
          <w:u w:val="single"/>
        </w:rPr>
        <w:t>Washington still hopes that Beijing can be a constructive partner for greater international space security.</w:t>
      </w:r>
      <w:r w:rsidRPr="00B81D80">
        <w:rPr>
          <w:sz w:val="14"/>
        </w:rPr>
        <w:t xml:space="preserve">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w:t>
      </w:r>
      <w:r w:rsidRPr="00B06318">
        <w:rPr>
          <w:rStyle w:val="Emphasis"/>
        </w:rPr>
        <w:t xml:space="preserve">Thus, the two sides have overlapping interests that present opportunities for cooperation and bilateral engagement. Accordingly, the United States and China should continue to engage in both bilateral and multilateral initiatives that enhance the long-term sustainability and security of space. </w:t>
      </w:r>
      <w:r w:rsidRPr="00B81D80">
        <w:rPr>
          <w:sz w:val="14"/>
        </w:rPr>
        <w:t xml:space="preserve">Working together, and with other stakeholders, to help ensure the success of these initiatives would go a long way toward reinforcing the desire of both countries to be seen as playing leading roles in space governance and being responsible space powers. The </w:t>
      </w:r>
      <w:r w:rsidRPr="00B06318">
        <w:rPr>
          <w:rStyle w:val="StyleUnderline"/>
        </w:rPr>
        <w:t>United States and China, as well as the private sectors of the two countries, should also find a way to engage in bilateral and multilateral civil space projects, including science and human exploration</w:t>
      </w:r>
      <w:r w:rsidRPr="00B81D80">
        <w:rPr>
          <w:sz w:val="14"/>
        </w:rPr>
        <w:t>, though doing so will need to overcome strong political challenges.</w:t>
      </w:r>
    </w:p>
    <w:p w14:paraId="162936F8" w14:textId="77777777" w:rsidR="009C0F5A" w:rsidRDefault="009C0F5A" w:rsidP="009C0F5A">
      <w:pPr>
        <w:pStyle w:val="Heading4"/>
      </w:pPr>
      <w:r>
        <w:t xml:space="preserve">TCBMs develop trust – spurs long term U.S. China cooperation. </w:t>
      </w:r>
    </w:p>
    <w:p w14:paraId="462E8F5A" w14:textId="77777777" w:rsidR="009C0F5A" w:rsidRDefault="009C0F5A" w:rsidP="009C0F5A">
      <w:r>
        <w:t xml:space="preserve">Xiaodan </w:t>
      </w:r>
      <w:r w:rsidRPr="00C23398">
        <w:rPr>
          <w:rStyle w:val="Style13ptBold"/>
        </w:rPr>
        <w:t>Wu 14</w:t>
      </w:r>
      <w:r>
        <w:t xml:space="preserve"> (6/16/14, The Law Faculty, China Central University of Finance and Economics, "China and space security: How to bridge the gap between its stated and perceived intentions”, http://www.sciencedirect.com/science/article/pii/S0265964615300023)//SZ</w:t>
      </w:r>
    </w:p>
    <w:p w14:paraId="033E3F93" w14:textId="77777777" w:rsidR="009C0F5A" w:rsidRDefault="009C0F5A" w:rsidP="009C0F5A">
      <w:pPr>
        <w:rPr>
          <w:sz w:val="16"/>
        </w:rPr>
      </w:pPr>
      <w:r w:rsidRPr="00C23398">
        <w:rPr>
          <w:sz w:val="16"/>
        </w:rPr>
        <w:t xml:space="preserve">All the states, including </w:t>
      </w:r>
      <w:r w:rsidRPr="00C23398">
        <w:rPr>
          <w:u w:val="single"/>
        </w:rPr>
        <w:t>China and the U.S., have a long-term interest in maintaining the stability of the space environment and are bound together by mutually beneficial economic relationships</w:t>
      </w:r>
      <w:r w:rsidRPr="00C23398">
        <w:rPr>
          <w:sz w:val="16"/>
        </w:rPr>
        <w:t xml:space="preserve"> in this globalization era. First, </w:t>
      </w:r>
      <w:r w:rsidRPr="00C23398">
        <w:rPr>
          <w:u w:val="single"/>
        </w:rPr>
        <w:t>both China and the U.S. have strong incentives to avoid the actual use of counter-space weapons, counter-space warfare and actions producing substantial quantities of long-lasting space debris, and shape a more stable and secure space environment for themselves and other space-faring nations</w:t>
      </w:r>
      <w:r w:rsidRPr="00C23398">
        <w:rPr>
          <w:sz w:val="16"/>
        </w:rPr>
        <w:t xml:space="preserve">.48 War between China and the United States seems unlikely, given their increasing economic interdependence and the ongoing efforts in both countries to improve relations. At any rate, </w:t>
      </w:r>
      <w:r w:rsidRPr="00C23398">
        <w:rPr>
          <w:u w:val="single"/>
        </w:rPr>
        <w:t>if China or the U.S. attacked the other's military satellites, it would escalate any conflict between them and conflict in space would be a catastrophe for these two nations, even the entire world</w:t>
      </w:r>
      <w:r w:rsidRPr="00C23398">
        <w:rPr>
          <w:sz w:val="16"/>
        </w:rPr>
        <w:t xml:space="preserve">. The overwhelming adverse security and economic consequences of such warfare should outweigh most other considerations. The risks inherent in space conflict, where vital U.S. and Chinese interests are at stake, suggest that </w:t>
      </w:r>
      <w:r w:rsidRPr="00C23398">
        <w:rPr>
          <w:u w:val="single"/>
        </w:rPr>
        <w:t>preventing space conflict should be a major security objective of both sides and that all their instruments of power should be brought to bear on preventing space conflict</w:t>
      </w:r>
      <w:r w:rsidRPr="00C23398">
        <w:rPr>
          <w:sz w:val="16"/>
        </w:rPr>
        <w:t xml:space="preserve">. </w:t>
      </w:r>
      <w:r w:rsidRPr="00C23398">
        <w:rPr>
          <w:u w:val="single"/>
        </w:rPr>
        <w:t xml:space="preserve">This </w:t>
      </w:r>
      <w:r w:rsidRPr="00C23398">
        <w:rPr>
          <w:sz w:val="16"/>
        </w:rPr>
        <w:t xml:space="preserve">common understanding </w:t>
      </w:r>
      <w:r w:rsidRPr="00C23398">
        <w:rPr>
          <w:u w:val="single"/>
        </w:rPr>
        <w:t>is the firm foundation to increase understanding and develop mutual trust through TCBMs.</w:t>
      </w:r>
      <w:r>
        <w:rPr>
          <w:u w:val="single"/>
        </w:rPr>
        <w:t xml:space="preserve"> </w:t>
      </w:r>
      <w:r w:rsidRPr="00C23398">
        <w:rPr>
          <w:sz w:val="16"/>
        </w:rPr>
        <w:t>Second</w:t>
      </w:r>
      <w:r w:rsidRPr="00C23398">
        <w:rPr>
          <w:u w:val="single"/>
        </w:rPr>
        <w:t>, space collaboration between China and the U.S. represents the best hope for allaying mutual suspicion</w:t>
      </w:r>
      <w:r w:rsidRPr="00C23398">
        <w:rPr>
          <w:sz w:val="16"/>
        </w:rPr>
        <w:t xml:space="preserve">. The impetus for strategic cooperation comes from the shared interest that potential adversaries have – avoiding mutual disaster.49 The competitors can use formal or informal cooperation at the margins of their relationship to reduce misperceptions and bring about strategic stability.50 </w:t>
      </w:r>
      <w:r w:rsidRPr="00C23398">
        <w:rPr>
          <w:u w:val="single"/>
        </w:rPr>
        <w:t>A strong U.S. – China bilateral relationship includes a healthy, stable, reliable and continuous military–military relationship</w:t>
      </w:r>
      <w:r w:rsidRPr="00C23398">
        <w:rPr>
          <w:sz w:val="16"/>
        </w:rPr>
        <w:t xml:space="preserve">. Although this relationship historically has never been without disagreement and difficulty, it is not predestined that the two militaries must be adversaries. Moreover, </w:t>
      </w:r>
      <w:r w:rsidRPr="00C23398">
        <w:rPr>
          <w:u w:val="single"/>
        </w:rPr>
        <w:t>China's steady integration into the global economy creates new incentives for partnership and cooperation</w:t>
      </w:r>
      <w:r w:rsidRPr="00C23398">
        <w:rPr>
          <w:sz w:val="16"/>
        </w:rPr>
        <w:t xml:space="preserve">. </w:t>
      </w:r>
      <w:r w:rsidRPr="00C23398">
        <w:rPr>
          <w:u w:val="single"/>
        </w:rPr>
        <w:t>China has every reason to desire cooperation with a space superpower like the U.S. and sees great opportunity to enhance its capabilities and the well being of its people through joint efforts to explore space and to utilize its resources peacefully</w:t>
      </w:r>
      <w:r w:rsidRPr="00C23398">
        <w:rPr>
          <w:sz w:val="16"/>
        </w:rPr>
        <w:t xml:space="preserve">. For instance, China's investment in the Beidou system and the remarkable achievement in a few years suggests its common interests with the United States in creating norms and rules for non-attack of PNT systems. Thus, </w:t>
      </w:r>
      <w:r w:rsidRPr="00C23398">
        <w:rPr>
          <w:u w:val="single"/>
        </w:rPr>
        <w:t>despite a difference of perception between the United States and China on the outer space issues, diplomatic progress should be possible.</w:t>
      </w:r>
      <w:r>
        <w:rPr>
          <w:u w:val="single"/>
        </w:rPr>
        <w:t xml:space="preserve"> </w:t>
      </w:r>
      <w:r w:rsidRPr="00C23398">
        <w:rPr>
          <w:sz w:val="16"/>
        </w:rPr>
        <w:t xml:space="preserve">Third, </w:t>
      </w:r>
      <w:r w:rsidRPr="00C23398">
        <w:rPr>
          <w:u w:val="single"/>
        </w:rPr>
        <w:t>a certain degree of strategic trust and cooperation in spite of military and ideological consideration is not without precedent</w:t>
      </w:r>
      <w:r w:rsidRPr="00C23398">
        <w:rPr>
          <w:sz w:val="16"/>
        </w:rPr>
        <w:t xml:space="preserve">. The U.S. and Russia successfully separated their military and civilian space programs and found ways to cooperate. </w:t>
      </w:r>
      <w:r w:rsidRPr="00C23398">
        <w:rPr>
          <w:u w:val="single"/>
        </w:rPr>
        <w:t>Even during the Cold War, a joint US-Soviet space docking exercise in 1975 achieved important technical and political breakthroughs</w:t>
      </w:r>
      <w:r w:rsidRPr="00C23398">
        <w:rPr>
          <w:sz w:val="16"/>
        </w:rPr>
        <w:t xml:space="preserve">. The </w:t>
      </w:r>
      <w:r w:rsidRPr="00C23398">
        <w:rPr>
          <w:u w:val="single"/>
        </w:rPr>
        <w:t xml:space="preserve">competition </w:t>
      </w:r>
      <w:r w:rsidRPr="00C23398">
        <w:rPr>
          <w:sz w:val="16"/>
        </w:rPr>
        <w:t xml:space="preserve">between the U.S. and the USSR during the Cold War for dominance of space </w:t>
      </w:r>
      <w:r w:rsidRPr="00C23398">
        <w:rPr>
          <w:u w:val="single"/>
        </w:rPr>
        <w:t>has evolved into cooperation between the U.S. and Russia on the International Space Station</w:t>
      </w:r>
      <w:r w:rsidRPr="00C23398">
        <w:rPr>
          <w:sz w:val="16"/>
        </w:rPr>
        <w:t xml:space="preserve">, which marked a key moment for international space cooperation. Another example is India and Pakistan, which together announced in the Lahore Declaration of 1999 that they would provide each other with pre-launch notifications for their ballistic missiles. Consequently, there is no reason why China and the United States cannot move towards interdependence and away from historic mistrust. 3.2. Deepen reformation to further enhance the transparency of China's space policies and activities </w:t>
      </w:r>
      <w:r w:rsidRPr="00C23398">
        <w:rPr>
          <w:rStyle w:val="Emphasis"/>
        </w:rPr>
        <w:t xml:space="preserve">Transparency and engagement are the primary means of confidence-building measures to establish trust between nations. </w:t>
      </w:r>
      <w:r w:rsidRPr="00C23398">
        <w:rPr>
          <w:u w:val="single"/>
        </w:rPr>
        <w:t>In other words, transparency is the key for any specific confidence building measures.</w:t>
      </w:r>
      <w:r w:rsidRPr="00C23398">
        <w:rPr>
          <w:sz w:val="16"/>
        </w:rPr>
        <w:t xml:space="preserve"> China used to be reluctant to provide sensitive information due to cultural and strategic reasons. Gradually, it has realized the reassurance value of TCBMs, such as publication of national space policies and confidentiality could prompt the other States to form their own worst-case judgments. But China should deepen reformation to further enhance the transparency and openness of its space policies and activities.</w:t>
      </w:r>
    </w:p>
    <w:p w14:paraId="06198FA5" w14:textId="77777777" w:rsidR="009C0F5A" w:rsidRDefault="009C0F5A" w:rsidP="009C0F5A">
      <w:pPr>
        <w:pStyle w:val="Heading4"/>
      </w:pPr>
      <w:r>
        <w:t>Current small scale cooperation on space programs indicate future collaborations</w:t>
      </w:r>
    </w:p>
    <w:p w14:paraId="1DA86AFD" w14:textId="77777777" w:rsidR="009C0F5A" w:rsidRDefault="009C0F5A" w:rsidP="009C0F5A">
      <w:r w:rsidRPr="008C304A">
        <w:rPr>
          <w:rStyle w:val="Style13ptBold"/>
        </w:rPr>
        <w:t>South China Morning Post, 2013</w:t>
      </w:r>
      <w:r>
        <w:t xml:space="preserve"> (US and China partner on small science space projects; Concerns over technology theft have long stymied co-operation but that may be changing, 9/30/2013 LexisNexis; DDI – AH) </w:t>
      </w:r>
    </w:p>
    <w:p w14:paraId="611D1F4D" w14:textId="77777777" w:rsidR="009C0F5A" w:rsidRDefault="009C0F5A" w:rsidP="009C0F5A">
      <w:r w:rsidRPr="000C46CA">
        <w:rPr>
          <w:rStyle w:val="StyleUnderline"/>
        </w:rPr>
        <w:t>China and the United States are unlikely to partner on large space projects any time soon, but co-operation is already under way on smaller endeavours deeply rooted in science.¶ In a visit to Beijing, Nasa administrator Charles Bolden met Bai Chunli, president of the Chinese Academy of Sciences on Wednesday.¶ They "exchanged frank opinions on pragmatic co-operation in relevant fields in the future"</w:t>
      </w:r>
      <w:r w:rsidRPr="000C46CA">
        <w:t>, according to a statement by the academy. The administrator of the American space agency was visiting China to take part in the International Astronautical Congress (IAC), which was held in Beijing last week.</w:t>
      </w:r>
      <w:r w:rsidRPr="000C46CA">
        <w:rPr>
          <w:sz w:val="12"/>
        </w:rPr>
        <w:t xml:space="preserve">¶ </w:t>
      </w:r>
      <w:r w:rsidRPr="000C46CA">
        <w:t>The academy is the largest scientific body run by the government and it is deeply involved in sensitive research projects, such as space programmes.</w:t>
      </w:r>
      <w:r w:rsidRPr="000C46CA">
        <w:rPr>
          <w:sz w:val="12"/>
        </w:rPr>
        <w:t xml:space="preserve">¶ </w:t>
      </w:r>
      <w:r w:rsidRPr="000C46CA">
        <w:t>It was Bolden's second official trip to China and he avoided revealing who he met in Beijing.</w:t>
      </w:r>
      <w:r w:rsidRPr="000C46CA">
        <w:rPr>
          <w:sz w:val="12"/>
        </w:rPr>
        <w:t xml:space="preserve">¶ </w:t>
      </w:r>
      <w:r w:rsidRPr="000C46CA">
        <w:t>In 2010, he led a small delegation to China and visited some of the country's largest space facilities, such as the Jiuquan Satellite Launch Centre.</w:t>
      </w:r>
      <w:r w:rsidRPr="000C46CA">
        <w:rPr>
          <w:sz w:val="12"/>
        </w:rPr>
        <w:t xml:space="preserve">¶ </w:t>
      </w:r>
      <w:r w:rsidRPr="000C46CA">
        <w:t>But the trip drew criticism from some US lawmakers who worried that China would steal US space technology for military use.</w:t>
      </w:r>
      <w:r w:rsidRPr="000C46CA">
        <w:rPr>
          <w:sz w:val="12"/>
        </w:rPr>
        <w:t xml:space="preserve">¶ </w:t>
      </w:r>
      <w:r w:rsidRPr="000C46CA">
        <w:t>In 2011, Congress banned the use of federal funds in that year's fiscal spending bill for any collaboration between Nasa and China.</w:t>
      </w:r>
      <w:r w:rsidRPr="000C46CA">
        <w:rPr>
          <w:sz w:val="12"/>
        </w:rPr>
        <w:t xml:space="preserve">¶ </w:t>
      </w:r>
      <w:r w:rsidRPr="000C46CA">
        <w:rPr>
          <w:rStyle w:val="StyleUnderline"/>
        </w:rPr>
        <w:t>Bai expressed gratitude for US help on China's space programmes. Nasa, for instance, provided "enormous help" with the construction of satellite ground stations for remote sensing, he was quoted by the statement as saying. Bai said the two sides were co-operating on space geodesy, which dealt with the three-dimensional measurement of the earth.¶ The co-operation had been going on for years and has produced encouraging results. China hoped the collaboration could continue.¶ In an effort to show China's commitment to working together, Bai shared with Bolten some of the mainland's most advanced space projects the academy had been developing, including the world's first quantum communication satellite, and he hoped China and the US would strengthen co-operation in these fields.¶ Bolden said Nasa was "highly serious" about working with the Chinese. He wished for more co-operation in fields such as space-to-earth observation</w:t>
      </w:r>
      <w:r w:rsidRPr="000C46CA">
        <w:t>.</w:t>
      </w:r>
      <w:r w:rsidRPr="000C46CA">
        <w:rPr>
          <w:sz w:val="12"/>
        </w:rPr>
        <w:t xml:space="preserve">¶ </w:t>
      </w:r>
      <w:r w:rsidRPr="000C46CA">
        <w:t>Representatives with several academy institutes, such as National Space Centre and Shanghai Astronomical Observation Centre, had attended the event.</w:t>
      </w:r>
      <w:r w:rsidRPr="000C46CA">
        <w:rPr>
          <w:sz w:val="12"/>
        </w:rPr>
        <w:t xml:space="preserve">¶ </w:t>
      </w:r>
      <w:r w:rsidRPr="000C46CA">
        <w:t>Neither Nasa nor the agency responded to the Post's inquiries about the meeting.</w:t>
      </w:r>
      <w:r w:rsidRPr="000C46CA">
        <w:rPr>
          <w:sz w:val="12"/>
        </w:rPr>
        <w:t xml:space="preserve">¶ </w:t>
      </w:r>
      <w:r w:rsidRPr="000C46CA">
        <w:t>It was also unknown whether Bolden had met other Chinese authorities. He said in Tokyo two weeks ago that the primary purpose of his visit was to attend the International Astronautical Congress, the largest annual gathering of space scientists.</w:t>
      </w:r>
      <w:r w:rsidRPr="000C46CA">
        <w:rPr>
          <w:sz w:val="12"/>
        </w:rPr>
        <w:t xml:space="preserve">¶ </w:t>
      </w:r>
      <w:r w:rsidRPr="000C46CA">
        <w:t>A geodesist with the school of astronautics at Beihang University said yesterday the statement had not changed his pessimism over co-operation between China and the US in space, even on science.</w:t>
      </w:r>
      <w:r w:rsidRPr="000C46CA">
        <w:rPr>
          <w:sz w:val="12"/>
        </w:rPr>
        <w:t xml:space="preserve">¶ </w:t>
      </w:r>
      <w:r w:rsidRPr="000C46CA">
        <w:t>The co-operation on geodesy had been shallow and it would remain so as long as China and the US remained politically hostile to each other, he said, declining to be named due to the sensitivity of the issue.</w:t>
      </w:r>
      <w:r w:rsidRPr="000C46CA">
        <w:rPr>
          <w:sz w:val="12"/>
        </w:rPr>
        <w:t xml:space="preserve">¶ </w:t>
      </w:r>
      <w:r w:rsidRPr="000C46CA">
        <w:t>"We can't talk about space science without satellites, and we can't talk about satellites without military-related technology," he said. "So both sides seem to have a lot of secrets to keep, and that makes co-operation difficult, if not impossible.</w:t>
      </w:r>
      <w:r w:rsidRPr="000C46CA">
        <w:rPr>
          <w:sz w:val="12"/>
        </w:rPr>
        <w:t xml:space="preserve">¶ </w:t>
      </w:r>
      <w:r w:rsidRPr="000C46CA">
        <w:t xml:space="preserve">"That's just the narrow mindset of politicians. As scientists, we want to share everything. </w:t>
      </w:r>
      <w:r w:rsidRPr="000C46CA">
        <w:rPr>
          <w:rStyle w:val="StyleUnderline"/>
        </w:rPr>
        <w:t>Co-operation between the two largest economies in the world will only benefit the entire human race.</w:t>
      </w:r>
      <w:r w:rsidRPr="000C46CA">
        <w:t>"</w:t>
      </w:r>
      <w:r w:rsidRPr="000C46CA">
        <w:rPr>
          <w:sz w:val="12"/>
        </w:rPr>
        <w:t xml:space="preserve">¶ </w:t>
      </w:r>
      <w:r w:rsidRPr="000C46CA">
        <w:t>$6b</w:t>
      </w:r>
      <w:r w:rsidRPr="000C46CA">
        <w:rPr>
          <w:sz w:val="12"/>
        </w:rPr>
        <w:t xml:space="preserve">¶ </w:t>
      </w:r>
      <w:r w:rsidRPr="000C46CA">
        <w:t>The amount in US dollars that China said it had spent on human spaceflight</w:t>
      </w:r>
      <w:r>
        <w:t>.</w:t>
      </w:r>
    </w:p>
    <w:p w14:paraId="3546AECB" w14:textId="77777777" w:rsidR="009C0F5A" w:rsidRPr="005C7FB5" w:rsidRDefault="009C0F5A" w:rsidP="009C0F5A">
      <w:pPr>
        <w:pStyle w:val="Heading4"/>
        <w:rPr>
          <w:rStyle w:val="Style13ptBold"/>
          <w:b/>
        </w:rPr>
      </w:pPr>
      <w:r w:rsidRPr="005C7FB5">
        <w:rPr>
          <w:rStyle w:val="Style13ptBold"/>
        </w:rPr>
        <w:t>Military space transparence helps ease tensions between US and China</w:t>
      </w:r>
    </w:p>
    <w:p w14:paraId="73AC6D6C" w14:textId="77777777" w:rsidR="009C0F5A" w:rsidRDefault="009C0F5A" w:rsidP="009C0F5A">
      <w:r>
        <w:rPr>
          <w:rStyle w:val="Style13ptBold"/>
        </w:rPr>
        <w:t>Gallagher 14</w:t>
      </w:r>
      <w:r>
        <w:t xml:space="preserve"> (Interim Director at CISSM and a Senior Research Scholar at the University of Maryland's School of Public Policy, co-directs Cooperative Security Program to address the security implications of globalization by developing comprehensive transparency arrangements, August, "Rethinking U.S.-China Security Cooperation," Center for International and Security Studies at Maryland, http://drum.lib.umd.edu/bitstream/handle/1903/15990/rethinking_uschina_security_cooperation__082714.pdf?sequence=1&amp;amp;isAllowed=y)//SZ</w:t>
      </w:r>
    </w:p>
    <w:p w14:paraId="38EEB39B" w14:textId="77777777" w:rsidR="009C0F5A" w:rsidRPr="008576A4" w:rsidRDefault="009C0F5A" w:rsidP="009C0F5A">
      <w:pPr>
        <w:rPr>
          <w:b/>
          <w:iCs/>
          <w:u w:val="single"/>
        </w:rPr>
      </w:pPr>
      <w:r>
        <w:t xml:space="preserve">Application to space security. To think about how this might work in practice, </w:t>
      </w:r>
      <w:r w:rsidRPr="007919A7">
        <w:rPr>
          <w:u w:val="single"/>
        </w:rPr>
        <w:t>consider space as</w:t>
      </w:r>
      <w:r>
        <w:rPr>
          <w:u w:val="single"/>
        </w:rPr>
        <w:t xml:space="preserve"> </w:t>
      </w:r>
      <w:r w:rsidRPr="007919A7">
        <w:rPr>
          <w:u w:val="single"/>
        </w:rPr>
        <w:t>a strategic realm where the United States and China currently have high mistrust and</w:t>
      </w:r>
      <w:r>
        <w:rPr>
          <w:u w:val="single"/>
        </w:rPr>
        <w:t xml:space="preserve"> </w:t>
      </w:r>
      <w:r w:rsidRPr="007919A7">
        <w:rPr>
          <w:u w:val="single"/>
        </w:rPr>
        <w:t>competition</w:t>
      </w:r>
      <w:r>
        <w:t xml:space="preserve">. </w:t>
      </w:r>
      <w:r w:rsidRPr="007919A7">
        <w:rPr>
          <w:u w:val="single"/>
        </w:rPr>
        <w:t>Neither country can reliably protect all the satellites</w:t>
      </w:r>
      <w:r>
        <w:t xml:space="preserve"> on which their security, economy, and quality of life increasingly depend. But </w:t>
      </w:r>
      <w:r w:rsidRPr="007919A7">
        <w:rPr>
          <w:u w:val="single"/>
        </w:rPr>
        <w:t>deterrence is extremely difficult in this</w:t>
      </w:r>
      <w:r>
        <w:rPr>
          <w:u w:val="single"/>
        </w:rPr>
        <w:t xml:space="preserve"> </w:t>
      </w:r>
      <w:r w:rsidRPr="007919A7">
        <w:rPr>
          <w:u w:val="single"/>
        </w:rPr>
        <w:t>domain, and an offensive space security strategy would be extremely dangerous</w:t>
      </w:r>
      <w:r>
        <w:t xml:space="preserve">. This creates a pressing </w:t>
      </w:r>
      <w:r w:rsidRPr="007919A7">
        <w:rPr>
          <w:u w:val="single"/>
        </w:rPr>
        <w:t>need for mutual reassurance that states and their citizens are not using whatever dualuse</w:t>
      </w:r>
      <w:r>
        <w:rPr>
          <w:u w:val="single"/>
        </w:rPr>
        <w:t xml:space="preserve"> </w:t>
      </w:r>
      <w:r w:rsidRPr="007919A7">
        <w:rPr>
          <w:u w:val="single"/>
        </w:rPr>
        <w:t>space capabilities they have in ways that deliberately or inadvertently cause harm, or create</w:t>
      </w:r>
      <w:r>
        <w:rPr>
          <w:u w:val="single"/>
        </w:rPr>
        <w:t xml:space="preserve"> </w:t>
      </w:r>
      <w:r w:rsidRPr="007919A7">
        <w:rPr>
          <w:u w:val="single"/>
        </w:rPr>
        <w:t>excessive risks, for others</w:t>
      </w:r>
      <w:r>
        <w:t xml:space="preserve">. The </w:t>
      </w:r>
      <w:r w:rsidRPr="007919A7">
        <w:rPr>
          <w:u w:val="single"/>
        </w:rPr>
        <w:t>United States’ preferred approach is to build international support for a set of norms</w:t>
      </w:r>
      <w:r>
        <w:t xml:space="preserve">, or a full-blown Code of Conduct, that allows the United States to continue doing what it wants to do while branding some other actions, like debris-generating ASAT tests, as outside the bounds of acceptable international behavior. </w:t>
      </w:r>
      <w:r w:rsidRPr="007919A7">
        <w:rPr>
          <w:u w:val="single"/>
        </w:rPr>
        <w:t>But China and Russia see the Obama administration’s support</w:t>
      </w:r>
      <w:r>
        <w:rPr>
          <w:u w:val="single"/>
        </w:rPr>
        <w:t xml:space="preserve"> </w:t>
      </w:r>
      <w:r w:rsidRPr="007919A7">
        <w:rPr>
          <w:u w:val="single"/>
        </w:rPr>
        <w:t>for voluntary transparency and confidence-building measures in space as a cynical attempt to</w:t>
      </w:r>
      <w:r>
        <w:rPr>
          <w:u w:val="single"/>
        </w:rPr>
        <w:t xml:space="preserve"> </w:t>
      </w:r>
      <w:r w:rsidRPr="007919A7">
        <w:rPr>
          <w:u w:val="single"/>
        </w:rPr>
        <w:t>reduce global pressure for legally binding constraints on the United States’ much more advanced</w:t>
      </w:r>
      <w:r>
        <w:rPr>
          <w:u w:val="single"/>
        </w:rPr>
        <w:t xml:space="preserve"> </w:t>
      </w:r>
      <w:r w:rsidRPr="007919A7">
        <w:rPr>
          <w:u w:val="single"/>
        </w:rPr>
        <w:t>military space capabilities.</w:t>
      </w:r>
      <w:r>
        <w:rPr>
          <w:u w:val="single"/>
        </w:rPr>
        <w:t xml:space="preserve"> </w:t>
      </w:r>
      <w:r>
        <w:t xml:space="preserve">China’s approach to space security is equally unacceptable to the United States. With Russia, it has proposed a draft treaty on the Prevention of Placement of Weapons in Outer Space (PPW). The proposed treaty would ban space-based weapons and threats or use of force against objects in space, defined in a way that includes space-based missile defense interceptors but not debris generating ASAT tests. Although China has not destroyed any more of its own satellites since its 2007 ASAT test sparked an unexpected international outcry, it has taken a page from the United States’ playbook by testing its hit-to-kill interceptors against missiles at a low enough altitude that no long-lasting debris results. These Chinese missile defense tests involve the same basic capabilities used for anti-satellite applications. But the United States cannot object too loudly without acknowledging that the same is true of its own more advanced missile defense capabilities, and those that it has helped Japan, and to a lesser extent India, develop. </w:t>
      </w:r>
      <w:r w:rsidRPr="007919A7">
        <w:rPr>
          <w:u w:val="single"/>
        </w:rPr>
        <w:t>Both the United States and China would like reassurance that the other is not preparing to attack</w:t>
      </w:r>
      <w:r>
        <w:rPr>
          <w:u w:val="single"/>
        </w:rPr>
        <w:t xml:space="preserve"> </w:t>
      </w:r>
      <w:r w:rsidRPr="007919A7">
        <w:rPr>
          <w:u w:val="single"/>
        </w:rPr>
        <w:t>their satellites, or conduct debris-generating tests that could inadvertently damage them</w:t>
      </w:r>
      <w:r>
        <w:t xml:space="preserve">. They will get further by specifying the problem in a way that covers both sides’ concerns, and thus creates incentives for both sides to cooperate. </w:t>
      </w:r>
      <w:r w:rsidRPr="007919A7">
        <w:rPr>
          <w:u w:val="single"/>
        </w:rPr>
        <w:t>Thus, if the United States wants to talk about how</w:t>
      </w:r>
      <w:r>
        <w:rPr>
          <w:u w:val="single"/>
        </w:rPr>
        <w:t xml:space="preserve"> </w:t>
      </w:r>
      <w:r w:rsidRPr="007919A7">
        <w:rPr>
          <w:u w:val="single"/>
        </w:rPr>
        <w:t>China plans to use its advancing hit-to-kill capabilities, the United States should be willing to</w:t>
      </w:r>
      <w:r>
        <w:rPr>
          <w:u w:val="single"/>
        </w:rPr>
        <w:t xml:space="preserve"> </w:t>
      </w:r>
      <w:r w:rsidRPr="007919A7">
        <w:rPr>
          <w:u w:val="single"/>
        </w:rPr>
        <w:t>provide more reliable reassurance about its missile defense and anti-satellite plans</w:t>
      </w:r>
      <w:r>
        <w:t xml:space="preserve">. </w:t>
      </w:r>
      <w:r w:rsidRPr="007919A7">
        <w:rPr>
          <w:rStyle w:val="Emphasis"/>
        </w:rPr>
        <w:t>Some of that reassurance could come in the form of information exchanges and joint studies</w:t>
      </w:r>
      <w:r>
        <w:t xml:space="preserve">. For example, </w:t>
      </w:r>
      <w:r w:rsidRPr="007919A7">
        <w:rPr>
          <w:u w:val="single"/>
        </w:rPr>
        <w:t>the more China has learned about the capabilities and limitations of existing missile</w:t>
      </w:r>
      <w:r>
        <w:rPr>
          <w:u w:val="single"/>
        </w:rPr>
        <w:t xml:space="preserve"> </w:t>
      </w:r>
      <w:r w:rsidRPr="007919A7">
        <w:rPr>
          <w:u w:val="single"/>
        </w:rPr>
        <w:t>defense technologies through its own research and development efforts, the less alarmed it is</w:t>
      </w:r>
      <w:r>
        <w:rPr>
          <w:u w:val="single"/>
        </w:rPr>
        <w:t xml:space="preserve"> </w:t>
      </w:r>
      <w:r w:rsidRPr="007919A7">
        <w:rPr>
          <w:u w:val="single"/>
        </w:rPr>
        <w:t>about the near-term effects of U.S. missile defense programs on strategic stability</w:t>
      </w:r>
      <w:r>
        <w:t xml:space="preserve">, although it remains concerned about the long-term effects of large U.S. investments in missile defense, especially around China’s periphery.12 </w:t>
      </w:r>
      <w:r w:rsidRPr="007919A7">
        <w:rPr>
          <w:u w:val="single"/>
        </w:rPr>
        <w:t>The more the United States and China learn about how</w:t>
      </w:r>
      <w:r>
        <w:rPr>
          <w:u w:val="single"/>
        </w:rPr>
        <w:t xml:space="preserve"> </w:t>
      </w:r>
      <w:r w:rsidRPr="007919A7">
        <w:rPr>
          <w:u w:val="single"/>
        </w:rPr>
        <w:t>small and short-lived would be the military advantages of disabling or destroying one of the</w:t>
      </w:r>
      <w:r>
        <w:rPr>
          <w:u w:val="single"/>
        </w:rPr>
        <w:t xml:space="preserve"> </w:t>
      </w:r>
      <w:r w:rsidRPr="007919A7">
        <w:rPr>
          <w:u w:val="single"/>
        </w:rPr>
        <w:t>military satellites</w:t>
      </w:r>
      <w:r>
        <w:t xml:space="preserve"> that the United States uses over the Asia-Pacific region for communication, intelligence, targeting, or navigation, and how much harder it would be to control conflict escalation if either side began attacking satellites, </w:t>
      </w:r>
      <w:r w:rsidRPr="007919A7">
        <w:rPr>
          <w:u w:val="single"/>
        </w:rPr>
        <w:t>the less likely they are to see this as an</w:t>
      </w:r>
      <w:r>
        <w:rPr>
          <w:u w:val="single"/>
        </w:rPr>
        <w:t xml:space="preserve"> </w:t>
      </w:r>
      <w:r w:rsidRPr="007919A7">
        <w:rPr>
          <w:u w:val="single"/>
        </w:rPr>
        <w:t>attractive course of action</w:t>
      </w:r>
      <w:r>
        <w:t xml:space="preserve">.13 </w:t>
      </w:r>
      <w:r w:rsidRPr="007919A7">
        <w:rPr>
          <w:u w:val="single"/>
        </w:rPr>
        <w:t>If the United States and other space-faring nations do not want China or anyone else to conduct</w:t>
      </w:r>
      <w:r>
        <w:rPr>
          <w:u w:val="single"/>
        </w:rPr>
        <w:t xml:space="preserve"> </w:t>
      </w:r>
      <w:r w:rsidRPr="007919A7">
        <w:rPr>
          <w:u w:val="single"/>
        </w:rPr>
        <w:t>more debris-generating ASAT tests, then they should consider an equitable rule that reflects the</w:t>
      </w:r>
      <w:r>
        <w:rPr>
          <w:u w:val="single"/>
        </w:rPr>
        <w:t xml:space="preserve"> </w:t>
      </w:r>
      <w:r w:rsidRPr="007919A7">
        <w:rPr>
          <w:u w:val="single"/>
        </w:rPr>
        <w:t>dual-use nature of hit-to-kill technology</w:t>
      </w:r>
      <w:r>
        <w:t xml:space="preserve">. Both the United States and China have already mastered the basic capability, but there is more that both could do. Therefore, </w:t>
      </w:r>
      <w:r w:rsidRPr="007919A7">
        <w:rPr>
          <w:u w:val="single"/>
        </w:rPr>
        <w:t>both might be</w:t>
      </w:r>
      <w:r>
        <w:rPr>
          <w:u w:val="single"/>
        </w:rPr>
        <w:t xml:space="preserve"> </w:t>
      </w:r>
      <w:r w:rsidRPr="007919A7">
        <w:rPr>
          <w:u w:val="single"/>
        </w:rPr>
        <w:t>willing to reassure the other by promising neither to test kinetic energy interceptors against</w:t>
      </w:r>
      <w:r>
        <w:rPr>
          <w:u w:val="single"/>
        </w:rPr>
        <w:t xml:space="preserve"> </w:t>
      </w:r>
      <w:r w:rsidRPr="007919A7">
        <w:rPr>
          <w:u w:val="single"/>
        </w:rPr>
        <w:t>objects in space or from objects in space</w:t>
      </w:r>
      <w:r>
        <w:t xml:space="preserve">, which would simultaneously address the United States’ biggest concern about China’s ASAT program and China’s biggest concern about the United States’ missile defense program. Russia is the only other country that has done a destructive ASAT test, as part of the Soviet Union, so all three countries would have a latent capability, but not one that they would want to try to use except in the more dire circumstances. </w:t>
      </w:r>
      <w:r w:rsidRPr="007919A7">
        <w:rPr>
          <w:rStyle w:val="Emphasis"/>
        </w:rPr>
        <w:t>It would not be</w:t>
      </w:r>
      <w:r>
        <w:rPr>
          <w:rStyle w:val="Emphasis"/>
        </w:rPr>
        <w:t xml:space="preserve"> </w:t>
      </w:r>
      <w:r w:rsidRPr="007919A7">
        <w:rPr>
          <w:rStyle w:val="Emphasis"/>
        </w:rPr>
        <w:t>hard to convince most other countries to join such a ban, and even if there were a few hold-outs,</w:t>
      </w:r>
      <w:r>
        <w:rPr>
          <w:rStyle w:val="Emphasis"/>
        </w:rPr>
        <w:t xml:space="preserve"> </w:t>
      </w:r>
      <w:r w:rsidRPr="007919A7">
        <w:rPr>
          <w:rStyle w:val="Emphasis"/>
        </w:rPr>
        <w:t>the normative pressure on them would be much stronger than it would be in the absence of any</w:t>
      </w:r>
      <w:r>
        <w:rPr>
          <w:rStyle w:val="Emphasis"/>
        </w:rPr>
        <w:t xml:space="preserve"> </w:t>
      </w:r>
      <w:r w:rsidRPr="007919A7">
        <w:rPr>
          <w:rStyle w:val="Emphasis"/>
        </w:rPr>
        <w:t xml:space="preserve">restraints on other countries. </w:t>
      </w:r>
    </w:p>
    <w:p w14:paraId="386D2663" w14:textId="77777777" w:rsidR="009C0F5A" w:rsidRDefault="009C0F5A" w:rsidP="009C0F5A">
      <w:pPr>
        <w:pStyle w:val="Heading4"/>
      </w:pPr>
      <w:r>
        <w:t>History proves US China space military cooperation is feasible – joint projects, intel sharing</w:t>
      </w:r>
    </w:p>
    <w:p w14:paraId="4E667F14" w14:textId="77777777" w:rsidR="009C0F5A" w:rsidRDefault="009C0F5A" w:rsidP="009C0F5A">
      <w:r w:rsidRPr="004D6073">
        <w:rPr>
          <w:rStyle w:val="Style13ptBold"/>
        </w:rPr>
        <w:t>Journal of Contemporary China, 2011</w:t>
      </w:r>
      <w:r>
        <w:t xml:space="preserve"> (China, the United States, and Prospects</w:t>
      </w:r>
      <w:r w:rsidRPr="004D6073">
        <w:rPr>
          <w:sz w:val="12"/>
        </w:rPr>
        <w:t xml:space="preserve">¶ </w:t>
      </w:r>
      <w:r>
        <w:t>for Asian Space Cooperation, 7/14/2016 ebsco)</w:t>
      </w:r>
    </w:p>
    <w:p w14:paraId="4D25F74F" w14:textId="77777777" w:rsidR="009C0F5A" w:rsidRDefault="009C0F5A" w:rsidP="009C0F5A">
      <w:r w:rsidRPr="00A06B7E">
        <w:rPr>
          <w:rStyle w:val="StyleUnderline"/>
        </w:rPr>
        <w:t>The history of the US–Chinese space relationship has been complicated, involving¶ periods of cooperation and mutual isolation.</w:t>
      </w:r>
      <w:r>
        <w:t xml:space="preserve"> Given the relative size of the two space</w:t>
      </w:r>
      <w:r w:rsidRPr="00A06B7E">
        <w:rPr>
          <w:sz w:val="12"/>
        </w:rPr>
        <w:t xml:space="preserve">¶ </w:t>
      </w:r>
      <w:r>
        <w:t>programs and their recent demonstrative actions in the area of anti-satellite weaponry</w:t>
      </w:r>
      <w:r w:rsidRPr="00A06B7E">
        <w:rPr>
          <w:sz w:val="12"/>
        </w:rPr>
        <w:t xml:space="preserve">¶ </w:t>
      </w:r>
      <w:r>
        <w:t>(although denied by both sides as intended against the other), it is worth examining</w:t>
      </w:r>
      <w:r w:rsidRPr="00A06B7E">
        <w:rPr>
          <w:sz w:val="12"/>
        </w:rPr>
        <w:t xml:space="preserve">¶ </w:t>
      </w:r>
      <w:r>
        <w:t xml:space="preserve">this relationship in greater detail. </w:t>
      </w:r>
      <w:r w:rsidRPr="00A06B7E">
        <w:rPr>
          <w:rStyle w:val="StyleUnderline"/>
        </w:rPr>
        <w:t>Lack of progress in this important dyad is likely to reinforce the fragmented nature of existing Asian space cooperation and make the¶ establishment of trans-regional activities impossible, with these two emerging space¶ ‘poles’ increasingly pulling countries in one direction or the other</w:t>
      </w:r>
      <w:r>
        <w:t>.</w:t>
      </w:r>
      <w:r w:rsidRPr="00A06B7E">
        <w:rPr>
          <w:sz w:val="12"/>
        </w:rPr>
        <w:t xml:space="preserve">¶ </w:t>
      </w:r>
      <w:r>
        <w:t>US–Chinese space cooperation began in the late 1970s after the Deng Xiaoping</w:t>
      </w:r>
      <w:r w:rsidRPr="00A06B7E">
        <w:rPr>
          <w:sz w:val="12"/>
        </w:rPr>
        <w:t xml:space="preserve">¶ </w:t>
      </w:r>
      <w:r>
        <w:t xml:space="preserve">reforms. </w:t>
      </w:r>
      <w:r w:rsidRPr="00A06B7E">
        <w:rPr>
          <w:rStyle w:val="StyleUnderline"/>
        </w:rPr>
        <w:t>While possessing a clearly anti-Soviet Union military motivation, early¶ relations between the two space programs resulted in surprisingly fruitful civilian¶ cooperation. Specifically, China agreed to an Understanding on Cooperation in Space¶ Technology with the United States in 1979, leading to the establishment of a joint¶ commission and several working groups.25 As a result of these efforts, two Chinese¶ experiments flew on a US space shuttle mission in January 1992. Military-to-military¶ cooperation established under the Reagan administration</w:t>
      </w:r>
      <w:r>
        <w:t>—largely for collaborative</w:t>
      </w:r>
      <w:r w:rsidRPr="00A06B7E">
        <w:rPr>
          <w:sz w:val="12"/>
        </w:rPr>
        <w:t xml:space="preserve">¶ </w:t>
      </w:r>
      <w:r>
        <w:t>intelligence-gathering activities against the Soviet Union—helped facilitate space</w:t>
      </w:r>
      <w:r w:rsidRPr="00A06B7E">
        <w:rPr>
          <w:sz w:val="12"/>
        </w:rPr>
        <w:t xml:space="preserve">¶ </w:t>
      </w:r>
      <w:r>
        <w:t xml:space="preserve">ties by creating a higher-level framework of strategic cooperation. </w:t>
      </w:r>
      <w:r w:rsidRPr="00A06B7E">
        <w:rPr>
          <w:rStyle w:val="StyleUnderline"/>
        </w:rPr>
        <w:t xml:space="preserve">As China¶ developed its commercial Long March rockets, the United States agreed to allow US¶ companies and foreign satellites with US technology (in both cases, with appropriate¶ US export control licensing) to use these low-cost boosters. </w:t>
      </w:r>
      <w:r>
        <w:t>In 1989, the two sides</w:t>
      </w:r>
      <w:r w:rsidRPr="00A06B7E">
        <w:rPr>
          <w:sz w:val="12"/>
        </w:rPr>
        <w:t xml:space="preserve">¶ </w:t>
      </w:r>
      <w:r>
        <w:t>agreed that up to nine commercial launches could take place over the next five</w:t>
      </w:r>
      <w:r w:rsidRPr="00A06B7E">
        <w:rPr>
          <w:sz w:val="12"/>
        </w:rPr>
        <w:t xml:space="preserve">¶ </w:t>
      </w:r>
      <w:r>
        <w:t>years,26 according to a quota system aimed at protecting higher-priced US launchers.</w:t>
      </w:r>
      <w:r w:rsidRPr="00A06B7E">
        <w:rPr>
          <w:sz w:val="12"/>
        </w:rPr>
        <w:t xml:space="preserve">¶ </w:t>
      </w:r>
      <w:r>
        <w:t>Chinese commercial launches commenced in 1990 and had a series of successes until</w:t>
      </w:r>
      <w:r w:rsidRPr="00A06B7E">
        <w:rPr>
          <w:sz w:val="12"/>
        </w:rPr>
        <w:t xml:space="preserve">¶ </w:t>
      </w:r>
      <w:r>
        <w:t>a number of explosions and other failures in 1992, 1995, and 1996. As a result of two</w:t>
      </w:r>
      <w:r w:rsidRPr="00A06B7E">
        <w:rPr>
          <w:sz w:val="12"/>
        </w:rPr>
        <w:t xml:space="preserve">¶ </w:t>
      </w:r>
      <w:r>
        <w:t>of these failures, the Loral and Hughes corporations, which were also selling</w:t>
      </w:r>
      <w:r w:rsidRPr="00A06B7E">
        <w:rPr>
          <w:sz w:val="12"/>
        </w:rPr>
        <w:t xml:space="preserve">¶ </w:t>
      </w:r>
      <w:r>
        <w:t>satellites to China, provided some limited technical advice to Chinese space officials</w:t>
      </w:r>
      <w:r w:rsidRPr="00A06B7E">
        <w:rPr>
          <w:sz w:val="12"/>
        </w:rPr>
        <w:t xml:space="preserve">¶ </w:t>
      </w:r>
      <w:r>
        <w:t>to work out the problems.</w:t>
      </w:r>
    </w:p>
    <w:p w14:paraId="448D71C2" w14:textId="77777777" w:rsidR="009C0F5A" w:rsidRDefault="009C0F5A" w:rsidP="009C0F5A"/>
    <w:p w14:paraId="0151F413" w14:textId="77777777" w:rsidR="009C0F5A" w:rsidRPr="001333A6" w:rsidRDefault="009C0F5A" w:rsidP="009C0F5A">
      <w:pPr>
        <w:pStyle w:val="Heading4"/>
      </w:pPr>
      <w:r w:rsidRPr="001333A6">
        <w:t>US China space cooperation spurs transparency – ensures positive engagement</w:t>
      </w:r>
    </w:p>
    <w:p w14:paraId="400D3327" w14:textId="77777777" w:rsidR="009C0F5A" w:rsidRDefault="009C0F5A" w:rsidP="009C0F5A">
      <w:r w:rsidRPr="004D6073">
        <w:rPr>
          <w:rStyle w:val="Style13ptBold"/>
        </w:rPr>
        <w:t>Journal of Contemporary China, 2011</w:t>
      </w:r>
      <w:r>
        <w:t xml:space="preserve"> (China, the United States, and Prospects</w:t>
      </w:r>
      <w:r w:rsidRPr="004D6073">
        <w:rPr>
          <w:sz w:val="12"/>
        </w:rPr>
        <w:t xml:space="preserve">¶ </w:t>
      </w:r>
      <w:r>
        <w:t>for Asian Space Cooperation, 7/14/2016 ebsco)</w:t>
      </w:r>
    </w:p>
    <w:p w14:paraId="55702620" w14:textId="77777777" w:rsidR="009C0F5A" w:rsidRDefault="009C0F5A" w:rsidP="009C0F5A">
      <w:pPr>
        <w:rPr>
          <w:rStyle w:val="StyleUnderline"/>
        </w:rPr>
      </w:pPr>
      <w:r w:rsidRPr="001333A6">
        <w:rPr>
          <w:rStyle w:val="StyleUnderline"/>
        </w:rPr>
        <w:t>Cooperative statements regarding space at the US–Chinese summit in November¶ 2009 may bode well for a potential change in direction. Actual progress could help¶ ‘push’ Asia more generally in a positive direction, providing a new framework for¶ building cooperation in other less-sensitive areas.</w:t>
      </w:r>
      <w:r>
        <w:t xml:space="preserve"> While the Bush administration</w:t>
      </w:r>
      <w:r w:rsidRPr="001F5A81">
        <w:rPr>
          <w:sz w:val="12"/>
        </w:rPr>
        <w:t xml:space="preserve">¶ </w:t>
      </w:r>
      <w:r>
        <w:t>fought consistently for ‘freedom of action’ in regard to military space, the Obama</w:t>
      </w:r>
      <w:r w:rsidRPr="001F5A81">
        <w:rPr>
          <w:sz w:val="12"/>
        </w:rPr>
        <w:t xml:space="preserve">¶ </w:t>
      </w:r>
      <w:r>
        <w:t>administration’s June 2010 National Space Policy has put a much greater emphasis</w:t>
      </w:r>
      <w:r w:rsidRPr="001F5A81">
        <w:rPr>
          <w:sz w:val="12"/>
        </w:rPr>
        <w:t xml:space="preserve">¶ </w:t>
      </w:r>
      <w:r>
        <w:t>on collective security approaches and spoken of a willingness to contemplate new</w:t>
      </w:r>
      <w:r w:rsidRPr="001F5A81">
        <w:rPr>
          <w:sz w:val="12"/>
        </w:rPr>
        <w:t xml:space="preserve">¶ </w:t>
      </w:r>
      <w:r>
        <w:t xml:space="preserve">arms control measures for space. </w:t>
      </w:r>
      <w:r w:rsidRPr="001333A6">
        <w:rPr>
          <w:rStyle w:val="StyleUnderline"/>
        </w:rPr>
        <w:t xml:space="preserve">NASA’s budget woes have also increased¶ incentives for inernational cooperation. China has generally welcomed this new¶ approach and seems poised to engage in positive discussions. </w:t>
      </w:r>
      <w:r>
        <w:t>The security challenge,</w:t>
      </w:r>
      <w:r w:rsidRPr="001F5A81">
        <w:rPr>
          <w:sz w:val="12"/>
        </w:rPr>
        <w:t xml:space="preserve">¶ </w:t>
      </w:r>
      <w:r>
        <w:t>however, is that both China and Russia have invested considerable political capital in</w:t>
      </w:r>
      <w:r w:rsidRPr="001F5A81">
        <w:rPr>
          <w:sz w:val="12"/>
        </w:rPr>
        <w:t xml:space="preserve">¶ </w:t>
      </w:r>
      <w:r>
        <w:t>their proposed Treaty on the Prohibition of the Placement of Weapons in Outer</w:t>
      </w:r>
      <w:r w:rsidRPr="001F5A81">
        <w:rPr>
          <w:sz w:val="12"/>
        </w:rPr>
        <w:t xml:space="preserve">¶ </w:t>
      </w:r>
      <w:r>
        <w:t>Space</w:t>
      </w:r>
      <w:r w:rsidRPr="001333A6">
        <w:rPr>
          <w:rStyle w:val="StyleUnderline"/>
        </w:rPr>
        <w:t>. It also remains unclear whether China will agree to halt testing of its current¶ ground-based ASAT system and rule out future developments of other weapons that¶ might be used against US assets. Such moves would be consistent with past Chinese¶ rhetoric and could be seen as a means of both strengthening Chinese ‘soft power’ and¶ limiting US ‘hard power’ in regard to space, but they have not yet occurred</w:t>
      </w:r>
      <w:r>
        <w:t xml:space="preserve">. </w:t>
      </w:r>
      <w:r w:rsidRPr="001333A6">
        <w:rPr>
          <w:rStyle w:val="StyleUnderline"/>
        </w:rPr>
        <w:t>The¶ United States, on its part, would likely have to accept a ban on space-based missile¶ defenses, a key sticking point for China but one sure to elicit strong opposition among¶ conservatives in the US Congress and the defense community.</w:t>
      </w:r>
      <w:r w:rsidRPr="001F5A81">
        <w:rPr>
          <w:sz w:val="12"/>
        </w:rPr>
        <w:t xml:space="preserve">¶ </w:t>
      </w:r>
      <w:r>
        <w:t>Another possible avenue for engaging China might be to renew efforts to bring</w:t>
      </w:r>
      <w:r w:rsidRPr="001F5A81">
        <w:rPr>
          <w:sz w:val="12"/>
        </w:rPr>
        <w:t xml:space="preserve">¶ </w:t>
      </w:r>
      <w:r>
        <w:t>Beijing into the Missile Technology Control Regime. While this would impose</w:t>
      </w:r>
      <w:r w:rsidRPr="001F5A81">
        <w:rPr>
          <w:sz w:val="12"/>
        </w:rPr>
        <w:t xml:space="preserve">¶ </w:t>
      </w:r>
      <w:r>
        <w:t>greater restrictions on Chinese industry and its exports, it would also make China a</w:t>
      </w:r>
      <w:r w:rsidRPr="001F5A81">
        <w:rPr>
          <w:sz w:val="12"/>
        </w:rPr>
        <w:t xml:space="preserve">¶ </w:t>
      </w:r>
      <w:r>
        <w:t xml:space="preserve">member of the most important international ‘club’ dealing with missile issues. </w:t>
      </w:r>
      <w:r w:rsidRPr="001333A6">
        <w:rPr>
          <w:rStyle w:val="StyleUnderline"/>
        </w:rPr>
        <w:t>From¶ the US side, security concerns about sharing of confidential missile-related¶ information and about Chinese domestic enforcement of MTCR regulations would¶ have to be overcome as well. This is not a small set of obstacles, but it is not an¶ impossible one either given the possible benefits of bringing about enhanced Chinese¶ export control compliance in the missile arena</w:t>
      </w:r>
    </w:p>
    <w:p w14:paraId="4A737F74" w14:textId="77777777" w:rsidR="009C0F5A" w:rsidRPr="00BB4DD3" w:rsidRDefault="009C0F5A" w:rsidP="009C0F5A">
      <w:pPr>
        <w:pStyle w:val="Heading4"/>
        <w:rPr>
          <w:rStyle w:val="Style13ptBold"/>
          <w:b/>
        </w:rPr>
      </w:pPr>
      <w:r w:rsidRPr="00BB4DD3">
        <w:rPr>
          <w:rStyle w:val="Style13ptBold"/>
        </w:rPr>
        <w:t>China willing to cooperate with the US</w:t>
      </w:r>
    </w:p>
    <w:p w14:paraId="4BED5936" w14:textId="77777777" w:rsidR="009C0F5A" w:rsidRPr="00BB4DD3" w:rsidRDefault="009C0F5A" w:rsidP="009C0F5A">
      <w:r w:rsidRPr="00BB4DD3">
        <w:rPr>
          <w:rStyle w:val="Style13ptBold"/>
        </w:rPr>
        <w:t>Economic Times 14</w:t>
      </w:r>
      <w:r>
        <w:t xml:space="preserve"> (Pti, </w:t>
      </w:r>
      <w:r w:rsidRPr="00BB4DD3">
        <w:t xml:space="preserve">"China wants space collaboration with US," Economic Times, </w:t>
      </w:r>
      <w:hyperlink r:id="rId138" w:history="1">
        <w:r w:rsidRPr="00BB4DD3">
          <w:rPr>
            <w:rStyle w:val="Hyperlink"/>
          </w:rPr>
          <w:t>http://economictimes.indiatimes.com/news/international/world-news/china-wants-space-collaboration-with-us/articleshow/28678995.cms</w:t>
        </w:r>
      </w:hyperlink>
      <w:r w:rsidRPr="00BB4DD3">
        <w:t>, AG)</w:t>
      </w:r>
    </w:p>
    <w:p w14:paraId="6B843ED0" w14:textId="77777777" w:rsidR="009C0F5A" w:rsidRPr="009C0F5A" w:rsidRDefault="009C0F5A" w:rsidP="009C0F5A">
      <w:r w:rsidRPr="00C71A1A">
        <w:t>BEIJING: Buoyed by the successful landing of a rover on the Moon</w:t>
      </w:r>
      <w:r w:rsidRPr="00C71A1A">
        <w:rPr>
          <w:u w:val="single"/>
        </w:rPr>
        <w:t xml:space="preserve">, China has sought global cooperation for space exploration, especially with the US which prohibits direct collaboration between NASA and Chinese space agencies. </w:t>
      </w:r>
      <w:r w:rsidRPr="00C71A1A">
        <w:t xml:space="preserve">Xu Dazhe, the </w:t>
      </w:r>
      <w:r w:rsidRPr="00C71A1A">
        <w:rPr>
          <w:u w:val="single"/>
        </w:rPr>
        <w:t>new chief of China's space industry</w:t>
      </w:r>
      <w:r w:rsidRPr="00C71A1A">
        <w:t xml:space="preserve"> who is in Washington to attend the International Space Exploration Forum, </w:t>
      </w:r>
      <w:r w:rsidRPr="00C71A1A">
        <w:rPr>
          <w:u w:val="single"/>
        </w:rPr>
        <w:t>said: "We are willing to cooperate with all the countries in the world, including the United States and developing countries</w:t>
      </w:r>
      <w:r w:rsidRPr="00C71A1A">
        <w:t xml:space="preserve">." His presence at the Forum, organised by the US State Department, is regarded as significant as American law prohibits contacts between the National Aeronautics and Space Administration (NASA) and Chinese space agencies because of security concerns. </w:t>
      </w:r>
      <w:r w:rsidRPr="00C71A1A">
        <w:rPr>
          <w:u w:val="single"/>
        </w:rPr>
        <w:t>Cooperation between Chinese agencies and NASA has been hit by the exclusionary law passed by US Congress in 2011.</w:t>
      </w:r>
      <w:r w:rsidRPr="00C71A1A">
        <w:t xml:space="preserve"> It prohibits NASA from using funds to host Chinese visitors at its facilities, citing security concerns, and prohibits the US agency from working bilaterally with Chinese nationals affiliated with a Chinese government entity. Xu, a space scientist by training, was promoted less than three weeks ago to head the China National Space Administration. He earlier led the China Aerospac</w:t>
      </w:r>
      <w:r>
        <w:t xml:space="preserve">e Science and Technology Corp. </w:t>
      </w:r>
    </w:p>
    <w:p w14:paraId="4B6A955E" w14:textId="77777777" w:rsidR="009C0F5A" w:rsidRPr="007A0939" w:rsidRDefault="009C0F5A" w:rsidP="009C0F5A">
      <w:pPr>
        <w:pStyle w:val="Heading4"/>
        <w:rPr>
          <w:rStyle w:val="Style13ptBold"/>
          <w:b/>
        </w:rPr>
      </w:pPr>
      <w:r w:rsidRPr="007A0939">
        <w:rPr>
          <w:rStyle w:val="Style13ptBold"/>
        </w:rPr>
        <w:t>US and China Should Cooperate</w:t>
      </w:r>
    </w:p>
    <w:p w14:paraId="52F10EE3" w14:textId="77777777" w:rsidR="009C0F5A" w:rsidRPr="007A0939" w:rsidRDefault="009C0F5A" w:rsidP="009C0F5A">
      <w:r w:rsidRPr="007A0939">
        <w:rPr>
          <w:rStyle w:val="Style13ptBold"/>
        </w:rPr>
        <w:t>Dalby 15</w:t>
      </w:r>
      <w:r>
        <w:t xml:space="preserve"> (Chris, global times staff writer, “China and US Should Work Together on Space Travel”, </w:t>
      </w:r>
      <w:hyperlink r:id="rId139" w:history="1">
        <w:r w:rsidRPr="00414598">
          <w:rPr>
            <w:rStyle w:val="Hyperlink"/>
          </w:rPr>
          <w:t>http://www.globaltimes.cn/content/959567.shtml</w:t>
        </w:r>
      </w:hyperlink>
      <w:r>
        <w:t>, AG)</w:t>
      </w:r>
    </w:p>
    <w:p w14:paraId="04D50F35" w14:textId="77777777" w:rsidR="009C0F5A" w:rsidRDefault="009C0F5A" w:rsidP="009C0F5A">
      <w:pPr>
        <w:rPr>
          <w:u w:val="single"/>
        </w:rPr>
      </w:pPr>
      <w:r w:rsidRPr="007A0939">
        <w:rPr>
          <w:sz w:val="12"/>
        </w:rPr>
        <w:t xml:space="preserve">A famous, if slightly warped, statistic states that for every dollar the US spends in outer space, it gains eight dollars in economic growth. The long-term American dominance of space may have made that true but it now has severe competition. China's space goals are beginning to look similar to NASA's. No longer is it satisfied with sending up satellites or manned Shenzhou missions. </w:t>
      </w:r>
      <w:r>
        <w:rPr>
          <w:sz w:val="12"/>
        </w:rPr>
        <w:t>, AG</w:t>
      </w:r>
      <w:r w:rsidRPr="007A0939">
        <w:rPr>
          <w:sz w:val="12"/>
        </w:rPr>
        <w:t>The country is now planning a permanent space station by 2020 accompanied by manned missions to the Moon and Mars. But what will China get from it? Prestige? Acclaim? Those things might have been enough in the past but, especially with a slowing economy, the conquest of space needs to turn a profit. At 10 percent growth a year, China's space program is getting pricey. However, there are numerous avenues to make it affordable. China already lets foreign satellites piggy back off its rockets, space tourism is now being discussed, and in the long-term, China may even take the lead in asteroid mining. Seeking to analyze or understand China's space program on the basis of its price tag alone is an exercise in futility. Unlike NASA, which has seen its shuttles grounded and its budgets restricted for years, China may not value each space venture on its own cost but as part of a larger order. Furthermore, as China's own GDP has grown steadily, so has its space budget. In pure dollar terms, China is still only spending about $2 billion a year on its space program as opposed to NASA's $18 billion. However, that $2 billion is going toward supporting numerous pillars. The Jade Rabbit rover, which landed on the Moon in 2013, showed China's focus on our satellite. Construction of the Tiangong 2 space lab was delayed but it is now set to launch in 2016, giving China a permanent foothold in space. It should be completed around 2022, near when the International Space Station will be retired. But how quickly will tangible benefits warrant China's investments? After all, while space travel generated unparalleled public enthusiasm in the US, NASA's budget was slashed after the collapse of the USSR. Without the rivalry of the Cold War, the US' interest in being the leader of space exploration waned. The geo-political climate of today means that China is unlikely to run into similar problems. Tangible benefits cannot be easily quantified economically, but seeing people, whether Chinese or American, walk on the Moon once more will work toward a tangible purpose: the joint exploration of space</w:t>
      </w:r>
      <w:r w:rsidRPr="0017100A">
        <w:rPr>
          <w:u w:val="single"/>
        </w:rPr>
        <w:t>. While Russia and the US have worked together consistently on the International Space Station (ISS), China has not been invited to take part</w:t>
      </w:r>
      <w:r w:rsidRPr="007A0939">
        <w:rPr>
          <w:sz w:val="12"/>
        </w:rPr>
        <w:t xml:space="preserve">, at the insistence of Congress. While concerns about intellectual property and national security may have some basis, </w:t>
      </w:r>
      <w:r w:rsidRPr="0017100A">
        <w:rPr>
          <w:u w:val="single"/>
        </w:rPr>
        <w:t>this is nothing more than a colossal wasted opportunity.</w:t>
      </w:r>
      <w:r w:rsidRPr="007A0939">
        <w:rPr>
          <w:sz w:val="12"/>
        </w:rPr>
        <w:t xml:space="preserve"> Treaties exist to prevent the militarization or colonization of outer space and surely the best way to enforce them is to ensure all space players work toward the same goals. China is focused on lunar exploration while the US seems bent on getting to Mars. The private space sector is blooming in the US with Space X and Blue Origin making great strides and now refueling the ISS. Private launch pads being built will hopefully lighten the load born by the Baikonur Cosmodrome in Kazakhstan. Competition drives success and innovation but </w:t>
      </w:r>
      <w:r w:rsidRPr="0017100A">
        <w:rPr>
          <w:u w:val="single"/>
        </w:rPr>
        <w:t>another space race between China and the US is not what the world needs.</w:t>
      </w:r>
      <w:r w:rsidRPr="007A0939">
        <w:rPr>
          <w:sz w:val="12"/>
        </w:rPr>
        <w:t xml:space="preserve"> Arranging such long-term collaboration would require the setting aside of old grievances but doing so could lead to a currently unthinkable objective: a Space X rocket, carrying a crew of Russians and American astronauts to the Tiangong 2 Space Lab. </w:t>
      </w:r>
      <w:r w:rsidRPr="007A0939">
        <w:rPr>
          <w:u w:val="single"/>
        </w:rPr>
        <w:t>This also makes solid business sense. The desire to fund space exploration waxes and wanes as governments change. A true international cooperation, bringing together the US and Europe with emerging players such as China and India, would see the expense of space travel shared by all, as well as the costs of manpower, equipment and payloads</w:t>
      </w:r>
      <w:r w:rsidRPr="007A0939">
        <w:rPr>
          <w:sz w:val="12"/>
        </w:rPr>
        <w:t xml:space="preserve">. In Ridley Scott's film, The Martian, the American and Chinese space agencies team up to rescue an astronaut trapped on the red planet. For the sake of discovery, </w:t>
      </w:r>
      <w:r w:rsidRPr="007A0939">
        <w:rPr>
          <w:u w:val="single"/>
        </w:rPr>
        <w:t>such collaboration should rapidly move beyond the realm of science fiction.</w:t>
      </w:r>
      <w:r>
        <w:rPr>
          <w:u w:val="single"/>
        </w:rPr>
        <w:t xml:space="preserve"> </w:t>
      </w:r>
    </w:p>
    <w:p w14:paraId="7CB51794" w14:textId="77777777" w:rsidR="009C0F5A" w:rsidRPr="00CD5BFF" w:rsidRDefault="009C0F5A" w:rsidP="009C0F5A"/>
    <w:p w14:paraId="4A5672DD" w14:textId="77777777" w:rsidR="009C0F5A" w:rsidRPr="00FC16C0" w:rsidRDefault="009C0F5A" w:rsidP="009C0F5A">
      <w:pPr>
        <w:pStyle w:val="Heading4"/>
        <w:rPr>
          <w:rStyle w:val="Style13ptBold"/>
          <w:b/>
        </w:rPr>
      </w:pPr>
      <w:r w:rsidRPr="00FC16C0">
        <w:rPr>
          <w:rStyle w:val="Style13ptBold"/>
        </w:rPr>
        <w:t xml:space="preserve">Transparency key to prevent US-China war – knowledge of intentions and decreases threat perceptions </w:t>
      </w:r>
    </w:p>
    <w:p w14:paraId="718169EA" w14:textId="77777777" w:rsidR="009C0F5A" w:rsidRDefault="009C0F5A" w:rsidP="009C0F5A">
      <w:r w:rsidRPr="00FC16C0">
        <w:rPr>
          <w:rStyle w:val="Style13ptBold"/>
        </w:rPr>
        <w:t>Martel and Yoshihara 10</w:t>
      </w:r>
      <w:r w:rsidRPr="00CD5BFF">
        <w:t xml:space="preserve"> (William, researcher for </w:t>
      </w:r>
      <w:hyperlink r:id="rId140" w:tooltip="DARPA" w:history="1">
        <w:r w:rsidRPr="00CD5BFF">
          <w:rPr>
            <w:rStyle w:val="Hyperlink"/>
          </w:rPr>
          <w:t>DARPA</w:t>
        </w:r>
      </w:hyperlink>
      <w:r w:rsidRPr="00CD5BFF">
        <w:t> and RAND corporation and associate professor of international security studies at the </w:t>
      </w:r>
      <w:hyperlink r:id="rId141" w:tooltip="Fletcher School of Law and Diplomacy" w:history="1">
        <w:r w:rsidRPr="00CD5BFF">
          <w:rPr>
            <w:rStyle w:val="Hyperlink"/>
          </w:rPr>
          <w:t>Fletcher School of Law and Diplomacy</w:t>
        </w:r>
      </w:hyperlink>
      <w:r w:rsidRPr="00CD5BFF">
        <w:t xml:space="preserve">, “Averting a Sino-U.S. Space Race”, The Washington Quarterly, </w:t>
      </w:r>
      <w:hyperlink r:id="rId142" w:history="1">
        <w:r w:rsidRPr="00CD5BFF">
          <w:rPr>
            <w:rStyle w:val="Hyperlink"/>
          </w:rPr>
          <w:t>http://dx.doi.org/10.1162/016366003322387082</w:t>
        </w:r>
      </w:hyperlink>
      <w:r w:rsidRPr="00CD5BFF">
        <w:t>) (Toshi, a John A. van Beuren Chair of Asia-Pacific Studies and professor of strategy in the Strategy and Policy Department at the U.S. Naval War College</w:t>
      </w:r>
      <w:r>
        <w:t xml:space="preserve">, “Averting a Sino-U.S. Space Race”, </w:t>
      </w:r>
      <w:hyperlink r:id="rId143" w:history="1">
        <w:r w:rsidRPr="000D4A1F">
          <w:rPr>
            <w:rStyle w:val="Hyperlink"/>
          </w:rPr>
          <w:t>http://dx.doi.org/10.1162/016366003322387082</w:t>
        </w:r>
      </w:hyperlink>
      <w:r>
        <w:t xml:space="preserve">, AG) </w:t>
      </w:r>
    </w:p>
    <w:p w14:paraId="0CC929DA" w14:textId="77777777" w:rsidR="009C0F5A" w:rsidRDefault="009C0F5A" w:rsidP="009C0F5A">
      <w:pPr>
        <w:rPr>
          <w:u w:val="single"/>
        </w:rPr>
      </w:pPr>
      <w:r w:rsidRPr="00CD5BFF">
        <w:rPr>
          <w:sz w:val="12"/>
        </w:rPr>
        <w:t xml:space="preserve">Given the stakes involved, both sides should seek to avert, or at least to manage, this looming competition. Even if efforts to forestall this rivalry fail, </w:t>
      </w:r>
      <w:r w:rsidRPr="00CD5BFF">
        <w:rPr>
          <w:u w:val="single"/>
        </w:rPr>
        <w:t>the United States and China should formulate policies that seek to limit the suspicions and fears of each other as well as the risks and costs of any confrontation in space. Both sides should begin to develop institutions, rules, and procedures that provide a framework for confidence building in space.</w:t>
      </w:r>
      <w:r w:rsidRPr="00CD5BFF">
        <w:rPr>
          <w:sz w:val="12"/>
        </w:rPr>
        <w:t xml:space="preserve"> For example, during the Cold War, the United States and the Soviet Union developed standard operating procedures and arms control regimes </w:t>
      </w:r>
      <w:r w:rsidRPr="00CD5BFF">
        <w:rPr>
          <w:u w:val="single"/>
        </w:rPr>
        <w:t>to avert confrontation and escalation.</w:t>
      </w:r>
      <w:r w:rsidRPr="00CD5BFF">
        <w:rPr>
          <w:sz w:val="12"/>
        </w:rPr>
        <w:t xml:space="preserve"> To start, </w:t>
      </w:r>
      <w:r w:rsidRPr="00CD5BFF">
        <w:rPr>
          <w:u w:val="single"/>
        </w:rPr>
        <w:t>Washington and Beijing should at least prepare the way for gradual transparency in space because the absence of knowledge about the other's intentions and actions fuels heightened threat perceptions. It is not too late to pursue several policy initiatives at the highest levels that would allow both sides to understand more fully what the other is doing and how to interpret those actions.</w:t>
      </w:r>
      <w:r w:rsidRPr="00CD5BFF">
        <w:rPr>
          <w:sz w:val="12"/>
        </w:rPr>
        <w:t xml:space="preserve"> An important first step for both sides is to acknowledge that a potential problem exists and that it requires consideration at the presidential level. Thus, the strategic importance of space should be included as an agenda item at a future summit between Bush and Chinese president Hu Jintao. To be sure, Sino-U.S. presidential summits have sometimes produced symbolic gestures of strategic cooperation rather than substantive progress, such as the 1998 Clinton-Jiang agreement to de-target nuclear weapons. Indeed, concrete agreements or alignments of interests are likely to prove elusive or fleeting in this case as well. At best, the two leaders could simply agree to disagree for the time being. Nevertheless, even a limited discussion at a broader bilateral summit would energize policymakers to focus their attention on the increasingly important problem of a potential confrontation in space. The two leaders could jointly authorize further talks among civilian and military officials on strategic and practical matters related to space, with the objectives being to sustain a regular dialogue, foster realistic expectations about one another, and tailor policies consistent with changing strategic and technological realities. On the international stage, the United States should encourage Chinese participation in the International Space Station (ISS). Because China's manned space program is primarily based on Russian designs and technologies, it can easily be made compatible and interoperable with the ISS, which relies on many Russian components. This international venture could also tap into China's less costly and increasingly reliable launching services. Moreover, the Challenger space shuttle tragedy (and the May 2003 landing of the Russian Soyuz capsule that had been missing for several hours) has painfully underscored the need to have redundant capabilities for launching humans into space. Thus, involvement of China's manned space program makes sense for the future of the ISS as well. More broadly, giving China a stake in this global endeavor would reinforce the value of cooperation in space for international security while satisfying Beijing's quest for national pride. Finally, Washington and Beijing should pursue discussions within a broader regional framework that involves China's more important and technologically capable neighbors. The United States, China, Russia, the European Union, and Japan could regularly cohost a multilateral forum for high-level ministerial meetings that include aspiring space powers such as India, South Korea, and Malaysia. In addition to high-level political discussions, these regional delegations could engage further in military-to-military deliberations and scientific exchanges on space. Some of these conferences could be arranged as part of unofficial dialogues offering each side an opportunity to discuss shared concerns and interests more candidly. </w:t>
      </w:r>
      <w:r w:rsidRPr="00CD5BFF">
        <w:rPr>
          <w:u w:val="single"/>
        </w:rPr>
        <w:t>The overall purposes of such efforts would be to highlight the overlapping interests among the major players in space and to emphasize the interdependencies that make conflict in space unacceptably costly and unthinkable for every nation</w:t>
      </w:r>
      <w:r>
        <w:rPr>
          <w:u w:val="single"/>
        </w:rPr>
        <w:t xml:space="preserve">. </w:t>
      </w:r>
    </w:p>
    <w:p w14:paraId="1C573CC8" w14:textId="77777777" w:rsidR="009C0F5A" w:rsidRDefault="009C0F5A" w:rsidP="009C0F5A">
      <w:pPr>
        <w:pStyle w:val="Heading4"/>
      </w:pPr>
      <w:r>
        <w:t xml:space="preserve">Cooperation is mutually beneficial </w:t>
      </w:r>
    </w:p>
    <w:p w14:paraId="59C37B0E" w14:textId="77777777" w:rsidR="009C0F5A" w:rsidRPr="00EC28CD" w:rsidRDefault="009C0F5A" w:rsidP="009C0F5A">
      <w:r w:rsidRPr="00EC28CD">
        <w:rPr>
          <w:rStyle w:val="Style13ptBold"/>
        </w:rPr>
        <w:t>Davis 13</w:t>
      </w:r>
      <w:r>
        <w:t xml:space="preserve"> (Chris, a graduate from the University of Virginia, “It’s time the US and China try a little space diplomacy”, uschinadaily, </w:t>
      </w:r>
      <w:hyperlink r:id="rId144" w:history="1">
        <w:r w:rsidRPr="000D4A1F">
          <w:rPr>
            <w:rStyle w:val="Hyperlink"/>
          </w:rPr>
          <w:t>http://usa.chinadaily.com.cn/2013-06/26/content_16660813.htm</w:t>
        </w:r>
      </w:hyperlink>
      <w:r>
        <w:t xml:space="preserve">, AG) </w:t>
      </w:r>
    </w:p>
    <w:p w14:paraId="3B549CFB" w14:textId="77777777" w:rsidR="009C0F5A" w:rsidRDefault="009C0F5A" w:rsidP="009C0F5A">
      <w:pPr>
        <w:rPr>
          <w:sz w:val="12"/>
        </w:rPr>
      </w:pPr>
      <w:r w:rsidRPr="00EC28CD">
        <w:rPr>
          <w:sz w:val="12"/>
        </w:rPr>
        <w:t>The stunning success of the 15-day-long Shenzhou X mission - the longest stay in orbit for Chinese taikonauts since China started sending people into space in 2003 - raises the often-asked question : Why don't the US and China do something together in space? A panel of space experts convened at the Stimson Center in Washington recently concluded that cooperative missions between the two countries could be done without jeopardizing national security or giving away state secrets, and it might help to ease tensions between the two nations. Fifty years ago</w:t>
      </w:r>
      <w:r w:rsidRPr="00116056">
        <w:rPr>
          <w:u w:val="single"/>
        </w:rPr>
        <w:t>, President John F. Kennedy called space an area where countries could cooperate. So what's the hold up?</w:t>
      </w:r>
      <w:r w:rsidRPr="00EC28CD">
        <w:rPr>
          <w:sz w:val="12"/>
        </w:rPr>
        <w:t xml:space="preserve"> For starters, it's prohibited. Representative Frank Wolf, a </w:t>
      </w:r>
      <w:r w:rsidRPr="00116056">
        <w:rPr>
          <w:u w:val="single"/>
        </w:rPr>
        <w:t>Republican from Virginia who is chairman of the subcommittee that controls NASA's purse strings, has written into the space agency's appropriations bill a provision that prohibits spending a penny on any joint project with China.</w:t>
      </w:r>
      <w:r w:rsidRPr="00EC28CD">
        <w:rPr>
          <w:sz w:val="12"/>
        </w:rPr>
        <w:t xml:space="preserve"> "They can't even discuss or have a meeting with us," John M. Logsdon, professor emeritus of political science and international affairs at George Washington University's Space Policy Institute, said in an interview. "That's not a very positive starting point for cooperation." </w:t>
      </w:r>
      <w:r w:rsidRPr="00EC28CD">
        <w:rPr>
          <w:u w:val="single"/>
        </w:rPr>
        <w:t>It's time the US and China try a little space diplomacy</w:t>
      </w:r>
      <w:r w:rsidRPr="00EC28CD">
        <w:rPr>
          <w:sz w:val="12"/>
        </w:rPr>
        <w:t xml:space="preserve"> Sources who asked not to be identified said some of the senior leadership of NASA would love to work on projects with China, but they can't say so in public, given the imposed restrictions, which are reportedly motivated by Wolf's concerns over China's human rights issues. George Kulacki, senior analyst and China project manager for the Union of Concerned Scientists, said that science is a global activity, </w:t>
      </w:r>
      <w:r w:rsidRPr="00116056">
        <w:rPr>
          <w:u w:val="single"/>
        </w:rPr>
        <w:t>and there are many areas of space science that could greatly benefit from the resumption of normal relations between space scientists in China and the US. Both countries are planning to place in orbit new scientific instruments that "will expand our understanding of different aspects of the universe</w:t>
      </w:r>
      <w:r w:rsidRPr="00EC28CD">
        <w:rPr>
          <w:sz w:val="12"/>
        </w:rPr>
        <w:t xml:space="preserve">", he said in an e-mail response to questions. "Ideally, because of the limited resources available and the timescales involved, </w:t>
      </w:r>
      <w:r w:rsidRPr="00EC28CD">
        <w:rPr>
          <w:u w:val="single"/>
        </w:rPr>
        <w:t>scientists in different parts of the world work together to field instruments that can observe and measure different phenomenon and then share the data, avoiding duplication and waste</w:t>
      </w:r>
      <w:r w:rsidRPr="00EC28CD">
        <w:rPr>
          <w:sz w:val="12"/>
        </w:rPr>
        <w:t>," Kulacki said. "</w:t>
      </w:r>
      <w:r w:rsidRPr="00116056">
        <w:rPr>
          <w:u w:val="single"/>
        </w:rPr>
        <w:t>This kind of basic scientific collaboration</w:t>
      </w:r>
      <w:r w:rsidRPr="00EC28CD">
        <w:rPr>
          <w:sz w:val="12"/>
        </w:rPr>
        <w:t xml:space="preserve">, which </w:t>
      </w:r>
      <w:r w:rsidRPr="00116056">
        <w:rPr>
          <w:u w:val="single"/>
        </w:rPr>
        <w:t>is essential to the advancement of human knowledge</w:t>
      </w:r>
      <w:r w:rsidRPr="00EC28CD">
        <w:rPr>
          <w:sz w:val="12"/>
        </w:rPr>
        <w:t>, is impossible if scientists are forbidden from even talking to each other," he said. Kulacki said the Congressional restrictions on NASA are having a chilling effect throughout the US space community. "</w:t>
      </w:r>
      <w:r w:rsidRPr="00116056">
        <w:rPr>
          <w:u w:val="single"/>
        </w:rPr>
        <w:t>Even scientists who do not receive NASA funding are reluctant to engage their Chinese counterparts because they are afraid of Congressional retribution</w:t>
      </w:r>
      <w:r w:rsidRPr="00EC28CD">
        <w:rPr>
          <w:sz w:val="12"/>
        </w:rPr>
        <w:t xml:space="preserve">," Kulacki said. "With the exception of the president's science adviser, NASA and the rest of the Obama administration are too timid to fight back even though they disagree with the policies... "In the absence of presidential leadership, a small clique of powerful legislators is being allowed to hijack the president's constitutional authority to conduct scientific diplomacy," Kulacki said. But suppose it was allowed, what shape would this scientific diplomacy take? Brian Weeden, technical adviser at the Secure World Foundation, cited in an interview a Congressional Research Service report that outlined three major categories for China-US cooperation in space: data sharing, a dialogue on policy and joint activities. He also pointed to a joint statement issued by presidents Obama and Hu Jintao in 2011 where </w:t>
      </w:r>
      <w:r w:rsidRPr="00116056">
        <w:rPr>
          <w:u w:val="single"/>
        </w:rPr>
        <w:t>both leaders agreed to cooperate in space as long as a project was of mutual benefit</w:t>
      </w:r>
      <w:r w:rsidRPr="00EC28CD">
        <w:rPr>
          <w:sz w:val="12"/>
        </w:rPr>
        <w:t xml:space="preserve">, had reciprocity and built transparency between the two nations. "That's a good way to think about it," Weeden said. "It has to be something where both the US and China are bringing something to the table and both have to feel like they got something out of it." Weeden said that can be limiting, since China is still on a path to develop capabilities the US has already accomplished decades past, especially in human space flight. That aside, Weeden said, there is, for instance, </w:t>
      </w:r>
      <w:r w:rsidRPr="00116056">
        <w:rPr>
          <w:u w:val="single"/>
        </w:rPr>
        <w:t>a renewed interest in tracking asteroids and whether any of them are a threat to Earth, a "non-controversial issue not tied to any serious national security issues"</w:t>
      </w:r>
      <w:r w:rsidRPr="00EC28CD">
        <w:rPr>
          <w:sz w:val="12"/>
        </w:rPr>
        <w:t>. Weeden said another possibility was in monitoring space weather. The US has aging satellites watching the surface of the Sun for storms and solar flares that need to be replaced and the US is struggling to find the money for it. That project has international cooperation written all over it and the cost - in the low hundreds of millions - would depend on how it is sliced. Would China put up its own satellite and trade its data for data from one of ours? Or is the satellite jointly funded with each country mounting its own sensors on it? Either way, any nation with satellites flying benefits from the solar flare reports. To get joint efforts going, Weeden said, "Start with something that is fairly non-controversial, more towards the scientific end - because there has been and continues to be some scientific cooperation and exchange - and build up to something like human space flight." Other experts believe that the only way to overcome the bureaucratic inertia on either side and really make a US-China joint space project happen is to get interest from the highest levels - the leaders themselves have to get behind it, the way President Richard Nixon did with the Apollo-Soyuz "handshake in space." And that is only going to happen with a manned mission. "You're not going to get Obama to put a lot of personal effort behind just staring at the Sun," Weeden said. Joan Johnson-Freese, a political scientist with the US Naval War College, said at the Stimson panel, "US restrictions on working with China in space are coming across as a bit of the mean girl in the international space community, as though we think we can just decide who is in the clique and who is not. That does not bode well for us in the spillover to larger geostrategic issues." Meanwhile, a few eyebrows were raised at a recent House Armed Services Committee hearing when it was mentioned that the Pentagon, in order to improve communications in its Africa command, had leased bandwidth on Apstart-7, a satellite deployed by China in 2012.</w:t>
      </w:r>
      <w:r>
        <w:rPr>
          <w:sz w:val="12"/>
        </w:rPr>
        <w:t xml:space="preserve"> </w:t>
      </w:r>
    </w:p>
    <w:p w14:paraId="38171B4E" w14:textId="77777777" w:rsidR="009C0F5A" w:rsidRPr="006A0725" w:rsidRDefault="009C0F5A" w:rsidP="009C0F5A">
      <w:pPr>
        <w:pStyle w:val="Heading4"/>
        <w:rPr>
          <w:rStyle w:val="Style13ptBold"/>
          <w:b/>
        </w:rPr>
      </w:pPr>
      <w:r w:rsidRPr="006A0725">
        <w:rPr>
          <w:rStyle w:val="Style13ptBold"/>
        </w:rPr>
        <w:t>China willing to engage in transparency building measures</w:t>
      </w:r>
    </w:p>
    <w:p w14:paraId="697F5C2B" w14:textId="77777777" w:rsidR="009C0F5A" w:rsidRDefault="009C0F5A" w:rsidP="009C0F5A">
      <w:r w:rsidRPr="006A0725">
        <w:rPr>
          <w:rStyle w:val="Style13ptBold"/>
        </w:rPr>
        <w:t>Clark 13</w:t>
      </w:r>
      <w:r w:rsidRPr="006A0725">
        <w:t xml:space="preserve"> (Colin, covered Congress, intelligence and regulatory affairs for Space News; founded and edited the Washington Aerospace Briefing, </w:t>
      </w:r>
      <w:r>
        <w:t>“</w:t>
      </w:r>
      <w:hyperlink r:id="rId145" w:tooltip="Permanent link to ‘Landmark’ Space Policy Shift As China, Others Agree To Space Code of Conduct Talks" w:history="1">
        <w:r w:rsidRPr="006A0725">
          <w:rPr>
            <w:rStyle w:val="Hyperlink"/>
          </w:rPr>
          <w:t>‘Landmark’ Space Policy Shift As China, Others Agree To Space Code of Conduct Talks</w:t>
        </w:r>
      </w:hyperlink>
      <w:r>
        <w:t xml:space="preserve">”, Breaking Defense, </w:t>
      </w:r>
      <w:hyperlink r:id="rId146" w:history="1">
        <w:r w:rsidRPr="00F92B3F">
          <w:rPr>
            <w:rStyle w:val="Hyperlink"/>
          </w:rPr>
          <w:t>http://breakingdefense.com/2013/07/landmark-space-policy-shift-as-china-others-agrees-to-talk-about-space-code-of-conduct/</w:t>
        </w:r>
      </w:hyperlink>
      <w:r>
        <w:t xml:space="preserve">, AG) </w:t>
      </w:r>
    </w:p>
    <w:p w14:paraId="55FFDFD8" w14:textId="77777777" w:rsidR="009C0F5A" w:rsidRDefault="009C0F5A" w:rsidP="009C0F5A">
      <w:pPr>
        <w:rPr>
          <w:u w:val="single"/>
        </w:rPr>
      </w:pPr>
      <w:r w:rsidRPr="006A0725">
        <w:rPr>
          <w:sz w:val="14"/>
        </w:rPr>
        <w:t xml:space="preserve">WASHINGTON: </w:t>
      </w:r>
      <w:r w:rsidRPr="006A0725">
        <w:rPr>
          <w:u w:val="single"/>
        </w:rPr>
        <w:t>After years of grudging refusal to do much more than discuss the possibility of talks on a space code of conduct, China has begun discussions on a multilateral code</w:t>
      </w:r>
      <w:r w:rsidRPr="006A0725">
        <w:rPr>
          <w:sz w:val="14"/>
        </w:rPr>
        <w:t xml:space="preserve"> as part of a larger UN effort, </w:t>
      </w:r>
      <w:r w:rsidRPr="006A0725">
        <w:rPr>
          <w:u w:val="single"/>
        </w:rPr>
        <w:t xml:space="preserve">as well as committed to specific goals known in the trade as “transparency and confidence-building measures” (TCBMs). </w:t>
      </w:r>
      <w:r w:rsidRPr="006A0725">
        <w:rPr>
          <w:sz w:val="14"/>
        </w:rPr>
        <w:t xml:space="preserve">“It is an extremely positive step that representatives of the international community were able to agree on activities that can lead to a more predictable, stable environment. This is part of a trend where space stability issues are often more effectively discussed using norms of behavior (versus a treaty-based approach),” says Victoria Samson, DC director of the Secure World Foundation, who’s one of the few people outside the US government who know much about this intensely technical subject. </w:t>
      </w:r>
      <w:r w:rsidRPr="006A0725">
        <w:rPr>
          <w:u w:val="single"/>
        </w:rPr>
        <w:t>The long term stakes for these efforts are enormous: preserving the ability of every country to send satellites and people into space safely</w:t>
      </w:r>
      <w:r w:rsidRPr="006A0725">
        <w:rPr>
          <w:sz w:val="14"/>
        </w:rPr>
        <w:t xml:space="preserve">, operate safely and make use of the incredibly precious orbits that allow much of today’s and tomorrow’s economies to function globally and efficiently. Not to mention that it also preserves military access to the ultimate high ground. That may be why </w:t>
      </w:r>
      <w:r w:rsidRPr="006A0725">
        <w:rPr>
          <w:u w:val="single"/>
        </w:rPr>
        <w:t>the Chinese position appears to be shifting</w:t>
      </w:r>
      <w:r>
        <w:rPr>
          <w:u w:val="single"/>
        </w:rPr>
        <w:t xml:space="preserve">. </w:t>
      </w:r>
    </w:p>
    <w:p w14:paraId="543B55D5" w14:textId="77777777" w:rsidR="009C0F5A" w:rsidRDefault="009C0F5A" w:rsidP="009C0F5A"/>
    <w:p w14:paraId="337C9F54" w14:textId="77777777" w:rsidR="00DF5914" w:rsidRDefault="00DF5914" w:rsidP="00DF5914">
      <w:pPr>
        <w:pStyle w:val="Heading3"/>
      </w:pPr>
      <w:r>
        <w:t>Scientific Coop Solvency</w:t>
      </w:r>
    </w:p>
    <w:p w14:paraId="4EF92D82" w14:textId="77777777" w:rsidR="00DF5914" w:rsidRDefault="00DF5914" w:rsidP="00DF5914"/>
    <w:p w14:paraId="4853C5D1" w14:textId="77777777" w:rsidR="00DF5914" w:rsidRPr="00866547" w:rsidRDefault="00DF5914" w:rsidP="00DF5914"/>
    <w:p w14:paraId="50D8CADA" w14:textId="77777777" w:rsidR="00DF5914" w:rsidRDefault="00DF5914" w:rsidP="00DF5914">
      <w:pPr>
        <w:pStyle w:val="Heading4"/>
      </w:pPr>
      <w:r>
        <w:t>Creation of US-China space development investment bank resolves conflicts *EU makes this card problematic*</w:t>
      </w:r>
    </w:p>
    <w:p w14:paraId="27EAE490" w14:textId="77777777" w:rsidR="00DF5914" w:rsidRPr="00555BBB" w:rsidRDefault="00DF5914" w:rsidP="00DF5914">
      <w:r>
        <w:t xml:space="preserve">Vid </w:t>
      </w:r>
      <w:r w:rsidRPr="00555BBB">
        <w:rPr>
          <w:rStyle w:val="Style13ptBold"/>
        </w:rPr>
        <w:t>Beldavs</w:t>
      </w:r>
      <w:r>
        <w:t>, 12-7-</w:t>
      </w:r>
      <w:r w:rsidRPr="00555BBB">
        <w:rPr>
          <w:rStyle w:val="Style13ptBold"/>
        </w:rPr>
        <w:t>2015</w:t>
      </w:r>
      <w:r>
        <w:t>, Vidvuds (Vid) Beldavs works for the FOTONIKA-LV photonics research center of the University of Latvia "The Space Review: Prospects for US-China space cooperation," No Publication, http://www.thespacereview.com/article/2878/1)//SZ</w:t>
      </w:r>
    </w:p>
    <w:p w14:paraId="794F3A35" w14:textId="77777777" w:rsidR="00DF5914" w:rsidRDefault="00DF5914" w:rsidP="00DF5914">
      <w:r>
        <w:t xml:space="preserve">Clearly sensitive technologies need to be protected. But, protecting US intellectual property is not known to be a domain where the House Appropriations Committee of the US Congress has recognized expertise or where it has been invested with any specific authority. </w:t>
      </w:r>
      <w:r w:rsidRPr="00555BBB">
        <w:rPr>
          <w:u w:val="single"/>
        </w:rPr>
        <w:t>Additionally, NASA is a relatively tiny domain in the vast territory of advanced technology under development by the US. The Wolf Amendment, in fact, offers no protection of American technology but instead empowers members of a Congressional committee with no relevant expertise or authority to play a foreign policy role</w:t>
      </w:r>
      <w:r>
        <w:t xml:space="preserve">. Congressman Culbertson clearly recognizes that </w:t>
      </w:r>
      <w:r w:rsidRPr="00614A3A">
        <w:rPr>
          <w:u w:val="single"/>
        </w:rPr>
        <w:t>space technology is key to addressing major challenges facing not only the US, but the entire world community</w:t>
      </w:r>
      <w:r>
        <w:t xml:space="preserve">. </w:t>
      </w:r>
      <w:r w:rsidRPr="00614A3A">
        <w:rPr>
          <w:u w:val="single"/>
        </w:rPr>
        <w:t>To bar the United States from participation in</w:t>
      </w:r>
      <w:r>
        <w:t xml:space="preserve"> global initiatives in the </w:t>
      </w:r>
      <w:r w:rsidRPr="00614A3A">
        <w:rPr>
          <w:u w:val="single"/>
        </w:rPr>
        <w:t>peaceful uses of outer space because China is also involved</w:t>
      </w:r>
      <w:r>
        <w:t xml:space="preserve"> is, at best, </w:t>
      </w:r>
      <w:r w:rsidRPr="00614A3A">
        <w:rPr>
          <w:u w:val="single"/>
        </w:rPr>
        <w:t>is an overemotional response to the potential for illicit technology transfer with a totally inappropriate instrument</w:t>
      </w:r>
      <w:r>
        <w:t xml:space="preserve">. </w:t>
      </w:r>
      <w:r w:rsidRPr="00614A3A">
        <w:rPr>
          <w:u w:val="single"/>
        </w:rPr>
        <w:t>Far more relevant to US national interests</w:t>
      </w:r>
      <w:r>
        <w:t xml:space="preserve"> </w:t>
      </w:r>
      <w:r w:rsidRPr="00614A3A">
        <w:rPr>
          <w:u w:val="single"/>
        </w:rPr>
        <w:t>would be</w:t>
      </w:r>
      <w:r>
        <w:t xml:space="preserve"> for Rep. Culbertson to support </w:t>
      </w:r>
      <w:r w:rsidRPr="00614A3A">
        <w:rPr>
          <w:u w:val="single"/>
        </w:rPr>
        <w:t>developing more effective strategies to advance US commercial interests in space</w:t>
      </w:r>
      <w:r>
        <w:t xml:space="preserve">. </w:t>
      </w:r>
      <w:r w:rsidRPr="00614A3A">
        <w:rPr>
          <w:u w:val="single"/>
        </w:rPr>
        <w:t>Otherwise, the Chinese</w:t>
      </w:r>
      <w:r>
        <w:t xml:space="preserve">, not bounded by ineffective legislation, </w:t>
      </w:r>
      <w:r w:rsidRPr="00614A3A">
        <w:rPr>
          <w:u w:val="single"/>
        </w:rPr>
        <w:t>will eat our lunch.</w:t>
      </w:r>
      <w:r>
        <w:rPr>
          <w:u w:val="single"/>
        </w:rPr>
        <w:t xml:space="preserve"> </w:t>
      </w:r>
      <w:r>
        <w:t xml:space="preserve">No one has yet developed the technologies for ISRU whether on the Moon, the asteroids, Mars, or beyond. Yet </w:t>
      </w:r>
      <w:r w:rsidRPr="00614A3A">
        <w:rPr>
          <w:u w:val="single"/>
        </w:rPr>
        <w:t>ISRU technologies are central to the whole idea of asteroid and lunar mining</w:t>
      </w:r>
      <w:r>
        <w:t xml:space="preserve">. If the Chinese can work with everyone else on the planet, but the US can only work with a short list as approved by the Appropriations Committee, it should be expected that the </w:t>
      </w:r>
      <w:r w:rsidRPr="00614A3A">
        <w:rPr>
          <w:u w:val="single"/>
        </w:rPr>
        <w:t>Chinese, drawing on the knowledge base of the entire world, will advance more quickly</w:t>
      </w:r>
      <w:r>
        <w:t xml:space="preserve">. We have no lead in ISRU, and </w:t>
      </w:r>
      <w:r w:rsidRPr="00614A3A">
        <w:rPr>
          <w:u w:val="single"/>
        </w:rPr>
        <w:t>our lead in other domains of space technology may not be particularly relevant to this challenge</w:t>
      </w:r>
      <w:r>
        <w:t xml:space="preserve">. It is time for Congress to wake up to the emerging commercial space future and work to fully unleash our commercial space potential rather than complaining about a very high level meeting in Beijing where common challenges in the peaceful uses of outer space were discussed with NASA experts present. How to enhance American commercial space potential through international collaboration To fully unleash US (and other participating countries’) commercial space potential, the following challenges need to be addressed: </w:t>
      </w:r>
      <w:r w:rsidRPr="00614A3A">
        <w:rPr>
          <w:u w:val="single"/>
        </w:rPr>
        <w:t>Negotiation of internationally recognized policies to govern commercial activities in space, including mining rights on the Moon and other policies required to conduct commercial activity beyond Earth orbit.</w:t>
      </w:r>
      <w:r>
        <w:rPr>
          <w:u w:val="single"/>
        </w:rPr>
        <w:t xml:space="preserve"> </w:t>
      </w:r>
      <w:r w:rsidRPr="00614A3A">
        <w:rPr>
          <w:u w:val="single"/>
        </w:rPr>
        <w:t>Development of technologies that enable cost-effective ISRU operations with the goal to achieve major reductions in costs.</w:t>
      </w:r>
      <w:r>
        <w:rPr>
          <w:u w:val="single"/>
        </w:rPr>
        <w:t xml:space="preserve"> </w:t>
      </w:r>
      <w:r w:rsidRPr="00614A3A">
        <w:rPr>
          <w:u w:val="single"/>
        </w:rPr>
        <w:t>Development of infrastructure that contributes to reduced risk and costs of activities in space including communications, energy, logistics, and transport facilities, and potentially other services that enable sustained operations in space at lower cost and risk</w:t>
      </w:r>
      <w:r>
        <w:t xml:space="preserve">. </w:t>
      </w:r>
      <w:r w:rsidRPr="00614A3A">
        <w:rPr>
          <w:u w:val="single"/>
        </w:rPr>
        <w:t>Development of sources of financing for space exploration and long-term industrial and commercial development in space that leverage partnership between public and private investment</w:t>
      </w:r>
      <w:r>
        <w:t xml:space="preserve"> and make possible projects with long planning horizons and extended time to positive cash flow. </w:t>
      </w:r>
      <w:r w:rsidRPr="00614A3A">
        <w:rPr>
          <w:u w:val="single"/>
        </w:rPr>
        <w:t>Development of markets for ISRU production, space manufacturing, and related research and innovation, support services, and commercial activities through public-private partnerships</w:t>
      </w:r>
      <w:r>
        <w:t xml:space="preserve">, infrastructure investment by governments, and investment schemes that address value chain development and not just individual products. Build broad public support through global celebration of major space accomplishments like Sputnik, the Apollo Moon landing, the launch of ISS and other events. Open opportunities for research and development not only in existing major spacefaring powers but also for smaller countries and developing countries as well as for universities. Place particular emphasis on opening opportunities for entrepreneurial action by small business. Reach out to schools and communities with opportunities to take part. The next International Space Exploration Forum planned offers the opportunity to begin to address the international challenges to commercial space development that are shared by all parties. Appropriately, the high-level ISEF conference includes ministerial level participation along with space agencies and related industry and academia. Particularly important will be the participation of China. </w:t>
      </w:r>
      <w:r w:rsidRPr="00614A3A">
        <w:rPr>
          <w:u w:val="single"/>
        </w:rPr>
        <w:t>China appears to be an excellent potential global partner, together with the US and the EU, to lead a global campaign to open the space frontier to peaceful commercial development</w:t>
      </w:r>
      <w:r>
        <w:t xml:space="preserve"> for the benefit of all humanity. China is a country with which the US has very extensive commercial, academic, financial, cultural and strategic ties. GE, IBM, Caterpillar, and numerous other major US corporations have extensive R&amp;D operations in China. But the US has no legacy of collaboration with China in space in space, even dating back to the International Geophysical Year in 1957 where China chose to not participate due to its perception of US meddling. </w:t>
      </w:r>
      <w:r w:rsidRPr="00470AA4">
        <w:rPr>
          <w:u w:val="single"/>
        </w:rPr>
        <w:t>China was not invited to participate in ISS</w:t>
      </w:r>
      <w:r>
        <w:t xml:space="preserve">. And </w:t>
      </w:r>
      <w:r w:rsidRPr="00470AA4">
        <w:rPr>
          <w:rStyle w:val="Emphasis"/>
        </w:rPr>
        <w:t>the Wolf Amendment seeks to even prevent dialogue with China on the peaceful uses of outer space</w:t>
      </w:r>
      <w:r>
        <w:t xml:space="preserve">. </w:t>
      </w:r>
      <w:r w:rsidRPr="00470AA4">
        <w:rPr>
          <w:u w:val="single"/>
        </w:rPr>
        <w:t>China is</w:t>
      </w:r>
      <w:r>
        <w:t xml:space="preserve"> both a developing country and </w:t>
      </w:r>
      <w:r w:rsidRPr="00470AA4">
        <w:rPr>
          <w:u w:val="single"/>
        </w:rPr>
        <w:t>a rapidly growing advanced industrial economy with significant financial, industrial, and knowledge resources</w:t>
      </w:r>
      <w:r>
        <w:t xml:space="preserve">. China </w:t>
      </w:r>
      <w:r w:rsidRPr="00470AA4">
        <w:rPr>
          <w:u w:val="single"/>
        </w:rPr>
        <w:t>also has a profound understanding of economic development</w:t>
      </w:r>
      <w:r>
        <w:t xml:space="preserve"> and the role of education, research, innovation, and technology commercialization as evidenced by its sustained, rapid economic development. </w:t>
      </w:r>
      <w:r w:rsidRPr="00470AA4">
        <w:rPr>
          <w:u w:val="single"/>
        </w:rPr>
        <w:t>China appears to be an excellent potential global partner</w:t>
      </w:r>
      <w:r>
        <w:t xml:space="preserve">, together with the US and the EU, </w:t>
      </w:r>
      <w:r w:rsidRPr="00470AA4">
        <w:rPr>
          <w:u w:val="single"/>
        </w:rPr>
        <w:t>to lead a global campaign to open the space frontier to peaceful commercial development</w:t>
      </w:r>
      <w:r>
        <w:t xml:space="preserve"> for the benefit of all humanity. US-China-EU Strategic Space Partnership </w:t>
      </w:r>
      <w:r w:rsidRPr="00470AA4">
        <w:rPr>
          <w:u w:val="single"/>
        </w:rPr>
        <w:t>Such a partnership can be founded on the basis of a space development investment bank (SDIB</w:t>
      </w:r>
      <w:r>
        <w:t xml:space="preserve">). Recently, China took the lead in the formation of the Asian Infrastructure Investment Bank (AIIB) with a proposed capitalization of $100 billion that includes expressed interest by 57 nations, including primarily developing states in the Asia-Pacific region but also the majority of EU member states. The US, Canada, and Japan have declined to participate in AIIB. What if the US, the EU, and China worked out a structure for </w:t>
      </w:r>
      <w:r w:rsidRPr="00470AA4">
        <w:rPr>
          <w:u w:val="single"/>
        </w:rPr>
        <w:t>SDIB that would promote accelerated commercial development of space</w:t>
      </w:r>
      <w:r>
        <w:t xml:space="preserve">? Capitalized at, say, $100 billion, </w:t>
      </w:r>
      <w:r w:rsidRPr="00470AA4">
        <w:rPr>
          <w:u w:val="single"/>
        </w:rPr>
        <w:t>SDIB could provide the long-term financing for infrastructure such as a lunar power utility whose role would be to supply power initially to exploration activities and, later, to ISRU development</w:t>
      </w:r>
      <w:r>
        <w:t xml:space="preserve">. Other projects could include space hubs for transportation, logistics management, refueling, and no doubt tourist and recreational facilities. Insofar as </w:t>
      </w:r>
      <w:r w:rsidRPr="00470AA4">
        <w:rPr>
          <w:u w:val="single"/>
        </w:rPr>
        <w:t>SDIB would fund projects that enable or encourage national space initiatives</w:t>
      </w:r>
      <w:r>
        <w:t xml:space="preserve">, the capitalization of the bank would be on call to spend as the investment committee chooses to serve the global interest of advancing development of a robust space economy that brings benefits to all member states. </w:t>
      </w:r>
      <w:r w:rsidRPr="00470AA4">
        <w:rPr>
          <w:u w:val="single"/>
        </w:rPr>
        <w:t>SDIB could leverage funding by governments as well as by private sources of capital</w:t>
      </w:r>
      <w:r>
        <w:t xml:space="preserve">. Funding by itself, however, cannot open the space frontier. </w:t>
      </w:r>
      <w:r w:rsidRPr="00470AA4">
        <w:rPr>
          <w:u w:val="single"/>
        </w:rPr>
        <w:t>Needed are appropriate government policies, enabling technologies, and strategic direction that lead to the development of a growing array of markets for space businesses</w:t>
      </w:r>
      <w:r>
        <w:t>. A self-sustaining space economy is one where investment generates positive returns. The breakthrough to a self-sustaining space economy would mark a historical inflection point where investment in space is businesses will start to see exponential growth. Russia, as one of the pioneers in space development, can contribute its extensive capabilities to advance human prospects in space. The European Union, its member states, and the European Space Agency are other vital elements of a global campaign to open the space frontier for all mankind. Japan, the host of the next ISEF conference, has made significant advances in space development and, along with India and South Korea, are vital to the success of an international effort to develop a self-sustaining space economy. A self-sustaining space economy is one where investment generates positive returns. The breakthrough to a self-sustaining space economy would mark a historical inflection point where investment in space is businesses will start to see exponential growth. Achieving that breakthrough is in the interests of all participating states insofar as that will mark the point at which significant gains in the benefits of space to all of Earth’s people will exceed the investment required to achieve them.</w:t>
      </w:r>
    </w:p>
    <w:p w14:paraId="6F78F18C" w14:textId="77777777" w:rsidR="00DF5914" w:rsidRDefault="00DF5914" w:rsidP="00DF5914">
      <w:pPr>
        <w:pStyle w:val="Heading4"/>
      </w:pPr>
      <w:r>
        <w:t>NASA looking to cooperate with China on Space projects</w:t>
      </w:r>
    </w:p>
    <w:p w14:paraId="0DD77017" w14:textId="77777777" w:rsidR="00DF5914" w:rsidRDefault="00DF5914" w:rsidP="00DF5914">
      <w:r>
        <w:t xml:space="preserve">Libo </w:t>
      </w:r>
      <w:r w:rsidRPr="008C304A">
        <w:rPr>
          <w:rStyle w:val="Style13ptBold"/>
        </w:rPr>
        <w:t>Liu</w:t>
      </w:r>
      <w:r>
        <w:t>, 5-24-</w:t>
      </w:r>
      <w:r w:rsidRPr="008C304A">
        <w:rPr>
          <w:rStyle w:val="Style13ptBold"/>
        </w:rPr>
        <w:t>2016</w:t>
      </w:r>
      <w:r>
        <w:t xml:space="preserve">, "NASA Chief: Congress Should Revise US-China Space Cooperation Law," VOA, </w:t>
      </w:r>
      <w:hyperlink r:id="rId147" w:history="1">
        <w:r w:rsidRPr="00D47530">
          <w:rPr>
            <w:rStyle w:val="Hyperlink"/>
          </w:rPr>
          <w:t>http://www.voanews.com/content/nasa-congress-us-china-space-cooperation-law/3344926.htm</w:t>
        </w:r>
      </w:hyperlink>
    </w:p>
    <w:p w14:paraId="1CF3C8F2" w14:textId="77777777" w:rsidR="00DF5914" w:rsidRDefault="00DF5914" w:rsidP="00DF5914">
      <w:r w:rsidRPr="00AF2258">
        <w:rPr>
          <w:rStyle w:val="StyleUnderline"/>
        </w:rPr>
        <w:t>NASA says the U.S. can someday cooperate with China as it did with the Soviet Union on the Apollo-Soyuz joint project in 1975.¶</w:t>
      </w:r>
      <w:r w:rsidRPr="00AF2258">
        <w:rPr>
          <w:sz w:val="12"/>
        </w:rPr>
        <w:t xml:space="preserve"> </w:t>
      </w:r>
      <w:r w:rsidRPr="00AF2258">
        <w:t xml:space="preserve">Responding to questions Monday at an event hosted by the Mitchell Institute on Capitol Hill, </w:t>
      </w:r>
      <w:r w:rsidRPr="00AF2258">
        <w:rPr>
          <w:rStyle w:val="StyleUnderline"/>
        </w:rPr>
        <w:t>NASA Administrator Charles Bolden said the U.S. should pursue such a relationship with China in human space exploration.¶</w:t>
      </w:r>
      <w:r w:rsidRPr="00AF2258">
        <w:rPr>
          <w:sz w:val="12"/>
        </w:rPr>
        <w:t xml:space="preserve"> </w:t>
      </w:r>
      <w:r w:rsidRPr="00AF2258">
        <w:t xml:space="preserve">"We were in an incredible Cold War with the Soviets at the time we flew Apollo-Soyuz; it was because leaders in both nations felt it was time," he said. "That represented a great use of soft power, if you will. </w:t>
      </w:r>
      <w:r w:rsidRPr="00AF2258">
        <w:rPr>
          <w:rStyle w:val="StyleUnderline"/>
        </w:rPr>
        <w:t xml:space="preserve">Look where we are today. I think we will get there [with China]. And I think it is necessary."¶ Current law prohibits NASA from engaging with its Chinese counterparts on such projects. But Bolden, who will travel to Beijing later this year, says Congress should consider revising the law.¶ </w:t>
      </w:r>
      <w:r w:rsidRPr="00AF2258">
        <w:t>Peter Huessy, a senior adviser at the Mitchell Institute and prominent defense consultant, tells VOA he is not opposed to a revision of relevant law, but cautions against any premature enthusiasm.</w:t>
      </w:r>
      <w:r w:rsidRPr="00AF2258">
        <w:rPr>
          <w:sz w:val="12"/>
        </w:rPr>
        <w:t xml:space="preserve">¶ </w:t>
      </w:r>
      <w:r w:rsidRPr="00AF2258">
        <w:t>"We tend to engage in a lot of wishful thinking when it comes to China," he said. "We should understand China is an explicit adversary and enemy of the United States, according to their own internal documents and strategies and publications."</w:t>
      </w:r>
      <w:r w:rsidRPr="00AF2258">
        <w:rPr>
          <w:sz w:val="12"/>
        </w:rPr>
        <w:t xml:space="preserve">¶ </w:t>
      </w:r>
      <w:r w:rsidRPr="00AF2258">
        <w:rPr>
          <w:rStyle w:val="StyleUnderline"/>
        </w:rPr>
        <w:t>Brendan Curry, vice president of the Space Foundation, tells VOA that small steps can be taken in bilateral relations to calm lawmakers' fears about China's threat to U.S. space assets.¶ The initial steps, he said, would perhaps involve such projects as "working on weather satellite data sharing and things like that — things that will make critics on China on Capitol Hill a little bit more relaxed about the idea of cooperation."¶</w:t>
      </w:r>
      <w:r w:rsidRPr="00AF2258">
        <w:rPr>
          <w:sz w:val="12"/>
        </w:rPr>
        <w:t xml:space="preserve"> </w:t>
      </w:r>
      <w:r w:rsidRPr="00AF2258">
        <w:t>Currently there is no strong voice on the Hill to lift the ban on space cooperation with China, given Beijing's growing military capabilities in space.</w:t>
      </w:r>
      <w:r w:rsidRPr="00AF2258">
        <w:rPr>
          <w:sz w:val="12"/>
        </w:rPr>
        <w:t xml:space="preserve">¶ </w:t>
      </w:r>
      <w:r w:rsidRPr="00AF2258">
        <w:t>NASA's Bolden says he does not expect the ban to be lifted during his tenure.</w:t>
      </w:r>
    </w:p>
    <w:p w14:paraId="4F70B44B" w14:textId="77777777" w:rsidR="00DF5914" w:rsidRDefault="00DF5914" w:rsidP="00DF5914">
      <w:pPr>
        <w:pStyle w:val="Heading4"/>
      </w:pPr>
      <w:r>
        <w:t>Head of NASA and CNSA call for cooperation on space exploration</w:t>
      </w:r>
    </w:p>
    <w:p w14:paraId="31C18CEB" w14:textId="77777777" w:rsidR="00DF5914" w:rsidRDefault="00DF5914" w:rsidP="00DF5914">
      <w:r>
        <w:t xml:space="preserve">Arthur Dominic </w:t>
      </w:r>
      <w:r w:rsidRPr="008C304A">
        <w:rPr>
          <w:rStyle w:val="Style13ptBold"/>
        </w:rPr>
        <w:t>Villasanta</w:t>
      </w:r>
      <w:r>
        <w:t>, 6-27-</w:t>
      </w:r>
      <w:r w:rsidRPr="008C304A">
        <w:rPr>
          <w:rStyle w:val="Style13ptBold"/>
        </w:rPr>
        <w:t>2016</w:t>
      </w:r>
      <w:r>
        <w:t xml:space="preserve">, "Heads of China and US Space Agencies Appeal for Cooperation in Space Exploration," Chinatopix, </w:t>
      </w:r>
      <w:hyperlink r:id="rId148" w:history="1">
        <w:r w:rsidRPr="00D47530">
          <w:rPr>
            <w:rStyle w:val="Hyperlink"/>
          </w:rPr>
          <w:t>http://www.chinatopix.com/articles/93677/20160627/heads-china-space-agencies-appeal-cooperation-exploration.htm</w:t>
        </w:r>
      </w:hyperlink>
    </w:p>
    <w:p w14:paraId="6947EDE2" w14:textId="77777777" w:rsidR="00DF5914" w:rsidRPr="00604288" w:rsidRDefault="00DF5914" w:rsidP="00DF5914">
      <w:pPr>
        <w:tabs>
          <w:tab w:val="left" w:pos="7110"/>
        </w:tabs>
        <w:rPr>
          <w:sz w:val="12"/>
        </w:rPr>
      </w:pPr>
      <w:r w:rsidRPr="00AF2258">
        <w:t xml:space="preserve">Over the past two months, </w:t>
      </w:r>
      <w:r w:rsidRPr="000157E8">
        <w:rPr>
          <w:rStyle w:val="StyleUnderline"/>
        </w:rPr>
        <w:t>the heads of NASA and the China National Space Administration (CNSA) have jointly and separately called for renewing cooperation in space exploration between the United States and China.¶</w:t>
      </w:r>
      <w:r w:rsidRPr="00AF2258">
        <w:rPr>
          <w:sz w:val="12"/>
        </w:rPr>
        <w:t xml:space="preserve"> </w:t>
      </w:r>
      <w:r w:rsidRPr="00AF2258">
        <w:t>The renewed call for cooperation comes amid separate programs by both NASA and CNSA to land humans on Mars by the 2030s. NASA later this year will see the first launch of its Space Launch System (SLS) heavy rocket that will take a multinational team of astronauts to land on Mars by 2035.</w:t>
      </w:r>
      <w:r w:rsidRPr="00AF2258">
        <w:rPr>
          <w:sz w:val="12"/>
        </w:rPr>
        <w:t xml:space="preserve">¶ </w:t>
      </w:r>
      <w:r w:rsidRPr="00AF2258">
        <w:t>China plans to land its first robot rover on Mars by 2021 and is currently developing a heavy rocket that can reach the Red Planet. Over the next 15 years, China will develop and launch a heavy lift rocket nearly 10 meters in diameter and with five times the carrying capacity of current rockets for voyages to Mars.</w:t>
      </w:r>
      <w:r w:rsidRPr="00AF2258">
        <w:rPr>
          <w:sz w:val="12"/>
        </w:rPr>
        <w:t xml:space="preserve">¶ </w:t>
      </w:r>
      <w:r w:rsidRPr="00AF2258">
        <w:t xml:space="preserve">Last April, </w:t>
      </w:r>
      <w:r w:rsidRPr="000157E8">
        <w:rPr>
          <w:rStyle w:val="StyleUnderline"/>
        </w:rPr>
        <w:t>CNSA head Prof. Wu Weiren affirmed China is ready to again work with the U.S. despite the legal ban on cooperation imposed by the U.S. and the perception among influential members of the U.S. Congress that CNSA remains a military-led organization whose priority is to ensure China's military dominance of space beneath the guise of a civilian space program</w:t>
      </w:r>
      <w:r w:rsidRPr="00AF2258">
        <w:t>.</w:t>
      </w:r>
      <w:r w:rsidRPr="00AF2258">
        <w:rPr>
          <w:sz w:val="12"/>
        </w:rPr>
        <w:t xml:space="preserve">¶ </w:t>
      </w:r>
      <w:r w:rsidRPr="00AF2258">
        <w:t>CNSA is an agency of the State Administration for Science, Technology and Industry for National Defense (SASTIND), a pseudo-civilian organization apparently led by military officers of the People's Liberation Army (PLA).</w:t>
      </w:r>
      <w:r w:rsidRPr="00AF2258">
        <w:rPr>
          <w:sz w:val="12"/>
        </w:rPr>
        <w:t xml:space="preserve">¶ </w:t>
      </w:r>
      <w:r w:rsidRPr="00AF2258">
        <w:t>SASTIND and its predecessor have played a key role in developing China's space program since 1956 when China began its ballistic missile program. Today, SASTIND is China's comprehensive administrative office for national defense science; military technology and military industries.</w:t>
      </w:r>
      <w:r w:rsidRPr="00AF2258">
        <w:rPr>
          <w:sz w:val="12"/>
        </w:rPr>
        <w:t xml:space="preserve">¶ </w:t>
      </w:r>
      <w:r w:rsidRPr="00AF2258">
        <w:t>"</w:t>
      </w:r>
      <w:r w:rsidRPr="000157E8">
        <w:rPr>
          <w:rStyle w:val="StyleUnderline"/>
        </w:rPr>
        <w:t>We would like to cooperate with the US, especially for space and moon exploration. We would welcome this very much," said Wu.¶ "We have urged the US many times to get rid of restrictions, so scientists from both countries can work together on future exploration.'"¶ And this May, NASA Administrator Charles Bolden suggested the United States resume cooperation with China in space by having Congress revise U.S. Public Law 112-55, Sec. 539 that bans any cooperative effort among the space programs of both the U.S. and China</w:t>
      </w:r>
      <w:r w:rsidRPr="00AF2258">
        <w:t>.</w:t>
      </w:r>
      <w:r w:rsidRPr="00AF2258">
        <w:rPr>
          <w:sz w:val="12"/>
        </w:rPr>
        <w:t xml:space="preserve">¶ </w:t>
      </w:r>
      <w:r w:rsidRPr="00AF2258">
        <w:t>"We were in an incredible Cold War with the Soviets at the time we flew Apollo-Soyuz. It was because leaders in both nations felt it was time," said Bolden.</w:t>
      </w:r>
      <w:r w:rsidRPr="00AF2258">
        <w:rPr>
          <w:sz w:val="12"/>
        </w:rPr>
        <w:t xml:space="preserve">¶ </w:t>
      </w:r>
      <w:r w:rsidRPr="00AF2258">
        <w:t>"That represented a great use of soft power, if you will. Look where we are today. I think we will get there (with China). And I think it is necessary."</w:t>
      </w:r>
      <w:r w:rsidRPr="00AF2258">
        <w:rPr>
          <w:sz w:val="12"/>
        </w:rPr>
        <w:t xml:space="preserve">¶ </w:t>
      </w:r>
      <w:r w:rsidRPr="00AF2258">
        <w:t>Bolden suggested initial steps to unfreeze the thaw such as "working on weather satellite data sharing and things like that. Things that will make critics on China on Capitol Hill a little bit more relaxed about the idea of cooperation."</w:t>
      </w:r>
      <w:r w:rsidRPr="00AF2258">
        <w:rPr>
          <w:sz w:val="12"/>
        </w:rPr>
        <w:t xml:space="preserve">¶ </w:t>
      </w:r>
      <w:r w:rsidRPr="00AF2258">
        <w:t>The 112th U.S. Congress in November 2011 banned NASA from engaging in bilateral agreements and coordination with China, a ban enforced under Public Law 112-55, Sec. 539.</w:t>
      </w:r>
      <w:r w:rsidRPr="00AF2258">
        <w:rPr>
          <w:sz w:val="12"/>
        </w:rPr>
        <w:t xml:space="preserve">¶ </w:t>
      </w:r>
      <w:r w:rsidRPr="00AF2258">
        <w:t>The probability of the U.S. Congress enacting a new law to overturn Public Law 112-55, Sec. 539 is remote considering the animosity between China and the U.S. over the South China Sea and the absence of lawmakers willing to go to bat for China.</w:t>
      </w:r>
      <w:r w:rsidRPr="00AF2258">
        <w:rPr>
          <w:sz w:val="12"/>
        </w:rPr>
        <w:t xml:space="preserve">¶ </w:t>
      </w:r>
      <w:r w:rsidRPr="00AF2258">
        <w:t>The right wing Republican Party remains hostile towards China and its members control the committee in the House of Representatives responsible for NASA appropriations. The man who chairs the House of Representatives appropriations subpanel that oversees NASA, John Culberson (R-TX), in 2010 urged President Barack Obama not to allow further contact between NASA and CNSA.</w:t>
      </w:r>
      <w:r w:rsidRPr="00AF2258">
        <w:rPr>
          <w:sz w:val="12"/>
        </w:rPr>
        <w:t xml:space="preserve">¶ </w:t>
      </w:r>
      <w:r w:rsidRPr="00AF2258">
        <w:t>"I have grave concerns about the nature and goals of China's space program and strongly oppose any cooperation between NASA and CNSA's human space flight programs without Congressional authorization," he said in a letter to Obama.</w:t>
      </w:r>
      <w:r w:rsidRPr="00AF2258">
        <w:rPr>
          <w:sz w:val="12"/>
        </w:rPr>
        <w:t xml:space="preserve">¶ </w:t>
      </w:r>
      <w:r w:rsidRPr="00AF2258">
        <w:t>Bolden said he doesn't not expect the ban to be lifted during his tenure that ends with that of Obama's.</w:t>
      </w:r>
      <w:r w:rsidRPr="00AF2258">
        <w:rPr>
          <w:sz w:val="12"/>
        </w:rPr>
        <w:t xml:space="preserve"> </w:t>
      </w:r>
    </w:p>
    <w:p w14:paraId="077DE121" w14:textId="77777777" w:rsidR="00DF5914" w:rsidRDefault="00DF5914" w:rsidP="00DF5914">
      <w:pPr>
        <w:pStyle w:val="Heading4"/>
      </w:pPr>
      <w:r>
        <w:t>ISS funding is running out, cooperation with China ensures continued US space leadership</w:t>
      </w:r>
    </w:p>
    <w:p w14:paraId="0332634B" w14:textId="77777777" w:rsidR="00DF5914" w:rsidRDefault="00DF5914" w:rsidP="00DF5914">
      <w:r w:rsidRPr="008C304A">
        <w:rPr>
          <w:rStyle w:val="Style13ptBold"/>
        </w:rPr>
        <w:t>Tech Times,</w:t>
      </w:r>
      <w:r>
        <w:t xml:space="preserve"> 5-29-</w:t>
      </w:r>
      <w:r w:rsidRPr="008C304A">
        <w:rPr>
          <w:rStyle w:val="Style13ptBold"/>
        </w:rPr>
        <w:t>2015</w:t>
      </w:r>
      <w:r>
        <w:t xml:space="preserve">, "China Wants More Space Cooperation: Appeals For Access To ISS," http://www.techtimes.com/articles/56427/20150529/china-wants-more-space-cooperation-appeals-for-access-to-iss.htm - See more at: </w:t>
      </w:r>
      <w:hyperlink r:id="rId149" w:anchor="sthash.LOXKEMdo.dpuf" w:history="1">
        <w:r w:rsidRPr="00D47530">
          <w:rPr>
            <w:rStyle w:val="Hyperlink"/>
          </w:rPr>
          <w:t>http://www.techtimes.com/articles/56427/20150529/china-wants-more-space-cooperation-appeals-for-access-to-iss.htm#sthash.LOXKEMdo.dpuf</w:t>
        </w:r>
      </w:hyperlink>
    </w:p>
    <w:p w14:paraId="3F17DF7B" w14:textId="77777777" w:rsidR="00DF5914" w:rsidRDefault="00DF5914" w:rsidP="00DF5914">
      <w:r w:rsidRPr="00A40556">
        <w:rPr>
          <w:rStyle w:val="StyleUnderline"/>
        </w:rPr>
        <w:t>In an exclusive interview with CNN, Chinese astronauts relayed their desire to fly to the International Space Station. China has long been seeking to work with other nations involved in the space station but efforts at gaining access have always been ignored by the United States</w:t>
      </w:r>
      <w:r w:rsidRPr="00A40556">
        <w:t>.</w:t>
      </w:r>
      <w:r w:rsidRPr="00A40556">
        <w:rPr>
          <w:sz w:val="12"/>
        </w:rPr>
        <w:t xml:space="preserve">¶ </w:t>
      </w:r>
      <w:r w:rsidRPr="00A40556">
        <w:t>There are 15 countries, including the U.S., Japan and Russia, currently cooperating to keep the ISS up and running. In 2011 though, Congress passed an act barring NASA from engaging in bilateral contact with anyone from the Chinese space program due to concerns over national security. According to Miles O'Brien, a space analyst, mere mention of the topic immediately gets shut down in Congress because of tremendous skepticism about China.</w:t>
      </w:r>
      <w:r w:rsidRPr="00A40556">
        <w:rPr>
          <w:sz w:val="12"/>
        </w:rPr>
        <w:t xml:space="preserve">¶ </w:t>
      </w:r>
      <w:r w:rsidRPr="00A40556">
        <w:t>"It is viewed as a government that seeks to take our intellectual property -- our national secrets and treasure," added O'Brien.</w:t>
      </w:r>
      <w:r w:rsidRPr="00A40556">
        <w:rPr>
          <w:sz w:val="12"/>
        </w:rPr>
        <w:t xml:space="preserve">¶ </w:t>
      </w:r>
      <w:r w:rsidRPr="00A40556">
        <w:t xml:space="preserve">China released a white paper, noting that outer space has become a place for strategic competition. </w:t>
      </w:r>
      <w:r w:rsidRPr="00A40556">
        <w:rPr>
          <w:rStyle w:val="StyleUnderline"/>
        </w:rPr>
        <w:t>Wang Jin, a spokesperson for the Chinese defense ministry, said China has always been an advocate of using outer space peacefully, opposing an arms race in outer space, and the country will be sticking with this position</w:t>
      </w:r>
      <w:r w:rsidRPr="00A40556">
        <w:t>.</w:t>
      </w:r>
      <w:r w:rsidRPr="00A40556">
        <w:rPr>
          <w:sz w:val="12"/>
        </w:rPr>
        <w:t xml:space="preserve">¶ </w:t>
      </w:r>
      <w:r w:rsidRPr="00A40556">
        <w:t xml:space="preserve">The U.S.-China Economic and Security Review Commission released a report stating China's progress in space has "negative sum consequences" for military security in the U.S. </w:t>
      </w:r>
      <w:r w:rsidRPr="00A40556">
        <w:rPr>
          <w:rStyle w:val="StyleUnderline"/>
        </w:rPr>
        <w:t xml:space="preserve">Nie Haisheng, commander of the three-person Shenzhou-10 mission, said that the U.S. has nothing to fear, pointing out that the country is a pioneer in the industry.¶ And despite being shut out of the ISS, Nie said foreign astronauts can come to China's own space station when it is launched. The Chinese space station is expected to be finished in 2022, which is about the same time that the ISS will run out of funding. If the ISS ceases, it's highly likely that China will enjoy the distinction of being the only nation with a permanent space presence.¶ </w:t>
      </w:r>
      <w:r w:rsidRPr="00A40556">
        <w:t>China first launched a manned space program back in 1992, initially borrowing and buying a great deal of technology from the Russians. In fact, the Shenzhou spacecraft is heavily reminiscent of Russia's Soyuz. In 2003, China moved on to put a man in space for the first time, and in 2008, was able to complete its very first space walk. Also in 2003, the Shenzhou-10 mission crew completed the longest space mission for the country to date, twice docking at the Tiangong-1 space lab. In October 2014, China successfully completed unmanned space mission to orbit the moon and back.</w:t>
      </w:r>
    </w:p>
    <w:p w14:paraId="11E5441C" w14:textId="77777777" w:rsidR="00DF5914" w:rsidRDefault="00DF5914" w:rsidP="00DF5914">
      <w:pPr>
        <w:rPr>
          <w:rStyle w:val="StyleUnderline"/>
        </w:rPr>
      </w:pPr>
    </w:p>
    <w:p w14:paraId="2372A929" w14:textId="77777777" w:rsidR="00DF5914" w:rsidRDefault="00DF5914" w:rsidP="00DF5914">
      <w:pPr>
        <w:pStyle w:val="Heading4"/>
      </w:pPr>
      <w:r>
        <w:t>Satellite imagery provides information crucial to determining climate phenomenas – saves lives and property</w:t>
      </w:r>
    </w:p>
    <w:p w14:paraId="00D04C36" w14:textId="77777777" w:rsidR="00DF5914" w:rsidRDefault="00DF5914" w:rsidP="00DF5914">
      <w:r w:rsidRPr="00AA67DD">
        <w:rPr>
          <w:rStyle w:val="Style13ptBold"/>
        </w:rPr>
        <w:t>Line et al. 2016</w:t>
      </w:r>
      <w:r>
        <w:t xml:space="preserve"> (Line, W. E., Schmit, T. J., Lindsey, D. T., &amp; Goodman, S. J. (2016). Use of geostationary super rapid scan satellite imagery by the storm prediction center *. Weather and Forecasting, 31(2), 483-494. doi:http://dx.doi.org/10.1175/WAF-D-15-0135.1)</w:t>
      </w:r>
    </w:p>
    <w:p w14:paraId="52085D94" w14:textId="77777777" w:rsidR="00DF5914" w:rsidRDefault="00DF5914" w:rsidP="00DF5914">
      <w:r w:rsidRPr="006016DD">
        <w:t xml:space="preserve">The SPC mission states, </w:t>
      </w:r>
      <w:r w:rsidRPr="006016DD">
        <w:rPr>
          <w:rStyle w:val="StyleUnderline"/>
        </w:rPr>
        <w:t>''The Storm Prediction Center maintains a high-achieving staff using innovative science and technology to deliver timely and accurate watch and forecast products/information dealing with tornadoes, severe thunderstorms, lightning, wildfires, and winter weather for the United States to protect lives and property.'' To complete this mission, forecasters must rely on quick-updating, low-latency observational datasets</w:t>
      </w:r>
      <w:r w:rsidRPr="006016DD">
        <w:t xml:space="preserve"> given the rapid evolution of mesoscale phenomena that lead to the development of thunderstorms and severe thunderstorms. Geostationary satellite information is one such dataset because it provides nearcontinuous viewing of the CONUS and has proven vital for the composition of effective SPC forecast products. </w:t>
      </w:r>
      <w:r w:rsidRPr="006016DD">
        <w:rPr>
          <w:rStyle w:val="StyleUnderline"/>
        </w:rPr>
        <w:t>Satellite imagery in particular is utilized by SPC forecasters for tracking weather systems several days before a hazardous-weather event through the initiation and eventual dissipation stages of convection. SPC forecasters enhance their understanding and utilization of the satellite imagery by viewing it in conjunction with other relevant datasets such as surface METAR and radiosonde observations, lightning observations, radar data, and numerical weather prediction (NWP) fields, among others.¶</w:t>
      </w:r>
      <w:r w:rsidRPr="006016DD">
        <w:t xml:space="preserve"> The SPC is responsible for issuing convective outlooks for days 1, 2, 3, and 4-8. </w:t>
      </w:r>
      <w:r w:rsidRPr="006016DD">
        <w:rPr>
          <w:rStyle w:val="StyleUnderline"/>
        </w:rPr>
        <w:t>Imagery from the GOES 6.5-mm water vapor channel provides the outlook forecaster with valuable information related to the evolution of synopticscale atmospheric phenomena.</w:t>
      </w:r>
      <w:r w:rsidRPr="006016DD">
        <w:t xml:space="preserve"> Forecasters are able to monitor and track long-wave trough and ridge patterns, short-wave troughs and vorticity maxima, moisture distribution (e.g., moisture plumes and dry slots), jet streaks, and regions of convergence and divergence, all of which play an important role in convective development and evolution (Weldon and Holmes 1991). On the basis of the evolution of synoptic-scale features as observed by satellite, SPC forecasters use their scientific knowledge and extensive operational experience to aid in predicting how such features will evolve in the future, often highlighting those details in their convective-outlook products. Similarly, satellite-derived precipitable-water fields are utilized days in advance to track the recent evolution of moisture in the atmosphere. Comparisons of observed water vapor imagery and atmospheric motion vectors (AMVs) with model analysis and forecast fields provide the forecaster with an idea of how well a particular model cycle is handling the given weather scenario. Also, long temporal loops of GOES 0.63-mmvisibleand10.7-mm infrared (IR) channel imagery are viewed during this period to monitor the longer-term cloud-field evolution over the past few days and to determine how certain features have influenced recent convective</w:t>
      </w:r>
      <w:r>
        <w:t xml:space="preserve"> </w:t>
      </w:r>
      <w:r w:rsidRPr="006016DD">
        <w:t>storm occurrence.</w:t>
      </w:r>
    </w:p>
    <w:p w14:paraId="25FAC5D1" w14:textId="77777777" w:rsidR="00DF5914" w:rsidRDefault="00DF5914" w:rsidP="00DF5914"/>
    <w:p w14:paraId="2083BA12" w14:textId="77777777" w:rsidR="00DF5914" w:rsidRDefault="00DF5914" w:rsidP="00DF5914">
      <w:pPr>
        <w:pStyle w:val="Heading4"/>
      </w:pPr>
      <w:r>
        <w:t xml:space="preserve">Satellite imagery is the foundation to predicting daily weather patterns – key behind national forcasts </w:t>
      </w:r>
    </w:p>
    <w:p w14:paraId="78860187" w14:textId="77777777" w:rsidR="00DF5914" w:rsidRDefault="00DF5914" w:rsidP="00DF5914">
      <w:r w:rsidRPr="00AA67DD">
        <w:rPr>
          <w:rStyle w:val="Style13ptBold"/>
        </w:rPr>
        <w:t>Line et al. 2016</w:t>
      </w:r>
      <w:r>
        <w:t xml:space="preserve"> (Line, W. E., Schmit, T. J., Lindsey, D. T., &amp; Goodman, S. J. (2016). Use of geostationary super rapid scan satellite imagery by the storm prediction center *. Weather and Forecasting, 31(2), 483-494. doi:http://dx.doi.org/10.1175/WAF-D-15-0135.1)</w:t>
      </w:r>
    </w:p>
    <w:p w14:paraId="47F592B3" w14:textId="77777777" w:rsidR="00DF5914" w:rsidRPr="006016DD" w:rsidRDefault="00DF5914" w:rsidP="00DF5914">
      <w:pPr>
        <w:rPr>
          <w:rStyle w:val="StyleUnderline"/>
        </w:rPr>
      </w:pPr>
      <w:r w:rsidRPr="006016DD">
        <w:rPr>
          <w:rStyle w:val="StyleUnderline"/>
        </w:rPr>
        <w:t>The careful analysis of satellite imagery, especially the visible spectrum, becomes particularly vital during the period immediately prior to convective initiation at the lead, mesoscale, and mesoscale-assistant forecast desks in the issuance of ''Mesoscale Discussions'' (MDs) and severe thunderstorm and tornado watches. As one SPC forecaster states, ''during the day, visible satellite imagery is the workhorse.''</w:t>
      </w:r>
      <w:r w:rsidRPr="006016DD">
        <w:t xml:space="preserve"> In some instances, forecasters will note wave and billow cloud formations as indicators that a stable layer is present and limiting surface-based deep convection. The erosion of these cloud features is evidence that convective inhibition is weakening, and the development of a cumulus (Cu) field is a sign that the atmosphere is destabilizing. Forecasters are constantly monitoring cloud-character trends within the Cu field for signs of vertical growth and potential convective initiation. They will often reference the ''clumping,'' ''deepening,'' ''agitation,'' or ''towering'' of cumulus clouds (transition from cumulus humilis to cumulus mediocris to cumulus congestus) in areas of enhanced Cu development where initiation is appearing more imminent. In some situations, ''orphan anvils'' will appear to blow off from individual updrafts representing failed attempts at convective initiation. However, this can be a sign that the capping inversion is weakening, and successful initiation may subsequently occur. During the day, visible imagery is most often the first source of information from which a forecaster can visualize where and when convective initiation has occurred and is sustaining itself (the transition to cumulonimbus). At night, forecasters monitor brightness temperature trends in IR imagery to diagnose the initiation and vigor of the updraft, although storm-updraft processes are not resolved as well by the IR data.¶ ¶ </w:t>
      </w:r>
      <w:r w:rsidRPr="006016DD">
        <w:rPr>
          <w:rStyle w:val="StyleUnderline"/>
        </w:rPr>
        <w:t xml:space="preserve">Satellite imagery continues to play an important role after convective initiation as the SPC forecaster watches for signs of strengthening, maintenance, and </w:t>
      </w:r>
      <w:r w:rsidRPr="00AA67DD">
        <w:rPr>
          <w:rStyle w:val="StyleUnderline"/>
        </w:rPr>
        <w:t>dissipation. The appearance of storms from the satellite view can help to influence the decision of whether to issue a new watch on mature convection, or issue an MD, noting continued strengthening or weakening trends.</w:t>
      </w:r>
      <w:r w:rsidRPr="006016DD">
        <w:t xml:space="preserve"> Continued streaming of boundary layer Cu (e.g., cloud streets) into mature convection is a sign that moist low-level inflow into the storm is occurring that may enhance storm intensity and longevity. Forecasters can determine from satellite imagery on the basis of cloud motion whether convection is elevated or is rooted in the boundary layer, which may help to determine potential hazards (e.g., elevated severe storms are less likely to produce tornadoes or severe wind gusts). The apparent bubbling or texture at the storm top suggests the continued presence of a vigorous updraft, whereas the cessation of this process may reveal the early stages of storm weakening and dissipation. Overshooting tops (OTs) are indicators of particularly strong updrafts and associated areas of potentially strong to severe storms (Bedka et al. 2010, 2015; Dworak et al. 2012). Alternatively, decreasing trends in previously persistent OTs imply that the hazard may be waning. Other cloud-top features relevant to the SPC forecaster as indicators of significant weather include enhanced Vs and aboveanvil cirrus plumes (McCann 1983; Levizzani and Setvák 1996). </w:t>
      </w:r>
      <w:r w:rsidRPr="006016DD">
        <w:rPr>
          <w:rStyle w:val="StyleUnderline"/>
        </w:rPr>
        <w:t>Forecasters continue to monitor satellite imagery for the organization of convection into linear systems and upscale growth into mesoscale convective systems and vortices and their movement. Especially at night, forecasters will analyze IR satellite imagery for cooling/ expansion of cloud tops as evidence of continued development and strengthening, and warming as evidence for convective decay (Roberts and Rutledge 2003).</w:t>
      </w:r>
    </w:p>
    <w:p w14:paraId="3309C434" w14:textId="77777777" w:rsidR="00DF5914" w:rsidRDefault="00DF5914" w:rsidP="00DF5914">
      <w:pPr>
        <w:pStyle w:val="Heading4"/>
      </w:pPr>
      <w:r>
        <w:t>Weather satellites offer valuable information to reduce environmental damages</w:t>
      </w:r>
    </w:p>
    <w:p w14:paraId="18B8DD4E" w14:textId="77777777" w:rsidR="00DF5914" w:rsidRDefault="00DF5914" w:rsidP="00DF5914">
      <w:pPr>
        <w:rPr>
          <w:sz w:val="12"/>
        </w:rPr>
      </w:pPr>
      <w:r w:rsidRPr="003F7E13">
        <w:t xml:space="preserve">Andrew </w:t>
      </w:r>
      <w:r w:rsidRPr="003F7E13">
        <w:rPr>
          <w:rStyle w:val="Style13ptBold"/>
        </w:rPr>
        <w:t>Freedman</w:t>
      </w:r>
      <w:r w:rsidRPr="003F7E13">
        <w:t>, 9-23-</w:t>
      </w:r>
      <w:r w:rsidRPr="003F7E13">
        <w:rPr>
          <w:rStyle w:val="Style13ptBold"/>
        </w:rPr>
        <w:t>2013</w:t>
      </w:r>
      <w:r w:rsidRPr="003F7E13">
        <w:t xml:space="preserve">, "NOAA Criticized for Likely Satellite Gap and China Option," No Publication, </w:t>
      </w:r>
      <w:hyperlink r:id="rId150" w:history="1">
        <w:r w:rsidRPr="00EC6A2B">
          <w:rPr>
            <w:rStyle w:val="Hyperlink"/>
          </w:rPr>
          <w:t>http://www.climatecentral.org/news/noaa-criticized-for-likely-satellite-gap-and-china-gap-16514</w:t>
        </w:r>
      </w:hyperlink>
    </w:p>
    <w:p w14:paraId="070EA7B8" w14:textId="77777777" w:rsidR="00DF5914" w:rsidRDefault="00DF5914" w:rsidP="00DF5914">
      <w:r w:rsidRPr="003F7E13">
        <w:rPr>
          <w:sz w:val="12"/>
        </w:rPr>
        <w:t xml:space="preserve"> </w:t>
      </w:r>
      <w:r w:rsidRPr="003F7E13">
        <w:t>With a likely gap in critical weather satellite coverage beginning in 2016, the National Oceanic and Atmospheric Administration (NOAA) has not developed sufficient contingency measures to ensure that weather forecasts remain as reliable as they are today, according to three new federally commissioned reports and lawmakers at a House subcommittee hearing.</w:t>
      </w:r>
      <w:r w:rsidRPr="003F7E13">
        <w:rPr>
          <w:sz w:val="12"/>
        </w:rPr>
        <w:t xml:space="preserve">¶ </w:t>
      </w:r>
      <w:r w:rsidRPr="003F7E13">
        <w:rPr>
          <w:rStyle w:val="StyleUnderline"/>
        </w:rPr>
        <w:t>Weather satellites provide invaluable data to forecasters and climate scientists alike, with polar-orbiting satellites, for example, providing at least 80 percent of the information that gets fed every day into sophisticated weather computer models. A gap in satellite coverage – a looming possibility post years of mismanagement, budget difficulties, and technical troubles – could significantly reduce the government’s ability to anticipate major storms and protect life and property</w:t>
      </w:r>
      <w:r w:rsidRPr="003F7E13">
        <w:t>, which is the main mission of NOAA’s National Weather Service.</w:t>
      </w:r>
      <w:r w:rsidRPr="003F7E13">
        <w:rPr>
          <w:sz w:val="12"/>
        </w:rPr>
        <w:t>¶</w:t>
      </w:r>
      <w:r>
        <w:rPr>
          <w:sz w:val="12"/>
        </w:rPr>
        <w:t xml:space="preserve"> </w:t>
      </w:r>
      <w:r w:rsidRPr="003F7E13">
        <w:t>The Hurricane Sandy forecast from ECMWF with and without the polar-orbiting satellite data.</w:t>
      </w:r>
      <w:r w:rsidRPr="003F7E13">
        <w:rPr>
          <w:sz w:val="12"/>
        </w:rPr>
        <w:t xml:space="preserve">¶ </w:t>
      </w:r>
      <w:r w:rsidRPr="003F7E13">
        <w:t>The precariousness of U.S. weather satellite infrastructure was driven home earlier this year when a “micrometeoroid” struck a geostationary weather satellite, forcing NOAA to rely on a backup satellite. But in the near future, there may be long chunks of time when there are no backups available. NOAA has been left scrambling to figure out how to compensate for what could be reams of lost data, a gap in coverage that may occur as soon as 2016 and could last for longer than a year.</w:t>
      </w:r>
    </w:p>
    <w:p w14:paraId="58450207" w14:textId="77777777" w:rsidR="00DF5914" w:rsidRPr="00240EC0" w:rsidRDefault="00DF5914" w:rsidP="00DF5914">
      <w:pPr>
        <w:rPr>
          <w:sz w:val="14"/>
        </w:rPr>
      </w:pPr>
      <w:r w:rsidRPr="00240EC0">
        <w:rPr>
          <w:sz w:val="14"/>
        </w:rPr>
        <w:t>, are increasingly aware of this phenomenon.</w:t>
      </w:r>
      <w:r w:rsidRPr="00240EC0">
        <w:rPr>
          <w:sz w:val="12"/>
        </w:rPr>
        <w:t>¶</w:t>
      </w:r>
      <w:r w:rsidRPr="00240EC0">
        <w:rPr>
          <w:sz w:val="14"/>
        </w:rPr>
        <w:t xml:space="preserve"> </w:t>
      </w:r>
      <w:r w:rsidRPr="00240EC0">
        <w:rPr>
          <w:rStyle w:val="StyleUnderline"/>
        </w:rPr>
        <w:t>The UK Ministry of Defence, the CIA, the</w:t>
      </w:r>
      <w:r w:rsidRPr="00240EC0">
        <w:rPr>
          <w:sz w:val="14"/>
        </w:rPr>
        <w:t xml:space="preserve"> US </w:t>
      </w:r>
      <w:r w:rsidRPr="00240EC0">
        <w:rPr>
          <w:rStyle w:val="Emphasis"/>
        </w:rPr>
        <w:t>C</w:t>
      </w:r>
      <w:r w:rsidRPr="00240EC0">
        <w:rPr>
          <w:sz w:val="14"/>
        </w:rPr>
        <w:t xml:space="preserve">enter for </w:t>
      </w:r>
      <w:r w:rsidRPr="00240EC0">
        <w:rPr>
          <w:rStyle w:val="Emphasis"/>
        </w:rPr>
        <w:t>S</w:t>
      </w:r>
      <w:r w:rsidRPr="00240EC0">
        <w:rPr>
          <w:sz w:val="14"/>
        </w:rPr>
        <w:t xml:space="preserve">trategic and </w:t>
      </w:r>
      <w:r w:rsidRPr="00240EC0">
        <w:rPr>
          <w:rStyle w:val="Emphasis"/>
        </w:rPr>
        <w:t>I</w:t>
      </w:r>
      <w:r w:rsidRPr="00240EC0">
        <w:rPr>
          <w:sz w:val="14"/>
        </w:rPr>
        <w:t xml:space="preserve">nternational </w:t>
      </w:r>
      <w:r w:rsidRPr="00240EC0">
        <w:rPr>
          <w:rStyle w:val="Emphasis"/>
        </w:rPr>
        <w:t>S</w:t>
      </w:r>
      <w:r w:rsidRPr="00240EC0">
        <w:rPr>
          <w:sz w:val="14"/>
        </w:rPr>
        <w:t xml:space="preserve">tudies </w:t>
      </w:r>
      <w:r w:rsidRPr="00240EC0">
        <w:rPr>
          <w:rStyle w:val="StyleUnderline"/>
        </w:rPr>
        <w:t xml:space="preserve">and the Oslo Peace Research Institute, </w:t>
      </w:r>
      <w:r w:rsidRPr="00240EC0">
        <w:rPr>
          <w:rStyle w:val="Emphasis"/>
        </w:rPr>
        <w:t>all identify</w:t>
      </w:r>
      <w:r w:rsidRPr="00240EC0">
        <w:rPr>
          <w:rStyle w:val="StyleUnderline"/>
        </w:rPr>
        <w:t xml:space="preserve"> famine as a potential trigger for</w:t>
      </w:r>
      <w:r w:rsidRPr="00240EC0">
        <w:rPr>
          <w:sz w:val="14"/>
        </w:rPr>
        <w:t xml:space="preserve"> conflicts and possibly even </w:t>
      </w:r>
      <w:r w:rsidRPr="00240EC0">
        <w:rPr>
          <w:rStyle w:val="Emphasis"/>
        </w:rPr>
        <w:t>nuclear war</w:t>
      </w:r>
      <w:r w:rsidRPr="00240EC0">
        <w:rPr>
          <w:sz w:val="14"/>
        </w:rPr>
        <w:t>.</w:t>
      </w:r>
    </w:p>
    <w:p w14:paraId="6A6BAB9E" w14:textId="77777777" w:rsidR="00DF5914" w:rsidRDefault="00DF5914" w:rsidP="00DF5914">
      <w:r>
        <w:t xml:space="preserve"> </w:t>
      </w:r>
    </w:p>
    <w:p w14:paraId="3FA3CDE0" w14:textId="77777777" w:rsidR="00DF5914" w:rsidRDefault="00DF5914" w:rsidP="00DF5914">
      <w:pPr>
        <w:pStyle w:val="Heading4"/>
      </w:pPr>
      <w:r>
        <w:t>Head of NASA and CNSA call for cooperation on space exploration</w:t>
      </w:r>
    </w:p>
    <w:p w14:paraId="0A1DDF6C" w14:textId="77777777" w:rsidR="00DF5914" w:rsidRDefault="00DF5914" w:rsidP="00DF5914">
      <w:r>
        <w:t xml:space="preserve">Arthur Dominic </w:t>
      </w:r>
      <w:r w:rsidRPr="008C304A">
        <w:rPr>
          <w:rStyle w:val="Style13ptBold"/>
        </w:rPr>
        <w:t>Villasanta</w:t>
      </w:r>
      <w:r>
        <w:t>, 6-27-</w:t>
      </w:r>
      <w:r w:rsidRPr="00A64EA8">
        <w:rPr>
          <w:rStyle w:val="Style13ptBold"/>
          <w:b w:val="0"/>
        </w:rPr>
        <w:t>20</w:t>
      </w:r>
      <w:r w:rsidRPr="008C304A">
        <w:rPr>
          <w:rStyle w:val="Style13ptBold"/>
        </w:rPr>
        <w:t>16</w:t>
      </w:r>
      <w:r>
        <w:t xml:space="preserve">, "Heads of China and US Space Agencies Appeal for Cooperation in Space Exploration," Chinatopix, </w:t>
      </w:r>
      <w:hyperlink r:id="rId151" w:history="1">
        <w:r w:rsidRPr="00D47530">
          <w:rPr>
            <w:rStyle w:val="Hyperlink"/>
          </w:rPr>
          <w:t>http://www.chinatopix.com/articles/93677/20160627/heads-china-space-agencies-appeal-cooperation-exploration.htm</w:t>
        </w:r>
      </w:hyperlink>
    </w:p>
    <w:p w14:paraId="3710EBEE" w14:textId="77777777" w:rsidR="00DF5914" w:rsidRPr="00C60B76" w:rsidRDefault="00DF5914" w:rsidP="00DF5914">
      <w:pPr>
        <w:tabs>
          <w:tab w:val="left" w:pos="7110"/>
        </w:tabs>
        <w:rPr>
          <w:sz w:val="12"/>
        </w:rPr>
      </w:pPr>
      <w:r w:rsidRPr="00AF2258">
        <w:t xml:space="preserve">Over the past two months, </w:t>
      </w:r>
      <w:r w:rsidRPr="00097640">
        <w:rPr>
          <w:rStyle w:val="StyleUnderline"/>
          <w:highlight w:val="yellow"/>
        </w:rPr>
        <w:t>the heads of NASA and the China National Space Administration (CNSA) have jointly and separately called for renewing cooperation in space exploration between the U</w:t>
      </w:r>
      <w:r w:rsidRPr="000157E8">
        <w:rPr>
          <w:rStyle w:val="StyleUnderline"/>
        </w:rPr>
        <w:t xml:space="preserve">nited </w:t>
      </w:r>
      <w:r w:rsidRPr="00097640">
        <w:rPr>
          <w:rStyle w:val="StyleUnderline"/>
          <w:highlight w:val="yellow"/>
        </w:rPr>
        <w:t>S</w:t>
      </w:r>
      <w:r w:rsidRPr="000157E8">
        <w:rPr>
          <w:rStyle w:val="StyleUnderline"/>
        </w:rPr>
        <w:t xml:space="preserve">tates and </w:t>
      </w:r>
      <w:r w:rsidRPr="00097640">
        <w:rPr>
          <w:rStyle w:val="StyleUnderline"/>
          <w:highlight w:val="yellow"/>
        </w:rPr>
        <w:t>China.</w:t>
      </w:r>
      <w:r w:rsidRPr="000157E8">
        <w:rPr>
          <w:rStyle w:val="StyleUnderline"/>
        </w:rPr>
        <w:t>¶</w:t>
      </w:r>
      <w:r w:rsidRPr="00AF2258">
        <w:rPr>
          <w:sz w:val="12"/>
        </w:rPr>
        <w:t xml:space="preserve"> </w:t>
      </w:r>
      <w:r w:rsidRPr="00AF2258">
        <w:t>The renewed call for cooperation comes amid separate programs by both NASA and CNSA to land humans on Mars by the 2030s. NASA later this year will see the first launch of its Space Launch System (SLS) heavy rocket that will take a multinational team of astronauts to land on Mars by 2035.</w:t>
      </w:r>
      <w:r w:rsidRPr="00AF2258">
        <w:rPr>
          <w:sz w:val="12"/>
        </w:rPr>
        <w:t xml:space="preserve">¶ </w:t>
      </w:r>
      <w:r w:rsidRPr="00AF2258">
        <w:t>China plans to land its first robot rover on Mars by 2021 and is currently developing a heavy rocket that can reach the Red Planet. Over the next 15 years, China will develop and launch a heavy lift rocket nearly 10 meters in diameter and with five times the carrying capacity of current rockets for voyages to Mars.</w:t>
      </w:r>
      <w:r w:rsidRPr="00AF2258">
        <w:rPr>
          <w:sz w:val="12"/>
        </w:rPr>
        <w:t xml:space="preserve">¶ </w:t>
      </w:r>
      <w:r w:rsidRPr="00AF2258">
        <w:t xml:space="preserve">Last April, </w:t>
      </w:r>
      <w:r w:rsidRPr="00097640">
        <w:rPr>
          <w:rStyle w:val="StyleUnderline"/>
          <w:highlight w:val="yellow"/>
        </w:rPr>
        <w:t>CNSA head Prof. Wu Weiren affirmed China is ready to</w:t>
      </w:r>
      <w:r w:rsidRPr="000157E8">
        <w:rPr>
          <w:rStyle w:val="StyleUnderline"/>
        </w:rPr>
        <w:t xml:space="preserve"> again </w:t>
      </w:r>
      <w:r w:rsidRPr="00097640">
        <w:rPr>
          <w:rStyle w:val="StyleUnderline"/>
          <w:highlight w:val="yellow"/>
        </w:rPr>
        <w:t>work with the U.S.</w:t>
      </w:r>
      <w:r w:rsidRPr="000157E8">
        <w:rPr>
          <w:rStyle w:val="StyleUnderline"/>
        </w:rPr>
        <w:t xml:space="preserve"> despite the legal ban on cooperation imposed by the U.S. and the perception among influential members of the U.S. Congress that CNSA remains a military-led organization whose priority is to ensure China's military dominance of space beneath the guise of a civilian space program</w:t>
      </w:r>
      <w:r w:rsidRPr="00AF2258">
        <w:t>.</w:t>
      </w:r>
      <w:r w:rsidRPr="00AF2258">
        <w:rPr>
          <w:sz w:val="12"/>
        </w:rPr>
        <w:t xml:space="preserve">¶ </w:t>
      </w:r>
      <w:r w:rsidRPr="00AF2258">
        <w:t>CNSA is an agency of the State Administration for Science, Technology and Industry for National Defense (SASTIND), a pseudo-civilian organization apparently led by military officers of the People's Liberation Army (PLA).</w:t>
      </w:r>
      <w:r w:rsidRPr="00AF2258">
        <w:rPr>
          <w:sz w:val="12"/>
        </w:rPr>
        <w:t xml:space="preserve">¶ </w:t>
      </w:r>
      <w:r w:rsidRPr="00AF2258">
        <w:t>SASTIND and its predecessor have played a key role in developing China's space program since 1956 when China began its ballistic missile program. Today, SASTIND is China's comprehensive administrative office for national defense science; military technology and military industries.</w:t>
      </w:r>
      <w:r w:rsidRPr="00AF2258">
        <w:rPr>
          <w:sz w:val="12"/>
        </w:rPr>
        <w:t xml:space="preserve">¶ </w:t>
      </w:r>
      <w:r w:rsidRPr="00AF2258">
        <w:t>"</w:t>
      </w:r>
      <w:r w:rsidRPr="000157E8">
        <w:rPr>
          <w:rStyle w:val="StyleUnderline"/>
        </w:rPr>
        <w:t xml:space="preserve">We would like to cooperate with the US, especially for space and moon exploration. We would welcome this very much," said Wu.¶ </w:t>
      </w:r>
      <w:r w:rsidRPr="00097640">
        <w:rPr>
          <w:rStyle w:val="StyleUnderline"/>
          <w:highlight w:val="yellow"/>
        </w:rPr>
        <w:t>"We have urged the US many times to get rid of restrictions, so scientists from both countries can work together on future exploration</w:t>
      </w:r>
      <w:r w:rsidRPr="000157E8">
        <w:rPr>
          <w:rStyle w:val="StyleUnderline"/>
        </w:rPr>
        <w:t>.'"¶ And this May</w:t>
      </w:r>
      <w:r w:rsidRPr="00097640">
        <w:rPr>
          <w:rStyle w:val="StyleUnderline"/>
          <w:highlight w:val="yellow"/>
        </w:rPr>
        <w:t>, NASA Administrator Charles Bolden suggested the United States resume cooperation with China in space by having Congress revise U.S. Public Law 112-55, Sec. 539 that bans any cooperative effort among the space programs of both the U.S. and China</w:t>
      </w:r>
      <w:r w:rsidRPr="00097640">
        <w:rPr>
          <w:highlight w:val="yellow"/>
        </w:rPr>
        <w:t>.</w:t>
      </w:r>
      <w:r w:rsidRPr="00AF2258">
        <w:rPr>
          <w:sz w:val="12"/>
        </w:rPr>
        <w:t xml:space="preserve">¶ </w:t>
      </w:r>
      <w:r w:rsidRPr="00AF2258">
        <w:t xml:space="preserve">"We were in an incredible Cold War with the Soviets at the time we flew Apollo-Soyuz. It was because leaders in both nations felt it was time," </w:t>
      </w:r>
      <w:r w:rsidRPr="00097640">
        <w:rPr>
          <w:highlight w:val="yellow"/>
        </w:rPr>
        <w:t>said Bolden.</w:t>
      </w:r>
      <w:r w:rsidRPr="00AF2258">
        <w:rPr>
          <w:sz w:val="12"/>
        </w:rPr>
        <w:t xml:space="preserve">¶ </w:t>
      </w:r>
      <w:r w:rsidRPr="00AF2258">
        <w:t>"That represented a great use of soft power, if you will. Look where we are today. I think we will get there (with China). And I think it is necessary."</w:t>
      </w:r>
      <w:r w:rsidRPr="00AF2258">
        <w:rPr>
          <w:sz w:val="12"/>
        </w:rPr>
        <w:t xml:space="preserve">¶ </w:t>
      </w:r>
      <w:r w:rsidRPr="00AF2258">
        <w:t>Bolden suggested initial steps to unfreeze the thaw such as "working on weather satellite data sharing and things like that. Things that will make critics on China on Capitol Hill a little bit more relaxed about the idea of cooperation."</w:t>
      </w:r>
      <w:r w:rsidRPr="00AF2258">
        <w:rPr>
          <w:sz w:val="12"/>
        </w:rPr>
        <w:t xml:space="preserve">¶ </w:t>
      </w:r>
      <w:r w:rsidRPr="00AF2258">
        <w:t>The 112th U.S. Congress in November 2011 banned NASA from engaging in bilateral agreements and coordination with China, a ban enforced under Public Law 112-55, Sec. 539.</w:t>
      </w:r>
      <w:r w:rsidRPr="00AF2258">
        <w:rPr>
          <w:sz w:val="12"/>
        </w:rPr>
        <w:t xml:space="preserve">¶ </w:t>
      </w:r>
      <w:r w:rsidRPr="00AF2258">
        <w:t>The probability of the U.S. Congress enacting a new law to overturn Public Law 112-55, Sec. 539 is remote considering the animosity between China and the U.S. over the South China Sea and the absence of lawmakers willing to go to bat for China.</w:t>
      </w:r>
      <w:r w:rsidRPr="00AF2258">
        <w:rPr>
          <w:sz w:val="12"/>
        </w:rPr>
        <w:t xml:space="preserve">¶ </w:t>
      </w:r>
      <w:r w:rsidRPr="00AF2258">
        <w:t>The right wing Republican Party remains hostile towards China and its members control the committee in the House of Representatives responsible for NASA appropriations. The man who chairs the House of Representatives appropriations subpanel that oversees NASA, John Culberson (R-TX), in 2010 urged President Barack Obama not to allow further contact between NASA and CNSA.</w:t>
      </w:r>
      <w:r w:rsidRPr="00AF2258">
        <w:rPr>
          <w:sz w:val="12"/>
        </w:rPr>
        <w:t xml:space="preserve">¶ </w:t>
      </w:r>
      <w:r w:rsidRPr="00AF2258">
        <w:t>"I have grave concerns about the nature and goals of China's space program and strongly oppose any cooperation between NASA and CNSA's human space flight programs without Congressional authorization," he said in a letter to Obama.</w:t>
      </w:r>
      <w:r w:rsidRPr="00AF2258">
        <w:rPr>
          <w:sz w:val="12"/>
        </w:rPr>
        <w:t xml:space="preserve">¶ </w:t>
      </w:r>
      <w:r w:rsidRPr="00AF2258">
        <w:t>Bolden said he doesn't not expect the ban to be lifted during his tenure that ends with that of Obama's.</w:t>
      </w:r>
      <w:r w:rsidRPr="00AF2258">
        <w:rPr>
          <w:sz w:val="12"/>
        </w:rPr>
        <w:t xml:space="preserve"> </w:t>
      </w:r>
    </w:p>
    <w:p w14:paraId="5C8C19C5" w14:textId="77777777" w:rsidR="00DF5914" w:rsidRDefault="00DF5914" w:rsidP="00DF5914">
      <w:pPr>
        <w:pStyle w:val="Heading3"/>
      </w:pPr>
      <w:r>
        <w:t>at: you must engage Russia too</w:t>
      </w:r>
    </w:p>
    <w:p w14:paraId="05C578AE" w14:textId="77777777" w:rsidR="00DF5914" w:rsidRDefault="00DF5914" w:rsidP="00DF5914"/>
    <w:p w14:paraId="03B36416" w14:textId="77777777" w:rsidR="00DF5914" w:rsidRDefault="00DF5914" w:rsidP="00DF5914">
      <w:pPr>
        <w:pStyle w:val="Heading4"/>
      </w:pPr>
      <w:r>
        <w:t>US Russian space cooperation in squo – ISS proves</w:t>
      </w:r>
    </w:p>
    <w:p w14:paraId="14134E4D" w14:textId="77777777" w:rsidR="00DF5914" w:rsidRDefault="00DF5914" w:rsidP="00DF5914">
      <w:r w:rsidRPr="00C848D8">
        <w:t xml:space="preserve">Monica </w:t>
      </w:r>
      <w:r w:rsidRPr="008C304A">
        <w:rPr>
          <w:rStyle w:val="Style13ptBold"/>
        </w:rPr>
        <w:t>Grady</w:t>
      </w:r>
      <w:r w:rsidRPr="00C848D8">
        <w:t>, 7-17-</w:t>
      </w:r>
      <w:r w:rsidRPr="008C304A">
        <w:rPr>
          <w:rStyle w:val="Style13ptBold"/>
        </w:rPr>
        <w:t>2015</w:t>
      </w:r>
      <w:r w:rsidRPr="00C848D8">
        <w:t xml:space="preserve">, "Handshake in space changed U.S.-Russia relations: How long will it last?," CNN, </w:t>
      </w:r>
      <w:hyperlink r:id="rId152" w:history="1">
        <w:r w:rsidRPr="001E61C7">
          <w:rPr>
            <w:rStyle w:val="Hyperlink"/>
          </w:rPr>
          <w:t>http://www.cnn.com/2015/07/17/opinions/russia-us-space-opinion/</w:t>
        </w:r>
      </w:hyperlink>
    </w:p>
    <w:p w14:paraId="43AF9D30" w14:textId="77777777" w:rsidR="00DF5914" w:rsidRDefault="00DF5914" w:rsidP="00DF5914">
      <w:pPr>
        <w:rPr>
          <w:sz w:val="12"/>
        </w:rPr>
      </w:pPr>
      <w:r w:rsidRPr="00C848D8">
        <w:rPr>
          <w:rStyle w:val="StyleUnderline"/>
        </w:rPr>
        <w:t>Exactly 40 years ago, a historic handshake took place between Russian cosmonaut Alexey Leonov and U.S. astronaut Tom Stafford during a joint USSR-American docking mission, kicking off a successful collaboration between the two countries in space. That cooperation has lasted, even when relationships on the ground deteriorated</w:t>
      </w:r>
      <w:r w:rsidRPr="00C848D8">
        <w:t>. But now that there are more international entrants in the field of space exploration, how firm will the U.S.-Russia bond hold, especially as political tensions rise?</w:t>
      </w:r>
      <w:r w:rsidRPr="00C848D8">
        <w:rPr>
          <w:sz w:val="12"/>
        </w:rPr>
        <w:t xml:space="preserve">¶ ¶ </w:t>
      </w:r>
      <w:r w:rsidRPr="00C848D8">
        <w:t xml:space="preserve">For now, however, U.S. and Russia are still cooperating in space. Some 400km (250 miles) above us, the </w:t>
      </w:r>
      <w:r w:rsidRPr="00C848D8">
        <w:rPr>
          <w:rStyle w:val="StyleUnderline"/>
        </w:rPr>
        <w:t>International Space Station (ISS) is orbiting with three crew members on board -- two Russians and one American. Next week, a rocket launched from the Russian launch facility in Baikonur, Kazakhstan, will carry a Japanese astronaut, plus a third Russian and a second American.¶ The crew of six will work together until just before Christmas, when they will return to Earth. The ISS is a great example of how international relations should work, and is an active manifestation of the Global Space Exploration Strategy, established in 2007. This is a roadmap for robotic and human exploration of space, endorsed by 14 separate space agencies, including NASA, the European Space Agency and the Russian, Japanese and Chinese counterparts</w:t>
      </w:r>
      <w:r w:rsidRPr="00C848D8">
        <w:t>.</w:t>
      </w:r>
      <w:r w:rsidRPr="00C848D8">
        <w:rPr>
          <w:sz w:val="12"/>
        </w:rPr>
        <w:t xml:space="preserve">¶ </w:t>
      </w:r>
      <w:r w:rsidRPr="00C848D8">
        <w:t>Handshake started 4 decades of space cooperation</w:t>
      </w:r>
      <w:r w:rsidRPr="00C848D8">
        <w:rPr>
          <w:sz w:val="12"/>
        </w:rPr>
        <w:t xml:space="preserve">¶ ¶ </w:t>
      </w:r>
      <w:r w:rsidRPr="00C848D8">
        <w:t>Handshake started 4 decades of space cooperation 02:42</w:t>
      </w:r>
      <w:r w:rsidRPr="00C848D8">
        <w:rPr>
          <w:sz w:val="12"/>
        </w:rPr>
        <w:t xml:space="preserve">¶ </w:t>
      </w:r>
      <w:r w:rsidRPr="00C848D8">
        <w:t>This is a very different picture of space exploration from 50 years ago, when the U.S. and the USSR were firmly gripped in a Cold War and a space race. In 1965, the U.S. was lagging behind the Soviet competition. Still smarting from losing out to Sputnik (the first artificial satellite launched in 1957), Yuri Gagarin (first man in space, 1961) and Valentina Tereshkova (first woman in space, 1963), America focused its efforts on sending a man to the moon.</w:t>
      </w:r>
      <w:r w:rsidRPr="00C848D8">
        <w:rPr>
          <w:sz w:val="12"/>
        </w:rPr>
        <w:t xml:space="preserve">¶ </w:t>
      </w:r>
      <w:r w:rsidRPr="00C848D8">
        <w:t>Part of the drive behind the space race was its mirroring of poor international relations between the U.S. and USSR superpowers. While not actively engaged in direct conflict, the Cold War, the Cuban missile crisis and war in Vietnam all provided opportunities for tension between the two nations. How, then, did we move from international competition to collaboration?</w:t>
      </w:r>
      <w:r w:rsidRPr="00C848D8">
        <w:rPr>
          <w:sz w:val="12"/>
        </w:rPr>
        <w:t xml:space="preserve">¶ </w:t>
      </w:r>
      <w:r w:rsidRPr="00C848D8">
        <w:t>It only took a decade for matters to change dramatically. By 1975, the U.S. had gained international accolades for the achievements of the Apollo astronauts, and was leading the world in exploration of other planets. In contrast, the USSR had had more limited success with its series of probes to Venus and Mars, and was concentrating much of its efforts on its Salyut program of Earth orbiters and long duration flights.</w:t>
      </w:r>
      <w:r w:rsidRPr="00C848D8">
        <w:rPr>
          <w:sz w:val="12"/>
        </w:rPr>
        <w:t xml:space="preserve">¶ </w:t>
      </w:r>
    </w:p>
    <w:p w14:paraId="432E23A3" w14:textId="77777777" w:rsidR="00DF5914" w:rsidRPr="00AF7A3F" w:rsidRDefault="00DF5914" w:rsidP="00DF5914">
      <w:pPr>
        <w:pStyle w:val="Heading4"/>
        <w:rPr>
          <w:sz w:val="22"/>
        </w:rPr>
      </w:pPr>
      <w:r>
        <w:t>US Russian Space relations high now</w:t>
      </w:r>
    </w:p>
    <w:p w14:paraId="5C19FEF4" w14:textId="77777777" w:rsidR="00DF5914" w:rsidRPr="00AF7A3F" w:rsidRDefault="00DF5914" w:rsidP="00DF5914">
      <w:r>
        <w:t>Z</w:t>
      </w:r>
      <w:r w:rsidRPr="00AF7A3F">
        <w:t xml:space="preserve">achary Davies </w:t>
      </w:r>
      <w:r w:rsidRPr="008C304A">
        <w:rPr>
          <w:rStyle w:val="Style13ptBold"/>
        </w:rPr>
        <w:t>Boren</w:t>
      </w:r>
      <w:r w:rsidRPr="00AF7A3F">
        <w:t>, 3-28-</w:t>
      </w:r>
      <w:r w:rsidRPr="008C304A">
        <w:rPr>
          <w:rStyle w:val="Style13ptBold"/>
        </w:rPr>
        <w:t>2015</w:t>
      </w:r>
      <w:r w:rsidRPr="00AF7A3F">
        <w:t xml:space="preserve">, "Russia and the US will build a new space station together," Independent, </w:t>
      </w:r>
      <w:hyperlink r:id="rId153" w:history="1">
        <w:r w:rsidRPr="00AF7A3F">
          <w:rPr>
            <w:rStyle w:val="Hyperlink"/>
          </w:rPr>
          <w:t>http://www.independent.co.uk/news/science/russia-and-the-us-will-build-a-new-space-station-together-10140890.html</w:t>
        </w:r>
      </w:hyperlink>
    </w:p>
    <w:p w14:paraId="6C56AF34" w14:textId="77777777" w:rsidR="00DF5914" w:rsidRDefault="00DF5914" w:rsidP="00DF5914">
      <w:r w:rsidRPr="00AF7A3F">
        <w:t xml:space="preserve"> </w:t>
      </w:r>
      <w:r w:rsidRPr="00AF7A3F">
        <w:rPr>
          <w:rStyle w:val="StyleUnderline"/>
        </w:rPr>
        <w:t>US-Russia relations may be at its lowest point in decades, but their space agencies are working together like never before. Nasa and its Russian equivalent Roscosmos today announced plans to build a new space station for when the International Space Station (ISS) is retired in 2024.¶</w:t>
      </w:r>
      <w:r w:rsidRPr="00AF7A3F">
        <w:t xml:space="preserve"> ¶ According to RT, after talks in Russia's cosmodrome in Kazhakstan, the world's foremost space programmes agreed to both prolong the life of the current ISS by four years - it was due to expire in 2020 - and collaborate on the next edition.¶ ¶ </w:t>
      </w:r>
      <w:r w:rsidRPr="00FB5621">
        <w:rPr>
          <w:rStyle w:val="StyleUnderline"/>
        </w:rPr>
        <w:t>Roscosmos chief Igor Komarov told journalists: "We have agreed that Roscosmos and Nasa will be working together on the programme of a future space station."¶ ¶ The countries will create a new, unified set of space programme standards and systems, which Komarov said is "very important to future missions and stations".¶ ¶ The Associated Press quotes Komarov as saying: "Roscosmos and Nasa will work on a programme for a future orbiting station. We will think about discussing joint projects</w:t>
      </w:r>
      <w:r w:rsidRPr="00AF7A3F">
        <w:t xml:space="preserve">."¶ ¶ Last year Russia's Deputy PM Dmitry Rogozin said Moscow would leave the ISS project in 2020, and just last month Roscosmos said it envisioned the creation of a new Russian space station.¶ ¶ </w:t>
      </w:r>
      <w:r w:rsidRPr="00FB5621">
        <w:rPr>
          <w:rStyle w:val="StyleUnderline"/>
        </w:rPr>
        <w:t>The new ISS may just be the start, with Nasa chief Charles Bolden saying the ultimate aim is to launch a joint-mission to Mars, according to RT.¶ ¶ "Our area of cooperation will be Mars</w:t>
      </w:r>
      <w:r w:rsidRPr="00AF7A3F">
        <w:t xml:space="preserve">. We are discussing how best to use the resources, the finance, we are setting time frames and distributing efforts in order to avoid duplication," he said.¶ ¶ The AP report, however, makes no mention of this part of the press conference.¶ ¶ The Independent has contacted Nasa about the story, and will update with its reponse.¶ ¶ News of the agreement follows the successful launch of the manned Soyuz spacecraft, which arrived at the ISS on Saturday.¶ ¶ Russian Mikhail Kornienko and American Scott Kelly will spend one year away from Earth, whilst another Russian astronaut Gennady Padalka will return to the surface in six-months time.¶ </w:t>
      </w:r>
    </w:p>
    <w:p w14:paraId="010DB77B" w14:textId="06448902" w:rsidR="00DF5914" w:rsidRDefault="00DF5914" w:rsidP="00DF5914">
      <w:pPr>
        <w:pStyle w:val="Heading1"/>
      </w:pPr>
      <w:r>
        <w:t>Add-Ons</w:t>
      </w:r>
    </w:p>
    <w:p w14:paraId="1419BF36" w14:textId="77777777" w:rsidR="00DF5914" w:rsidRPr="009E3B6A" w:rsidRDefault="00DF5914" w:rsidP="00DF5914">
      <w:pPr>
        <w:pStyle w:val="Heading3"/>
      </w:pPr>
      <w:r>
        <w:t>Space Economy Add-on</w:t>
      </w:r>
    </w:p>
    <w:p w14:paraId="3AC9428D" w14:textId="77777777" w:rsidR="00DF5914" w:rsidRPr="006C4187" w:rsidRDefault="00DF5914" w:rsidP="00DF5914">
      <w:pPr>
        <w:pStyle w:val="Heading4"/>
      </w:pPr>
      <w:r>
        <w:t>Co</w:t>
      </w:r>
      <w:r w:rsidRPr="00064253">
        <w:t>operation with China is key for the development of a space economy.</w:t>
      </w:r>
    </w:p>
    <w:p w14:paraId="560ADD15" w14:textId="77777777" w:rsidR="00DF5914" w:rsidRPr="00741D7E" w:rsidRDefault="00DF5914" w:rsidP="00DF5914">
      <w:pPr>
        <w:widowControl w:val="0"/>
        <w:autoSpaceDE w:val="0"/>
        <w:autoSpaceDN w:val="0"/>
        <w:adjustRightInd w:val="0"/>
        <w:spacing w:after="0" w:line="240" w:lineRule="auto"/>
        <w:rPr>
          <w:rStyle w:val="Style13ptBold"/>
          <w:sz w:val="22"/>
        </w:rPr>
      </w:pPr>
      <w:r w:rsidRPr="00741D7E">
        <w:rPr>
          <w:rStyle w:val="Style13ptBold"/>
        </w:rPr>
        <w:t xml:space="preserve">Beldavs 15 </w:t>
      </w:r>
      <w:r w:rsidRPr="00741D7E">
        <w:rPr>
          <w:rStyle w:val="Style13ptBold"/>
          <w:sz w:val="22"/>
        </w:rPr>
        <w:t xml:space="preserve">(Vid Beldavs, has been engaged in thinking about space industrial development since he taught the first college class in the US on the topic in 1977 at Coe College in Cedar Rapids, Iowa on executive leave from his duties as business trends advisor (corporate futurist) for Cummins, Inc. Vid now works for the FOTONIKA-LV photonics research center of the University of Latvia, “Prospects for US-China space cooperation”, http://www.thespacereview.com/article/2878/1, December 7 2015) </w:t>
      </w:r>
    </w:p>
    <w:p w14:paraId="79D061DE" w14:textId="77777777" w:rsidR="00DF5914" w:rsidRPr="00741D7E" w:rsidRDefault="00DF5914" w:rsidP="00DF5914">
      <w:pPr>
        <w:widowControl w:val="0"/>
        <w:autoSpaceDE w:val="0"/>
        <w:autoSpaceDN w:val="0"/>
        <w:adjustRightInd w:val="0"/>
        <w:spacing w:after="0" w:line="240" w:lineRule="auto"/>
        <w:rPr>
          <w:rStyle w:val="Style13ptBold"/>
          <w:b w:val="0"/>
        </w:rPr>
      </w:pPr>
    </w:p>
    <w:p w14:paraId="4A47696C" w14:textId="77777777" w:rsidR="00DF5914" w:rsidRPr="003A6D6B" w:rsidRDefault="00DF5914" w:rsidP="00DF5914">
      <w:pPr>
        <w:widowControl w:val="0"/>
        <w:autoSpaceDE w:val="0"/>
        <w:autoSpaceDN w:val="0"/>
        <w:adjustRightInd w:val="0"/>
        <w:spacing w:after="0" w:line="240" w:lineRule="auto"/>
        <w:rPr>
          <w:rFonts w:asciiTheme="majorHAnsi" w:hAnsiTheme="majorHAnsi" w:cs="Arial"/>
          <w:color w:val="1A1A1A"/>
          <w:sz w:val="16"/>
        </w:rPr>
      </w:pPr>
      <w:r w:rsidRPr="003A6D6B">
        <w:rPr>
          <w:rFonts w:asciiTheme="majorHAnsi" w:hAnsiTheme="majorHAnsi" w:cs="Arial"/>
          <w:color w:val="1A1A1A"/>
          <w:sz w:val="16"/>
        </w:rPr>
        <w:t xml:space="preserve">What if the US and China worked out a structure for SDIB that would promote accelerated commercial development of space? Capitalized at, say, $100 billion, </w:t>
      </w:r>
      <w:r w:rsidRPr="00532921">
        <w:rPr>
          <w:rFonts w:asciiTheme="majorHAnsi" w:hAnsiTheme="majorHAnsi" w:cs="Arial"/>
          <w:color w:val="1A1A1A"/>
          <w:highlight w:val="yellow"/>
          <w:u w:val="single"/>
        </w:rPr>
        <w:t xml:space="preserve">SDIB could provide </w:t>
      </w:r>
      <w:r w:rsidRPr="003A6D6B">
        <w:rPr>
          <w:rFonts w:asciiTheme="majorHAnsi" w:hAnsiTheme="majorHAnsi" w:cs="Arial"/>
          <w:color w:val="1A1A1A"/>
          <w:highlight w:val="yellow"/>
          <w:u w:val="single"/>
        </w:rPr>
        <w:t>the long-term financing for infrastructure</w:t>
      </w:r>
      <w:r w:rsidRPr="00C21DCA">
        <w:rPr>
          <w:rFonts w:asciiTheme="majorHAnsi" w:hAnsiTheme="majorHAnsi" w:cs="Arial"/>
          <w:color w:val="1A1A1A"/>
          <w:u w:val="single"/>
        </w:rPr>
        <w:t xml:space="preserve"> such as a lunar power utility whose role would be to supply power initially </w:t>
      </w:r>
      <w:r w:rsidRPr="008E0E76">
        <w:rPr>
          <w:rFonts w:asciiTheme="majorHAnsi" w:hAnsiTheme="majorHAnsi" w:cs="Arial"/>
          <w:color w:val="1A1A1A"/>
          <w:highlight w:val="yellow"/>
          <w:u w:val="single"/>
        </w:rPr>
        <w:t>to exploration activities</w:t>
      </w:r>
      <w:r w:rsidRPr="00C21DCA">
        <w:rPr>
          <w:rFonts w:asciiTheme="majorHAnsi" w:hAnsiTheme="majorHAnsi" w:cs="Arial"/>
          <w:color w:val="1A1A1A"/>
          <w:u w:val="single"/>
        </w:rPr>
        <w:t xml:space="preserve"> and, later, to ISRU development</w:t>
      </w:r>
      <w:r w:rsidRPr="003A6D6B">
        <w:rPr>
          <w:rFonts w:asciiTheme="majorHAnsi" w:hAnsiTheme="majorHAnsi" w:cs="Arial"/>
          <w:color w:val="1A1A1A"/>
          <w:sz w:val="16"/>
        </w:rPr>
        <w:t xml:space="preserve">. </w:t>
      </w:r>
      <w:r w:rsidRPr="00C21DCA">
        <w:rPr>
          <w:rFonts w:asciiTheme="majorHAnsi" w:hAnsiTheme="majorHAnsi" w:cs="Arial"/>
          <w:color w:val="1A1A1A"/>
          <w:u w:val="single"/>
        </w:rPr>
        <w:t xml:space="preserve">Other </w:t>
      </w:r>
      <w:r w:rsidRPr="003A6D6B">
        <w:rPr>
          <w:rFonts w:asciiTheme="majorHAnsi" w:hAnsiTheme="majorHAnsi" w:cs="Arial"/>
          <w:color w:val="1A1A1A"/>
          <w:highlight w:val="yellow"/>
          <w:u w:val="single"/>
        </w:rPr>
        <w:t>projects could include space hubs for transportation</w:t>
      </w:r>
      <w:r w:rsidRPr="00C21DCA">
        <w:rPr>
          <w:rFonts w:asciiTheme="majorHAnsi" w:hAnsiTheme="majorHAnsi" w:cs="Arial"/>
          <w:color w:val="1A1A1A"/>
          <w:u w:val="single"/>
        </w:rPr>
        <w:t xml:space="preserve">, logistics </w:t>
      </w:r>
      <w:r w:rsidRPr="003A6D6B">
        <w:rPr>
          <w:rFonts w:asciiTheme="majorHAnsi" w:hAnsiTheme="majorHAnsi" w:cs="Arial"/>
          <w:color w:val="1A1A1A"/>
          <w:highlight w:val="yellow"/>
          <w:u w:val="single"/>
        </w:rPr>
        <w:t>management</w:t>
      </w:r>
      <w:r w:rsidRPr="00C21DCA">
        <w:rPr>
          <w:rFonts w:asciiTheme="majorHAnsi" w:hAnsiTheme="majorHAnsi" w:cs="Arial"/>
          <w:color w:val="1A1A1A"/>
          <w:u w:val="single"/>
        </w:rPr>
        <w:t xml:space="preserve">, refueling, </w:t>
      </w:r>
      <w:r w:rsidRPr="003A6D6B">
        <w:rPr>
          <w:rFonts w:asciiTheme="majorHAnsi" w:hAnsiTheme="majorHAnsi" w:cs="Arial"/>
          <w:color w:val="1A1A1A"/>
          <w:highlight w:val="yellow"/>
          <w:u w:val="single"/>
        </w:rPr>
        <w:t>and</w:t>
      </w:r>
      <w:r w:rsidRPr="00C21DCA">
        <w:rPr>
          <w:rFonts w:asciiTheme="majorHAnsi" w:hAnsiTheme="majorHAnsi" w:cs="Arial"/>
          <w:color w:val="1A1A1A"/>
          <w:u w:val="single"/>
        </w:rPr>
        <w:t xml:space="preserve"> no doubt tourist and recreational </w:t>
      </w:r>
      <w:r w:rsidRPr="003A6D6B">
        <w:rPr>
          <w:rFonts w:asciiTheme="majorHAnsi" w:hAnsiTheme="majorHAnsi" w:cs="Arial"/>
          <w:color w:val="1A1A1A"/>
          <w:highlight w:val="yellow"/>
          <w:u w:val="single"/>
        </w:rPr>
        <w:t>facilities</w:t>
      </w:r>
      <w:r w:rsidRPr="003A6D6B">
        <w:rPr>
          <w:rFonts w:asciiTheme="majorHAnsi" w:hAnsiTheme="majorHAnsi" w:cs="Arial"/>
          <w:color w:val="1A1A1A"/>
          <w:sz w:val="16"/>
        </w:rPr>
        <w:t xml:space="preserve">. Insofar as </w:t>
      </w:r>
      <w:r w:rsidRPr="00C21DCA">
        <w:rPr>
          <w:rFonts w:asciiTheme="majorHAnsi" w:hAnsiTheme="majorHAnsi" w:cs="Arial"/>
          <w:color w:val="1A1A1A"/>
          <w:u w:val="single"/>
        </w:rPr>
        <w:t>SDIB would fund projects that enable or encourage national space initiatives</w:t>
      </w:r>
      <w:r w:rsidRPr="003A6D6B">
        <w:rPr>
          <w:rFonts w:asciiTheme="majorHAnsi" w:hAnsiTheme="majorHAnsi" w:cs="Arial"/>
          <w:color w:val="1A1A1A"/>
          <w:sz w:val="16"/>
        </w:rPr>
        <w:t>, the capitalization of the bank would be on call to spend as the investment committee chooses to serve t</w:t>
      </w:r>
      <w:r w:rsidRPr="003A6D6B">
        <w:rPr>
          <w:rFonts w:asciiTheme="majorHAnsi" w:hAnsiTheme="majorHAnsi" w:cs="Arial"/>
          <w:color w:val="1A1A1A"/>
          <w:sz w:val="16"/>
          <w:highlight w:val="yellow"/>
        </w:rPr>
        <w:t xml:space="preserve">he </w:t>
      </w:r>
      <w:r w:rsidRPr="003A6D6B">
        <w:rPr>
          <w:rFonts w:asciiTheme="majorHAnsi" w:hAnsiTheme="majorHAnsi" w:cs="Arial"/>
          <w:color w:val="1A1A1A"/>
          <w:highlight w:val="yellow"/>
          <w:u w:val="single"/>
        </w:rPr>
        <w:t>global interest of advancing development of a robust space economy</w:t>
      </w:r>
      <w:r w:rsidRPr="00C21DCA">
        <w:rPr>
          <w:rFonts w:asciiTheme="majorHAnsi" w:hAnsiTheme="majorHAnsi" w:cs="Arial"/>
          <w:color w:val="1A1A1A"/>
          <w:u w:val="single"/>
        </w:rPr>
        <w:t xml:space="preserve"> that </w:t>
      </w:r>
      <w:r w:rsidRPr="003A6D6B">
        <w:rPr>
          <w:rFonts w:asciiTheme="majorHAnsi" w:hAnsiTheme="majorHAnsi" w:cs="Arial"/>
          <w:color w:val="1A1A1A"/>
          <w:highlight w:val="yellow"/>
          <w:u w:val="single"/>
        </w:rPr>
        <w:t>brings benefits to all</w:t>
      </w:r>
      <w:r w:rsidRPr="00C21DCA">
        <w:rPr>
          <w:rFonts w:asciiTheme="majorHAnsi" w:hAnsiTheme="majorHAnsi" w:cs="Arial"/>
          <w:color w:val="1A1A1A"/>
          <w:u w:val="single"/>
        </w:rPr>
        <w:t xml:space="preserve"> member </w:t>
      </w:r>
      <w:r w:rsidRPr="003A6D6B">
        <w:rPr>
          <w:rFonts w:asciiTheme="majorHAnsi" w:hAnsiTheme="majorHAnsi" w:cs="Arial"/>
          <w:color w:val="1A1A1A"/>
          <w:highlight w:val="yellow"/>
          <w:u w:val="single"/>
        </w:rPr>
        <w:t>states</w:t>
      </w:r>
      <w:r w:rsidRPr="003A6D6B">
        <w:rPr>
          <w:rFonts w:asciiTheme="majorHAnsi" w:hAnsiTheme="majorHAnsi" w:cs="Arial"/>
          <w:color w:val="1A1A1A"/>
          <w:sz w:val="16"/>
          <w:highlight w:val="yellow"/>
        </w:rPr>
        <w:t>.</w:t>
      </w:r>
      <w:r w:rsidRPr="003A6D6B">
        <w:rPr>
          <w:rFonts w:asciiTheme="majorHAnsi" w:hAnsiTheme="majorHAnsi" w:cs="Arial"/>
          <w:color w:val="1A1A1A"/>
          <w:sz w:val="16"/>
        </w:rPr>
        <w:t xml:space="preserve"> SDIB could leverage funding by governments as well as by private sources of capital...</w:t>
      </w:r>
      <w:r w:rsidRPr="00C21DCA">
        <w:rPr>
          <w:rFonts w:asciiTheme="majorHAnsi" w:hAnsiTheme="majorHAnsi" w:cs="Arial"/>
          <w:color w:val="1A1A1A"/>
          <w:u w:val="single"/>
        </w:rPr>
        <w:t>A self-sustaining space economy is one where investment generates positive returns.</w:t>
      </w:r>
      <w:r w:rsidRPr="003A6D6B">
        <w:rPr>
          <w:rFonts w:asciiTheme="majorHAnsi" w:hAnsiTheme="majorHAnsi" w:cs="Arial"/>
          <w:color w:val="1A1A1A"/>
          <w:sz w:val="16"/>
        </w:rPr>
        <w:t xml:space="preserve"> The breakthrough to a self-sustaining space economy would mark a historical inflection point where </w:t>
      </w:r>
      <w:r w:rsidRPr="003A6D6B">
        <w:rPr>
          <w:rFonts w:asciiTheme="majorHAnsi" w:hAnsiTheme="majorHAnsi" w:cs="Arial"/>
          <w:color w:val="1A1A1A"/>
          <w:highlight w:val="yellow"/>
          <w:u w:val="single"/>
        </w:rPr>
        <w:t>investment in space</w:t>
      </w:r>
      <w:r w:rsidRPr="003A6D6B">
        <w:rPr>
          <w:rFonts w:asciiTheme="majorHAnsi" w:hAnsiTheme="majorHAnsi" w:cs="Arial"/>
          <w:color w:val="1A1A1A"/>
          <w:sz w:val="16"/>
        </w:rPr>
        <w:t xml:space="preserve"> is businesses </w:t>
      </w:r>
      <w:r w:rsidRPr="003A6D6B">
        <w:rPr>
          <w:rFonts w:asciiTheme="majorHAnsi" w:hAnsiTheme="majorHAnsi" w:cs="Arial"/>
          <w:color w:val="1A1A1A"/>
          <w:highlight w:val="yellow"/>
          <w:u w:val="single"/>
        </w:rPr>
        <w:t>will</w:t>
      </w:r>
      <w:r w:rsidRPr="00C21DCA">
        <w:rPr>
          <w:rFonts w:asciiTheme="majorHAnsi" w:hAnsiTheme="majorHAnsi" w:cs="Arial"/>
          <w:color w:val="1A1A1A"/>
          <w:u w:val="single"/>
        </w:rPr>
        <w:t xml:space="preserve"> start to </w:t>
      </w:r>
      <w:r w:rsidRPr="003A6D6B">
        <w:rPr>
          <w:rFonts w:asciiTheme="majorHAnsi" w:hAnsiTheme="majorHAnsi" w:cs="Arial"/>
          <w:color w:val="1A1A1A"/>
          <w:highlight w:val="yellow"/>
          <w:u w:val="single"/>
        </w:rPr>
        <w:t>see exponential growth</w:t>
      </w:r>
      <w:r w:rsidRPr="003A6D6B">
        <w:rPr>
          <w:rFonts w:asciiTheme="majorHAnsi" w:hAnsiTheme="majorHAnsi" w:cs="Arial"/>
          <w:color w:val="1A1A1A"/>
          <w:sz w:val="16"/>
        </w:rPr>
        <w:t>. Achieving that breakthrough is in the interests of all participating states insofar as that will mark the point at which significant gains in the benefits of space to all of Earth’s people will exceed the investment required to achieve them</w:t>
      </w:r>
      <w:r w:rsidRPr="003A6D6B">
        <w:rPr>
          <w:rFonts w:asciiTheme="majorHAnsi" w:hAnsiTheme="majorHAnsi" w:cs="Arial"/>
          <w:color w:val="1A1A1A"/>
          <w:sz w:val="16"/>
          <w:highlight w:val="yellow"/>
        </w:rPr>
        <w:t xml:space="preserve">. </w:t>
      </w:r>
      <w:r w:rsidRPr="003A6D6B">
        <w:rPr>
          <w:rFonts w:asciiTheme="majorHAnsi" w:hAnsiTheme="majorHAnsi" w:cs="Arial"/>
          <w:color w:val="1A1A1A"/>
          <w:highlight w:val="yellow"/>
          <w:u w:val="single"/>
        </w:rPr>
        <w:t>To engage China as a strategic partner</w:t>
      </w:r>
      <w:r w:rsidRPr="00C21DCA">
        <w:rPr>
          <w:rFonts w:asciiTheme="majorHAnsi" w:hAnsiTheme="majorHAnsi" w:cs="Arial"/>
          <w:color w:val="1A1A1A"/>
          <w:u w:val="single"/>
        </w:rPr>
        <w:t xml:space="preserve"> in the opening of the space frontier the following </w:t>
      </w:r>
      <w:r w:rsidRPr="003A6D6B">
        <w:rPr>
          <w:rFonts w:asciiTheme="majorHAnsi" w:hAnsiTheme="majorHAnsi" w:cs="Arial"/>
          <w:color w:val="1A1A1A"/>
          <w:u w:val="single"/>
        </w:rPr>
        <w:t>actions are needed</w:t>
      </w:r>
      <w:r w:rsidRPr="00532921">
        <w:rPr>
          <w:rFonts w:asciiTheme="majorHAnsi" w:hAnsiTheme="majorHAnsi" w:cs="Arial"/>
          <w:color w:val="1A1A1A"/>
          <w:u w:val="single"/>
        </w:rPr>
        <w:t>: The Wolf Amendment needs to be annulled.</w:t>
      </w:r>
      <w:r w:rsidRPr="00C21DCA">
        <w:rPr>
          <w:rFonts w:asciiTheme="majorHAnsi" w:hAnsiTheme="majorHAnsi" w:cs="Arial"/>
          <w:color w:val="1A1A1A"/>
          <w:u w:val="single"/>
        </w:rPr>
        <w:t xml:space="preserve"> The Administration needs to take steps to engage China in space collaboration</w:t>
      </w:r>
      <w:r w:rsidRPr="003A6D6B">
        <w:rPr>
          <w:rFonts w:asciiTheme="majorHAnsi" w:hAnsiTheme="majorHAnsi" w:cs="Arial"/>
          <w:color w:val="1A1A1A"/>
          <w:sz w:val="16"/>
        </w:rPr>
        <w:t xml:space="preserve">. In the longer term </w:t>
      </w:r>
      <w:r w:rsidRPr="00C21DCA">
        <w:rPr>
          <w:rFonts w:asciiTheme="majorHAnsi" w:hAnsiTheme="majorHAnsi" w:cs="Arial"/>
          <w:color w:val="1A1A1A"/>
          <w:u w:val="single"/>
        </w:rPr>
        <w:t>this would include measures such as the Space Development Investment Bank</w:t>
      </w:r>
      <w:r w:rsidRPr="003A6D6B">
        <w:rPr>
          <w:rFonts w:asciiTheme="majorHAnsi" w:hAnsiTheme="majorHAnsi" w:cs="Arial"/>
          <w:color w:val="1A1A1A"/>
          <w:sz w:val="16"/>
        </w:rPr>
        <w:t xml:space="preserve">. </w:t>
      </w:r>
      <w:r w:rsidRPr="003A6D6B">
        <w:rPr>
          <w:rFonts w:asciiTheme="majorHAnsi" w:hAnsiTheme="majorHAnsi" w:cs="Arial"/>
          <w:color w:val="1A1A1A"/>
          <w:u w:val="single"/>
        </w:rPr>
        <w:t>Immediate</w:t>
      </w:r>
      <w:r w:rsidRPr="003A6D6B">
        <w:rPr>
          <w:rFonts w:asciiTheme="majorHAnsi" w:hAnsiTheme="majorHAnsi" w:cs="Arial"/>
          <w:color w:val="1A1A1A"/>
          <w:highlight w:val="yellow"/>
          <w:u w:val="single"/>
        </w:rPr>
        <w:t xml:space="preserve"> steps </w:t>
      </w:r>
      <w:r w:rsidRPr="003A6D6B">
        <w:rPr>
          <w:rFonts w:asciiTheme="majorHAnsi" w:hAnsiTheme="majorHAnsi" w:cs="Arial"/>
          <w:color w:val="1A1A1A"/>
          <w:u w:val="single"/>
        </w:rPr>
        <w:t xml:space="preserve">would </w:t>
      </w:r>
      <w:r w:rsidRPr="003A6D6B">
        <w:rPr>
          <w:rFonts w:asciiTheme="majorHAnsi" w:hAnsiTheme="majorHAnsi" w:cs="Arial"/>
          <w:color w:val="1A1A1A"/>
          <w:highlight w:val="yellow"/>
          <w:u w:val="single"/>
        </w:rPr>
        <w:t>include collaboration on remote sensing for disaster relief, space debris research, and space situation awareness.</w:t>
      </w:r>
      <w:r w:rsidRPr="003A6D6B">
        <w:rPr>
          <w:rFonts w:asciiTheme="majorHAnsi" w:hAnsiTheme="majorHAnsi" w:cs="Arial"/>
          <w:color w:val="1A1A1A"/>
          <w:sz w:val="16"/>
        </w:rPr>
        <w:t xml:space="preserve"> Appropriate steps in the intermediate term would include measures such as opening ISS and its successor facilities to China. The International Lunar Decade could provide a unifying framework for international collaboration in space development through 2030.</w:t>
      </w:r>
    </w:p>
    <w:p w14:paraId="30A4441B" w14:textId="77777777" w:rsidR="00DF5914" w:rsidRPr="00D03C4B" w:rsidRDefault="00DF5914" w:rsidP="00DF5914">
      <w:pPr>
        <w:widowControl w:val="0"/>
        <w:autoSpaceDE w:val="0"/>
        <w:autoSpaceDN w:val="0"/>
        <w:adjustRightInd w:val="0"/>
        <w:spacing w:after="0" w:line="240" w:lineRule="auto"/>
        <w:rPr>
          <w:rFonts w:asciiTheme="majorHAnsi" w:hAnsiTheme="majorHAnsi" w:cs="Arial"/>
          <w:color w:val="1A1A1A"/>
        </w:rPr>
      </w:pPr>
    </w:p>
    <w:p w14:paraId="28D57A8E" w14:textId="77777777" w:rsidR="00DF5914" w:rsidRPr="00171F0D" w:rsidRDefault="00DF5914" w:rsidP="00DF5914">
      <w:pPr>
        <w:pStyle w:val="Heading4"/>
      </w:pPr>
      <w:r w:rsidRPr="00064253">
        <w:t xml:space="preserve">The space </w:t>
      </w:r>
      <w:r>
        <w:t>economy provides</w:t>
      </w:r>
      <w:r w:rsidRPr="00064253">
        <w:t xml:space="preserve"> a market for the usage and testing of asteroid mining technology.</w:t>
      </w:r>
    </w:p>
    <w:p w14:paraId="20CB5CA6" w14:textId="77777777" w:rsidR="00DF5914" w:rsidRPr="00741D7E" w:rsidRDefault="00DF5914" w:rsidP="00DF5914">
      <w:pPr>
        <w:widowControl w:val="0"/>
        <w:autoSpaceDE w:val="0"/>
        <w:autoSpaceDN w:val="0"/>
        <w:adjustRightInd w:val="0"/>
        <w:spacing w:after="0" w:line="240" w:lineRule="auto"/>
        <w:rPr>
          <w:rStyle w:val="Style13ptBold"/>
        </w:rPr>
      </w:pPr>
      <w:r w:rsidRPr="00741D7E">
        <w:rPr>
          <w:rStyle w:val="Style13ptBold"/>
        </w:rPr>
        <w:t>Shaer 4/28</w:t>
      </w:r>
      <w:r>
        <w:rPr>
          <w:rStyle w:val="Style13ptBold"/>
        </w:rPr>
        <w:t>/16</w:t>
      </w:r>
      <w:r w:rsidRPr="00741D7E">
        <w:rPr>
          <w:rStyle w:val="Style13ptBold"/>
        </w:rPr>
        <w:t xml:space="preserve"> </w:t>
      </w:r>
      <w:r w:rsidRPr="00171F0D">
        <w:t>(Matthew Shaer, foreign policy writer for Chicago Tribune, “The asteroid miner's guide to the galaxy”, http://www.chicagotribune.com/news/sns-wp-asteroid-mining-60cf5082-0d71-11e6-8ab8-9ad050f76d7d-20160428-story.html, 4/28/16)</w:t>
      </w:r>
      <w:r w:rsidRPr="00741D7E">
        <w:rPr>
          <w:rStyle w:val="Style13ptBold"/>
        </w:rPr>
        <w:t xml:space="preserve"> </w:t>
      </w:r>
    </w:p>
    <w:p w14:paraId="34AE1596" w14:textId="77777777" w:rsidR="00DF5914" w:rsidRPr="00741D7E" w:rsidRDefault="00DF5914" w:rsidP="00DF5914">
      <w:pPr>
        <w:widowControl w:val="0"/>
        <w:autoSpaceDE w:val="0"/>
        <w:autoSpaceDN w:val="0"/>
        <w:adjustRightInd w:val="0"/>
        <w:spacing w:after="0" w:line="240" w:lineRule="auto"/>
        <w:rPr>
          <w:rFonts w:asciiTheme="majorHAnsi" w:hAnsiTheme="majorHAnsi" w:cs="Arial"/>
          <w:color w:val="1A1A1A"/>
        </w:rPr>
      </w:pPr>
    </w:p>
    <w:p w14:paraId="157EE7B2" w14:textId="77777777" w:rsidR="00DF5914" w:rsidRPr="00171F0D" w:rsidRDefault="00DF5914" w:rsidP="00DF5914">
      <w:pPr>
        <w:widowControl w:val="0"/>
        <w:autoSpaceDE w:val="0"/>
        <w:autoSpaceDN w:val="0"/>
        <w:adjustRightInd w:val="0"/>
        <w:spacing w:after="0" w:line="240" w:lineRule="auto"/>
        <w:rPr>
          <w:rFonts w:asciiTheme="majorHAnsi" w:hAnsiTheme="majorHAnsi" w:cs="Arial"/>
          <w:color w:val="1A1A1A"/>
          <w:sz w:val="16"/>
        </w:rPr>
      </w:pPr>
      <w:r w:rsidRPr="00171F0D">
        <w:rPr>
          <w:rFonts w:asciiTheme="majorHAnsi" w:hAnsiTheme="majorHAnsi" w:cs="Arial"/>
          <w:color w:val="1A1A1A"/>
          <w:sz w:val="16"/>
        </w:rPr>
        <w:t xml:space="preserve">To evangelists of asteroid mining, the </w:t>
      </w:r>
      <w:r w:rsidRPr="00171F0D">
        <w:rPr>
          <w:rFonts w:asciiTheme="majorHAnsi" w:hAnsiTheme="majorHAnsi" w:cs="Arial"/>
          <w:color w:val="1A1A1A"/>
          <w:u w:val="single"/>
        </w:rPr>
        <w:t>heavens are not just a frontier but a vast and resource-rich place teeming with opportunity</w:t>
      </w:r>
      <w:r w:rsidRPr="00171F0D">
        <w:rPr>
          <w:rFonts w:asciiTheme="majorHAnsi" w:hAnsiTheme="majorHAnsi" w:cs="Arial"/>
          <w:color w:val="1A1A1A"/>
          <w:sz w:val="16"/>
        </w:rPr>
        <w:t xml:space="preserve">. According to NASA, there are potentially 100,000 near-Earth objects - including asteroids and comets - in the neighborhood of our planet. Some of these </w:t>
      </w:r>
      <w:r w:rsidRPr="0058212B">
        <w:rPr>
          <w:rFonts w:asciiTheme="majorHAnsi" w:hAnsiTheme="majorHAnsi" w:cs="Arial"/>
          <w:color w:val="1A1A1A"/>
          <w:highlight w:val="yellow"/>
          <w:u w:val="single"/>
        </w:rPr>
        <w:t>NEOs</w:t>
      </w:r>
      <w:r w:rsidRPr="00171F0D">
        <w:rPr>
          <w:rFonts w:asciiTheme="majorHAnsi" w:hAnsiTheme="majorHAnsi" w:cs="Arial"/>
          <w:color w:val="1A1A1A"/>
          <w:sz w:val="16"/>
        </w:rPr>
        <w:t xml:space="preserve">, as they're called, are small. Others </w:t>
      </w:r>
      <w:r w:rsidRPr="0058212B">
        <w:rPr>
          <w:rFonts w:asciiTheme="majorHAnsi" w:hAnsiTheme="majorHAnsi" w:cs="Arial"/>
          <w:color w:val="1A1A1A"/>
          <w:highlight w:val="yellow"/>
          <w:u w:val="single"/>
        </w:rPr>
        <w:t>are</w:t>
      </w:r>
      <w:r w:rsidRPr="00171F0D">
        <w:rPr>
          <w:rFonts w:asciiTheme="majorHAnsi" w:hAnsiTheme="majorHAnsi" w:cs="Arial"/>
          <w:color w:val="1A1A1A"/>
          <w:u w:val="single"/>
        </w:rPr>
        <w:t xml:space="preserve"> substantial and potentially </w:t>
      </w:r>
      <w:r w:rsidRPr="0058212B">
        <w:rPr>
          <w:rFonts w:asciiTheme="majorHAnsi" w:hAnsiTheme="majorHAnsi" w:cs="Arial"/>
          <w:color w:val="1A1A1A"/>
          <w:highlight w:val="yellow"/>
          <w:u w:val="single"/>
        </w:rPr>
        <w:t>packed full of water and various important minerals, such as nickel, cobalt, and iron</w:t>
      </w:r>
      <w:r w:rsidRPr="00171F0D">
        <w:rPr>
          <w:rFonts w:asciiTheme="majorHAnsi" w:hAnsiTheme="majorHAnsi" w:cs="Arial"/>
          <w:color w:val="1A1A1A"/>
          <w:u w:val="single"/>
        </w:rPr>
        <w:t>.</w:t>
      </w:r>
      <w:r w:rsidRPr="00171F0D">
        <w:rPr>
          <w:rFonts w:asciiTheme="majorHAnsi" w:hAnsiTheme="majorHAnsi" w:cs="Arial"/>
          <w:color w:val="1A1A1A"/>
          <w:sz w:val="16"/>
        </w:rPr>
        <w:t xml:space="preserve"> One day, advocates believe, those </w:t>
      </w:r>
      <w:r w:rsidRPr="00171F0D">
        <w:rPr>
          <w:rFonts w:asciiTheme="majorHAnsi" w:hAnsiTheme="majorHAnsi" w:cs="Arial"/>
          <w:color w:val="1A1A1A"/>
          <w:u w:val="single"/>
        </w:rPr>
        <w:t>objects will be tapped</w:t>
      </w:r>
      <w:r w:rsidRPr="00171F0D">
        <w:rPr>
          <w:rFonts w:asciiTheme="majorHAnsi" w:hAnsiTheme="majorHAnsi" w:cs="Arial"/>
          <w:color w:val="1A1A1A"/>
          <w:sz w:val="16"/>
        </w:rPr>
        <w:t xml:space="preserve"> by variations on the equipment used in the coal mines of Kentucky or in the diamond mines of Africa. And</w:t>
      </w:r>
      <w:r w:rsidRPr="00171F0D">
        <w:rPr>
          <w:rFonts w:asciiTheme="majorHAnsi" w:hAnsiTheme="majorHAnsi" w:cs="Arial"/>
          <w:color w:val="1A1A1A"/>
          <w:u w:val="single"/>
        </w:rPr>
        <w:t xml:space="preserve"> for immense gain: According to industry experts, the </w:t>
      </w:r>
      <w:r w:rsidRPr="0058212B">
        <w:rPr>
          <w:rFonts w:asciiTheme="majorHAnsi" w:hAnsiTheme="majorHAnsi" w:cs="Arial"/>
          <w:color w:val="1A1A1A"/>
          <w:highlight w:val="yellow"/>
          <w:u w:val="single"/>
        </w:rPr>
        <w:t>contents of a single asteroid could be worth trillions of dollars</w:t>
      </w:r>
      <w:r w:rsidRPr="00171F0D">
        <w:rPr>
          <w:rFonts w:asciiTheme="majorHAnsi" w:hAnsiTheme="majorHAnsi" w:cs="Arial"/>
          <w:color w:val="1A1A1A"/>
          <w:sz w:val="16"/>
        </w:rPr>
        <w:t xml:space="preserve">. Kfir pitched me on the long-term plan. First, </w:t>
      </w:r>
      <w:r w:rsidRPr="00171F0D">
        <w:rPr>
          <w:rFonts w:asciiTheme="majorHAnsi" w:hAnsiTheme="majorHAnsi" w:cs="Arial"/>
          <w:color w:val="1A1A1A"/>
          <w:u w:val="single"/>
        </w:rPr>
        <w:t>a fleet of satellites will be dispatched to outer space, fitted with probes that can measure the quality and quantity of water and minerals in nearby asteroids and comets.</w:t>
      </w:r>
      <w:r w:rsidRPr="00171F0D">
        <w:rPr>
          <w:rFonts w:asciiTheme="majorHAnsi" w:hAnsiTheme="majorHAnsi" w:cs="Arial"/>
          <w:color w:val="1A1A1A"/>
          <w:sz w:val="16"/>
        </w:rPr>
        <w:t xml:space="preserve"> Later, armed with that information, </w:t>
      </w:r>
      <w:r w:rsidRPr="00171F0D">
        <w:rPr>
          <w:rFonts w:asciiTheme="majorHAnsi" w:hAnsiTheme="majorHAnsi" w:cs="Arial"/>
          <w:color w:val="1A1A1A"/>
          <w:u w:val="single"/>
        </w:rPr>
        <w:t>mining companies like DSI will send out vessels to mechanically remove and refine the material extracted.</w:t>
      </w:r>
      <w:r w:rsidRPr="00171F0D">
        <w:rPr>
          <w:rFonts w:asciiTheme="majorHAnsi" w:hAnsiTheme="majorHAnsi" w:cs="Arial"/>
          <w:color w:val="1A1A1A"/>
          <w:sz w:val="16"/>
        </w:rPr>
        <w:t xml:space="preserve"> In some cases, the take will be returned to Earth. But most of the time, it will be processed in space - for instance, to produce rocket fuel - and stored in container vessels that will serve as the equivalent of gas stations for outbound spacecraft. This possibility isn't so unrealistic, Kfir said. </w:t>
      </w:r>
      <w:r w:rsidRPr="0058212B">
        <w:rPr>
          <w:rFonts w:asciiTheme="majorHAnsi" w:hAnsiTheme="majorHAnsi" w:cs="Arial"/>
          <w:color w:val="1A1A1A"/>
          <w:highlight w:val="yellow"/>
          <w:u w:val="single"/>
        </w:rPr>
        <w:t>Consider the recent and seismic growth of the space industry</w:t>
      </w:r>
      <w:r w:rsidRPr="00171F0D">
        <w:rPr>
          <w:rFonts w:asciiTheme="majorHAnsi" w:hAnsiTheme="majorHAnsi" w:cs="Arial"/>
          <w:color w:val="1A1A1A"/>
          <w:sz w:val="16"/>
        </w:rPr>
        <w:t>, he suggested, as we climbed the stairs to DSI's second-floor suite. Every year, the private spaceflight sector grows larger, and every year the goals become grander. Jeff Bezos, founder of Amazon and the space exploration company Blue Origin, has spoken of the day "</w:t>
      </w:r>
      <w:r w:rsidRPr="0058212B">
        <w:rPr>
          <w:rFonts w:asciiTheme="majorHAnsi" w:hAnsiTheme="majorHAnsi" w:cs="Arial"/>
          <w:color w:val="1A1A1A"/>
          <w:highlight w:val="yellow"/>
          <w:u w:val="single"/>
        </w:rPr>
        <w:t>when millions of people are living and working in spac</w:t>
      </w:r>
      <w:r w:rsidRPr="0058212B">
        <w:rPr>
          <w:rFonts w:asciiTheme="majorHAnsi" w:hAnsiTheme="majorHAnsi" w:cs="Arial"/>
          <w:color w:val="1A1A1A"/>
          <w:sz w:val="16"/>
          <w:highlight w:val="yellow"/>
        </w:rPr>
        <w:t>e</w:t>
      </w:r>
      <w:r w:rsidRPr="00171F0D">
        <w:rPr>
          <w:rFonts w:asciiTheme="majorHAnsi" w:hAnsiTheme="majorHAnsi" w:cs="Arial"/>
          <w:color w:val="1A1A1A"/>
          <w:sz w:val="16"/>
        </w:rPr>
        <w:t xml:space="preserve">"; Elon Musk's SpaceX is expected to reveal a Mars colonization plan this year. "But </w:t>
      </w:r>
      <w:r w:rsidRPr="0058212B">
        <w:rPr>
          <w:rFonts w:asciiTheme="majorHAnsi" w:hAnsiTheme="majorHAnsi" w:cs="Arial"/>
          <w:color w:val="1A1A1A"/>
          <w:highlight w:val="yellow"/>
          <w:u w:val="single"/>
        </w:rPr>
        <w:t>how are they going to sustain this new space economy</w:t>
      </w:r>
      <w:r w:rsidRPr="00171F0D">
        <w:rPr>
          <w:rFonts w:asciiTheme="majorHAnsi" w:hAnsiTheme="majorHAnsi" w:cs="Arial"/>
          <w:color w:val="1A1A1A"/>
          <w:sz w:val="16"/>
        </w:rPr>
        <w:t xml:space="preserve">?" Kfir asked rhetorically. He nudged open DSI's office door. "Easy: by mining asteroids." Bezos, Musk, and the other billionaires who plan to be cruising around space in the near future won't be able to do so without celestial pit stops. </w:t>
      </w:r>
    </w:p>
    <w:p w14:paraId="408B6717" w14:textId="77777777" w:rsidR="00DF5914" w:rsidRDefault="00DF5914" w:rsidP="00DF5914">
      <w:pPr>
        <w:rPr>
          <w:rFonts w:asciiTheme="majorHAnsi" w:hAnsiTheme="majorHAnsi"/>
        </w:rPr>
      </w:pPr>
    </w:p>
    <w:p w14:paraId="3EFEA583" w14:textId="77777777" w:rsidR="00DF5914" w:rsidRDefault="00DF5914" w:rsidP="00DF5914">
      <w:pPr>
        <w:pStyle w:val="Heading4"/>
      </w:pPr>
      <w:r>
        <w:t>Asteroid Mining yields resources key prevents future resource wars.</w:t>
      </w:r>
    </w:p>
    <w:p w14:paraId="4A20695B" w14:textId="77777777" w:rsidR="00DF5914" w:rsidRPr="00171F0D" w:rsidRDefault="00DF5914" w:rsidP="00DF5914">
      <w:pPr>
        <w:widowControl w:val="0"/>
        <w:autoSpaceDE w:val="0"/>
        <w:autoSpaceDN w:val="0"/>
        <w:adjustRightInd w:val="0"/>
        <w:spacing w:after="0" w:line="240" w:lineRule="auto"/>
      </w:pPr>
      <w:r w:rsidRPr="00741D7E">
        <w:rPr>
          <w:rStyle w:val="Style13ptBold"/>
        </w:rPr>
        <w:t xml:space="preserve">Aziz 13 </w:t>
      </w:r>
      <w:r w:rsidRPr="00171F0D">
        <w:t xml:space="preserve">(John Aziz, a writer and analyst. His interests include various topics in economics, finance, geopolitics and history including global trade dynamics, “How asteroid mining could add trillions to the world economy”, </w:t>
      </w:r>
      <w:hyperlink r:id="rId154" w:history="1">
        <w:r w:rsidRPr="00171F0D">
          <w:rPr>
            <w:rStyle w:val="Hyperlink"/>
          </w:rPr>
          <w:t>http://theweek.com/articles/462830/how-asteroid-mining-could-add-trillions-world-economy</w:t>
        </w:r>
      </w:hyperlink>
      <w:r w:rsidRPr="00171F0D">
        <w:t>, Jun 25, 2013)</w:t>
      </w:r>
    </w:p>
    <w:p w14:paraId="5876AEEF" w14:textId="77777777" w:rsidR="00DF5914" w:rsidRPr="00171F0D" w:rsidRDefault="00DF5914" w:rsidP="00DF5914">
      <w:pPr>
        <w:widowControl w:val="0"/>
        <w:autoSpaceDE w:val="0"/>
        <w:autoSpaceDN w:val="0"/>
        <w:adjustRightInd w:val="0"/>
        <w:spacing w:after="0" w:line="240" w:lineRule="auto"/>
        <w:rPr>
          <w:rFonts w:asciiTheme="majorHAnsi" w:hAnsiTheme="majorHAnsi" w:cs="Arial"/>
          <w:color w:val="1A1A1A"/>
        </w:rPr>
      </w:pPr>
    </w:p>
    <w:p w14:paraId="5C21EFB9" w14:textId="77777777" w:rsidR="00DF5914" w:rsidRPr="00171F0D" w:rsidRDefault="00DF5914" w:rsidP="00DF5914">
      <w:pPr>
        <w:widowControl w:val="0"/>
        <w:autoSpaceDE w:val="0"/>
        <w:autoSpaceDN w:val="0"/>
        <w:adjustRightInd w:val="0"/>
        <w:spacing w:after="0" w:line="240" w:lineRule="auto"/>
        <w:rPr>
          <w:rFonts w:asciiTheme="majorHAnsi" w:hAnsiTheme="majorHAnsi" w:cs="Arial"/>
          <w:color w:val="1A1A1A"/>
          <w:sz w:val="16"/>
        </w:rPr>
      </w:pPr>
      <w:r w:rsidRPr="00171F0D">
        <w:rPr>
          <w:rFonts w:asciiTheme="majorHAnsi" w:hAnsiTheme="majorHAnsi" w:cs="Arial"/>
          <w:iCs/>
          <w:color w:val="1A1A1A"/>
          <w:sz w:val="16"/>
        </w:rPr>
        <w:t xml:space="preserve">Resources on Earth are limited. </w:t>
      </w:r>
      <w:r w:rsidRPr="00D41B45">
        <w:rPr>
          <w:rFonts w:asciiTheme="majorHAnsi" w:hAnsiTheme="majorHAnsi" w:cs="Arial"/>
          <w:iCs/>
          <w:color w:val="1A1A1A"/>
          <w:highlight w:val="yellow"/>
          <w:u w:val="single"/>
        </w:rPr>
        <w:t>Our planet was born with a fixed amount of water, hydrocarbons, nitrogen, and industrial and precious metals</w:t>
      </w:r>
      <w:r w:rsidRPr="00D41B45">
        <w:rPr>
          <w:rFonts w:asciiTheme="majorHAnsi" w:hAnsiTheme="majorHAnsi" w:cs="Arial"/>
          <w:iCs/>
          <w:color w:val="1A1A1A"/>
          <w:sz w:val="16"/>
          <w:highlight w:val="yellow"/>
        </w:rPr>
        <w:t>.</w:t>
      </w:r>
      <w:r w:rsidRPr="00171F0D">
        <w:rPr>
          <w:rFonts w:asciiTheme="majorHAnsi" w:hAnsiTheme="majorHAnsi" w:cs="Arial"/>
          <w:iCs/>
          <w:color w:val="1A1A1A"/>
          <w:sz w:val="16"/>
        </w:rPr>
        <w:t xml:space="preserve"> And we're collecting, processing, and eventually throwing out those resources at an alarming rate: A United Nations report on </w:t>
      </w:r>
      <w:r w:rsidRPr="00171F0D">
        <w:rPr>
          <w:rFonts w:asciiTheme="majorHAnsi" w:hAnsiTheme="majorHAnsi" w:cs="Arial"/>
          <w:iCs/>
          <w:color w:val="1A1A1A"/>
          <w:u w:val="single"/>
        </w:rPr>
        <w:t>resource depletion says that per capita declined by 20 percent in the United States, 33 percent in South Africa, 25 percent in Brazil, and 17 percent in China</w:t>
      </w:r>
      <w:r w:rsidRPr="00171F0D">
        <w:rPr>
          <w:rFonts w:asciiTheme="majorHAnsi" w:hAnsiTheme="majorHAnsi" w:cs="Arial"/>
          <w:iCs/>
          <w:color w:val="1A1A1A"/>
          <w:sz w:val="16"/>
        </w:rPr>
        <w:t>.</w:t>
      </w:r>
      <w:r w:rsidRPr="00171F0D">
        <w:rPr>
          <w:rFonts w:asciiTheme="majorHAnsi" w:hAnsiTheme="majorHAnsi" w:cs="Arial"/>
          <w:color w:val="1A1A1A"/>
          <w:sz w:val="16"/>
        </w:rPr>
        <w:t xml:space="preserve"> </w:t>
      </w:r>
      <w:r w:rsidRPr="00171F0D">
        <w:rPr>
          <w:rFonts w:asciiTheme="majorHAnsi" w:hAnsiTheme="majorHAnsi" w:cs="Arial"/>
          <w:color w:val="1A1A1A"/>
          <w:u w:val="single"/>
        </w:rPr>
        <w:t>For now,</w:t>
      </w:r>
      <w:r w:rsidRPr="00171F0D">
        <w:rPr>
          <w:rFonts w:asciiTheme="majorHAnsi" w:hAnsiTheme="majorHAnsi" w:cs="Arial"/>
          <w:color w:val="1A1A1A"/>
          <w:sz w:val="16"/>
        </w:rPr>
        <w:t xml:space="preserve"> </w:t>
      </w:r>
      <w:r w:rsidRPr="00171F0D">
        <w:rPr>
          <w:rFonts w:asciiTheme="majorHAnsi" w:hAnsiTheme="majorHAnsi" w:cs="Arial"/>
          <w:color w:val="1A1A1A"/>
          <w:u w:val="single"/>
        </w:rPr>
        <w:t>only protection and better resource management can safeguard the planet</w:t>
      </w:r>
      <w:r w:rsidRPr="00171F0D">
        <w:rPr>
          <w:rFonts w:asciiTheme="majorHAnsi" w:hAnsiTheme="majorHAnsi" w:cs="Arial"/>
          <w:color w:val="1A1A1A"/>
          <w:sz w:val="16"/>
        </w:rPr>
        <w:t>. As we burn through Earth's resources</w:t>
      </w:r>
      <w:r w:rsidRPr="00D41B45">
        <w:rPr>
          <w:rFonts w:asciiTheme="majorHAnsi" w:hAnsiTheme="majorHAnsi" w:cs="Arial"/>
          <w:color w:val="1A1A1A"/>
          <w:sz w:val="16"/>
          <w:highlight w:val="yellow"/>
        </w:rPr>
        <w:t xml:space="preserve">, </w:t>
      </w:r>
      <w:r w:rsidRPr="00D41B45">
        <w:rPr>
          <w:rFonts w:asciiTheme="majorHAnsi" w:hAnsiTheme="majorHAnsi" w:cs="Arial"/>
          <w:color w:val="1A1A1A"/>
          <w:highlight w:val="yellow"/>
          <w:u w:val="single"/>
        </w:rPr>
        <w:t>a wealth of physical resources</w:t>
      </w:r>
      <w:r w:rsidRPr="00171F0D">
        <w:rPr>
          <w:rFonts w:asciiTheme="majorHAnsi" w:hAnsiTheme="majorHAnsi" w:cs="Arial"/>
          <w:color w:val="1A1A1A"/>
          <w:u w:val="single"/>
        </w:rPr>
        <w:t xml:space="preserve"> like metals, water, and hydrocarbons </w:t>
      </w:r>
      <w:r w:rsidRPr="00D41B45">
        <w:rPr>
          <w:rFonts w:asciiTheme="majorHAnsi" w:hAnsiTheme="majorHAnsi" w:cs="Arial"/>
          <w:color w:val="1A1A1A"/>
          <w:highlight w:val="yellow"/>
          <w:u w:val="single"/>
        </w:rPr>
        <w:t>are</w:t>
      </w:r>
      <w:r w:rsidRPr="00171F0D">
        <w:rPr>
          <w:rFonts w:asciiTheme="majorHAnsi" w:hAnsiTheme="majorHAnsi" w:cs="Arial"/>
          <w:color w:val="1A1A1A"/>
          <w:u w:val="single"/>
        </w:rPr>
        <w:t xml:space="preserve"> floating around </w:t>
      </w:r>
      <w:r w:rsidRPr="00D41B45">
        <w:rPr>
          <w:rFonts w:asciiTheme="majorHAnsi" w:hAnsiTheme="majorHAnsi" w:cs="Arial"/>
          <w:color w:val="1A1A1A"/>
          <w:highlight w:val="yellow"/>
          <w:u w:val="single"/>
        </w:rPr>
        <w:t>in asteroids</w:t>
      </w:r>
      <w:r w:rsidRPr="00171F0D">
        <w:rPr>
          <w:rFonts w:asciiTheme="majorHAnsi" w:hAnsiTheme="majorHAnsi" w:cs="Arial"/>
          <w:color w:val="1A1A1A"/>
          <w:u w:val="single"/>
        </w:rPr>
        <w:t>, moons, and other planets, ready to be harvested</w:t>
      </w:r>
      <w:r w:rsidRPr="00171F0D">
        <w:rPr>
          <w:rFonts w:asciiTheme="majorHAnsi" w:hAnsiTheme="majorHAnsi" w:cs="Arial"/>
          <w:color w:val="1A1A1A"/>
          <w:sz w:val="16"/>
        </w:rPr>
        <w:t xml:space="preserve">. If human civilization is to continue to grow and expand over the centuries and millennia to come, </w:t>
      </w:r>
      <w:r w:rsidRPr="00D41B45">
        <w:rPr>
          <w:rFonts w:asciiTheme="majorHAnsi" w:hAnsiTheme="majorHAnsi" w:cs="Arial"/>
          <w:color w:val="1A1A1A"/>
          <w:highlight w:val="yellow"/>
          <w:u w:val="single"/>
        </w:rPr>
        <w:t>hunger for resources is likely to drive us to explore and mine what's way, way out there</w:t>
      </w:r>
      <w:r w:rsidRPr="00D41B45">
        <w:rPr>
          <w:rFonts w:asciiTheme="majorHAnsi" w:hAnsiTheme="majorHAnsi" w:cs="Arial"/>
          <w:color w:val="1A1A1A"/>
          <w:sz w:val="16"/>
          <w:highlight w:val="yellow"/>
        </w:rPr>
        <w:t>.</w:t>
      </w:r>
      <w:r w:rsidRPr="00171F0D">
        <w:rPr>
          <w:rFonts w:asciiTheme="majorHAnsi" w:hAnsiTheme="majorHAnsi" w:cs="Arial"/>
          <w:color w:val="1A1A1A"/>
          <w:sz w:val="16"/>
        </w:rPr>
        <w:t xml:space="preserve"> And as wild as it may sound, </w:t>
      </w:r>
      <w:r w:rsidRPr="00171F0D">
        <w:rPr>
          <w:rFonts w:asciiTheme="majorHAnsi" w:hAnsiTheme="majorHAnsi" w:cs="Arial"/>
          <w:color w:val="1A1A1A"/>
          <w:u w:val="single"/>
        </w:rPr>
        <w:t>asteroids in particular could be highly profitable</w:t>
      </w:r>
      <w:r w:rsidRPr="00171F0D">
        <w:rPr>
          <w:rFonts w:asciiTheme="majorHAnsi" w:hAnsiTheme="majorHAnsi" w:cs="Arial"/>
          <w:color w:val="1A1A1A"/>
          <w:sz w:val="16"/>
        </w:rPr>
        <w:t xml:space="preserve">. In 1997 scientists speculated that </w:t>
      </w:r>
      <w:r w:rsidRPr="00D41B45">
        <w:rPr>
          <w:rFonts w:asciiTheme="majorHAnsi" w:hAnsiTheme="majorHAnsi" w:cs="Arial"/>
          <w:color w:val="1A1A1A"/>
          <w:highlight w:val="yellow"/>
          <w:u w:val="single"/>
        </w:rPr>
        <w:t xml:space="preserve">a relatively small metallic asteroid with a diameter of 0.99 miles contains more than $20 trillion worth of </w:t>
      </w:r>
      <w:r w:rsidRPr="000E7BAE">
        <w:rPr>
          <w:rFonts w:asciiTheme="majorHAnsi" w:hAnsiTheme="majorHAnsi" w:cs="Arial"/>
          <w:color w:val="1A1A1A"/>
          <w:u w:val="single"/>
        </w:rPr>
        <w:t xml:space="preserve">industrial and precious </w:t>
      </w:r>
      <w:r w:rsidRPr="00D41B45">
        <w:rPr>
          <w:rFonts w:asciiTheme="majorHAnsi" w:hAnsiTheme="majorHAnsi" w:cs="Arial"/>
          <w:color w:val="1A1A1A"/>
          <w:highlight w:val="yellow"/>
          <w:u w:val="single"/>
        </w:rPr>
        <w:t>metals</w:t>
      </w:r>
      <w:r w:rsidRPr="00171F0D">
        <w:rPr>
          <w:rFonts w:asciiTheme="majorHAnsi" w:hAnsiTheme="majorHAnsi" w:cs="Arial"/>
          <w:color w:val="1A1A1A"/>
          <w:u w:val="single"/>
        </w:rPr>
        <w:t>.</w:t>
      </w:r>
      <w:r w:rsidRPr="00171F0D">
        <w:rPr>
          <w:rFonts w:asciiTheme="majorHAnsi" w:hAnsiTheme="majorHAnsi" w:cs="Arial"/>
          <w:color w:val="1A1A1A"/>
          <w:sz w:val="16"/>
        </w:rPr>
        <w:t xml:space="preserve"> Yet, </w:t>
      </w:r>
      <w:r w:rsidRPr="00171F0D">
        <w:rPr>
          <w:rFonts w:asciiTheme="majorHAnsi" w:hAnsiTheme="majorHAnsi" w:cs="Arial"/>
          <w:color w:val="1A1A1A"/>
          <w:u w:val="single"/>
        </w:rPr>
        <w:t>space mining is still in its infancy, and exploring it is costly</w:t>
      </w:r>
      <w:r w:rsidRPr="00171F0D">
        <w:rPr>
          <w:rFonts w:asciiTheme="majorHAnsi" w:hAnsiTheme="majorHAnsi" w:cs="Arial"/>
          <w:color w:val="1A1A1A"/>
          <w:sz w:val="16"/>
        </w:rPr>
        <w:t xml:space="preserve">. A NASA mission to an asteroid to bring back 2 kg (about 4.5 pounds) of material in 2021 is expected to cost the space agency $1 billion. But two companies are exploring asteroid mining, as well: Deep Space Industries, and Planetary Resources, which has the backing of several billionaire investors, including Google's Larry Page and Eric Schmidt, software executive Charles Simonyi, and filmmaker James Cameron. When Planetary Resources was founded in 2012, its founders boldly claimed the company could "add trillions of dollars to the global GDP" and "create a new industry and a new definition of 'natural resources.'" While neither company has gotten off the ground yet, Planetary Resources successfully raised $1 million in crowdfunding to place a new telescope, ARKYD, in space to hunt for Earthlike planets. Peter Diamandis, Planetary Resources' CEO, estimates that an asteroid 98 feet long could contain as much as $50 billion in platinum, and might also yield water for human consumption, or for producing hydrogen fuel. </w:t>
      </w:r>
      <w:r w:rsidRPr="00171F0D">
        <w:rPr>
          <w:rFonts w:asciiTheme="majorHAnsi" w:hAnsiTheme="majorHAnsi" w:cs="Arial"/>
          <w:color w:val="1A1A1A"/>
          <w:u w:val="single"/>
        </w:rPr>
        <w:t>The potential benefits to asteroid mining reach far beyond just profit, economic growth, and expanding Earth's resource base</w:t>
      </w:r>
      <w:r w:rsidRPr="00171F0D">
        <w:rPr>
          <w:rFonts w:asciiTheme="majorHAnsi" w:hAnsiTheme="majorHAnsi" w:cs="Arial"/>
          <w:color w:val="1A1A1A"/>
          <w:sz w:val="16"/>
        </w:rPr>
        <w:t xml:space="preserve">. </w:t>
      </w:r>
      <w:r w:rsidRPr="00D41B45">
        <w:rPr>
          <w:rStyle w:val="Emphasis"/>
          <w:highlight w:val="yellow"/>
        </w:rPr>
        <w:t xml:space="preserve">While mining on Earth can be highly destructive to natural habitats </w:t>
      </w:r>
      <w:r w:rsidRPr="000E7BAE">
        <w:rPr>
          <w:rStyle w:val="Emphasis"/>
        </w:rPr>
        <w:t>— resulting in deforestation, soil erosion, chemical contamination, and the pollution of groundwater —</w:t>
      </w:r>
      <w:r w:rsidRPr="00D41B45">
        <w:rPr>
          <w:rStyle w:val="Emphasis"/>
          <w:highlight w:val="yellow"/>
        </w:rPr>
        <w:t xml:space="preserve"> mining in space doesn't damage any natural habitats.</w:t>
      </w:r>
      <w:r w:rsidRPr="00171F0D">
        <w:rPr>
          <w:rStyle w:val="Emphasis"/>
        </w:rPr>
        <w:t xml:space="preserve"> </w:t>
      </w:r>
      <w:r w:rsidRPr="00171F0D">
        <w:rPr>
          <w:rStyle w:val="StyleUnderline"/>
        </w:rPr>
        <w:t>Even</w:t>
      </w:r>
      <w:r w:rsidRPr="00171F0D">
        <w:rPr>
          <w:rFonts w:asciiTheme="majorHAnsi" w:hAnsiTheme="majorHAnsi" w:cs="Arial"/>
          <w:i/>
          <w:iCs/>
          <w:color w:val="1A1A1A"/>
          <w:sz w:val="16"/>
        </w:rPr>
        <w:t xml:space="preserve"> </w:t>
      </w:r>
      <w:r w:rsidRPr="00171F0D">
        <w:rPr>
          <w:rFonts w:asciiTheme="majorHAnsi" w:hAnsiTheme="majorHAnsi" w:cs="Arial"/>
          <w:iCs/>
          <w:color w:val="1A1A1A"/>
          <w:sz w:val="16"/>
        </w:rPr>
        <w:t xml:space="preserve">more significantly, </w:t>
      </w:r>
      <w:r w:rsidRPr="002B0E84">
        <w:rPr>
          <w:rFonts w:asciiTheme="majorHAnsi" w:hAnsiTheme="majorHAnsi" w:cs="Arial"/>
          <w:iCs/>
          <w:color w:val="1A1A1A"/>
          <w:highlight w:val="yellow"/>
          <w:u w:val="single"/>
        </w:rPr>
        <w:t>less resource bottlenecks means less potential for future resource wars between competing countrie</w:t>
      </w:r>
      <w:r w:rsidRPr="00171F0D">
        <w:rPr>
          <w:rFonts w:asciiTheme="majorHAnsi" w:hAnsiTheme="majorHAnsi" w:cs="Arial"/>
          <w:iCs/>
          <w:color w:val="1A1A1A"/>
          <w:u w:val="single"/>
        </w:rPr>
        <w:t>s</w:t>
      </w:r>
      <w:r w:rsidRPr="00171F0D">
        <w:rPr>
          <w:rFonts w:asciiTheme="majorHAnsi" w:hAnsiTheme="majorHAnsi" w:cs="Arial"/>
          <w:iCs/>
          <w:color w:val="1A1A1A"/>
          <w:sz w:val="16"/>
        </w:rPr>
        <w:t xml:space="preserve"> — a frightening scenario which the Pentagon has begun planning to address if need be.</w:t>
      </w:r>
      <w:r w:rsidRPr="00171F0D">
        <w:rPr>
          <w:rFonts w:asciiTheme="majorHAnsi" w:hAnsiTheme="majorHAnsi" w:cs="Arial"/>
          <w:i/>
          <w:iCs/>
          <w:color w:val="1A1A1A"/>
          <w:sz w:val="16"/>
        </w:rPr>
        <w:t xml:space="preserve"> </w:t>
      </w:r>
      <w:r w:rsidRPr="00171F0D">
        <w:rPr>
          <w:rFonts w:asciiTheme="majorHAnsi" w:hAnsiTheme="majorHAnsi" w:cs="Arial"/>
          <w:color w:val="1A1A1A"/>
          <w:sz w:val="16"/>
        </w:rPr>
        <w:t xml:space="preserve">In the long run, </w:t>
      </w:r>
      <w:r w:rsidRPr="00171F0D">
        <w:rPr>
          <w:rFonts w:asciiTheme="majorHAnsi" w:hAnsiTheme="majorHAnsi" w:cs="Arial"/>
          <w:color w:val="1A1A1A"/>
          <w:u w:val="single"/>
        </w:rPr>
        <w:t>being able to mine resources in space will help humans create space-based communities, and explore deeper and deeper into the universe</w:t>
      </w:r>
      <w:r w:rsidRPr="00171F0D">
        <w:rPr>
          <w:rFonts w:asciiTheme="majorHAnsi" w:hAnsiTheme="majorHAnsi" w:cs="Arial"/>
          <w:color w:val="1A1A1A"/>
          <w:sz w:val="16"/>
        </w:rPr>
        <w:t>, eventually transitioning us away from an entirely Earth-based civilization.</w:t>
      </w:r>
    </w:p>
    <w:p w14:paraId="1CF67170" w14:textId="77777777" w:rsidR="00DF5914" w:rsidRDefault="00DF5914" w:rsidP="00DF5914">
      <w:pPr>
        <w:widowControl w:val="0"/>
        <w:autoSpaceDE w:val="0"/>
        <w:autoSpaceDN w:val="0"/>
        <w:adjustRightInd w:val="0"/>
        <w:spacing w:after="0" w:line="240" w:lineRule="auto"/>
        <w:rPr>
          <w:rFonts w:ascii="Arial" w:hAnsi="Arial" w:cs="Arial"/>
          <w:color w:val="1A1A1A"/>
          <w:sz w:val="26"/>
          <w:szCs w:val="26"/>
        </w:rPr>
      </w:pPr>
    </w:p>
    <w:p w14:paraId="356A9860" w14:textId="77777777" w:rsidR="00DF5914" w:rsidRPr="003C37C7" w:rsidRDefault="00DF5914" w:rsidP="00DF5914">
      <w:pPr>
        <w:pStyle w:val="Heading4"/>
      </w:pPr>
      <w:r w:rsidRPr="003C37C7">
        <w:t xml:space="preserve">Lack of Resources Lead to Resource Wars. </w:t>
      </w:r>
    </w:p>
    <w:p w14:paraId="556467AD" w14:textId="77777777" w:rsidR="00DF5914" w:rsidRPr="005E0858" w:rsidRDefault="00DF5914" w:rsidP="00DF5914">
      <w:pPr>
        <w:rPr>
          <w:color w:val="000000"/>
        </w:rPr>
      </w:pPr>
      <w:r w:rsidRPr="005E0858">
        <w:rPr>
          <w:rStyle w:val="StyleUnderline"/>
          <w:color w:val="000000"/>
        </w:rPr>
        <w:t>Collins &amp; Autino 10</w:t>
      </w:r>
      <w:r w:rsidRPr="005E0858">
        <w:rPr>
          <w:rFonts w:ascii="Garamond" w:hAnsi="Garamond"/>
          <w:color w:val="000000"/>
          <w:sz w:val="16"/>
          <w:szCs w:val="21"/>
        </w:rPr>
        <w:t xml:space="preserve"> –Patrick Collins (Expert in </w:t>
      </w:r>
      <w:r w:rsidRPr="005E0858">
        <w:rPr>
          <w:rFonts w:ascii="Garamond" w:hAnsi="Garamond"/>
          <w:color w:val="000000"/>
          <w:sz w:val="16"/>
        </w:rPr>
        <w:t xml:space="preserve">the economics of energy supply from space) </w:t>
      </w:r>
      <w:r w:rsidRPr="005E0858">
        <w:rPr>
          <w:rFonts w:ascii="Garamond" w:hAnsi="Garamond"/>
          <w:i/>
          <w:color w:val="000000"/>
          <w:sz w:val="16"/>
          <w:szCs w:val="14"/>
        </w:rPr>
        <w:t>&amp;</w:t>
      </w:r>
      <w:r w:rsidRPr="005E0858">
        <w:rPr>
          <w:rFonts w:ascii="Garamond" w:hAnsi="Garamond"/>
          <w:color w:val="000000"/>
          <w:sz w:val="16"/>
          <w:szCs w:val="21"/>
        </w:rPr>
        <w:t xml:space="preserve"> Adriano Autino, “</w:t>
      </w:r>
      <w:r w:rsidRPr="005E0858">
        <w:rPr>
          <w:rFonts w:ascii="Garamond" w:hAnsi="Garamond"/>
          <w:color w:val="000000"/>
          <w:sz w:val="16"/>
        </w:rPr>
        <w:t xml:space="preserve">What the growth of a space tourism industry could contribute to employment, economic growth, environmental protection, education, culture and world peace,” </w:t>
      </w:r>
      <w:r w:rsidRPr="005E0858">
        <w:rPr>
          <w:rFonts w:ascii="Garamond" w:hAnsi="Garamond"/>
          <w:color w:val="000000"/>
          <w:sz w:val="16"/>
          <w:szCs w:val="12"/>
        </w:rPr>
        <w:t xml:space="preserve">(2010) </w:t>
      </w:r>
      <w:hyperlink r:id="rId155" w:history="1">
        <w:r w:rsidRPr="005E0858">
          <w:rPr>
            <w:rStyle w:val="Hyperlink"/>
            <w:rFonts w:ascii="Garamond" w:hAnsi="Garamond"/>
            <w:color w:val="000000"/>
            <w:sz w:val="16"/>
            <w:szCs w:val="12"/>
          </w:rPr>
          <w:t>http://www.spacefuture.com/archive/what_the_growth_of_a_space_tourism_industry_could_contribute_to_employment_economic_growth_environmental_protection_education_culture_and_world_peace.shtml</w:t>
        </w:r>
      </w:hyperlink>
      <w:r w:rsidRPr="005E0858">
        <w:rPr>
          <w:rFonts w:ascii="Garamond" w:hAnsi="Garamond"/>
          <w:color w:val="000000"/>
          <w:sz w:val="16"/>
          <w:szCs w:val="12"/>
        </w:rPr>
        <w:t>. TQ)</w:t>
      </w:r>
    </w:p>
    <w:p w14:paraId="07EA38A9" w14:textId="77777777" w:rsidR="00DF5914" w:rsidRPr="005E0858" w:rsidRDefault="00DF5914" w:rsidP="00DF5914">
      <w:pPr>
        <w:pStyle w:val="card"/>
        <w:ind w:left="0"/>
        <w:rPr>
          <w:color w:val="000000"/>
          <w:sz w:val="16"/>
          <w:szCs w:val="16"/>
        </w:rPr>
      </w:pPr>
      <w:r w:rsidRPr="005E0858">
        <w:rPr>
          <w:color w:val="000000"/>
          <w:sz w:val="16"/>
          <w:szCs w:val="16"/>
        </w:rPr>
        <w:t xml:space="preserve">World peace and preservation of human civilization - </w:t>
      </w:r>
      <w:r w:rsidRPr="005E0858">
        <w:rPr>
          <w:rStyle w:val="underline"/>
          <w:color w:val="000000"/>
        </w:rPr>
        <w:t>The major source of social friction</w:t>
      </w:r>
      <w:r w:rsidRPr="005E0858">
        <w:rPr>
          <w:color w:val="000000"/>
          <w:sz w:val="16"/>
          <w:szCs w:val="16"/>
        </w:rPr>
        <w:t xml:space="preserve">, including international friction, </w:t>
      </w:r>
      <w:r w:rsidRPr="005E0858">
        <w:rPr>
          <w:rStyle w:val="underline"/>
          <w:color w:val="000000"/>
        </w:rPr>
        <w:t>has surely always been unequal access to resources. People - fight to control the valuable resources</w:t>
      </w:r>
      <w:r w:rsidRPr="005E0858">
        <w:rPr>
          <w:color w:val="000000"/>
          <w:sz w:val="16"/>
          <w:szCs w:val="16"/>
        </w:rPr>
        <w:t xml:space="preserve"> on and under the land, and in and under the sea</w:t>
      </w:r>
      <w:r w:rsidRPr="005E0858">
        <w:rPr>
          <w:rStyle w:val="underline"/>
          <w:color w:val="000000"/>
        </w:rPr>
        <w:t>. The natural resources of Earth are limited in quantity, and economically accessible resources even more so. As the population grows, and demand grows</w:t>
      </w:r>
      <w:r w:rsidRPr="005E0858">
        <w:rPr>
          <w:color w:val="000000"/>
          <w:sz w:val="16"/>
          <w:szCs w:val="16"/>
        </w:rPr>
        <w:t xml:space="preserve"> for a </w:t>
      </w:r>
      <w:r w:rsidRPr="005E0858">
        <w:rPr>
          <w:rStyle w:val="underline"/>
          <w:color w:val="000000"/>
        </w:rPr>
        <w:t>higher</w:t>
      </w:r>
      <w:r w:rsidRPr="005E0858">
        <w:rPr>
          <w:color w:val="000000"/>
          <w:sz w:val="16"/>
          <w:szCs w:val="16"/>
        </w:rPr>
        <w:t xml:space="preserve"> material standard of living, industrial activity grows exponentially. The </w:t>
      </w:r>
      <w:r w:rsidRPr="005E0858">
        <w:rPr>
          <w:rStyle w:val="underline"/>
          <w:color w:val="000000"/>
        </w:rPr>
        <w:t>threat of resources becoming scarce has led to the concept of ‘‘Resource Wars’’</w:t>
      </w:r>
      <w:r w:rsidRPr="005E0858">
        <w:rPr>
          <w:color w:val="000000"/>
          <w:sz w:val="16"/>
          <w:szCs w:val="16"/>
        </w:rPr>
        <w:t xml:space="preserve">. </w:t>
      </w:r>
      <w:r w:rsidRPr="005E0858">
        <w:rPr>
          <w:rStyle w:val="underline"/>
          <w:color w:val="000000"/>
        </w:rPr>
        <w:t>Having begun long ago with wars to control the gold and diamonds of Africa and South America, and oil in the Middle East, the current phase is at centre stage of world events today</w:t>
      </w:r>
      <w:r w:rsidRPr="005E0858">
        <w:rPr>
          <w:color w:val="000000"/>
          <w:sz w:val="16"/>
          <w:szCs w:val="16"/>
        </w:rPr>
        <w:t xml:space="preserve"> [37]. A </w:t>
      </w:r>
      <w:r w:rsidRPr="005E0858">
        <w:rPr>
          <w:rStyle w:val="underline"/>
          <w:color w:val="000000"/>
        </w:rPr>
        <w:t>particular danger of ‘‘resource wars’’ is that, if the general public can be persuaded to support them,</w:t>
      </w:r>
      <w:r w:rsidRPr="005E0858">
        <w:rPr>
          <w:color w:val="000000"/>
          <w:sz w:val="16"/>
          <w:szCs w:val="16"/>
        </w:rPr>
        <w:t xml:space="preserve"> they may become impossible to stop as resources become increasingly scarce. Many commentators have noted the similarity of the language of US and UK government advocates of ‘‘war on terror’’ to the language of the novel ‘‘1984’’ which describes. a dystopian future of endless, fraudulent war in which citizens are reduced to slaves.</w:t>
      </w:r>
    </w:p>
    <w:p w14:paraId="3F8C5295" w14:textId="77777777" w:rsidR="00DF5914" w:rsidRDefault="00DF5914" w:rsidP="00DF5914"/>
    <w:p w14:paraId="0548F7E6" w14:textId="77777777" w:rsidR="00DF5914" w:rsidRPr="00866547" w:rsidRDefault="00DF5914" w:rsidP="00DF5914">
      <w:pPr>
        <w:pStyle w:val="Heading4"/>
      </w:pPr>
      <w:r>
        <w:t>Solvency:</w:t>
      </w:r>
    </w:p>
    <w:p w14:paraId="5B5AD6E5" w14:textId="77777777" w:rsidR="00DF5914" w:rsidRPr="00866547" w:rsidRDefault="00DF5914" w:rsidP="00DF5914"/>
    <w:p w14:paraId="46F2ECB4" w14:textId="77777777" w:rsidR="00DF5914" w:rsidRPr="000F3948" w:rsidRDefault="00DF5914" w:rsidP="00DF5914">
      <w:pPr>
        <w:pStyle w:val="Heading4"/>
        <w:rPr>
          <w:rFonts w:asciiTheme="majorHAnsi" w:hAnsiTheme="majorHAnsi"/>
        </w:rPr>
      </w:pPr>
      <w:r w:rsidRPr="000F3948">
        <w:rPr>
          <w:rFonts w:asciiTheme="majorHAnsi" w:hAnsiTheme="majorHAnsi"/>
        </w:rPr>
        <w:t xml:space="preserve">US-China cooperation </w:t>
      </w:r>
      <w:r w:rsidRPr="000F3948">
        <w:rPr>
          <w:rFonts w:asciiTheme="majorHAnsi" w:hAnsiTheme="majorHAnsi"/>
          <w:u w:val="single"/>
        </w:rPr>
        <w:t>solves resource scarcity</w:t>
      </w:r>
      <w:r w:rsidRPr="000F3948">
        <w:rPr>
          <w:rFonts w:asciiTheme="majorHAnsi" w:hAnsiTheme="majorHAnsi"/>
        </w:rPr>
        <w:t xml:space="preserve"> – the impact is failed states and regional conflict </w:t>
      </w:r>
    </w:p>
    <w:p w14:paraId="706F833D" w14:textId="77777777" w:rsidR="00DF5914" w:rsidRPr="000F3948" w:rsidRDefault="00DF5914" w:rsidP="00DF5914">
      <w:pPr>
        <w:rPr>
          <w:rFonts w:asciiTheme="majorHAnsi" w:hAnsiTheme="majorHAnsi"/>
        </w:rPr>
      </w:pPr>
      <w:r w:rsidRPr="000F3948">
        <w:rPr>
          <w:rStyle w:val="Heading4Char"/>
          <w:rFonts w:asciiTheme="majorHAnsi" w:hAnsiTheme="majorHAnsi"/>
        </w:rPr>
        <w:t>Atlantic Council 13</w:t>
      </w:r>
      <w:r w:rsidRPr="000F3948">
        <w:rPr>
          <w:rFonts w:asciiTheme="majorHAnsi" w:hAnsiTheme="majorHAnsi"/>
        </w:rPr>
        <w:t xml:space="preserve"> – The Atlantic Council promotes constructive leadership and engagement in international affairs based on the Atlantic Community's central role in meeting global challenges,  “China-US Cooperation: Key to the Global Future” http://globaltrends.thedialogue.org/wp-content/uploads/2014/11/China-US-cooperation-Key-to-the-Global-future.pdf</w:t>
      </w:r>
    </w:p>
    <w:p w14:paraId="010AB0CD" w14:textId="77777777" w:rsidR="00DF5914" w:rsidRPr="000F3948" w:rsidRDefault="00DF5914" w:rsidP="00DF5914">
      <w:pPr>
        <w:rPr>
          <w:rFonts w:asciiTheme="majorHAnsi" w:hAnsiTheme="majorHAnsi"/>
          <w:sz w:val="16"/>
        </w:rPr>
      </w:pPr>
      <w:r w:rsidRPr="000F3948">
        <w:rPr>
          <w:rStyle w:val="Emphasis"/>
          <w:rFonts w:asciiTheme="majorHAnsi" w:hAnsiTheme="majorHAnsi"/>
        </w:rPr>
        <w:t>Ensuring resource security</w:t>
      </w:r>
      <w:r w:rsidRPr="000F3948">
        <w:rPr>
          <w:rFonts w:asciiTheme="majorHAnsi" w:hAnsiTheme="majorHAnsi"/>
          <w:sz w:val="16"/>
        </w:rPr>
        <w:t xml:space="preserve">. </w:t>
      </w:r>
      <w:r w:rsidRPr="000F3948">
        <w:rPr>
          <w:rStyle w:val="StyleUnderline"/>
          <w:rFonts w:asciiTheme="majorHAnsi" w:hAnsiTheme="majorHAnsi"/>
        </w:rPr>
        <w:t>One</w:t>
      </w:r>
      <w:r w:rsidRPr="000F3948">
        <w:rPr>
          <w:rFonts w:asciiTheme="majorHAnsi" w:hAnsiTheme="majorHAnsi"/>
          <w:sz w:val="16"/>
        </w:rPr>
        <w:t xml:space="preserve"> of the most </w:t>
      </w:r>
      <w:r w:rsidRPr="000F3948">
        <w:rPr>
          <w:rStyle w:val="StyleUnderline"/>
          <w:rFonts w:asciiTheme="majorHAnsi" w:hAnsiTheme="majorHAnsi"/>
        </w:rPr>
        <w:t>vexing</w:t>
      </w:r>
      <w:r w:rsidRPr="000F3948">
        <w:rPr>
          <w:rFonts w:asciiTheme="majorHAnsi" w:hAnsiTheme="majorHAnsi"/>
          <w:sz w:val="16"/>
        </w:rPr>
        <w:t xml:space="preserve"> set of </w:t>
      </w:r>
      <w:r w:rsidRPr="000F3948">
        <w:rPr>
          <w:rStyle w:val="StyleUnderline"/>
          <w:rFonts w:asciiTheme="majorHAnsi" w:hAnsiTheme="majorHAnsi"/>
        </w:rPr>
        <w:t>problem</w:t>
      </w:r>
      <w:r w:rsidRPr="000F3948">
        <w:rPr>
          <w:rFonts w:asciiTheme="majorHAnsi" w:hAnsiTheme="majorHAnsi"/>
          <w:sz w:val="16"/>
        </w:rPr>
        <w:t xml:space="preserve">s </w:t>
      </w:r>
      <w:r w:rsidRPr="000F3948">
        <w:rPr>
          <w:rStyle w:val="StyleUnderline"/>
          <w:rFonts w:asciiTheme="majorHAnsi" w:hAnsiTheme="majorHAnsi"/>
        </w:rPr>
        <w:t>for the US and China</w:t>
      </w:r>
      <w:r w:rsidRPr="000F3948">
        <w:rPr>
          <w:rFonts w:asciiTheme="majorHAnsi" w:hAnsiTheme="majorHAnsi"/>
          <w:sz w:val="16"/>
        </w:rPr>
        <w:t xml:space="preserve"> and for the global community at large </w:t>
      </w:r>
      <w:r w:rsidRPr="000F3948">
        <w:rPr>
          <w:rStyle w:val="Emphasis"/>
          <w:rFonts w:asciiTheme="majorHAnsi" w:hAnsiTheme="majorHAnsi"/>
        </w:rPr>
        <w:t>will be ensuring resource security</w:t>
      </w:r>
      <w:r w:rsidRPr="000F3948">
        <w:rPr>
          <w:rFonts w:asciiTheme="majorHAnsi" w:hAnsiTheme="majorHAnsi"/>
          <w:sz w:val="16"/>
        </w:rPr>
        <w:t xml:space="preserve"> in the coming decades </w:t>
      </w:r>
      <w:r w:rsidRPr="000F3948">
        <w:rPr>
          <w:rStyle w:val="StyleUnderline"/>
          <w:rFonts w:asciiTheme="majorHAnsi" w:hAnsiTheme="majorHAnsi"/>
        </w:rPr>
        <w:t>as</w:t>
      </w:r>
      <w:r w:rsidRPr="000F3948">
        <w:rPr>
          <w:rFonts w:asciiTheme="majorHAnsi" w:hAnsiTheme="majorHAnsi"/>
          <w:sz w:val="16"/>
        </w:rPr>
        <w:t xml:space="preserve"> the </w:t>
      </w:r>
      <w:r w:rsidRPr="000F3948">
        <w:rPr>
          <w:rStyle w:val="StyleUnderline"/>
          <w:rFonts w:asciiTheme="majorHAnsi" w:hAnsiTheme="majorHAnsi"/>
        </w:rPr>
        <w:t>demand grows</w:t>
      </w:r>
      <w:r w:rsidRPr="000F3948">
        <w:rPr>
          <w:rFonts w:asciiTheme="majorHAnsi" w:hAnsiTheme="majorHAnsi"/>
          <w:sz w:val="16"/>
        </w:rPr>
        <w:t xml:space="preserve"> dramatically </w:t>
      </w:r>
      <w:r w:rsidRPr="000F3948">
        <w:rPr>
          <w:rStyle w:val="StyleUnderline"/>
          <w:rFonts w:asciiTheme="majorHAnsi" w:hAnsiTheme="majorHAnsi"/>
        </w:rPr>
        <w:t>for</w:t>
      </w:r>
      <w:r w:rsidRPr="000F3948">
        <w:rPr>
          <w:rFonts w:asciiTheme="majorHAnsi" w:hAnsiTheme="majorHAnsi"/>
          <w:sz w:val="16"/>
        </w:rPr>
        <w:t xml:space="preserve"> virtually </w:t>
      </w:r>
      <w:r w:rsidRPr="000F3948">
        <w:rPr>
          <w:rStyle w:val="StyleUnderline"/>
          <w:rFonts w:asciiTheme="majorHAnsi" w:hAnsiTheme="majorHAnsi"/>
        </w:rPr>
        <w:t>all resources, including food, water, energy, and nonrenewable natural resources</w:t>
      </w:r>
      <w:r w:rsidRPr="000F3948">
        <w:rPr>
          <w:rFonts w:asciiTheme="majorHAnsi" w:hAnsiTheme="majorHAnsi"/>
          <w:sz w:val="16"/>
        </w:rPr>
        <w:t xml:space="preserve">. </w:t>
      </w:r>
      <w:r w:rsidRPr="000F3948">
        <w:rPr>
          <w:rStyle w:val="StyleUnderline"/>
          <w:rFonts w:asciiTheme="majorHAnsi" w:hAnsiTheme="majorHAnsi"/>
        </w:rPr>
        <w:t xml:space="preserve">Potential gaps between resource supply and demand will </w:t>
      </w:r>
      <w:r w:rsidRPr="000F3948">
        <w:rPr>
          <w:rStyle w:val="Emphasis"/>
          <w:rFonts w:asciiTheme="majorHAnsi" w:hAnsiTheme="majorHAnsi"/>
        </w:rPr>
        <w:t>affect global economic growth and political stability,</w:t>
      </w:r>
      <w:r w:rsidRPr="000F3948">
        <w:rPr>
          <w:rFonts w:asciiTheme="majorHAnsi" w:hAnsiTheme="majorHAnsi"/>
          <w:sz w:val="16"/>
        </w:rPr>
        <w:t xml:space="preserve"> </w:t>
      </w:r>
      <w:r w:rsidRPr="000F3948">
        <w:rPr>
          <w:rStyle w:val="StyleUnderline"/>
          <w:rFonts w:asciiTheme="majorHAnsi" w:hAnsiTheme="majorHAnsi"/>
        </w:rPr>
        <w:t>placing great strains on many countries</w:t>
      </w:r>
      <w:r w:rsidRPr="000F3948">
        <w:rPr>
          <w:rFonts w:asciiTheme="majorHAnsi" w:hAnsiTheme="majorHAnsi"/>
          <w:sz w:val="16"/>
        </w:rPr>
        <w:t xml:space="preserve"> and even </w:t>
      </w:r>
      <w:r w:rsidRPr="000F3948">
        <w:rPr>
          <w:rStyle w:val="StyleUnderline"/>
          <w:rFonts w:asciiTheme="majorHAnsi" w:hAnsiTheme="majorHAnsi"/>
        </w:rPr>
        <w:t>leading to</w:t>
      </w:r>
      <w:r w:rsidRPr="000F3948">
        <w:rPr>
          <w:rFonts w:asciiTheme="majorHAnsi" w:hAnsiTheme="majorHAnsi"/>
          <w:sz w:val="16"/>
        </w:rPr>
        <w:t xml:space="preserve"> </w:t>
      </w:r>
      <w:r w:rsidRPr="000F3948">
        <w:rPr>
          <w:rStyle w:val="Emphasis"/>
          <w:rFonts w:asciiTheme="majorHAnsi" w:hAnsiTheme="majorHAnsi"/>
        </w:rPr>
        <w:t>state failure</w:t>
      </w:r>
      <w:r w:rsidRPr="000F3948">
        <w:rPr>
          <w:rFonts w:asciiTheme="majorHAnsi" w:hAnsiTheme="majorHAnsi"/>
          <w:sz w:val="16"/>
        </w:rPr>
        <w:t xml:space="preserve"> </w:t>
      </w:r>
      <w:r w:rsidRPr="000F3948">
        <w:rPr>
          <w:rStyle w:val="StyleUnderline"/>
          <w:rFonts w:asciiTheme="majorHAnsi" w:hAnsiTheme="majorHAnsi"/>
        </w:rPr>
        <w:t>and</w:t>
      </w:r>
      <w:r w:rsidRPr="000F3948">
        <w:rPr>
          <w:rFonts w:asciiTheme="majorHAnsi" w:hAnsiTheme="majorHAnsi"/>
          <w:sz w:val="16"/>
        </w:rPr>
        <w:t xml:space="preserve"> </w:t>
      </w:r>
      <w:r w:rsidRPr="000F3948">
        <w:rPr>
          <w:rStyle w:val="Emphasis"/>
          <w:rFonts w:asciiTheme="majorHAnsi" w:hAnsiTheme="majorHAnsi"/>
        </w:rPr>
        <w:t>internal and regional conflict.</w:t>
      </w:r>
      <w:r w:rsidRPr="000F3948">
        <w:rPr>
          <w:rFonts w:asciiTheme="majorHAnsi" w:hAnsiTheme="majorHAnsi"/>
          <w:sz w:val="16"/>
        </w:rPr>
        <w:t xml:space="preserve"> The US and China will not only be affected indirectly by the impact of such regional developments but also will face the impact of resource constraints directly. </w:t>
      </w:r>
      <w:r w:rsidRPr="000F3948">
        <w:rPr>
          <w:rStyle w:val="StyleUnderline"/>
          <w:rFonts w:asciiTheme="majorHAnsi" w:hAnsiTheme="majorHAnsi"/>
        </w:rPr>
        <w:t>Resource scarcities could lead to destabilizing price increases and,</w:t>
      </w:r>
      <w:r w:rsidRPr="000F3948">
        <w:rPr>
          <w:rFonts w:asciiTheme="majorHAnsi" w:hAnsiTheme="majorHAnsi"/>
          <w:sz w:val="16"/>
        </w:rPr>
        <w:t xml:space="preserve"> if extreme, </w:t>
      </w:r>
      <w:r w:rsidRPr="000F3948">
        <w:rPr>
          <w:rStyle w:val="Emphasis"/>
          <w:rFonts w:asciiTheme="majorHAnsi" w:hAnsiTheme="majorHAnsi"/>
        </w:rPr>
        <w:t>even military conflict</w:t>
      </w:r>
      <w:r w:rsidRPr="000F3948">
        <w:rPr>
          <w:rFonts w:asciiTheme="majorHAnsi" w:hAnsiTheme="majorHAnsi"/>
          <w:sz w:val="16"/>
        </w:rPr>
        <w:t xml:space="preserve">. On the other hand, </w:t>
      </w:r>
      <w:r w:rsidRPr="000F3948">
        <w:rPr>
          <w:rStyle w:val="StyleUnderline"/>
          <w:rFonts w:asciiTheme="majorHAnsi" w:hAnsiTheme="majorHAnsi"/>
        </w:rPr>
        <w:t xml:space="preserve">strategic foresight-informed international cooperation could support measures to </w:t>
      </w:r>
      <w:r w:rsidRPr="000F3948">
        <w:rPr>
          <w:rStyle w:val="Emphasis"/>
          <w:rFonts w:asciiTheme="majorHAnsi" w:hAnsiTheme="majorHAnsi"/>
        </w:rPr>
        <w:t>mitigate the supply-demand gap</w:t>
      </w:r>
      <w:r w:rsidRPr="000F3948">
        <w:rPr>
          <w:rStyle w:val="StyleUnderline"/>
          <w:rFonts w:asciiTheme="majorHAnsi" w:hAnsiTheme="majorHAnsi"/>
        </w:rPr>
        <w:t xml:space="preserve">, </w:t>
      </w:r>
      <w:r w:rsidRPr="000F3948">
        <w:rPr>
          <w:rStyle w:val="Emphasis"/>
          <w:rFonts w:asciiTheme="majorHAnsi" w:hAnsiTheme="majorHAnsi"/>
        </w:rPr>
        <w:t>enhance development and dissemination of technological solutions to resource scarcities, and provide assistance,</w:t>
      </w:r>
      <w:r w:rsidRPr="000F3948">
        <w:rPr>
          <w:rFonts w:asciiTheme="majorHAnsi" w:hAnsiTheme="majorHAnsi"/>
          <w:sz w:val="16"/>
        </w:rPr>
        <w:t xml:space="preserve"> </w:t>
      </w:r>
      <w:r w:rsidRPr="000F3948">
        <w:rPr>
          <w:rStyle w:val="Emphasis"/>
          <w:rFonts w:asciiTheme="majorHAnsi" w:hAnsiTheme="majorHAnsi"/>
        </w:rPr>
        <w:t>especially food and water</w:t>
      </w:r>
      <w:r w:rsidRPr="000F3948">
        <w:rPr>
          <w:rFonts w:asciiTheme="majorHAnsi" w:hAnsiTheme="majorHAnsi"/>
          <w:sz w:val="16"/>
        </w:rPr>
        <w:t xml:space="preserve">, </w:t>
      </w:r>
      <w:r w:rsidRPr="000F3948">
        <w:rPr>
          <w:rStyle w:val="StyleUnderline"/>
          <w:rFonts w:asciiTheme="majorHAnsi" w:hAnsiTheme="majorHAnsi"/>
        </w:rPr>
        <w:t>where it is most needed</w:t>
      </w:r>
      <w:r w:rsidRPr="000F3948">
        <w:rPr>
          <w:rFonts w:asciiTheme="majorHAnsi" w:hAnsiTheme="majorHAnsi"/>
          <w:sz w:val="16"/>
        </w:rPr>
        <w:t xml:space="preserve">. </w:t>
      </w:r>
      <w:r w:rsidRPr="000F3948">
        <w:rPr>
          <w:rStyle w:val="StyleUnderline"/>
          <w:rFonts w:asciiTheme="majorHAnsi" w:hAnsiTheme="majorHAnsi"/>
        </w:rPr>
        <w:t>Monitoring, assessing, and providing warnings and recommendations for joint action to address these issues will be a continual challenge</w:t>
      </w:r>
      <w:r w:rsidRPr="000F3948">
        <w:rPr>
          <w:rFonts w:asciiTheme="majorHAnsi" w:hAnsiTheme="majorHAnsi"/>
          <w:sz w:val="16"/>
        </w:rPr>
        <w:t xml:space="preserve"> for the Vision Group.</w:t>
      </w:r>
    </w:p>
    <w:p w14:paraId="122D62D8" w14:textId="77777777" w:rsidR="00DF5914" w:rsidRPr="000F3948" w:rsidRDefault="00DF5914" w:rsidP="00DF5914">
      <w:pPr>
        <w:pStyle w:val="Heading4"/>
        <w:rPr>
          <w:rFonts w:asciiTheme="majorHAnsi" w:hAnsiTheme="majorHAnsi"/>
        </w:rPr>
      </w:pPr>
      <w:r w:rsidRPr="000F3948">
        <w:rPr>
          <w:rFonts w:asciiTheme="majorHAnsi" w:hAnsiTheme="majorHAnsi"/>
        </w:rPr>
        <w:t xml:space="preserve">Resource scarcity causes nuclear war </w:t>
      </w:r>
    </w:p>
    <w:p w14:paraId="7235BF0D" w14:textId="77777777" w:rsidR="00DF5914" w:rsidRPr="000F3948" w:rsidRDefault="00DF5914" w:rsidP="00DF5914">
      <w:pPr>
        <w:rPr>
          <w:rFonts w:asciiTheme="majorHAnsi" w:hAnsiTheme="majorHAnsi"/>
        </w:rPr>
      </w:pPr>
      <w:r w:rsidRPr="000F3948">
        <w:rPr>
          <w:rStyle w:val="Style13ptBold"/>
          <w:rFonts w:asciiTheme="majorHAnsi" w:hAnsiTheme="majorHAnsi"/>
        </w:rPr>
        <w:t>FDI 12</w:t>
      </w:r>
      <w:r w:rsidRPr="000F3948">
        <w:rPr>
          <w:rFonts w:asciiTheme="majorHAnsi" w:hAnsiTheme="majorHAns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12EF3F1D" w14:textId="77777777" w:rsidR="00DF5914" w:rsidRPr="000F3948" w:rsidRDefault="00DF5914" w:rsidP="00DF5914">
      <w:pPr>
        <w:rPr>
          <w:rFonts w:asciiTheme="majorHAnsi" w:hAnsiTheme="majorHAnsi"/>
          <w:sz w:val="14"/>
        </w:rPr>
      </w:pPr>
      <w:r w:rsidRPr="000F3948">
        <w:rPr>
          <w:rStyle w:val="StyleUnderline"/>
          <w:rFonts w:asciiTheme="majorHAnsi" w:hAnsiTheme="majorHAnsi"/>
        </w:rPr>
        <w:t xml:space="preserve">There is a </w:t>
      </w:r>
      <w:r w:rsidRPr="000F3948">
        <w:rPr>
          <w:rStyle w:val="Emphasis"/>
          <w:rFonts w:asciiTheme="majorHAnsi" w:hAnsiTheme="majorHAnsi"/>
        </w:rPr>
        <w:t>growing appreciation</w:t>
      </w:r>
      <w:r w:rsidRPr="000F3948">
        <w:rPr>
          <w:rFonts w:asciiTheme="majorHAnsi" w:hAnsiTheme="majorHAnsi"/>
          <w:sz w:val="14"/>
        </w:rPr>
        <w:t xml:space="preserve"> </w:t>
      </w:r>
      <w:r w:rsidRPr="000F3948">
        <w:rPr>
          <w:rStyle w:val="StyleUnderline"/>
          <w:rFonts w:asciiTheme="majorHAnsi" w:hAnsiTheme="majorHAnsi"/>
        </w:rPr>
        <w:t>that</w:t>
      </w:r>
      <w:r w:rsidRPr="000F3948">
        <w:rPr>
          <w:rFonts w:asciiTheme="majorHAnsi" w:hAnsiTheme="majorHAnsi"/>
          <w:sz w:val="14"/>
        </w:rPr>
        <w:t xml:space="preserve"> the </w:t>
      </w:r>
      <w:r w:rsidRPr="000F3948">
        <w:rPr>
          <w:rStyle w:val="StyleUnderline"/>
          <w:rFonts w:asciiTheme="majorHAnsi" w:hAnsiTheme="majorHAnsi"/>
        </w:rPr>
        <w:t xml:space="preserve">conflicts in the next century will </w:t>
      </w:r>
      <w:r w:rsidRPr="000F3948">
        <w:rPr>
          <w:rStyle w:val="Emphasis"/>
          <w:rFonts w:asciiTheme="majorHAnsi" w:hAnsiTheme="majorHAnsi"/>
        </w:rPr>
        <w:t>most likely</w:t>
      </w:r>
      <w:r w:rsidRPr="000F3948">
        <w:rPr>
          <w:rStyle w:val="StyleUnderline"/>
          <w:rFonts w:asciiTheme="majorHAnsi" w:hAnsiTheme="majorHAnsi"/>
        </w:rPr>
        <w:t xml:space="preserve"> be fought over a lack of resources.</w:t>
      </w:r>
      <w:r w:rsidRPr="000F3948">
        <w:rPr>
          <w:rStyle w:val="StyleUnderline"/>
          <w:rFonts w:asciiTheme="majorHAnsi" w:hAnsiTheme="majorHAnsi"/>
          <w:sz w:val="12"/>
        </w:rPr>
        <w:t xml:space="preserve">¶ </w:t>
      </w:r>
      <w:r w:rsidRPr="000F3948">
        <w:rPr>
          <w:rFonts w:asciiTheme="majorHAnsi" w:hAnsiTheme="majorHAnsi"/>
          <w:sz w:val="14"/>
        </w:rPr>
        <w:t xml:space="preserve">Yet, in a sense, </w:t>
      </w:r>
      <w:r w:rsidRPr="000F3948">
        <w:rPr>
          <w:rStyle w:val="StyleUnderline"/>
          <w:rFonts w:asciiTheme="majorHAnsi" w:hAnsiTheme="majorHAnsi"/>
        </w:rPr>
        <w:t>this is not new. Researchers point to the French and Russian revolutions as</w:t>
      </w:r>
      <w:r w:rsidRPr="000F3948">
        <w:rPr>
          <w:rFonts w:asciiTheme="majorHAnsi" w:hAnsiTheme="majorHAnsi"/>
          <w:sz w:val="14"/>
        </w:rPr>
        <w:t xml:space="preserve"> conflicts </w:t>
      </w:r>
      <w:r w:rsidRPr="000F3948">
        <w:rPr>
          <w:rStyle w:val="StyleUnderline"/>
          <w:rFonts w:asciiTheme="majorHAnsi" w:hAnsiTheme="majorHAnsi"/>
        </w:rPr>
        <w:t>induced by a lack of food.</w:t>
      </w:r>
      <w:r w:rsidRPr="000F3948">
        <w:rPr>
          <w:rFonts w:asciiTheme="majorHAnsi" w:hAnsiTheme="majorHAnsi"/>
          <w:sz w:val="14"/>
        </w:rPr>
        <w:t xml:space="preserve"> More recently, </w:t>
      </w:r>
      <w:r w:rsidRPr="000F3948">
        <w:rPr>
          <w:rStyle w:val="Emphasis"/>
          <w:rFonts w:asciiTheme="majorHAnsi" w:hAnsiTheme="majorHAnsi"/>
        </w:rPr>
        <w:t>Germany’s World War Two</w:t>
      </w:r>
      <w:r w:rsidRPr="000F3948">
        <w:rPr>
          <w:rStyle w:val="StyleUnderline"/>
          <w:rFonts w:asciiTheme="majorHAnsi" w:hAnsiTheme="majorHAnsi"/>
        </w:rPr>
        <w:t xml:space="preserve"> efforts are said to have been inspired</w:t>
      </w:r>
      <w:r w:rsidRPr="000F3948">
        <w:rPr>
          <w:rFonts w:asciiTheme="majorHAnsi" w:hAnsiTheme="majorHAnsi"/>
          <w:sz w:val="14"/>
        </w:rPr>
        <w:t xml:space="preserve">, at least in part, </w:t>
      </w:r>
      <w:r w:rsidRPr="000F3948">
        <w:rPr>
          <w:rStyle w:val="StyleUnderline"/>
          <w:rFonts w:asciiTheme="majorHAnsi" w:hAnsiTheme="majorHAnsi"/>
        </w:rPr>
        <w:t>by its perceived need to gain access to more food</w:t>
      </w:r>
      <w:r w:rsidRPr="000F3948">
        <w:rPr>
          <w:rFonts w:asciiTheme="majorHAnsi" w:hAnsiTheme="majorHAnsi"/>
          <w:sz w:val="14"/>
        </w:rPr>
        <w:t xml:space="preserve">. Yet the general sense among those that attended FDI’s recent workshops, was that </w:t>
      </w:r>
      <w:r w:rsidRPr="000F3948">
        <w:rPr>
          <w:rStyle w:val="StyleUnderline"/>
          <w:rFonts w:asciiTheme="majorHAnsi" w:hAnsiTheme="majorHAnsi"/>
        </w:rPr>
        <w:t xml:space="preserve">the scale of the problem in the future could be </w:t>
      </w:r>
      <w:r w:rsidRPr="000F3948">
        <w:rPr>
          <w:rStyle w:val="Emphasis"/>
          <w:rFonts w:asciiTheme="majorHAnsi" w:hAnsiTheme="majorHAnsi"/>
        </w:rPr>
        <w:t>significantly greater</w:t>
      </w:r>
      <w:r w:rsidRPr="000F3948">
        <w:rPr>
          <w:rFonts w:asciiTheme="majorHAnsi" w:hAnsiTheme="majorHAnsi"/>
          <w:sz w:val="14"/>
        </w:rPr>
        <w:t xml:space="preserve"> as a result of population pressures, changing weather, urbanisation, migration, loss of arable land and other farm inputs, and increased affluence in the developing world.</w:t>
      </w:r>
      <w:r w:rsidRPr="000F3948">
        <w:rPr>
          <w:rFonts w:asciiTheme="majorHAnsi" w:hAnsiTheme="majorHAnsi"/>
          <w:sz w:val="12"/>
        </w:rPr>
        <w:t>¶</w:t>
      </w:r>
      <w:r w:rsidRPr="000F3948">
        <w:rPr>
          <w:rFonts w:asciiTheme="majorHAnsi" w:hAnsiTheme="majorHAnsi"/>
          <w:sz w:val="14"/>
        </w:rPr>
        <w:t xml:space="preserve"> In his book, Small Farmers Secure Food, </w:t>
      </w:r>
      <w:r w:rsidRPr="000F3948">
        <w:rPr>
          <w:rStyle w:val="StyleUnderline"/>
          <w:rFonts w:asciiTheme="majorHAnsi" w:hAnsiTheme="majorHAnsi"/>
        </w:rPr>
        <w:t>Lindsay Falvey</w:t>
      </w:r>
      <w:r w:rsidRPr="000F3948">
        <w:rPr>
          <w:rFonts w:asciiTheme="majorHAnsi" w:hAnsiTheme="majorHAnsi"/>
          <w:sz w:val="14"/>
        </w:rPr>
        <w:t xml:space="preserve">, a participant in FDI’s March 2012 workshop on the issue of food and conflict, clearly </w:t>
      </w:r>
      <w:r w:rsidRPr="000F3948">
        <w:rPr>
          <w:rStyle w:val="StyleUnderline"/>
          <w:rFonts w:asciiTheme="majorHAnsi" w:hAnsiTheme="majorHAnsi"/>
        </w:rPr>
        <w:t>expresses the problem</w:t>
      </w:r>
      <w:r w:rsidRPr="000F3948">
        <w:rPr>
          <w:rFonts w:asciiTheme="majorHAnsi" w:hAnsiTheme="majorHAnsi"/>
          <w:sz w:val="14"/>
        </w:rPr>
        <w:t xml:space="preserve"> and why countries across the globe are starting to take note. .</w:t>
      </w:r>
      <w:r w:rsidRPr="000F3948">
        <w:rPr>
          <w:rFonts w:asciiTheme="majorHAnsi" w:hAnsiTheme="majorHAnsi"/>
          <w:sz w:val="12"/>
        </w:rPr>
        <w:t>¶</w:t>
      </w:r>
      <w:r w:rsidRPr="000F3948">
        <w:rPr>
          <w:rFonts w:asciiTheme="majorHAnsi" w:hAnsiTheme="majorHAnsi"/>
          <w:sz w:val="14"/>
        </w:rPr>
        <w:t xml:space="preserve"> He writes (p.36), “…</w:t>
      </w:r>
      <w:r w:rsidRPr="000F3948">
        <w:rPr>
          <w:rStyle w:val="StyleUnderline"/>
          <w:rFonts w:asciiTheme="majorHAnsi" w:hAnsiTheme="majorHAnsi"/>
        </w:rPr>
        <w:t>if people are hungry</w:t>
      </w:r>
      <w:r w:rsidRPr="000F3948">
        <w:rPr>
          <w:rFonts w:asciiTheme="majorHAnsi" w:hAnsiTheme="majorHAnsi"/>
          <w:sz w:val="14"/>
        </w:rPr>
        <w:t xml:space="preserve">, especially in cities, </w:t>
      </w:r>
      <w:r w:rsidRPr="000F3948">
        <w:rPr>
          <w:rStyle w:val="Emphasis"/>
          <w:rFonts w:asciiTheme="majorHAnsi" w:hAnsiTheme="majorHAnsi"/>
        </w:rPr>
        <w:t>the state is not stable</w:t>
      </w:r>
      <w:r w:rsidRPr="000F3948">
        <w:rPr>
          <w:rFonts w:asciiTheme="majorHAnsi" w:hAnsiTheme="majorHAnsi"/>
          <w:sz w:val="14"/>
        </w:rPr>
        <w:t xml:space="preserve"> – riots, violence, breakdown of law and order and migration result.”</w:t>
      </w:r>
      <w:r w:rsidRPr="000F3948">
        <w:rPr>
          <w:rFonts w:asciiTheme="majorHAnsi" w:hAnsiTheme="majorHAnsi"/>
          <w:sz w:val="12"/>
        </w:rPr>
        <w:t>¶</w:t>
      </w:r>
      <w:r w:rsidRPr="000F3948">
        <w:rPr>
          <w:rFonts w:asciiTheme="majorHAnsi" w:hAnsiTheme="majorHAnsi"/>
          <w:sz w:val="14"/>
        </w:rPr>
        <w:t xml:space="preserve"> “Hunger feeds anarchy.”</w:t>
      </w:r>
      <w:r w:rsidRPr="000F3948">
        <w:rPr>
          <w:rFonts w:asciiTheme="majorHAnsi" w:hAnsiTheme="majorHAnsi"/>
          <w:sz w:val="12"/>
        </w:rPr>
        <w:t>¶</w:t>
      </w:r>
      <w:r w:rsidRPr="000F3948">
        <w:rPr>
          <w:rFonts w:asciiTheme="majorHAnsi" w:hAnsiTheme="majorHAnsi"/>
          <w:sz w:val="14"/>
        </w:rPr>
        <w:t xml:space="preserve"> This view is also shared by </w:t>
      </w:r>
      <w:r w:rsidRPr="000F3948">
        <w:rPr>
          <w:rStyle w:val="StyleUnderline"/>
          <w:rFonts w:asciiTheme="majorHAnsi" w:hAnsiTheme="majorHAnsi"/>
        </w:rPr>
        <w:t>Julian Cribb</w:t>
      </w:r>
      <w:r w:rsidRPr="000F3948">
        <w:rPr>
          <w:rFonts w:asciiTheme="majorHAnsi" w:hAnsiTheme="majorHAnsi"/>
          <w:sz w:val="14"/>
        </w:rPr>
        <w:t xml:space="preserve">, who in his book, The Coming Famine, </w:t>
      </w:r>
      <w:r w:rsidRPr="000F3948">
        <w:rPr>
          <w:rStyle w:val="StyleUnderline"/>
          <w:rFonts w:asciiTheme="majorHAnsi" w:hAnsiTheme="majorHAnsi"/>
        </w:rPr>
        <w:t>writes that if “large regions of the world run short of food</w:t>
      </w:r>
      <w:r w:rsidRPr="000F3948">
        <w:rPr>
          <w:rFonts w:asciiTheme="majorHAnsi" w:hAnsiTheme="majorHAnsi"/>
          <w:sz w:val="14"/>
        </w:rPr>
        <w:t xml:space="preserve">, land or water in the decades that lie ahead, then </w:t>
      </w:r>
      <w:r w:rsidRPr="000F3948">
        <w:rPr>
          <w:rStyle w:val="Emphasis"/>
          <w:rFonts w:asciiTheme="majorHAnsi" w:hAnsiTheme="majorHAnsi"/>
        </w:rPr>
        <w:t xml:space="preserve">wholesale, bloody wars are liable to follow.” </w:t>
      </w:r>
      <w:r w:rsidRPr="000F3948">
        <w:rPr>
          <w:rStyle w:val="Emphasis"/>
          <w:rFonts w:asciiTheme="majorHAnsi" w:hAnsiTheme="majorHAnsi"/>
          <w:sz w:val="12"/>
        </w:rPr>
        <w:t xml:space="preserve">¶ </w:t>
      </w:r>
      <w:r w:rsidRPr="000F3948">
        <w:rPr>
          <w:rFonts w:asciiTheme="majorHAnsi" w:hAnsiTheme="majorHAnsi"/>
          <w:sz w:val="14"/>
        </w:rPr>
        <w:t>He continues: “</w:t>
      </w:r>
      <w:r w:rsidRPr="000F3948">
        <w:rPr>
          <w:rStyle w:val="StyleUnderline"/>
          <w:rFonts w:asciiTheme="majorHAnsi" w:hAnsiTheme="majorHAnsi"/>
        </w:rPr>
        <w:t>An increasingly credible scenario for World War 3 is</w:t>
      </w:r>
      <w:r w:rsidRPr="000F3948">
        <w:rPr>
          <w:rFonts w:asciiTheme="majorHAnsi" w:hAnsiTheme="majorHAnsi"/>
          <w:sz w:val="14"/>
        </w:rPr>
        <w:t xml:space="preserve"> not so much a confrontation of super powers and their allies, as </w:t>
      </w:r>
      <w:r w:rsidRPr="000F3948">
        <w:rPr>
          <w:rStyle w:val="StyleUnderline"/>
          <w:rFonts w:asciiTheme="majorHAnsi" w:hAnsiTheme="majorHAnsi"/>
        </w:rPr>
        <w:t xml:space="preserve">a </w:t>
      </w:r>
      <w:r w:rsidRPr="000F3948">
        <w:rPr>
          <w:rStyle w:val="Emphasis"/>
          <w:rFonts w:asciiTheme="majorHAnsi" w:hAnsiTheme="majorHAnsi"/>
        </w:rPr>
        <w:t>festering</w:t>
      </w:r>
      <w:r w:rsidRPr="000F3948">
        <w:rPr>
          <w:rStyle w:val="StyleUnderline"/>
          <w:rFonts w:asciiTheme="majorHAnsi" w:hAnsiTheme="majorHAnsi"/>
        </w:rPr>
        <w:t xml:space="preserve">, self-perpetuating </w:t>
      </w:r>
      <w:r w:rsidRPr="000F3948">
        <w:rPr>
          <w:rStyle w:val="Emphasis"/>
          <w:rFonts w:asciiTheme="majorHAnsi" w:hAnsiTheme="majorHAnsi"/>
        </w:rPr>
        <w:t>chain</w:t>
      </w:r>
      <w:r w:rsidRPr="000F3948">
        <w:rPr>
          <w:rStyle w:val="StyleUnderline"/>
          <w:rFonts w:asciiTheme="majorHAnsi" w:hAnsiTheme="majorHAnsi"/>
        </w:rPr>
        <w:t xml:space="preserve"> of resource conflicts</w:t>
      </w:r>
      <w:r w:rsidRPr="000F3948">
        <w:rPr>
          <w:rFonts w:asciiTheme="majorHAnsi" w:hAnsiTheme="maj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0F3948">
        <w:rPr>
          <w:rFonts w:asciiTheme="majorHAnsi" w:hAnsiTheme="majorHAnsi"/>
          <w:sz w:val="12"/>
        </w:rPr>
        <w:t>¶</w:t>
      </w:r>
      <w:r w:rsidRPr="000F3948">
        <w:rPr>
          <w:rFonts w:asciiTheme="majorHAnsi" w:hAnsiTheme="majorHAnsi"/>
          <w:sz w:val="14"/>
        </w:rPr>
        <w:t xml:space="preserve"> As another workshop participant put it, people do not go to war to kill; they go to war over resources, either to protect or to gain the resources for themselves.</w:t>
      </w:r>
      <w:r w:rsidRPr="000F3948">
        <w:rPr>
          <w:rFonts w:asciiTheme="majorHAnsi" w:hAnsiTheme="majorHAnsi"/>
          <w:sz w:val="12"/>
        </w:rPr>
        <w:t>¶</w:t>
      </w:r>
      <w:r w:rsidRPr="000F3948">
        <w:rPr>
          <w:rFonts w:asciiTheme="majorHAnsi" w:hAnsiTheme="majorHAnsi"/>
          <w:sz w:val="14"/>
        </w:rPr>
        <w:t xml:space="preserve"> Another observed that hunger results in passivity not conflict. Conflict is over resources, not because people are going hungry.</w:t>
      </w:r>
      <w:r w:rsidRPr="000F3948">
        <w:rPr>
          <w:rFonts w:asciiTheme="majorHAnsi" w:hAnsiTheme="majorHAnsi"/>
          <w:sz w:val="12"/>
        </w:rPr>
        <w:t>¶</w:t>
      </w:r>
      <w:r w:rsidRPr="000F3948">
        <w:rPr>
          <w:rFonts w:asciiTheme="majorHAnsi" w:hAnsiTheme="majorHAnsi"/>
          <w:sz w:val="14"/>
        </w:rPr>
        <w:t xml:space="preserve"> </w:t>
      </w:r>
      <w:r w:rsidRPr="000F3948">
        <w:rPr>
          <w:rStyle w:val="StyleUnderline"/>
          <w:rFonts w:asciiTheme="majorHAnsi" w:hAnsiTheme="majorHAnsi"/>
        </w:rPr>
        <w:t xml:space="preserve">A study by </w:t>
      </w:r>
      <w:r w:rsidRPr="000F3948">
        <w:rPr>
          <w:rStyle w:val="Emphasis"/>
          <w:rFonts w:asciiTheme="majorHAnsi" w:hAnsiTheme="majorHAnsi"/>
        </w:rPr>
        <w:t>the I</w:t>
      </w:r>
      <w:r w:rsidRPr="000F3948">
        <w:rPr>
          <w:rStyle w:val="StyleUnderline"/>
          <w:rFonts w:asciiTheme="majorHAnsi" w:hAnsiTheme="majorHAnsi"/>
        </w:rPr>
        <w:t xml:space="preserve">nternational </w:t>
      </w:r>
      <w:r w:rsidRPr="000F3948">
        <w:rPr>
          <w:rStyle w:val="Emphasis"/>
          <w:rFonts w:asciiTheme="majorHAnsi" w:hAnsiTheme="majorHAnsi"/>
        </w:rPr>
        <w:t>P</w:t>
      </w:r>
      <w:r w:rsidRPr="000F3948">
        <w:rPr>
          <w:rStyle w:val="StyleUnderline"/>
          <w:rFonts w:asciiTheme="majorHAnsi" w:hAnsiTheme="majorHAnsi"/>
        </w:rPr>
        <w:t xml:space="preserve">eace </w:t>
      </w:r>
      <w:r w:rsidRPr="000F3948">
        <w:rPr>
          <w:rStyle w:val="Emphasis"/>
          <w:rFonts w:asciiTheme="majorHAnsi" w:hAnsiTheme="majorHAnsi"/>
        </w:rPr>
        <w:t>R</w:t>
      </w:r>
      <w:r w:rsidRPr="000F3948">
        <w:rPr>
          <w:rStyle w:val="StyleUnderline"/>
          <w:rFonts w:asciiTheme="majorHAnsi" w:hAnsiTheme="majorHAnsi"/>
        </w:rPr>
        <w:t xml:space="preserve">esearch </w:t>
      </w:r>
      <w:r w:rsidRPr="000F3948">
        <w:rPr>
          <w:rStyle w:val="Emphasis"/>
          <w:rFonts w:asciiTheme="majorHAnsi" w:hAnsiTheme="majorHAnsi"/>
        </w:rPr>
        <w:t>I</w:t>
      </w:r>
      <w:r w:rsidRPr="000F3948">
        <w:rPr>
          <w:rStyle w:val="StyleUnderline"/>
          <w:rFonts w:asciiTheme="majorHAnsi" w:hAnsiTheme="majorHAnsi"/>
        </w:rPr>
        <w:t>nstitute indicates that where food security is an issue, it is more likely to result in some form of conflict</w:t>
      </w:r>
      <w:r w:rsidRPr="000F3948">
        <w:rPr>
          <w:rFonts w:asciiTheme="majorHAnsi" w:hAnsiTheme="majorHAnsi"/>
          <w:sz w:val="14"/>
        </w:rPr>
        <w:t xml:space="preserve">. </w:t>
      </w:r>
      <w:r w:rsidRPr="000F3948">
        <w:rPr>
          <w:rStyle w:val="Emphasis"/>
          <w:rFonts w:asciiTheme="majorHAnsi" w:hAnsiTheme="majorHAnsi"/>
        </w:rPr>
        <w:t>Darfur, Rwanda, Eritrea and the Balkans</w:t>
      </w:r>
      <w:r w:rsidRPr="000F3948">
        <w:rPr>
          <w:rStyle w:val="StyleUnderline"/>
          <w:rFonts w:asciiTheme="majorHAnsi" w:hAnsiTheme="majorHAnsi"/>
        </w:rPr>
        <w:t xml:space="preserve"> experienced such wars</w:t>
      </w:r>
      <w:r w:rsidRPr="000F3948">
        <w:rPr>
          <w:rFonts w:asciiTheme="majorHAnsi" w:hAnsiTheme="majorHAnsi"/>
          <w:sz w:val="14"/>
        </w:rPr>
        <w:t>. Governments, especially in developed countries, are increasingly aware of this phenomenon.</w:t>
      </w:r>
      <w:r w:rsidRPr="000F3948">
        <w:rPr>
          <w:rFonts w:asciiTheme="majorHAnsi" w:hAnsiTheme="majorHAnsi"/>
          <w:sz w:val="12"/>
        </w:rPr>
        <w:t>¶</w:t>
      </w:r>
      <w:r w:rsidRPr="000F3948">
        <w:rPr>
          <w:rFonts w:asciiTheme="majorHAnsi" w:hAnsiTheme="majorHAnsi"/>
          <w:sz w:val="14"/>
        </w:rPr>
        <w:t xml:space="preserve"> </w:t>
      </w:r>
      <w:r w:rsidRPr="000F3948">
        <w:rPr>
          <w:rStyle w:val="StyleUnderline"/>
          <w:rFonts w:asciiTheme="majorHAnsi" w:hAnsiTheme="majorHAnsi"/>
        </w:rPr>
        <w:t>The UK Ministry of Defence, the CIA, the</w:t>
      </w:r>
      <w:r w:rsidRPr="000F3948">
        <w:rPr>
          <w:rFonts w:asciiTheme="majorHAnsi" w:hAnsiTheme="majorHAnsi"/>
          <w:sz w:val="14"/>
        </w:rPr>
        <w:t xml:space="preserve"> US </w:t>
      </w:r>
      <w:r w:rsidRPr="000F3948">
        <w:rPr>
          <w:rStyle w:val="Emphasis"/>
          <w:rFonts w:asciiTheme="majorHAnsi" w:hAnsiTheme="majorHAnsi"/>
        </w:rPr>
        <w:t>C</w:t>
      </w:r>
      <w:r w:rsidRPr="000F3948">
        <w:rPr>
          <w:rFonts w:asciiTheme="majorHAnsi" w:hAnsiTheme="majorHAnsi"/>
          <w:sz w:val="14"/>
        </w:rPr>
        <w:t xml:space="preserve">enter for </w:t>
      </w:r>
      <w:r w:rsidRPr="000F3948">
        <w:rPr>
          <w:rStyle w:val="Emphasis"/>
          <w:rFonts w:asciiTheme="majorHAnsi" w:hAnsiTheme="majorHAnsi"/>
        </w:rPr>
        <w:t>S</w:t>
      </w:r>
      <w:r w:rsidRPr="000F3948">
        <w:rPr>
          <w:rFonts w:asciiTheme="majorHAnsi" w:hAnsiTheme="majorHAnsi"/>
          <w:sz w:val="14"/>
        </w:rPr>
        <w:t xml:space="preserve">trategic and </w:t>
      </w:r>
      <w:r w:rsidRPr="000F3948">
        <w:rPr>
          <w:rStyle w:val="Emphasis"/>
          <w:rFonts w:asciiTheme="majorHAnsi" w:hAnsiTheme="majorHAnsi"/>
        </w:rPr>
        <w:t>I</w:t>
      </w:r>
      <w:r w:rsidRPr="000F3948">
        <w:rPr>
          <w:rFonts w:asciiTheme="majorHAnsi" w:hAnsiTheme="majorHAnsi"/>
          <w:sz w:val="14"/>
        </w:rPr>
        <w:t xml:space="preserve">nternational </w:t>
      </w:r>
      <w:r w:rsidRPr="000F3948">
        <w:rPr>
          <w:rStyle w:val="Emphasis"/>
          <w:rFonts w:asciiTheme="majorHAnsi" w:hAnsiTheme="majorHAnsi"/>
        </w:rPr>
        <w:t>S</w:t>
      </w:r>
      <w:r w:rsidRPr="000F3948">
        <w:rPr>
          <w:rFonts w:asciiTheme="majorHAnsi" w:hAnsiTheme="majorHAnsi"/>
          <w:sz w:val="14"/>
        </w:rPr>
        <w:t xml:space="preserve">tudies </w:t>
      </w:r>
      <w:r w:rsidRPr="000F3948">
        <w:rPr>
          <w:rStyle w:val="StyleUnderline"/>
          <w:rFonts w:asciiTheme="majorHAnsi" w:hAnsiTheme="majorHAnsi"/>
        </w:rPr>
        <w:t xml:space="preserve">and the Oslo Peace Research Institute, </w:t>
      </w:r>
      <w:r w:rsidRPr="000F3948">
        <w:rPr>
          <w:rStyle w:val="Emphasis"/>
          <w:rFonts w:asciiTheme="majorHAnsi" w:hAnsiTheme="majorHAnsi"/>
        </w:rPr>
        <w:t>all identify</w:t>
      </w:r>
      <w:r w:rsidRPr="000F3948">
        <w:rPr>
          <w:rStyle w:val="StyleUnderline"/>
          <w:rFonts w:asciiTheme="majorHAnsi" w:hAnsiTheme="majorHAnsi"/>
        </w:rPr>
        <w:t xml:space="preserve"> famine as a potential trigger for</w:t>
      </w:r>
      <w:r w:rsidRPr="000F3948">
        <w:rPr>
          <w:rFonts w:asciiTheme="majorHAnsi" w:hAnsiTheme="majorHAnsi"/>
          <w:sz w:val="14"/>
        </w:rPr>
        <w:t xml:space="preserve"> conflicts and possibly even </w:t>
      </w:r>
      <w:r w:rsidRPr="000F3948">
        <w:rPr>
          <w:rStyle w:val="Emphasis"/>
          <w:rFonts w:asciiTheme="majorHAnsi" w:hAnsiTheme="majorHAnsi"/>
        </w:rPr>
        <w:t>nuclear war</w:t>
      </w:r>
      <w:r w:rsidRPr="000F3948">
        <w:rPr>
          <w:rFonts w:asciiTheme="majorHAnsi" w:hAnsiTheme="majorHAnsi"/>
          <w:sz w:val="14"/>
        </w:rPr>
        <w:t>.</w:t>
      </w:r>
    </w:p>
    <w:p w14:paraId="7F54EE42" w14:textId="77777777" w:rsidR="00DF5914" w:rsidRPr="00866547" w:rsidRDefault="00DF5914" w:rsidP="00DF5914"/>
    <w:p w14:paraId="7845590D" w14:textId="77777777" w:rsidR="00DF5914" w:rsidRPr="00191958" w:rsidRDefault="00DF5914" w:rsidP="00DF5914"/>
    <w:p w14:paraId="17764A53" w14:textId="77777777" w:rsidR="00DF5914" w:rsidRDefault="00DF5914" w:rsidP="00DF5914"/>
    <w:p w14:paraId="300E1CB5" w14:textId="77777777" w:rsidR="00DF5914" w:rsidRDefault="00DF5914" w:rsidP="00DF5914">
      <w:pPr>
        <w:pStyle w:val="Heading3"/>
      </w:pPr>
      <w:r>
        <w:t>Cyber Add-on</w:t>
      </w:r>
    </w:p>
    <w:p w14:paraId="28701B54" w14:textId="77777777" w:rsidR="00DF5914" w:rsidRDefault="00DF5914" w:rsidP="00DF5914">
      <w:pPr>
        <w:pStyle w:val="Heading4"/>
      </w:pPr>
      <w:r>
        <w:t>Lack of Chinese military transparency makes the US especially vulnerable in cyber and space</w:t>
      </w:r>
    </w:p>
    <w:p w14:paraId="6FD53B9B" w14:textId="77777777" w:rsidR="00DF5914" w:rsidRDefault="00DF5914" w:rsidP="00DF5914">
      <w:r>
        <w:t xml:space="preserve">Wendell </w:t>
      </w:r>
      <w:r w:rsidRPr="008C304A">
        <w:rPr>
          <w:rStyle w:val="Style13ptBold"/>
        </w:rPr>
        <w:t>Minnick</w:t>
      </w:r>
      <w:r>
        <w:t>, 3-29-</w:t>
      </w:r>
      <w:r w:rsidRPr="008C304A">
        <w:rPr>
          <w:rStyle w:val="Style13ptBold"/>
        </w:rPr>
        <w:t>2016</w:t>
      </w:r>
      <w:r>
        <w:t xml:space="preserve">, "Analysis – A Chinese Way of War ," Defense News, </w:t>
      </w:r>
      <w:hyperlink r:id="rId156" w:history="1">
        <w:r w:rsidRPr="001E61C7">
          <w:rPr>
            <w:rStyle w:val="Hyperlink"/>
          </w:rPr>
          <w:t>http://www.defensenews.com/story/breaking-news/2016/03/29/analysis-chinese-way-war/82370100/</w:t>
        </w:r>
      </w:hyperlink>
    </w:p>
    <w:p w14:paraId="625C9E32" w14:textId="77777777" w:rsidR="00DF5914" w:rsidRDefault="00DF5914" w:rsidP="00DF5914">
      <w:r>
        <w:t>T</w:t>
      </w:r>
      <w:r w:rsidRPr="008C304A">
        <w:t xml:space="preserve">AIPEI, Taiwan — A </w:t>
      </w:r>
      <w:r w:rsidRPr="008C304A">
        <w:rPr>
          <w:rStyle w:val="StyleUnderline"/>
        </w:rPr>
        <w:t>new paper by the US Congressional Research Service (CRS) warns of misreading Chinese tea leaves, such as the tendency of US-based China-watchers to use mirror imaging, ignore China’s lack of transparency and use of subterfuge, and the fact that the Chinese military advocates no differentiation between peace-time and war-time use of cyberwarfare.</w:t>
      </w:r>
      <w:r w:rsidRPr="008C304A">
        <w:rPr>
          <w:sz w:val="12"/>
        </w:rPr>
        <w:t xml:space="preserve">¶ </w:t>
      </w:r>
      <w:r w:rsidRPr="008C304A">
        <w:t>Written by Ian E. Rinehart, a CRS analyst in Asian affairs, the report was released on March 24 for members of the US Congress. Entitled: “The Chinese Military: Overview and Issues for Congress,” Rinehart argues the US Congress must begin to examine “a Chinese way of war.”</w:t>
      </w:r>
      <w:r w:rsidRPr="008C304A">
        <w:rPr>
          <w:sz w:val="12"/>
        </w:rPr>
        <w:t xml:space="preserve">¶ </w:t>
      </w:r>
      <w:r w:rsidRPr="008C304A">
        <w:t>These include numerous factors that are largely ignored in the US China-watching community that will greatly determine the winner of a war.</w:t>
      </w:r>
      <w:r w:rsidRPr="008C304A">
        <w:rPr>
          <w:sz w:val="12"/>
        </w:rPr>
        <w:t xml:space="preserve">¶ </w:t>
      </w:r>
      <w:r w:rsidRPr="008C304A">
        <w:t>Differing geographic scope of responsibilities: The US military has extensive global security responsibilities, including Europe and the Middle East. During a war with China, the US military would only be able to commit a limited amount of its resources for a war with China. The Chinese military, in contrast, will not face these constraints.</w:t>
      </w:r>
      <w:r w:rsidRPr="008C304A">
        <w:rPr>
          <w:sz w:val="12"/>
        </w:rPr>
        <w:t xml:space="preserve">¶ </w:t>
      </w:r>
      <w:r w:rsidRPr="008C304A">
        <w:t>Differing missions: More meaning comes from measuring a military’s capability against its assigned missions than measuring against other metrics. This consideration is significant in assessing US and Chinese military capabilities, because the missions of the two are quite different. Statements from Chinese leaders about their intentions may not always be reliable: China’s leaders make regular and often generalized statements about their intentions for their military through white papers and public statements. These statements might be propagandistic nature in an attempt to influence foreign audiences or for domestic consumption, and might not be an accurate guide to understanding the actual intentions that China’s leaders have for the military. On the other hand, not all statements should be dismissed as posturing. Chinese leaders have made statements about China’s “core interests” and their willingness to defend them by military force. These statements might be true, as in the South China Sea and Taiwan. “The challenge is to discern posturing from genuine expressions. Observing what kinds of military capabilities China is pursuing, and how these capabilities appear to align or not align with stated intentions, can help inform judgments on this question.”</w:t>
      </w:r>
      <w:r w:rsidRPr="008C304A">
        <w:rPr>
          <w:sz w:val="12"/>
        </w:rPr>
        <w:t xml:space="preserve">¶ </w:t>
      </w:r>
      <w:r w:rsidRPr="008C304A">
        <w:t xml:space="preserve">Limited transparency: </w:t>
      </w:r>
      <w:r w:rsidRPr="008C304A">
        <w:rPr>
          <w:rStyle w:val="StyleUnderline"/>
        </w:rPr>
        <w:t xml:space="preserve">Assessing China’s military capabilities, as well as assessing the intentions of the leadership, is complicated by China’s limited transparency. The Pentagon has stated, “China’s lack of transparency surrounding its growing military capabilities and strategic decision-making has also increased concerns in the region about China’s intentions. Absent greater transparency, these concerns will likely intensify as the PLA [People’s Liberation Army] modernization progresses.”¶ </w:t>
      </w:r>
      <w:r w:rsidRPr="008C304A">
        <w:t>Mirror imaging: Values and belief sets of Chinese leaders differ, perhaps substantially, from the US. “Mirror imaging—tacitly and perhaps unconsciously assuming that one’s values and belief sets are shared by the other party—can lead to less accurate assessments of the other party’s intentions.”</w:t>
      </w:r>
      <w:r w:rsidRPr="008C304A">
        <w:rPr>
          <w:rFonts w:ascii="MS Gothic" w:eastAsia="MS Gothic" w:hAnsi="MS Gothic" w:cs="MS Gothic" w:hint="eastAsia"/>
        </w:rPr>
        <w:t> </w:t>
      </w:r>
      <w:r w:rsidRPr="008C304A">
        <w:rPr>
          <w:sz w:val="12"/>
        </w:rPr>
        <w:t xml:space="preserve">¶ </w:t>
      </w:r>
      <w:r w:rsidRPr="008C304A">
        <w:t xml:space="preserve">Active defense/preemptive first strike in space: </w:t>
      </w:r>
      <w:r w:rsidRPr="008C304A">
        <w:rPr>
          <w:rStyle w:val="StyleUnderline"/>
        </w:rPr>
        <w:t xml:space="preserve">Chinese military strategists place a high priority on seizing the initiative in a conflict. “Some observers believe that the PLA would pair this predilection with its assessment that the cyber and space domains are the ‘high ground’ of contemporary warfare and thus choose to strike its adversary’s information networks." The Chinese will use a variety of operations, including kinetic and electronic warfare methods, to disrupt the US military’s satellite networks. </w:t>
      </w:r>
      <w:r w:rsidRPr="008C304A">
        <w:t xml:space="preserve">China’s developments of space and anti-satellite first strike systems are extensive and include the development of hypersonic near-space unmanned vehicles. </w:t>
      </w:r>
      <w:r w:rsidRPr="008C304A">
        <w:rPr>
          <w:rStyle w:val="StyleUnderline"/>
        </w:rPr>
        <w:t xml:space="preserve">For China, a preemptive first strike is preferable, as it sets the stage for the remainder of the conflict and puts the aggressor in a distinct position of advantage.¶ </w:t>
      </w:r>
      <w:r w:rsidRPr="008C304A">
        <w:t>Rinehart has been with CRS since 2012. Before CRS, he worked for a variety of institutions and focused on Asia security analysis, including the East-West Center and the Washington CORE.</w:t>
      </w:r>
    </w:p>
    <w:p w14:paraId="162DCBCB" w14:textId="77777777" w:rsidR="00DF5914" w:rsidRDefault="00DF5914" w:rsidP="00DF5914">
      <w:pPr>
        <w:pStyle w:val="Heading4"/>
      </w:pPr>
      <w:r>
        <w:t>A space systems cyberattack is possible and dangerous</w:t>
      </w:r>
    </w:p>
    <w:p w14:paraId="75EFE63C" w14:textId="77777777" w:rsidR="00DF5914" w:rsidRPr="00BF23C8" w:rsidRDefault="00DF5914" w:rsidP="00DF5914">
      <w:pPr>
        <w:rPr>
          <w:b/>
          <w:sz w:val="16"/>
          <w:szCs w:val="16"/>
        </w:rPr>
      </w:pPr>
      <w:r w:rsidRPr="00BF23C8">
        <w:rPr>
          <w:rStyle w:val="Style13ptBold"/>
        </w:rPr>
        <w:t>Freese</w:t>
      </w:r>
      <w:r w:rsidRPr="00BF23C8">
        <w:rPr>
          <w:rStyle w:val="Style13ptBold"/>
          <w:sz w:val="16"/>
          <w:szCs w:val="16"/>
        </w:rPr>
        <w:t>, Joan Johnson;</w:t>
      </w:r>
      <w:r w:rsidRPr="00BF23C8">
        <w:rPr>
          <w:rStyle w:val="Style13ptBold"/>
        </w:rPr>
        <w:t xml:space="preserve"> December 7, 2015</w:t>
      </w:r>
      <w:r w:rsidRPr="00BF23C8">
        <w:rPr>
          <w:rStyle w:val="Style13ptBold"/>
          <w:sz w:val="16"/>
          <w:szCs w:val="16"/>
        </w:rPr>
        <w:t>; Dr. Joan Johnson-Freese has been a member of the faculty of the Naval War College since 2002. Previously, she was on the faculty at the Asia Pacific Center for Security Studies in Honolulu, HI; the Air War College in Montgomery, AL; and Director of the Center for Space Policy &amp; Law at the University of Central Florida; The Space Review; Prospects for US China Space Cooperation; http://www.thespacereview.com/article/2878/1</w:t>
      </w:r>
    </w:p>
    <w:p w14:paraId="0F60948B" w14:textId="77777777" w:rsidR="00DF5914" w:rsidRDefault="00DF5914" w:rsidP="00DF5914">
      <w:r>
        <w:t>The disruption of capabilities that space assets provide would have immediate, far-reaching and devastating economic, political, and geostrategic consequences. Over the past two decades, space vulnerabilities have grown dramatically in a manner commensurate with terrestrial dependency on space-based capabilities and enablers. This is true for both civilian and military activities. Purposeful interference with space systems could rather easily trigger a retaliatory spiral of actions that could compromise a safe and secure operating environment in space. Accordingly, having available a range of measures to prevent or preempt an incident, or even full-up conflict, is of rapidly growing importance to an increasing number of countries. Space-dependent civilian governments are wise to be seeking new ways to engage in serious international discussions concerning how best to ensure responsible behavior in these two connected domains. The interruption of space services through a cyber attack could involve large, and possibly very complex, knock-on effects. As the space and cyberspace domains are linked operationally—space cannot exist without cyber and cyber, in some cases, without space—and they permeate all other warfighting domains (i.e. land, air, and sea), cyber-related vulnerabilities of space assets are a major concern. Global effects would be virtually instantaneous. Given these realities, space-dependent civilian governments are wise to be seeking new ways to engage in serious international discussions concerning how best to ensure responsible behavior in these two connected domains. Meanwhile, space-dependent militaries are, to varying degrees, bracing themselves for the worst by the establishment of crisis management mechanisms to address fast-moving security threats emanating from cyber-related vulnerabilities embedded in space systems and operations. In some cases, this mechanism includes taking proper account of growing government dependency on commercial providers as key parts of both military and civilian missions.</w:t>
      </w:r>
    </w:p>
    <w:p w14:paraId="072F5F02" w14:textId="77777777" w:rsidR="00DF5914" w:rsidRPr="00371620" w:rsidRDefault="00DF5914" w:rsidP="00DF5914">
      <w:pPr>
        <w:pStyle w:val="Heading4"/>
        <w:rPr>
          <w:u w:val="single"/>
        </w:rPr>
      </w:pPr>
      <w:r>
        <w:t xml:space="preserve">A cyber-attack would trigger </w:t>
      </w:r>
      <w:r w:rsidRPr="00371620">
        <w:rPr>
          <w:u w:val="single"/>
        </w:rPr>
        <w:t>military retaliation</w:t>
      </w:r>
      <w:r>
        <w:t xml:space="preserve"> and escalate to </w:t>
      </w:r>
      <w:r w:rsidRPr="00371620">
        <w:rPr>
          <w:u w:val="single"/>
        </w:rPr>
        <w:t>nuclear war</w:t>
      </w:r>
    </w:p>
    <w:p w14:paraId="3F5C8048" w14:textId="77777777" w:rsidR="00DF5914" w:rsidRPr="00C52866" w:rsidRDefault="00DF5914" w:rsidP="00DF5914">
      <w:pPr>
        <w:rPr>
          <w:lang w:eastAsia="ko-KR"/>
        </w:rPr>
      </w:pPr>
      <w:r w:rsidRPr="00C52866">
        <w:rPr>
          <w:lang w:eastAsia="ko-KR"/>
        </w:rPr>
        <w:t xml:space="preserve">Robert </w:t>
      </w:r>
      <w:r w:rsidRPr="00C52866">
        <w:rPr>
          <w:rStyle w:val="Style13ptBold"/>
        </w:rPr>
        <w:t>Tilford 12</w:t>
      </w:r>
      <w:r w:rsidRPr="00C52866">
        <w:rPr>
          <w:lang w:eastAsia="ko-KR"/>
        </w:rPr>
        <w:t xml:space="preserve">, Graduate US Army Airborne School, Ft. Benning, Georgia, “Cyber attackers could shut down the electric grid for the entire east coast” 2012, </w:t>
      </w:r>
      <w:hyperlink r:id="rId157" w:history="1">
        <w:r w:rsidRPr="00C52866">
          <w:rPr>
            <w:rStyle w:val="Hyperlink"/>
            <w:lang w:eastAsia="ko-KR"/>
          </w:rPr>
          <w:t>http://www.examiner.com/article/cyber-attackers-could-easily-shut-down-the-electric-grid-for-the-entire-east-coa</w:t>
        </w:r>
      </w:hyperlink>
      <w:r w:rsidRPr="00C52866">
        <w:rPr>
          <w:lang w:eastAsia="ko-KR"/>
        </w:rPr>
        <w:t xml:space="preserve"> ***we don’t agree with the ableist language</w:t>
      </w:r>
    </w:p>
    <w:p w14:paraId="5AB2189B" w14:textId="77777777" w:rsidR="00DF5914" w:rsidRPr="009C0F5A" w:rsidRDefault="00DF5914" w:rsidP="00DF5914">
      <w:pPr>
        <w:rPr>
          <w:sz w:val="14"/>
          <w:lang w:eastAsia="ko-KR"/>
        </w:rPr>
      </w:pPr>
      <w:r w:rsidRPr="00C52866">
        <w:rPr>
          <w:sz w:val="14"/>
          <w:lang w:eastAsia="ko-KR"/>
        </w:rPr>
        <w:t xml:space="preserve">To make matters worse </w:t>
      </w:r>
      <w:r w:rsidRPr="00BB2E17">
        <w:rPr>
          <w:rStyle w:val="Emphasis"/>
          <w:highlight w:val="cyan"/>
        </w:rPr>
        <w:t>a cyber attack</w:t>
      </w:r>
      <w:r w:rsidRPr="00371620">
        <w:rPr>
          <w:rStyle w:val="Emphasis"/>
        </w:rPr>
        <w:t xml:space="preserve"> </w:t>
      </w:r>
      <w:r w:rsidRPr="00371620">
        <w:rPr>
          <w:rStyle w:val="StyleUnderline"/>
        </w:rPr>
        <w:t xml:space="preserve">that </w:t>
      </w:r>
      <w:r w:rsidRPr="00BB2E17">
        <w:rPr>
          <w:rStyle w:val="StyleUnderline"/>
          <w:highlight w:val="cyan"/>
        </w:rPr>
        <w:t>can take out</w:t>
      </w:r>
      <w:r w:rsidRPr="00371620">
        <w:rPr>
          <w:rStyle w:val="StyleUnderline"/>
        </w:rPr>
        <w:t xml:space="preserve"> a civilian power grid</w:t>
      </w:r>
      <w:r w:rsidRPr="00371620">
        <w:rPr>
          <w:sz w:val="14"/>
          <w:lang w:eastAsia="ko-KR"/>
        </w:rPr>
        <w:t xml:space="preserve">, for example </w:t>
      </w:r>
      <w:r w:rsidRPr="00371620">
        <w:rPr>
          <w:rStyle w:val="StyleUnderline"/>
        </w:rPr>
        <w:t>could</w:t>
      </w:r>
      <w:r w:rsidRPr="00371620">
        <w:rPr>
          <w:sz w:val="14"/>
          <w:lang w:eastAsia="ko-KR"/>
        </w:rPr>
        <w:t xml:space="preserve"> also </w:t>
      </w:r>
      <w:r w:rsidRPr="00BB2E17">
        <w:rPr>
          <w:rStyle w:val="Emphasis"/>
          <w:strike/>
        </w:rPr>
        <w:t>cripple</w:t>
      </w:r>
      <w:r>
        <w:rPr>
          <w:rStyle w:val="Emphasis"/>
        </w:rPr>
        <w:t xml:space="preserve"> (destroy)</w:t>
      </w:r>
      <w:r w:rsidRPr="00371620">
        <w:rPr>
          <w:rStyle w:val="Emphasis"/>
        </w:rPr>
        <w:t xml:space="preserve"> </w:t>
      </w:r>
      <w:r w:rsidRPr="00BB2E17">
        <w:rPr>
          <w:rStyle w:val="Emphasis"/>
          <w:highlight w:val="cyan"/>
        </w:rPr>
        <w:t>the U.S. military</w:t>
      </w:r>
      <w:r w:rsidRPr="00371620">
        <w:rPr>
          <w:sz w:val="14"/>
          <w:lang w:eastAsia="ko-KR"/>
        </w:rPr>
        <w:t>.</w:t>
      </w:r>
      <w:r w:rsidRPr="00371620">
        <w:rPr>
          <w:sz w:val="12"/>
          <w:lang w:eastAsia="ko-KR"/>
        </w:rPr>
        <w:t>¶</w:t>
      </w:r>
      <w:r w:rsidRPr="00371620">
        <w:rPr>
          <w:sz w:val="14"/>
          <w:lang w:eastAsia="ko-KR"/>
        </w:rPr>
        <w:t xml:space="preserve"> The senator notes that is that </w:t>
      </w:r>
      <w:r w:rsidRPr="00371620">
        <w:rPr>
          <w:rStyle w:val="StyleUnderline"/>
        </w:rPr>
        <w:t>the</w:t>
      </w:r>
      <w:r w:rsidRPr="00371620">
        <w:rPr>
          <w:sz w:val="14"/>
          <w:lang w:eastAsia="ko-KR"/>
        </w:rPr>
        <w:t xml:space="preserve"> same </w:t>
      </w:r>
      <w:r w:rsidRPr="00BB2E17">
        <w:rPr>
          <w:rStyle w:val="StyleUnderline"/>
          <w:highlight w:val="cyan"/>
        </w:rPr>
        <w:t>power grids</w:t>
      </w:r>
      <w:r w:rsidRPr="00371620">
        <w:rPr>
          <w:sz w:val="14"/>
          <w:lang w:eastAsia="ko-KR"/>
        </w:rPr>
        <w:t xml:space="preserve"> </w:t>
      </w:r>
      <w:r w:rsidRPr="00371620">
        <w:rPr>
          <w:rStyle w:val="StyleUnderline"/>
        </w:rPr>
        <w:t>that supply cities and towns</w:t>
      </w:r>
      <w:r w:rsidRPr="00371620">
        <w:rPr>
          <w:sz w:val="14"/>
          <w:lang w:eastAsia="ko-KR"/>
        </w:rPr>
        <w:t xml:space="preserve">, </w:t>
      </w:r>
      <w:r w:rsidRPr="00371620">
        <w:rPr>
          <w:rStyle w:val="StyleUnderline"/>
        </w:rPr>
        <w:t>stores and gas stations</w:t>
      </w:r>
      <w:r w:rsidRPr="00371620">
        <w:rPr>
          <w:sz w:val="14"/>
          <w:lang w:eastAsia="ko-KR"/>
        </w:rPr>
        <w:t xml:space="preserve">, cell towers and heart monitors also </w:t>
      </w:r>
      <w:r w:rsidRPr="00BB2E17">
        <w:rPr>
          <w:rStyle w:val="StyleUnderline"/>
          <w:highlight w:val="cyan"/>
        </w:rPr>
        <w:t>power</w:t>
      </w:r>
      <w:r w:rsidRPr="00BB2E17">
        <w:rPr>
          <w:sz w:val="14"/>
          <w:highlight w:val="cyan"/>
          <w:lang w:eastAsia="ko-KR"/>
        </w:rPr>
        <w:t xml:space="preserve"> “</w:t>
      </w:r>
      <w:r w:rsidRPr="00BB2E17">
        <w:rPr>
          <w:rStyle w:val="Emphasis"/>
          <w:highlight w:val="cyan"/>
        </w:rPr>
        <w:t>every military base</w:t>
      </w:r>
      <w:r w:rsidRPr="00371620">
        <w:rPr>
          <w:rStyle w:val="StyleUnderline"/>
        </w:rPr>
        <w:t xml:space="preserve"> in</w:t>
      </w:r>
      <w:r w:rsidRPr="00371620">
        <w:rPr>
          <w:sz w:val="14"/>
          <w:lang w:eastAsia="ko-KR"/>
        </w:rPr>
        <w:t xml:space="preserve"> our </w:t>
      </w:r>
      <w:r w:rsidRPr="00371620">
        <w:rPr>
          <w:rStyle w:val="StyleUnderline"/>
        </w:rPr>
        <w:t>country</w:t>
      </w:r>
      <w:r w:rsidRPr="00371620">
        <w:rPr>
          <w:sz w:val="14"/>
          <w:lang w:eastAsia="ko-KR"/>
        </w:rPr>
        <w:t>.”</w:t>
      </w:r>
      <w:r w:rsidRPr="00371620">
        <w:rPr>
          <w:sz w:val="12"/>
          <w:lang w:eastAsia="ko-KR"/>
        </w:rPr>
        <w:t>¶</w:t>
      </w:r>
      <w:r w:rsidRPr="00371620">
        <w:rPr>
          <w:sz w:val="14"/>
          <w:lang w:eastAsia="ko-KR"/>
        </w:rPr>
        <w:t xml:space="preserve"> “Although </w:t>
      </w:r>
      <w:r w:rsidRPr="00371620">
        <w:rPr>
          <w:rStyle w:val="StyleUnderline"/>
        </w:rPr>
        <w:t>bases would be prepared to weather a short</w:t>
      </w:r>
      <w:r w:rsidRPr="00371620">
        <w:rPr>
          <w:sz w:val="14"/>
          <w:lang w:eastAsia="ko-KR"/>
        </w:rPr>
        <w:t xml:space="preserve"> power </w:t>
      </w:r>
      <w:r w:rsidRPr="00371620">
        <w:rPr>
          <w:rStyle w:val="StyleUnderline"/>
        </w:rPr>
        <w:t xml:space="preserve">outage with </w:t>
      </w:r>
      <w:r w:rsidRPr="00BB2E17">
        <w:rPr>
          <w:rStyle w:val="StyleUnderline"/>
          <w:highlight w:val="cyan"/>
        </w:rPr>
        <w:t>backup</w:t>
      </w:r>
      <w:r w:rsidRPr="00371620">
        <w:rPr>
          <w:sz w:val="14"/>
          <w:lang w:eastAsia="ko-KR"/>
        </w:rPr>
        <w:t xml:space="preserve"> diesel </w:t>
      </w:r>
      <w:r w:rsidRPr="00BB2E17">
        <w:rPr>
          <w:rStyle w:val="StyleUnderline"/>
          <w:highlight w:val="cyan"/>
        </w:rPr>
        <w:t>generators</w:t>
      </w:r>
      <w:r w:rsidRPr="00371620">
        <w:rPr>
          <w:sz w:val="14"/>
          <w:lang w:eastAsia="ko-KR"/>
        </w:rPr>
        <w:t xml:space="preserve">, within hours, not days, fuel </w:t>
      </w:r>
      <w:r w:rsidRPr="00371620">
        <w:rPr>
          <w:rStyle w:val="StyleUnderline"/>
        </w:rPr>
        <w:t xml:space="preserve">supplies </w:t>
      </w:r>
      <w:r w:rsidRPr="00BB2E17">
        <w:rPr>
          <w:rStyle w:val="StyleUnderline"/>
          <w:highlight w:val="cyan"/>
        </w:rPr>
        <w:t>would run out</w:t>
      </w:r>
      <w:r w:rsidRPr="00371620">
        <w:rPr>
          <w:sz w:val="14"/>
          <w:lang w:eastAsia="ko-KR"/>
        </w:rPr>
        <w:t>”, he said.</w:t>
      </w:r>
      <w:r w:rsidRPr="00371620">
        <w:rPr>
          <w:sz w:val="12"/>
          <w:lang w:eastAsia="ko-KR"/>
        </w:rPr>
        <w:t>¶</w:t>
      </w:r>
      <w:r w:rsidRPr="00371620">
        <w:rPr>
          <w:sz w:val="14"/>
          <w:lang w:eastAsia="ko-KR"/>
        </w:rPr>
        <w:t xml:space="preserve"> Which means </w:t>
      </w:r>
      <w:r w:rsidRPr="00BB2E17">
        <w:rPr>
          <w:rStyle w:val="Emphasis"/>
          <w:highlight w:val="cyan"/>
        </w:rPr>
        <w:t>military</w:t>
      </w:r>
      <w:r w:rsidRPr="00BB2E17">
        <w:rPr>
          <w:sz w:val="14"/>
          <w:highlight w:val="cyan"/>
          <w:lang w:eastAsia="ko-KR"/>
        </w:rPr>
        <w:t xml:space="preserve"> </w:t>
      </w:r>
      <w:r w:rsidRPr="00BB2E17">
        <w:rPr>
          <w:rStyle w:val="Emphasis"/>
          <w:highlight w:val="cyan"/>
        </w:rPr>
        <w:t>c</w:t>
      </w:r>
      <w:r w:rsidRPr="00371620">
        <w:rPr>
          <w:rStyle w:val="StyleUnderline"/>
        </w:rPr>
        <w:t xml:space="preserve">ommand </w:t>
      </w:r>
      <w:r w:rsidRPr="00BB2E17">
        <w:rPr>
          <w:rStyle w:val="Emphasis"/>
          <w:highlight w:val="cyan"/>
        </w:rPr>
        <w:t>and</w:t>
      </w:r>
      <w:r w:rsidRPr="00BB2E17">
        <w:rPr>
          <w:rStyle w:val="StyleUnderline"/>
          <w:highlight w:val="cyan"/>
        </w:rPr>
        <w:t xml:space="preserve"> </w:t>
      </w:r>
      <w:r w:rsidRPr="00BB2E17">
        <w:rPr>
          <w:rStyle w:val="Emphasis"/>
          <w:highlight w:val="cyan"/>
        </w:rPr>
        <w:t>c</w:t>
      </w:r>
      <w:r w:rsidRPr="00371620">
        <w:rPr>
          <w:rStyle w:val="StyleUnderline"/>
        </w:rPr>
        <w:t xml:space="preserve">ontrol centers </w:t>
      </w:r>
      <w:r w:rsidRPr="00BB2E17">
        <w:rPr>
          <w:rStyle w:val="StyleUnderline"/>
          <w:highlight w:val="cyan"/>
        </w:rPr>
        <w:t xml:space="preserve">could </w:t>
      </w:r>
      <w:r w:rsidRPr="00BB2E17">
        <w:rPr>
          <w:rStyle w:val="Emphasis"/>
          <w:highlight w:val="cyan"/>
        </w:rPr>
        <w:t>go dark</w:t>
      </w:r>
      <w:r w:rsidRPr="00BB2E17">
        <w:rPr>
          <w:sz w:val="14"/>
          <w:highlight w:val="cyan"/>
          <w:lang w:eastAsia="ko-KR"/>
        </w:rPr>
        <w:t>.</w:t>
      </w:r>
      <w:r w:rsidRPr="00BB2E17">
        <w:rPr>
          <w:sz w:val="12"/>
          <w:highlight w:val="cyan"/>
          <w:lang w:eastAsia="ko-KR"/>
        </w:rPr>
        <w:t>¶</w:t>
      </w:r>
      <w:r w:rsidRPr="00BB2E17">
        <w:rPr>
          <w:sz w:val="14"/>
          <w:highlight w:val="cyan"/>
          <w:lang w:eastAsia="ko-KR"/>
        </w:rPr>
        <w:t xml:space="preserve"> </w:t>
      </w:r>
      <w:r w:rsidRPr="00BB2E17">
        <w:rPr>
          <w:rStyle w:val="StyleUnderline"/>
          <w:highlight w:val="cyan"/>
        </w:rPr>
        <w:t>Radar systems</w:t>
      </w:r>
      <w:r w:rsidRPr="00371620">
        <w:rPr>
          <w:rStyle w:val="StyleUnderline"/>
        </w:rPr>
        <w:t xml:space="preserve"> that detect</w:t>
      </w:r>
      <w:r w:rsidRPr="00371620">
        <w:rPr>
          <w:sz w:val="14"/>
          <w:lang w:eastAsia="ko-KR"/>
        </w:rPr>
        <w:t xml:space="preserve"> </w:t>
      </w:r>
      <w:r w:rsidRPr="00371620">
        <w:rPr>
          <w:rStyle w:val="StyleUnderline"/>
        </w:rPr>
        <w:t>air threats</w:t>
      </w:r>
      <w:r w:rsidRPr="00371620">
        <w:rPr>
          <w:sz w:val="14"/>
          <w:lang w:eastAsia="ko-KR"/>
        </w:rPr>
        <w:t xml:space="preserve"> to our country </w:t>
      </w:r>
      <w:r w:rsidRPr="00BB2E17">
        <w:rPr>
          <w:rStyle w:val="StyleUnderline"/>
          <w:highlight w:val="cyan"/>
        </w:rPr>
        <w:t>would shut Down</w:t>
      </w:r>
      <w:r w:rsidRPr="00371620">
        <w:rPr>
          <w:sz w:val="14"/>
          <w:lang w:eastAsia="ko-KR"/>
        </w:rPr>
        <w:t xml:space="preserve"> completely.</w:t>
      </w:r>
      <w:r w:rsidRPr="00371620">
        <w:rPr>
          <w:sz w:val="12"/>
          <w:lang w:eastAsia="ko-KR"/>
        </w:rPr>
        <w:t>¶</w:t>
      </w:r>
      <w:r w:rsidRPr="00371620">
        <w:rPr>
          <w:sz w:val="14"/>
          <w:lang w:eastAsia="ko-KR"/>
        </w:rPr>
        <w:t xml:space="preserve"> “</w:t>
      </w:r>
      <w:r w:rsidRPr="00BB2E17">
        <w:rPr>
          <w:rStyle w:val="StyleUnderline"/>
          <w:highlight w:val="cyan"/>
        </w:rPr>
        <w:t>Communication</w:t>
      </w:r>
      <w:r w:rsidRPr="00371620">
        <w:rPr>
          <w:sz w:val="14"/>
          <w:lang w:eastAsia="ko-KR"/>
        </w:rPr>
        <w:t xml:space="preserve"> </w:t>
      </w:r>
      <w:r w:rsidRPr="00371620">
        <w:rPr>
          <w:rStyle w:val="StyleUnderline"/>
        </w:rPr>
        <w:t>between commanders and their troops</w:t>
      </w:r>
      <w:r w:rsidRPr="00371620">
        <w:rPr>
          <w:sz w:val="14"/>
          <w:lang w:eastAsia="ko-KR"/>
        </w:rPr>
        <w:t xml:space="preserve"> </w:t>
      </w:r>
      <w:r w:rsidRPr="00BB2E17">
        <w:rPr>
          <w:rStyle w:val="StyleUnderline"/>
          <w:highlight w:val="cyan"/>
        </w:rPr>
        <w:t>would</w:t>
      </w:r>
      <w:r w:rsidRPr="00371620">
        <w:rPr>
          <w:sz w:val="14"/>
          <w:lang w:eastAsia="ko-KR"/>
        </w:rPr>
        <w:t xml:space="preserve"> also </w:t>
      </w:r>
      <w:r w:rsidRPr="00BB2E17">
        <w:rPr>
          <w:rStyle w:val="StyleUnderline"/>
          <w:highlight w:val="cyan"/>
        </w:rPr>
        <w:t>go silent</w:t>
      </w:r>
      <w:r w:rsidRPr="00371620">
        <w:rPr>
          <w:sz w:val="14"/>
          <w:lang w:eastAsia="ko-KR"/>
        </w:rPr>
        <w:t xml:space="preserve">. And </w:t>
      </w:r>
      <w:r w:rsidRPr="00371620">
        <w:rPr>
          <w:rStyle w:val="StyleUnderline"/>
        </w:rPr>
        <w:t>many</w:t>
      </w:r>
      <w:r w:rsidRPr="00371620">
        <w:rPr>
          <w:sz w:val="14"/>
          <w:lang w:eastAsia="ko-KR"/>
        </w:rPr>
        <w:t xml:space="preserve"> </w:t>
      </w:r>
      <w:r w:rsidRPr="00BB2E17">
        <w:rPr>
          <w:rStyle w:val="StyleUnderline"/>
          <w:highlight w:val="cyan"/>
        </w:rPr>
        <w:t>weapons systems would be left without</w:t>
      </w:r>
      <w:r w:rsidRPr="00371620">
        <w:rPr>
          <w:sz w:val="14"/>
          <w:lang w:eastAsia="ko-KR"/>
        </w:rPr>
        <w:t xml:space="preserve"> either fuel or </w:t>
      </w:r>
      <w:r w:rsidRPr="00371620">
        <w:rPr>
          <w:rStyle w:val="StyleUnderline"/>
        </w:rPr>
        <w:t xml:space="preserve">electric </w:t>
      </w:r>
      <w:r w:rsidRPr="00BB2E17">
        <w:rPr>
          <w:rStyle w:val="StyleUnderline"/>
          <w:highlight w:val="cyan"/>
        </w:rPr>
        <w:t>power</w:t>
      </w:r>
      <w:r w:rsidRPr="00371620">
        <w:rPr>
          <w:sz w:val="14"/>
          <w:lang w:eastAsia="ko-KR"/>
        </w:rPr>
        <w:t xml:space="preserve">”, </w:t>
      </w:r>
      <w:r w:rsidRPr="00371620">
        <w:rPr>
          <w:rStyle w:val="StyleUnderline"/>
        </w:rPr>
        <w:t>said Senator Grassley</w:t>
      </w:r>
      <w:r w:rsidRPr="00371620">
        <w:rPr>
          <w:sz w:val="14"/>
          <w:lang w:eastAsia="ko-KR"/>
        </w:rPr>
        <w:t>.</w:t>
      </w:r>
      <w:r w:rsidRPr="00371620">
        <w:rPr>
          <w:sz w:val="12"/>
          <w:lang w:eastAsia="ko-KR"/>
        </w:rPr>
        <w:t>¶</w:t>
      </w:r>
      <w:r w:rsidRPr="00371620">
        <w:rPr>
          <w:sz w:val="14"/>
          <w:lang w:eastAsia="ko-KR"/>
        </w:rPr>
        <w:t xml:space="preserve"> “So </w:t>
      </w:r>
      <w:r w:rsidRPr="00BB2E17">
        <w:rPr>
          <w:rStyle w:val="Emphasis"/>
          <w:highlight w:val="cyan"/>
        </w:rPr>
        <w:t>in</w:t>
      </w:r>
      <w:r w:rsidRPr="00371620">
        <w:rPr>
          <w:rStyle w:val="Emphasis"/>
        </w:rPr>
        <w:t xml:space="preserve"> a few short </w:t>
      </w:r>
      <w:r w:rsidRPr="00BB2E17">
        <w:rPr>
          <w:rStyle w:val="Emphasis"/>
          <w:highlight w:val="cyan"/>
        </w:rPr>
        <w:t>hours</w:t>
      </w:r>
      <w:r w:rsidRPr="00371620">
        <w:rPr>
          <w:sz w:val="14"/>
          <w:lang w:eastAsia="ko-KR"/>
        </w:rPr>
        <w:t xml:space="preserve"> or days, </w:t>
      </w:r>
      <w:r w:rsidRPr="00BB2E17">
        <w:rPr>
          <w:rStyle w:val="StyleUnderline"/>
          <w:highlight w:val="cyan"/>
        </w:rPr>
        <w:t>the</w:t>
      </w:r>
      <w:r w:rsidRPr="00371620">
        <w:rPr>
          <w:sz w:val="14"/>
          <w:lang w:eastAsia="ko-KR"/>
        </w:rPr>
        <w:t xml:space="preserve"> </w:t>
      </w:r>
      <w:r w:rsidRPr="00371620">
        <w:rPr>
          <w:rStyle w:val="StyleUnderline"/>
        </w:rPr>
        <w:t>mightiest</w:t>
      </w:r>
      <w:r w:rsidRPr="00371620">
        <w:rPr>
          <w:sz w:val="14"/>
          <w:lang w:eastAsia="ko-KR"/>
        </w:rPr>
        <w:t xml:space="preserve"> </w:t>
      </w:r>
      <w:r w:rsidRPr="00BB2E17">
        <w:rPr>
          <w:rStyle w:val="StyleUnderline"/>
          <w:highlight w:val="cyan"/>
        </w:rPr>
        <w:t>military</w:t>
      </w:r>
      <w:r w:rsidRPr="00371620">
        <w:rPr>
          <w:sz w:val="14"/>
          <w:lang w:eastAsia="ko-KR"/>
        </w:rPr>
        <w:t xml:space="preserve"> </w:t>
      </w:r>
      <w:r w:rsidRPr="00371620">
        <w:rPr>
          <w:rStyle w:val="StyleUnderline"/>
        </w:rPr>
        <w:t>in the world</w:t>
      </w:r>
      <w:r w:rsidRPr="00371620">
        <w:rPr>
          <w:sz w:val="14"/>
          <w:lang w:eastAsia="ko-KR"/>
        </w:rPr>
        <w:t xml:space="preserve"> </w:t>
      </w:r>
      <w:r w:rsidRPr="00BB2E17">
        <w:rPr>
          <w:rStyle w:val="StyleUnderline"/>
          <w:highlight w:val="cyan"/>
        </w:rPr>
        <w:t>would be</w:t>
      </w:r>
      <w:r w:rsidRPr="00371620">
        <w:rPr>
          <w:rStyle w:val="StyleUnderline"/>
        </w:rPr>
        <w:t xml:space="preserve"> left </w:t>
      </w:r>
      <w:r w:rsidRPr="00BB2E17">
        <w:rPr>
          <w:rStyle w:val="StyleUnderline"/>
          <w:highlight w:val="cyan"/>
        </w:rPr>
        <w:t>scrambling</w:t>
      </w:r>
      <w:r w:rsidRPr="00371620">
        <w:rPr>
          <w:rStyle w:val="StyleUnderline"/>
        </w:rPr>
        <w:t xml:space="preserve"> to maintain base functions</w:t>
      </w:r>
      <w:r w:rsidRPr="00371620">
        <w:rPr>
          <w:sz w:val="14"/>
          <w:lang w:eastAsia="ko-KR"/>
        </w:rPr>
        <w:t>”, he said.</w:t>
      </w:r>
      <w:r w:rsidRPr="00371620">
        <w:rPr>
          <w:sz w:val="12"/>
          <w:lang w:eastAsia="ko-KR"/>
        </w:rPr>
        <w:t>¶</w:t>
      </w:r>
      <w:r w:rsidRPr="00371620">
        <w:rPr>
          <w:sz w:val="14"/>
          <w:lang w:eastAsia="ko-KR"/>
        </w:rPr>
        <w:t xml:space="preserve"> </w:t>
      </w:r>
      <w:r w:rsidRPr="00371620">
        <w:rPr>
          <w:rStyle w:val="StyleUnderline"/>
        </w:rPr>
        <w:t xml:space="preserve">We contacted the Pentagon and officials confirmed the threat of a cyber attack is something </w:t>
      </w:r>
      <w:r w:rsidRPr="00371620">
        <w:rPr>
          <w:rStyle w:val="Emphasis"/>
        </w:rPr>
        <w:t>very real</w:t>
      </w:r>
      <w:r w:rsidRPr="00371620">
        <w:rPr>
          <w:sz w:val="14"/>
          <w:lang w:eastAsia="ko-KR"/>
        </w:rPr>
        <w:t>.</w:t>
      </w:r>
      <w:r w:rsidRPr="00371620">
        <w:rPr>
          <w:sz w:val="12"/>
          <w:lang w:eastAsia="ko-KR"/>
        </w:rPr>
        <w:t>¶</w:t>
      </w:r>
      <w:r w:rsidRPr="00371620">
        <w:rPr>
          <w:sz w:val="14"/>
          <w:lang w:eastAsia="ko-KR"/>
        </w:rPr>
        <w:t xml:space="preserve"> </w:t>
      </w:r>
      <w:r w:rsidRPr="00371620">
        <w:rPr>
          <w:rStyle w:val="StyleUnderline"/>
        </w:rPr>
        <w:t>Top national security officials</w:t>
      </w:r>
      <w:r w:rsidRPr="00371620">
        <w:rPr>
          <w:sz w:val="14"/>
          <w:lang w:eastAsia="ko-KR"/>
        </w:rPr>
        <w:t xml:space="preserve">—including the Chairman of the Joint Chiefs, the Director of the National Security Agency, the Secretary of Defense, and the CIA Director— </w:t>
      </w:r>
      <w:r w:rsidRPr="00371620">
        <w:rPr>
          <w:rStyle w:val="StyleUnderline"/>
        </w:rPr>
        <w:t>have said</w:t>
      </w:r>
      <w:r w:rsidRPr="00371620">
        <w:rPr>
          <w:sz w:val="14"/>
          <w:lang w:eastAsia="ko-KR"/>
        </w:rPr>
        <w:t>, “</w:t>
      </w:r>
      <w:r w:rsidRPr="00371620">
        <w:rPr>
          <w:rStyle w:val="StyleUnderline"/>
        </w:rPr>
        <w:t>preventing a cyber attack</w:t>
      </w:r>
      <w:r w:rsidRPr="00371620">
        <w:rPr>
          <w:sz w:val="14"/>
          <w:lang w:eastAsia="ko-KR"/>
        </w:rPr>
        <w:t xml:space="preserve"> and improving the nation’s electric grids </w:t>
      </w:r>
      <w:r w:rsidRPr="00371620">
        <w:rPr>
          <w:rStyle w:val="StyleUnderline"/>
        </w:rPr>
        <w:t>is</w:t>
      </w:r>
      <w:r w:rsidRPr="00371620">
        <w:rPr>
          <w:sz w:val="14"/>
          <w:lang w:eastAsia="ko-KR"/>
        </w:rPr>
        <w:t xml:space="preserve"> among </w:t>
      </w:r>
      <w:r w:rsidRPr="00371620">
        <w:rPr>
          <w:rStyle w:val="StyleUnderline"/>
        </w:rPr>
        <w:t>the most urgent priorities</w:t>
      </w:r>
      <w:r w:rsidRPr="00371620">
        <w:rPr>
          <w:sz w:val="14"/>
          <w:lang w:eastAsia="ko-KR"/>
        </w:rPr>
        <w:t xml:space="preserve"> of our country” (source: Congressional Record).</w:t>
      </w:r>
      <w:r w:rsidRPr="00371620">
        <w:rPr>
          <w:sz w:val="12"/>
          <w:lang w:eastAsia="ko-KR"/>
        </w:rPr>
        <w:t>¶</w:t>
      </w:r>
      <w:r w:rsidRPr="00371620">
        <w:rPr>
          <w:sz w:val="14"/>
          <w:lang w:eastAsia="ko-KR"/>
        </w:rPr>
        <w:t xml:space="preserve"> So how serious is the Pentagon taking all this?</w:t>
      </w:r>
      <w:r w:rsidRPr="00371620">
        <w:rPr>
          <w:sz w:val="12"/>
          <w:lang w:eastAsia="ko-KR"/>
        </w:rPr>
        <w:t>¶</w:t>
      </w:r>
      <w:r w:rsidRPr="00371620">
        <w:rPr>
          <w:sz w:val="14"/>
          <w:lang w:eastAsia="ko-KR"/>
        </w:rPr>
        <w:t xml:space="preserve"> Enough to start, or end a war over it, for sure.</w:t>
      </w:r>
      <w:r w:rsidRPr="00371620">
        <w:rPr>
          <w:sz w:val="12"/>
          <w:lang w:eastAsia="ko-KR"/>
        </w:rPr>
        <w:t>¶</w:t>
      </w:r>
      <w:r w:rsidRPr="00371620">
        <w:rPr>
          <w:sz w:val="14"/>
          <w:lang w:eastAsia="ko-KR"/>
        </w:rPr>
        <w:t xml:space="preserve"> </w:t>
      </w:r>
      <w:r w:rsidRPr="00BB2E17">
        <w:rPr>
          <w:rStyle w:val="StyleUnderline"/>
          <w:highlight w:val="cyan"/>
        </w:rPr>
        <w:t>A cyber attack</w:t>
      </w:r>
      <w:r w:rsidRPr="00371620">
        <w:rPr>
          <w:sz w:val="14"/>
          <w:lang w:eastAsia="ko-KR"/>
        </w:rPr>
        <w:t xml:space="preserve"> today </w:t>
      </w:r>
      <w:r w:rsidRPr="00371620">
        <w:rPr>
          <w:rStyle w:val="StyleUnderline"/>
        </w:rPr>
        <w:t xml:space="preserve">against the US </w:t>
      </w:r>
      <w:r w:rsidRPr="00BB2E17">
        <w:rPr>
          <w:rStyle w:val="StyleUnderline"/>
          <w:highlight w:val="cyan"/>
        </w:rPr>
        <w:t>could</w:t>
      </w:r>
      <w:r w:rsidRPr="00371620">
        <w:rPr>
          <w:sz w:val="14"/>
          <w:lang w:eastAsia="ko-KR"/>
        </w:rPr>
        <w:t xml:space="preserve"> very well </w:t>
      </w:r>
      <w:r w:rsidRPr="00BB2E17">
        <w:rPr>
          <w:rStyle w:val="StyleUnderline"/>
          <w:highlight w:val="cyan"/>
        </w:rPr>
        <w:t xml:space="preserve">be </w:t>
      </w:r>
      <w:r w:rsidRPr="00BB2E17">
        <w:rPr>
          <w:rStyle w:val="Emphasis"/>
          <w:highlight w:val="cyan"/>
        </w:rPr>
        <w:t xml:space="preserve">seen as an “Act of War” </w:t>
      </w:r>
      <w:r w:rsidRPr="00BB2E17">
        <w:rPr>
          <w:rStyle w:val="StyleUnderline"/>
          <w:highlight w:val="cyan"/>
        </w:rPr>
        <w:t>and could be met with a “full scale” US military response.</w:t>
      </w:r>
      <w:r w:rsidRPr="00BB2E17">
        <w:rPr>
          <w:sz w:val="12"/>
          <w:highlight w:val="cyan"/>
          <w:lang w:eastAsia="ko-KR"/>
        </w:rPr>
        <w:t>¶</w:t>
      </w:r>
      <w:r w:rsidRPr="00BB2E17">
        <w:rPr>
          <w:sz w:val="14"/>
          <w:highlight w:val="cyan"/>
          <w:lang w:eastAsia="ko-KR"/>
        </w:rPr>
        <w:t xml:space="preserve"> </w:t>
      </w:r>
      <w:r w:rsidRPr="00201930">
        <w:rPr>
          <w:rStyle w:val="StyleUnderline"/>
          <w:highlight w:val="cyan"/>
        </w:rPr>
        <w:t>That could include</w:t>
      </w:r>
      <w:r w:rsidRPr="00371620">
        <w:rPr>
          <w:rStyle w:val="StyleUnderline"/>
        </w:rPr>
        <w:t xml:space="preserve"> the use of </w:t>
      </w:r>
      <w:r w:rsidRPr="00201930">
        <w:rPr>
          <w:rStyle w:val="Emphasis"/>
          <w:highlight w:val="cyan"/>
        </w:rPr>
        <w:t>“nuclear weapons”,</w:t>
      </w:r>
      <w:r w:rsidRPr="00371620">
        <w:rPr>
          <w:sz w:val="14"/>
          <w:lang w:eastAsia="ko-KR"/>
        </w:rPr>
        <w:t xml:space="preserve"> if authorized by the President.</w:t>
      </w:r>
    </w:p>
    <w:p w14:paraId="7D66D2F6" w14:textId="77777777" w:rsidR="00DF5914" w:rsidRDefault="00DF5914" w:rsidP="00DF5914">
      <w:pPr>
        <w:rPr>
          <w:sz w:val="12"/>
        </w:rPr>
      </w:pPr>
    </w:p>
    <w:p w14:paraId="6CB833B5" w14:textId="77777777" w:rsidR="00DF5914" w:rsidRPr="00E302B2" w:rsidRDefault="00DF5914" w:rsidP="00DF5914">
      <w:pPr>
        <w:pStyle w:val="Heading4"/>
        <w:rPr>
          <w:rStyle w:val="Style13ptBold"/>
          <w:b/>
        </w:rPr>
      </w:pPr>
      <w:r w:rsidRPr="00E302B2">
        <w:rPr>
          <w:rStyle w:val="Style13ptBold"/>
        </w:rPr>
        <w:t>US-China cooperation key to colonize Mars</w:t>
      </w:r>
    </w:p>
    <w:p w14:paraId="71A488D5" w14:textId="77777777" w:rsidR="00DF5914" w:rsidRPr="00E302B2" w:rsidRDefault="00DF5914" w:rsidP="00DF5914">
      <w:r w:rsidRPr="00E302B2">
        <w:rPr>
          <w:rStyle w:val="Style13ptBold"/>
        </w:rPr>
        <w:t>Polodian 15</w:t>
      </w:r>
      <w:r>
        <w:t xml:space="preserve"> (Charles, science staff writer at IBT, “The Future of Space Diplomacy Is Built On International Cooperation: NASA Administrator Charles Bolden”, International Business Times, </w:t>
      </w:r>
      <w:hyperlink r:id="rId158" w:history="1">
        <w:r w:rsidRPr="00A47128">
          <w:rPr>
            <w:rStyle w:val="Hyperlink"/>
          </w:rPr>
          <w:t>http://www.ibtimes.com/future-space-policy-built-international-cooperation-nasa-administrator-charles-bolden-2186627</w:t>
        </w:r>
      </w:hyperlink>
      <w:r>
        <w:t xml:space="preserve">, AG) </w:t>
      </w:r>
    </w:p>
    <w:p w14:paraId="50224ABD" w14:textId="77777777" w:rsidR="00DF5914" w:rsidRPr="00E302B2" w:rsidRDefault="00DF5914" w:rsidP="00DF5914">
      <w:pPr>
        <w:rPr>
          <w:sz w:val="12"/>
        </w:rPr>
      </w:pPr>
      <w:r w:rsidRPr="00E302B2">
        <w:rPr>
          <w:sz w:val="12"/>
        </w:rPr>
        <w:t xml:space="preserve">NASA Administrator Charles Bolden says </w:t>
      </w:r>
      <w:r w:rsidRPr="00335865">
        <w:rPr>
          <w:u w:val="single"/>
        </w:rPr>
        <w:t>a manned mission to Mars</w:t>
      </w:r>
      <w:r w:rsidRPr="00E302B2">
        <w:rPr>
          <w:sz w:val="12"/>
        </w:rPr>
        <w:t xml:space="preserve"> will happen in the 2030s, but unlike the Apollo moon missions in the 1960s and '70s, it </w:t>
      </w:r>
      <w:r w:rsidRPr="00335865">
        <w:rPr>
          <w:u w:val="single"/>
        </w:rPr>
        <w:t>will take an international coalition -- including Russia and China -- to get there.</w:t>
      </w:r>
      <w:r w:rsidRPr="00E302B2">
        <w:rPr>
          <w:sz w:val="12"/>
        </w:rPr>
        <w:t xml:space="preserve"> America remains the unquestioned leader when it comes to space exploration, but in a talk at the Council on Foreign Relations Thursday, Bolden said </w:t>
      </w:r>
      <w:r w:rsidRPr="00335865">
        <w:rPr>
          <w:u w:val="single"/>
        </w:rPr>
        <w:t>future efforts will look like the International Space Station, an international effort that has kept humans continuously living and working in space for the past 15 years.</w:t>
      </w:r>
      <w:r w:rsidRPr="00E302B2">
        <w:rPr>
          <w:sz w:val="12"/>
        </w:rPr>
        <w:t xml:space="preserve"> Meanwhile, current missions such as </w:t>
      </w:r>
      <w:hyperlink r:id="rId159" w:history="1">
        <w:r w:rsidRPr="00E302B2">
          <w:rPr>
            <w:rStyle w:val="Hyperlink"/>
            <w:sz w:val="12"/>
          </w:rPr>
          <w:t>New Horizons</w:t>
        </w:r>
      </w:hyperlink>
      <w:r w:rsidRPr="00E302B2">
        <w:rPr>
          <w:sz w:val="12"/>
        </w:rPr>
        <w:t xml:space="preserve">, </w:t>
      </w:r>
      <w:hyperlink r:id="rId160" w:history="1">
        <w:r w:rsidRPr="00E302B2">
          <w:rPr>
            <w:rStyle w:val="Hyperlink"/>
            <w:sz w:val="12"/>
          </w:rPr>
          <w:t>Cassini</w:t>
        </w:r>
      </w:hyperlink>
      <w:r w:rsidRPr="00E302B2">
        <w:rPr>
          <w:sz w:val="12"/>
        </w:rPr>
        <w:t xml:space="preserve"> and the </w:t>
      </w:r>
      <w:hyperlink r:id="rId161" w:history="1">
        <w:r w:rsidRPr="00E302B2">
          <w:rPr>
            <w:rStyle w:val="Hyperlink"/>
            <w:sz w:val="12"/>
          </w:rPr>
          <w:t>Curiosity</w:t>
        </w:r>
      </w:hyperlink>
      <w:r w:rsidRPr="00E302B2">
        <w:rPr>
          <w:sz w:val="12"/>
        </w:rPr>
        <w:t xml:space="preserve"> rover are providing new insights on the world beyond near-Earth orbit. "Yours will be a future where human beings, as President Obama has said, have pushed farther into the universe, not just to visit but also to stay. To me, </w:t>
      </w:r>
      <w:r w:rsidRPr="00E302B2">
        <w:rPr>
          <w:b/>
          <w:u w:val="single"/>
        </w:rPr>
        <w:t>public diplomacy and cooperation in space go together like peanut butter and jelly</w:t>
      </w:r>
      <w:r w:rsidRPr="00E302B2">
        <w:rPr>
          <w:sz w:val="12"/>
        </w:rPr>
        <w:t xml:space="preserve">," Bolden said. </w:t>
      </w:r>
      <w:r w:rsidRPr="00335865">
        <w:rPr>
          <w:u w:val="single"/>
        </w:rPr>
        <w:t>That diplomacy, with NASA leading the charge, is important for the next phase of space exploration.</w:t>
      </w:r>
      <w:r w:rsidRPr="00E302B2">
        <w:rPr>
          <w:sz w:val="12"/>
        </w:rPr>
        <w:t xml:space="preserve"> Obama laid out the ambitious plans for NASA in an </w:t>
      </w:r>
      <w:hyperlink r:id="rId162" w:tgtFrame="_blank" w:history="1">
        <w:r w:rsidRPr="00E302B2">
          <w:rPr>
            <w:rStyle w:val="Hyperlink"/>
            <w:sz w:val="12"/>
          </w:rPr>
          <w:t>address</w:t>
        </w:r>
      </w:hyperlink>
      <w:r w:rsidRPr="00E302B2">
        <w:rPr>
          <w:sz w:val="12"/>
        </w:rPr>
        <w:t xml:space="preserve"> from the John F. Kennedy Space Center in Florida on April 15, 2010. The roadmap to Mars includes the return of manned launches to the U.S., the development of a deep space spacecraft and the Asteroid Redirect Mission. </w:t>
      </w:r>
      <w:r w:rsidRPr="00E302B2">
        <w:rPr>
          <w:u w:val="single"/>
        </w:rPr>
        <w:t>The mission to Mars will require additional commercial and international support.</w:t>
      </w:r>
      <w:r w:rsidRPr="00E302B2">
        <w:rPr>
          <w:sz w:val="12"/>
        </w:rPr>
        <w:t xml:space="preserve"> Boeing and SpaceX have been tasked with bringing manned launches back to the United States. The first </w:t>
      </w:r>
      <w:hyperlink r:id="rId163" w:tgtFrame="_blank" w:history="1">
        <w:r w:rsidRPr="00E302B2">
          <w:rPr>
            <w:rStyle w:val="Hyperlink"/>
            <w:sz w:val="12"/>
          </w:rPr>
          <w:t>commercial crew astronauts</w:t>
        </w:r>
      </w:hyperlink>
      <w:r w:rsidRPr="00E302B2">
        <w:rPr>
          <w:sz w:val="12"/>
        </w:rPr>
        <w:t xml:space="preserve"> are training for the first flight to the ISS, with crew flight tests scheduled for </w:t>
      </w:r>
      <w:hyperlink r:id="rId164" w:tgtFrame="_blank" w:history="1">
        <w:r w:rsidRPr="00E302B2">
          <w:rPr>
            <w:rStyle w:val="Hyperlink"/>
            <w:sz w:val="12"/>
          </w:rPr>
          <w:t>2017</w:t>
        </w:r>
      </w:hyperlink>
      <w:r w:rsidRPr="00E302B2">
        <w:rPr>
          <w:sz w:val="12"/>
        </w:rPr>
        <w:t xml:space="preserve">. 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 Aside from the Apollo missions, human exploration of space has been Earth-reliant -- astronauts have spent most of their time in space in low-Earth orbit, Bolden said. That will change in the 2020s when NASA attempts to capture a boulder from an asteroid and place it in a stable lunar orbit. The cislunar -- athe area between the Earth and the moon -- phase of space exploration will take astronauts around the moon, but also serves as a test for international support. "When we go up to cislunar space, it’s going to give our international partners an opportunity to be with us, because </w:t>
      </w:r>
      <w:r w:rsidRPr="00335865">
        <w:rPr>
          <w:u w:val="single"/>
        </w:rPr>
        <w:t>no venture into deep space is going to be done by one nation. It’s just too difficult, it’s too expensive</w:t>
      </w:r>
      <w:r w:rsidRPr="00E302B2">
        <w:rPr>
          <w:sz w:val="12"/>
        </w:rPr>
        <w:t xml:space="preserve">," Bolden said. Going to Mars would make space exploration Earth-independent for the first time since the Apollo missions. Despite the U.S.' current tensions with Russia, NASA and the Russian Space Agency -- Roscosmos -- continue to have a strong working relationship. Through the funding of the ISS -- along with NASA's reliance on Roscosmos to send astronauts to low-Earth orbit -- the two space agencies continue to work cooperatively. That relationship could change once NASA becomes less reliant on Russia -- the space agency agreed to pay </w:t>
      </w:r>
      <w:hyperlink r:id="rId165" w:tgtFrame="_blank" w:history="1">
        <w:r w:rsidRPr="00E302B2">
          <w:rPr>
            <w:rStyle w:val="Hyperlink"/>
            <w:sz w:val="12"/>
          </w:rPr>
          <w:t>$81.6 million</w:t>
        </w:r>
      </w:hyperlink>
      <w:r w:rsidRPr="00E302B2">
        <w:rPr>
          <w:sz w:val="12"/>
        </w:rPr>
        <w:t xml:space="preserve"> per seat aboard the Soyuz for six flights in 2018 -- with the launch of its commercial crew program, but Bolden said he's committed to the partnership. </w:t>
      </w:r>
      <w:r w:rsidRPr="00335865">
        <w:rPr>
          <w:u w:val="single"/>
        </w:rPr>
        <w:t>Conspicuously absent from NASA's international partners is China. Politics have stymied this relationship following a ban included in the 2011 U.S. Federal budget.</w:t>
      </w:r>
      <w:r w:rsidRPr="00E302B2">
        <w:rPr>
          <w:sz w:val="12"/>
        </w:rPr>
        <w:t xml:space="preserve"> There are some</w:t>
      </w:r>
      <w:hyperlink r:id="rId166" w:tgtFrame="_blank" w:history="1">
        <w:r w:rsidRPr="00E302B2">
          <w:rPr>
            <w:rStyle w:val="Hyperlink"/>
            <w:sz w:val="12"/>
          </w:rPr>
          <w:t>loopholes</w:t>
        </w:r>
      </w:hyperlink>
      <w:r w:rsidRPr="00E302B2">
        <w:rPr>
          <w:sz w:val="12"/>
        </w:rPr>
        <w:t xml:space="preserve"> that have allowed Bolden to collaborate with the Chinese Academy of Science on Earth science research. NASA also provided China with lunar imagery that helped the Chang'e 3 mission select a landing site. Air traffic management is another area of cooperation. "It’s critical to partner with China," Bolden said. Space exploration is peaceful, but the area above Earth could become a source of contention as more countries send satellites into orbit. More partnerships would lead to a safer orbit. "</w:t>
      </w:r>
      <w:r w:rsidRPr="00335865">
        <w:rPr>
          <w:u w:val="single"/>
        </w:rPr>
        <w:t xml:space="preserve">If we’re partnered with the Chinese, as we are with other nations, I think they would be much less prone to do something that puts low-Earth orbit in jeopardy, like, you know, anti-satellite stuff. </w:t>
      </w:r>
      <w:r w:rsidRPr="00E302B2">
        <w:rPr>
          <w:sz w:val="12"/>
        </w:rPr>
        <w:t>Now, that may be a naïve thought, but I think that's what gives me hope, that the more we can have many nations working toward a common goal, the better off we’ll be," Bolden said.</w:t>
      </w:r>
    </w:p>
    <w:p w14:paraId="4E9A1C23" w14:textId="77777777" w:rsidR="00DF5914" w:rsidRDefault="00DF5914" w:rsidP="00DF5914">
      <w:r w:rsidRPr="000B5C4B">
        <w:t>E</w:t>
      </w:r>
      <w:r w:rsidRPr="000B5C4B">
        <w:rPr>
          <w:rStyle w:val="StyleUnderline"/>
        </w:rPr>
        <w:t xml:space="preserve">stablishing a permanent colony of humans on Mars is not an option. It's a necessity. At least, that's what some of the most innovative, intelligent minds of our age </w:t>
      </w:r>
      <w:r w:rsidRPr="000B5C4B">
        <w:t xml:space="preserve">— Buzz Aldrin, Stephen Hawking, Elon Musk, Bill Nye, and Neil deGrasse Tyson — </w:t>
      </w:r>
      <w:r w:rsidRPr="000B5C4B">
        <w:rPr>
          <w:rStyle w:val="StyleUnderline"/>
        </w:rPr>
        <w:t>are saying.</w:t>
      </w:r>
      <w:r>
        <w:t xml:space="preserve"> </w:t>
      </w:r>
      <w:r w:rsidRPr="000B5C4B">
        <w:t>Of course, it's extremely difficult to foresee how manned missions to Mars that would cost hundreds of billions of dollars each, could benefit mankind. It's easier to imagine how that kind of money could immediately help in the fight against cancer or world hunger. That's because humans tend to be short-sighted. We're focused on what's happening tomorrow instead of 100 years from now.</w:t>
      </w:r>
      <w:r>
        <w:t xml:space="preserve"> </w:t>
      </w:r>
      <w:r w:rsidRPr="000B5C4B">
        <w:t>"</w:t>
      </w:r>
      <w:r w:rsidRPr="000B5C4B">
        <w:rPr>
          <w:rStyle w:val="StyleUnderline"/>
        </w:rPr>
        <w:t>If the human race is to continue for another million years, we will have to boldly go where no one has gone before,"</w:t>
      </w:r>
      <w:r w:rsidRPr="000B5C4B">
        <w:t xml:space="preserve"> Hawking said in 2008 at a lecture series for NASA's 50th anniversary.</w:t>
      </w:r>
      <w:r>
        <w:t xml:space="preserve"> </w:t>
      </w:r>
      <w:r w:rsidRPr="000B5C4B">
        <w:rPr>
          <w:rStyle w:val="StyleUnderline"/>
        </w:rPr>
        <w:t>That brings us to the first reason humans must colonize Mars: Ensuring the survival of our species</w:t>
      </w:r>
      <w:r>
        <w:t xml:space="preserve"> </w:t>
      </w:r>
      <w:r w:rsidRPr="000B5C4B">
        <w:t xml:space="preserve">The only home humans have ever known is Earth. But history shows that </w:t>
      </w:r>
      <w:r w:rsidRPr="000B5C4B">
        <w:rPr>
          <w:rStyle w:val="StyleUnderline"/>
        </w:rPr>
        <w:t>surviving as a species on this tiny blue dot in the vacuum of space is tough and by no means guaranteed.</w:t>
      </w:r>
      <w:r>
        <w:t xml:space="preserve"> </w:t>
      </w:r>
      <w:r w:rsidRPr="000B5C4B">
        <w:t>The dinosaurs are a classic example: They roamed the planet for 165 million years, but the only trace of them today are their fossilized remains. A colossal asteroid wiped them out.</w:t>
      </w:r>
      <w:r>
        <w:t xml:space="preserve"> </w:t>
      </w:r>
      <w:r w:rsidRPr="000B5C4B">
        <w:rPr>
          <w:rStyle w:val="StyleUnderline"/>
        </w:rPr>
        <w:t>Putting humans on more than one planet would better ensure our existence thousands if not millions of years from now. "Humans need to be a multiplanet species,"</w:t>
      </w:r>
      <w:r>
        <w:t xml:space="preserve"> </w:t>
      </w:r>
      <w:hyperlink r:id="rId167" w:history="1">
        <w:r w:rsidRPr="000B5C4B">
          <w:rPr>
            <w:rStyle w:val="Hyperlink"/>
          </w:rPr>
          <w:t>Musk recently told</w:t>
        </w:r>
      </w:hyperlink>
      <w:r>
        <w:t xml:space="preserve"> </w:t>
      </w:r>
      <w:r w:rsidRPr="000B5C4B">
        <w:t>astronomer and Slate science blogger Phil Plait.</w:t>
      </w:r>
      <w:r>
        <w:t xml:space="preserve"> </w:t>
      </w:r>
      <w:r w:rsidRPr="000B5C4B">
        <w:t>Musk founded the space transport company SpaceX to help make this happen.</w:t>
      </w:r>
      <w:r>
        <w:t xml:space="preserve"> </w:t>
      </w:r>
      <w:r w:rsidRPr="000B5C4B">
        <w:rPr>
          <w:rStyle w:val="StyleUnderline"/>
        </w:rPr>
        <w:t>Mars is an ideal target because it has a day about the same length as Earth's and water ice on its surface</w:t>
      </w:r>
      <w:r w:rsidRPr="000B5C4B">
        <w:t>. Moreover, it's the best available option: Venus and Mercury are too hot, and the Moon has no atmosphere to protect residents from destructive meteor impacts.</w:t>
      </w:r>
      <w:r>
        <w:t xml:space="preserve"> </w:t>
      </w:r>
      <w:r w:rsidRPr="000B5C4B">
        <w:t>2. Discovering life on Mars</w:t>
      </w:r>
      <w:r>
        <w:t xml:space="preserve"> </w:t>
      </w:r>
      <w:r w:rsidRPr="000B5C4B">
        <w:t>Nye, the CEO of The Planetary Society, said</w:t>
      </w:r>
      <w:r>
        <w:t xml:space="preserve"> </w:t>
      </w:r>
      <w:hyperlink r:id="rId168" w:anchor="n" w:history="1">
        <w:r w:rsidRPr="000B5C4B">
          <w:rPr>
            <w:rStyle w:val="Hyperlink"/>
          </w:rPr>
          <w:t>during an episode of StarTalk Radio</w:t>
        </w:r>
      </w:hyperlink>
      <w:r>
        <w:t xml:space="preserve"> </w:t>
      </w:r>
      <w:r w:rsidRPr="000B5C4B">
        <w:t>in March that humanity should focus on sending humans instead of robots to Mars because humans could make discoveries</w:t>
      </w:r>
      <w:r>
        <w:t xml:space="preserve"> </w:t>
      </w:r>
      <w:hyperlink r:id="rId169" w:history="1">
        <w:r w:rsidRPr="000B5C4B">
          <w:rPr>
            <w:rStyle w:val="Hyperlink"/>
          </w:rPr>
          <w:t>10,000 times as fast as the best spacecraft explorers we have today</w:t>
        </w:r>
      </w:hyperlink>
      <w:r w:rsidRPr="000B5C4B">
        <w:t>. Though he was hesitant to say humans should live on Mars, he agreed there were many more discoveries to be made there.</w:t>
      </w:r>
      <w:r>
        <w:t xml:space="preserve"> </w:t>
      </w:r>
      <w:r w:rsidRPr="000B5C4B">
        <w:t>One monumental discovery scientists could make is determining whether life currently exists on Mars. If we're going to do that, we'll most likely have to</w:t>
      </w:r>
      <w:r>
        <w:t xml:space="preserve"> </w:t>
      </w:r>
      <w:hyperlink r:id="rId170" w:history="1">
        <w:r w:rsidRPr="000B5C4B">
          <w:rPr>
            <w:rStyle w:val="Hyperlink"/>
          </w:rPr>
          <w:t>dig much deeper than NASA's rovers can</w:t>
        </w:r>
      </w:hyperlink>
      <w:r w:rsidRPr="000B5C4B">
        <w:t>. The theory there is that</w:t>
      </w:r>
      <w:r>
        <w:t xml:space="preserve"> </w:t>
      </w:r>
      <w:hyperlink r:id="rId171" w:history="1">
        <w:r w:rsidRPr="000B5C4B">
          <w:rPr>
            <w:rStyle w:val="Hyperlink"/>
          </w:rPr>
          <w:t>life was spawned not from the swamps on adolescent Earth, but from watery chasms on Mars</w:t>
        </w:r>
      </w:hyperlink>
      <w:r w:rsidRPr="000B5C4B">
        <w:t>.</w:t>
      </w:r>
      <w:r>
        <w:t xml:space="preserve"> </w:t>
      </w:r>
      <w:r w:rsidRPr="000B5C4B">
        <w:t>The Mars life theory suggests that rocks rich with microorganisms could have been ejected off the planet's surface from a powerful impact, eventually making their way through space to Earth. It's not a stretch to imagine, because</w:t>
      </w:r>
      <w:r>
        <w:t xml:space="preserve"> </w:t>
      </w:r>
      <w:hyperlink r:id="rId172" w:history="1">
        <w:r w:rsidRPr="000B5C4B">
          <w:rPr>
            <w:rStyle w:val="Hyperlink"/>
          </w:rPr>
          <w:t>Martian rocks can be found on Earth</w:t>
        </w:r>
      </w:hyperlink>
      <w:r w:rsidRPr="000B5C4B">
        <w:t>. None of those, however, have shown signs of life.</w:t>
      </w:r>
      <w:r>
        <w:t xml:space="preserve"> </w:t>
      </w:r>
      <w:r w:rsidRPr="000B5C4B">
        <w:t>"You cannot rule out the fact that a Mars rock with life in it landing on the Earth kicked off terrestrial life, and you can only really test that by finding life on Mars,"</w:t>
      </w:r>
      <w:r>
        <w:t xml:space="preserve"> </w:t>
      </w:r>
      <w:hyperlink r:id="rId173" w:history="1">
        <w:r w:rsidRPr="000B5C4B">
          <w:rPr>
            <w:rStyle w:val="Hyperlink"/>
          </w:rPr>
          <w:t>Christopher Impey</w:t>
        </w:r>
      </w:hyperlink>
      <w:r w:rsidRPr="000B5C4B">
        <w:t>, a British astronomer and author of over a dozen books in astronomy and popular science, told Business Insider.</w:t>
      </w:r>
      <w:r>
        <w:t xml:space="preserve"> </w:t>
      </w:r>
      <w:r w:rsidRPr="000B5C4B">
        <w:t xml:space="preserve">3. </w:t>
      </w:r>
      <w:r w:rsidRPr="000B5C4B">
        <w:rPr>
          <w:rStyle w:val="StyleUnderline"/>
        </w:rPr>
        <w:t>Improving the quality of life on Earth Only by pushing mankind to its limits, to the bottoms of the ocean and into space, will we make discoveries in science and technology that can be adapted to improve life on Earth</w:t>
      </w:r>
      <w:r w:rsidRPr="000B5C4B">
        <w:t>."</w:t>
      </w:r>
      <w:r>
        <w:t xml:space="preserve"> </w:t>
      </w:r>
      <w:r w:rsidRPr="000B5C4B">
        <w:t>British doctor</w:t>
      </w:r>
      <w:r>
        <w:t xml:space="preserve"> </w:t>
      </w:r>
      <w:hyperlink r:id="rId174" w:history="1">
        <w:r w:rsidRPr="000B5C4B">
          <w:rPr>
            <w:rStyle w:val="Hyperlink"/>
          </w:rPr>
          <w:t>Alexander Kumar</w:t>
        </w:r>
      </w:hyperlink>
      <w:r>
        <w:t xml:space="preserve"> </w:t>
      </w:r>
      <w:r w:rsidRPr="000B5C4B">
        <w:t>wrote that in a 2012 article for</w:t>
      </w:r>
      <w:r>
        <w:t xml:space="preserve"> </w:t>
      </w:r>
      <w:hyperlink r:id="rId175" w:history="1">
        <w:r w:rsidRPr="000B5C4B">
          <w:rPr>
            <w:rStyle w:val="Hyperlink"/>
          </w:rPr>
          <w:t>BBC News where he explored the pros and cons of sending humans to Mars</w:t>
        </w:r>
      </w:hyperlink>
      <w:r w:rsidRPr="000B5C4B">
        <w:t>.</w:t>
      </w:r>
      <w:r>
        <w:t xml:space="preserve"> </w:t>
      </w:r>
      <w:r w:rsidRPr="000B5C4B">
        <w:t>At the time, Kumar was living in the most Mars-like place on Earth, Antarctica, to test how he adapted to the extreme conditions both physiologically and psychologically. To better understand his poignant remark, let's look at an example:</w:t>
      </w:r>
      <w:r>
        <w:t xml:space="preserve"> </w:t>
      </w:r>
      <w:r w:rsidRPr="000B5C4B">
        <w:t>During its first three years in space, NASA's prized Hubble Space Telescope snapped blurry pictures because of a flaw in its engineering. The problem was fixed in 1993, but to try to make use of the blurry images during those initial years, astronomers developed a computer algorithm to better extract information from the images.</w:t>
      </w:r>
      <w:r>
        <w:t xml:space="preserve"> </w:t>
      </w:r>
      <w:r w:rsidRPr="000B5C4B">
        <w:t>It turns out the algorithm was eventually shared with a medical doctor who applied it to the X-ray images he was taking to detect breast cancer. The</w:t>
      </w:r>
      <w:r>
        <w:t xml:space="preserve"> </w:t>
      </w:r>
      <w:hyperlink r:id="rId176" w:history="1">
        <w:r w:rsidRPr="000B5C4B">
          <w:rPr>
            <w:rStyle w:val="Hyperlink"/>
          </w:rPr>
          <w:t>algorithm did a better job at detecting early stages of breast cancer</w:t>
        </w:r>
      </w:hyperlink>
      <w:r>
        <w:t xml:space="preserve"> </w:t>
      </w:r>
      <w:r w:rsidRPr="000B5C4B">
        <w:t>than the conventional method, which at the time was the naked eye.</w:t>
      </w:r>
      <w:r>
        <w:t xml:space="preserve"> </w:t>
      </w:r>
      <w:r w:rsidRPr="000B5C4B">
        <w:t>"You can't script that. That happens all the time — this cross pollination of fields, innovation in one, stimulating revolutionary changes in another,"</w:t>
      </w:r>
      <w:r>
        <w:t xml:space="preserve"> </w:t>
      </w:r>
      <w:hyperlink r:id="rId177" w:history="1">
        <w:r w:rsidRPr="000B5C4B">
          <w:rPr>
            <w:rStyle w:val="Hyperlink"/>
          </w:rPr>
          <w:t>Tyson, the StarTalk radio host, explained during an interview with Fareed Zakaria</w:t>
        </w:r>
      </w:hyperlink>
      <w:r>
        <w:t xml:space="preserve"> </w:t>
      </w:r>
      <w:r w:rsidRPr="000B5C4B">
        <w:t>in 2012.</w:t>
      </w:r>
      <w:r>
        <w:t xml:space="preserve"> </w:t>
      </w:r>
      <w:r w:rsidRPr="000B5C4B">
        <w:t>It's impossible to predict how cutting-edge technologies used to develop manned missions to Mars and habitats on Mars will benefit other fields like medicine or agriculture. But we'll figure that out only by "pushing humankind to its limits" and boldy going where we've never been before.</w:t>
      </w:r>
      <w:r>
        <w:t xml:space="preserve"> </w:t>
      </w:r>
      <w:r w:rsidRPr="000B5C4B">
        <w:t>4. Growing as a species</w:t>
      </w:r>
      <w:r>
        <w:t xml:space="preserve"> </w:t>
      </w:r>
      <w:r w:rsidRPr="000B5C4B">
        <w:t>Another reason we should go to Mars, according to Tyson, is to inspire the next generation of space explorers.</w:t>
      </w:r>
      <w:r>
        <w:t xml:space="preserve"> </w:t>
      </w:r>
      <w:hyperlink r:id="rId178" w:history="1">
        <w:r w:rsidRPr="000B5C4B">
          <w:rPr>
            <w:rStyle w:val="Hyperlink"/>
          </w:rPr>
          <w:t>When asked in 2013 whether we should go to Mars</w:t>
        </w:r>
      </w:hyperlink>
      <w:r w:rsidRPr="000B5C4B">
        <w:t>, he answered:</w:t>
      </w:r>
      <w:r>
        <w:t xml:space="preserve"> </w:t>
      </w:r>
      <w:r w:rsidRPr="000B5C4B">
        <w:t>"Yes, if it galvanizes an entire generation of students in the educational pipeline to want to become scientists, engineers, technologists, and mathematicians," he said. "The next generation of astronauts to land on Mars are in middle school now."</w:t>
      </w:r>
      <w:r>
        <w:t xml:space="preserve"> </w:t>
      </w:r>
      <w:r w:rsidRPr="000B5C4B">
        <w:t>Humanity's aspirations to explore space are what drive us toward more advanced technological innovations that will undoubtedly benefit mankind in one way or another.</w:t>
      </w:r>
      <w:r>
        <w:t xml:space="preserve"> </w:t>
      </w:r>
      <w:r w:rsidRPr="000B5C4B">
        <w:t>"Space is like a proxy for a lot of what else goes on in society, including your urge to innovate," Tyson said during his interview with Zakaria. He added: "There's nothing that drives ambitions the way NASA does."</w:t>
      </w:r>
      <w:r>
        <w:t xml:space="preserve"> </w:t>
      </w:r>
      <w:r w:rsidRPr="000B5C4B">
        <w:t>5. Demonstrating political and economic leadership</w:t>
      </w:r>
      <w:r>
        <w:t xml:space="preserve"> </w:t>
      </w:r>
      <w:r w:rsidRPr="000B5C4B">
        <w:t>At a February 24 hearing, Aldrin told the US Senate's Subcommittee on Space, Science and Competitiveness that getting to Mars was a necessity not only for science, but also for policy.</w:t>
      </w:r>
      <w:r>
        <w:t xml:space="preserve"> </w:t>
      </w:r>
      <w:r w:rsidRPr="000B5C4B">
        <w:t>"In my opinion, there is no more convincing way to demonstrate American leadership for the remainder of this century than to commit to a permanent presence on Mars,"</w:t>
      </w:r>
      <w:r>
        <w:t xml:space="preserve"> </w:t>
      </w:r>
      <w:hyperlink r:id="rId179" w:history="1">
        <w:r w:rsidRPr="000B5C4B">
          <w:rPr>
            <w:rStyle w:val="Hyperlink"/>
          </w:rPr>
          <w:t>he said</w:t>
        </w:r>
      </w:hyperlink>
      <w:r w:rsidRPr="000B5C4B">
        <w:t>.</w:t>
      </w:r>
      <w:r>
        <w:t xml:space="preserve"> </w:t>
      </w:r>
      <w:r w:rsidRPr="000B5C4B">
        <w:t>If Americans do not go to Mars, someone else will. And that spells political and economic benefit for whoever succeeds.</w:t>
      </w:r>
      <w:r>
        <w:t xml:space="preserve"> </w:t>
      </w:r>
      <w:r w:rsidRPr="000B5C4B">
        <w:t>"If you lose your space edge," Tyson said during his interview with Zakaria, "my deep concern is that you lose everything else about society that enables you to compete economically."</w:t>
      </w:r>
      <w:r>
        <w:t xml:space="preserve"> </w:t>
      </w:r>
    </w:p>
    <w:p w14:paraId="09363EA3" w14:textId="4EFF86FE" w:rsidR="00DF5914" w:rsidRDefault="009F0C85" w:rsidP="009F0C85">
      <w:pPr>
        <w:pStyle w:val="Heading1"/>
      </w:pPr>
      <w:r>
        <w:t>AT Off-case</w:t>
      </w:r>
    </w:p>
    <w:p w14:paraId="4251A73A" w14:textId="77777777" w:rsidR="008F062B" w:rsidRDefault="008F062B" w:rsidP="008F062B"/>
    <w:p w14:paraId="17FA1C6A" w14:textId="55863A90" w:rsidR="008F062B" w:rsidRDefault="008F062B" w:rsidP="008F062B">
      <w:pPr>
        <w:pStyle w:val="Heading3"/>
      </w:pPr>
      <w:r>
        <w:t xml:space="preserve">AT: </w:t>
      </w:r>
      <w:r>
        <w:t xml:space="preserve">T </w:t>
      </w:r>
      <w:r>
        <w:t xml:space="preserve">Can’t Include </w:t>
      </w:r>
      <w:bookmarkStart w:id="0" w:name="_GoBack"/>
      <w:bookmarkEnd w:id="0"/>
      <w:r>
        <w:t xml:space="preserve">Military </w:t>
      </w:r>
    </w:p>
    <w:p w14:paraId="7120CB0C" w14:textId="77777777" w:rsidR="008F062B" w:rsidRPr="00571FC8" w:rsidRDefault="008F062B" w:rsidP="008F062B">
      <w:pPr>
        <w:pStyle w:val="Heading4"/>
        <w:rPr>
          <w:rFonts w:asciiTheme="majorHAnsi" w:hAnsiTheme="majorHAnsi"/>
        </w:rPr>
      </w:pPr>
      <w:r w:rsidRPr="00571FC8">
        <w:rPr>
          <w:rFonts w:asciiTheme="majorHAnsi" w:hAnsiTheme="majorHAnsi"/>
        </w:rPr>
        <w:t xml:space="preserve">WM: Transparency and confidence building measures are diplomatic engagement </w:t>
      </w:r>
    </w:p>
    <w:p w14:paraId="121A8293" w14:textId="77777777" w:rsidR="008F062B" w:rsidRPr="00571FC8" w:rsidRDefault="008F062B" w:rsidP="008F062B">
      <w:pPr>
        <w:rPr>
          <w:rFonts w:asciiTheme="majorHAnsi" w:hAnsiTheme="majorHAnsi"/>
        </w:rPr>
      </w:pPr>
      <w:r w:rsidRPr="00571FC8">
        <w:rPr>
          <w:rStyle w:val="Style13ptBold"/>
          <w:rFonts w:asciiTheme="majorHAnsi" w:hAnsiTheme="majorHAnsi"/>
        </w:rPr>
        <w:t>Rose 4-14</w:t>
      </w:r>
      <w:r w:rsidRPr="00571FC8">
        <w:rPr>
          <w:rFonts w:asciiTheme="majorHAnsi" w:hAnsiTheme="majorHAnsi"/>
        </w:rPr>
        <w:t>-2016 (Frank A., Assistant Secretary, Bureau of Arms Control, Verification and Compliance, U.S. Department of State, "The Role of Diplomacy in Keeping Outer Space  Safe, Secure, and Sustainable," http://www.state.gov/t/avc/rls/255834.htm)//SZ</w:t>
      </w:r>
    </w:p>
    <w:p w14:paraId="1E0FF495" w14:textId="77777777" w:rsidR="008F062B" w:rsidRDefault="008F062B" w:rsidP="008F062B">
      <w:pPr>
        <w:rPr>
          <w:rFonts w:asciiTheme="majorHAnsi" w:hAnsiTheme="majorHAnsi"/>
        </w:rPr>
      </w:pPr>
      <w:r w:rsidRPr="00571FC8">
        <w:rPr>
          <w:rFonts w:asciiTheme="majorHAnsi" w:hAnsiTheme="majorHAnsi"/>
        </w:rPr>
        <w:t xml:space="preserve">In this dynamic environment, </w:t>
      </w:r>
      <w:r w:rsidRPr="00AB245A">
        <w:rPr>
          <w:rFonts w:asciiTheme="majorHAnsi" w:hAnsiTheme="majorHAnsi"/>
          <w:highlight w:val="yellow"/>
          <w:u w:val="single"/>
        </w:rPr>
        <w:t>diplomacy</w:t>
      </w:r>
      <w:r w:rsidRPr="00571FC8">
        <w:rPr>
          <w:rFonts w:asciiTheme="majorHAnsi" w:hAnsiTheme="majorHAnsi"/>
          <w:u w:val="single"/>
        </w:rPr>
        <w:t xml:space="preserve"> </w:t>
      </w:r>
      <w:r w:rsidRPr="00AB245A">
        <w:rPr>
          <w:rFonts w:asciiTheme="majorHAnsi" w:hAnsiTheme="majorHAnsi"/>
          <w:highlight w:val="yellow"/>
          <w:u w:val="single"/>
        </w:rPr>
        <w:t>can</w:t>
      </w:r>
      <w:r w:rsidRPr="00571FC8">
        <w:rPr>
          <w:rFonts w:asciiTheme="majorHAnsi" w:hAnsiTheme="majorHAnsi"/>
          <w:u w:val="single"/>
        </w:rPr>
        <w:t xml:space="preserve"> assist in </w:t>
      </w:r>
      <w:r w:rsidRPr="00AB245A">
        <w:rPr>
          <w:rFonts w:asciiTheme="majorHAnsi" w:hAnsiTheme="majorHAnsi"/>
          <w:highlight w:val="yellow"/>
          <w:u w:val="single"/>
        </w:rPr>
        <w:t>address</w:t>
      </w:r>
      <w:r w:rsidRPr="00571FC8">
        <w:rPr>
          <w:rFonts w:asciiTheme="majorHAnsi" w:hAnsiTheme="majorHAnsi"/>
          <w:u w:val="single"/>
        </w:rPr>
        <w:t xml:space="preserve">ing the challenges of developing </w:t>
      </w:r>
      <w:r w:rsidRPr="00AB245A">
        <w:rPr>
          <w:rFonts w:asciiTheme="majorHAnsi" w:hAnsiTheme="majorHAnsi"/>
          <w:highlight w:val="yellow"/>
          <w:u w:val="single"/>
        </w:rPr>
        <w:t>guidelines for space operations and orbital debris mitigation</w:t>
      </w:r>
      <w:r w:rsidRPr="00571FC8">
        <w:rPr>
          <w:rFonts w:asciiTheme="majorHAnsi" w:hAnsiTheme="majorHAnsi"/>
        </w:rPr>
        <w:t xml:space="preserve">, and </w:t>
      </w:r>
      <w:r w:rsidRPr="00571FC8">
        <w:rPr>
          <w:rStyle w:val="Emphasis"/>
          <w:rFonts w:asciiTheme="majorHAnsi" w:hAnsiTheme="majorHAnsi"/>
        </w:rPr>
        <w:t xml:space="preserve">encouraging responsible behavior in space </w:t>
      </w:r>
      <w:r w:rsidRPr="00AB245A">
        <w:rPr>
          <w:rStyle w:val="Emphasis"/>
          <w:rFonts w:asciiTheme="majorHAnsi" w:hAnsiTheme="majorHAnsi"/>
          <w:highlight w:val="yellow"/>
        </w:rPr>
        <w:t>through the development</w:t>
      </w:r>
      <w:r w:rsidRPr="00571FC8">
        <w:rPr>
          <w:rStyle w:val="Emphasis"/>
          <w:rFonts w:asciiTheme="majorHAnsi" w:hAnsiTheme="majorHAnsi"/>
        </w:rPr>
        <w:t xml:space="preserve"> </w:t>
      </w:r>
      <w:r w:rsidRPr="00AB245A">
        <w:rPr>
          <w:rStyle w:val="Emphasis"/>
          <w:rFonts w:asciiTheme="majorHAnsi" w:hAnsiTheme="majorHAnsi"/>
          <w:highlight w:val="yellow"/>
        </w:rPr>
        <w:t>of</w:t>
      </w:r>
      <w:r w:rsidRPr="00571FC8">
        <w:rPr>
          <w:rStyle w:val="Emphasis"/>
          <w:rFonts w:asciiTheme="majorHAnsi" w:hAnsiTheme="majorHAnsi"/>
        </w:rPr>
        <w:t xml:space="preserve"> norms and voluntary </w:t>
      </w:r>
      <w:r w:rsidRPr="00AB245A">
        <w:rPr>
          <w:rStyle w:val="Emphasis"/>
          <w:rFonts w:asciiTheme="majorHAnsi" w:hAnsiTheme="majorHAnsi"/>
          <w:highlight w:val="yellow"/>
        </w:rPr>
        <w:t>transparency and confidence-building measures</w:t>
      </w:r>
      <w:r w:rsidRPr="00571FC8">
        <w:rPr>
          <w:rStyle w:val="Emphasis"/>
          <w:rFonts w:asciiTheme="majorHAnsi" w:hAnsiTheme="majorHAnsi"/>
        </w:rPr>
        <w:t>. Diplomatic engagements</w:t>
      </w:r>
      <w:r w:rsidRPr="00571FC8">
        <w:rPr>
          <w:rFonts w:asciiTheme="majorHAnsi" w:hAnsiTheme="majorHAnsi"/>
          <w:u w:val="single"/>
        </w:rPr>
        <w:t xml:space="preserve"> also provide an opportunity to enhance a common understanding of the goals and challenges related to the outer space environment</w:t>
      </w:r>
      <w:r w:rsidRPr="00571FC8">
        <w:rPr>
          <w:rFonts w:asciiTheme="majorHAnsi" w:hAnsiTheme="majorHAnsi"/>
        </w:rPr>
        <w:t>, thus creating support for U.S. policy.</w:t>
      </w:r>
    </w:p>
    <w:p w14:paraId="6526ADED" w14:textId="77777777" w:rsidR="008F062B" w:rsidRDefault="008F062B" w:rsidP="008F062B">
      <w:pPr>
        <w:pStyle w:val="Heading4"/>
      </w:pPr>
      <w:r>
        <w:t>WM: CNSA is a civilian organization</w:t>
      </w:r>
    </w:p>
    <w:p w14:paraId="17EB46F9" w14:textId="77777777" w:rsidR="008F062B" w:rsidRDefault="008F062B" w:rsidP="008F062B">
      <w:r w:rsidRPr="00197273">
        <w:rPr>
          <w:rStyle w:val="Style13ptBold"/>
        </w:rPr>
        <w:t>Hester 14</w:t>
      </w:r>
      <w:r>
        <w:t xml:space="preserve"> (Zack, graduate of the George Washington University Space Policy Institute, “No Case for a US-China Space Race”, Space News, http://spacenews.com/41561no-case-for-a-us-china-space-race/, AG)</w:t>
      </w:r>
    </w:p>
    <w:p w14:paraId="380E8B2F" w14:textId="77777777" w:rsidR="008F062B" w:rsidRPr="00197273" w:rsidRDefault="008F062B" w:rsidP="008F062B">
      <w:pPr>
        <w:rPr>
          <w:sz w:val="16"/>
        </w:rPr>
      </w:pPr>
      <w:r w:rsidRPr="00197273">
        <w:rPr>
          <w:sz w:val="16"/>
        </w:rPr>
        <w:t xml:space="preserve">It should also be noted that </w:t>
      </w:r>
      <w:r w:rsidRPr="00197273">
        <w:rPr>
          <w:highlight w:val="yellow"/>
          <w:u w:val="single"/>
        </w:rPr>
        <w:t>China’s space activities are primarily divided between two different agencies</w:t>
      </w:r>
      <w:r w:rsidRPr="00197273">
        <w:rPr>
          <w:u w:val="single"/>
        </w:rPr>
        <w:t xml:space="preserve"> and are not encompassed under a NASA-equivalent agency</w:t>
      </w:r>
      <w:r w:rsidRPr="00197273">
        <w:rPr>
          <w:sz w:val="16"/>
        </w:rPr>
        <w:t>. Human spaceflight missions reside under the China Manned Space Agency (</w:t>
      </w:r>
      <w:r w:rsidRPr="00197273">
        <w:rPr>
          <w:u w:val="single"/>
        </w:rPr>
        <w:t>CMSA), which is part of the PLA’s General Armaments division</w:t>
      </w:r>
      <w:r w:rsidRPr="00197273">
        <w:rPr>
          <w:sz w:val="16"/>
        </w:rPr>
        <w:t>. Robotic missions reside under the China National Space Administration (</w:t>
      </w:r>
      <w:r w:rsidRPr="00197273">
        <w:rPr>
          <w:highlight w:val="yellow"/>
          <w:u w:val="single"/>
        </w:rPr>
        <w:t>CNSA), which is part of the civilian Ministry of Industry and Information Technology</w:t>
      </w:r>
      <w:r w:rsidRPr="00197273">
        <w:rPr>
          <w:sz w:val="16"/>
        </w:rPr>
        <w:t>. The two are not mutually exclusive, but what’s key here is that CNSA, not CMSA, operates and develops the recently highly publicized robotic lunar missions like the Chang’e-3 lander and the Yutu lunar rover. While such technologies may one day have dual use for a manned landing, CNSA is currently not setting the stage for manned follow-on missions, but is rather focused on its own Moon strategy, which next calls for a lunar sample-return mission set for 2017.</w:t>
      </w:r>
    </w:p>
    <w:p w14:paraId="20FE63EA" w14:textId="77777777" w:rsidR="008F062B" w:rsidRPr="00571FC8" w:rsidRDefault="008F062B" w:rsidP="008F062B">
      <w:pPr>
        <w:pStyle w:val="Heading4"/>
        <w:rPr>
          <w:rFonts w:asciiTheme="majorHAnsi" w:hAnsiTheme="majorHAnsi"/>
        </w:rPr>
      </w:pPr>
      <w:r w:rsidRPr="00571FC8">
        <w:rPr>
          <w:rFonts w:asciiTheme="majorHAnsi" w:hAnsiTheme="majorHAnsi"/>
        </w:rPr>
        <w:t xml:space="preserve">C/I: Diplomatic engagement includes preventing conflict in outer space </w:t>
      </w:r>
    </w:p>
    <w:p w14:paraId="5A4BD9AE" w14:textId="77777777" w:rsidR="008F062B" w:rsidRPr="00571FC8" w:rsidRDefault="008F062B" w:rsidP="008F062B">
      <w:pPr>
        <w:spacing w:after="0"/>
        <w:rPr>
          <w:rFonts w:asciiTheme="majorHAnsi" w:hAnsiTheme="majorHAnsi"/>
        </w:rPr>
      </w:pPr>
      <w:r w:rsidRPr="00571FC8">
        <w:rPr>
          <w:rStyle w:val="Style13ptBold"/>
          <w:rFonts w:asciiTheme="majorHAnsi" w:hAnsiTheme="majorHAnsi"/>
        </w:rPr>
        <w:t>Stewart 15</w:t>
      </w:r>
      <w:r w:rsidRPr="00571FC8">
        <w:rPr>
          <w:rFonts w:asciiTheme="majorHAnsi" w:hAnsiTheme="majorHAnsi"/>
        </w:rPr>
        <w:t xml:space="preserve">    Mallory Stewart, Deputy Assistant Secretary, Bureau of Arms Control, Verification and Compliance December 9, 2015</w:t>
      </w:r>
    </w:p>
    <w:p w14:paraId="2AEAC19A" w14:textId="77777777" w:rsidR="008F062B" w:rsidRPr="00571FC8" w:rsidRDefault="008F062B" w:rsidP="008F062B">
      <w:pPr>
        <w:spacing w:after="0"/>
        <w:rPr>
          <w:rFonts w:asciiTheme="majorHAnsi" w:hAnsiTheme="majorHAnsi"/>
        </w:rPr>
      </w:pPr>
      <w:r w:rsidRPr="00571FC8">
        <w:rPr>
          <w:rFonts w:asciiTheme="majorHAnsi" w:hAnsiTheme="majorHAnsi"/>
        </w:rPr>
        <w:t xml:space="preserve">2015 Space Resiliency Summit, Mary M. Gates Learning Center, Alexandria, VA    Formulation, Coordination, and Implementation of Promoting Space Security and Sustainability  </w:t>
      </w:r>
      <w:hyperlink r:id="rId180" w:history="1">
        <w:r w:rsidRPr="00571FC8">
          <w:rPr>
            <w:rStyle w:val="Hyperlink"/>
            <w:rFonts w:asciiTheme="majorHAnsi" w:hAnsiTheme="majorHAnsi"/>
          </w:rPr>
          <w:t>http://www.state.gov/t/avc/rls/2015/250567.htm</w:t>
        </w:r>
      </w:hyperlink>
    </w:p>
    <w:p w14:paraId="0B11FF2D" w14:textId="77777777" w:rsidR="008F062B" w:rsidRPr="00571FC8" w:rsidRDefault="008F062B" w:rsidP="008F062B">
      <w:pPr>
        <w:spacing w:after="0"/>
        <w:rPr>
          <w:rFonts w:asciiTheme="majorHAnsi" w:hAnsiTheme="majorHAnsi"/>
        </w:rPr>
      </w:pPr>
    </w:p>
    <w:p w14:paraId="4C7706BD" w14:textId="77777777" w:rsidR="008F062B" w:rsidRPr="00571FC8" w:rsidRDefault="008F062B" w:rsidP="008F062B">
      <w:pPr>
        <w:spacing w:after="0"/>
        <w:rPr>
          <w:rFonts w:asciiTheme="majorHAnsi" w:hAnsiTheme="majorHAnsi"/>
          <w:sz w:val="16"/>
        </w:rPr>
      </w:pPr>
      <w:r w:rsidRPr="00AC25BE">
        <w:rPr>
          <w:rStyle w:val="TitleChar"/>
          <w:rFonts w:asciiTheme="majorHAnsi" w:hAnsiTheme="majorHAnsi"/>
          <w:highlight w:val="yellow"/>
        </w:rPr>
        <w:t>Protecting the national security of the U</w:t>
      </w:r>
      <w:r w:rsidRPr="00571FC8">
        <w:rPr>
          <w:rFonts w:asciiTheme="majorHAnsi" w:hAnsiTheme="majorHAnsi"/>
          <w:sz w:val="16"/>
        </w:rPr>
        <w:t xml:space="preserve">nited </w:t>
      </w:r>
      <w:r w:rsidRPr="00AC25BE">
        <w:rPr>
          <w:rStyle w:val="TitleChar"/>
          <w:rFonts w:asciiTheme="majorHAnsi" w:hAnsiTheme="majorHAnsi"/>
          <w:highlight w:val="yellow"/>
        </w:rPr>
        <w:t>S</w:t>
      </w:r>
      <w:r w:rsidRPr="00571FC8">
        <w:rPr>
          <w:rFonts w:asciiTheme="majorHAnsi" w:hAnsiTheme="majorHAnsi"/>
          <w:sz w:val="16"/>
        </w:rPr>
        <w:t xml:space="preserve">tates </w:t>
      </w:r>
      <w:r w:rsidRPr="00571FC8">
        <w:rPr>
          <w:rStyle w:val="TitleChar"/>
          <w:rFonts w:asciiTheme="majorHAnsi" w:hAnsiTheme="majorHAnsi"/>
        </w:rPr>
        <w:t xml:space="preserve">and its allies </w:t>
      </w:r>
      <w:r w:rsidRPr="00AC25BE">
        <w:rPr>
          <w:rStyle w:val="TitleChar"/>
          <w:rFonts w:asciiTheme="majorHAnsi" w:hAnsiTheme="majorHAnsi"/>
          <w:highlight w:val="yellow"/>
        </w:rPr>
        <w:t>by preventing conflict</w:t>
      </w:r>
      <w:r w:rsidRPr="00571FC8">
        <w:rPr>
          <w:rStyle w:val="TitleChar"/>
          <w:rFonts w:asciiTheme="majorHAnsi" w:hAnsiTheme="majorHAnsi"/>
        </w:rPr>
        <w:t xml:space="preserve"> from extending into space </w:t>
      </w:r>
      <w:r w:rsidRPr="00AC25BE">
        <w:rPr>
          <w:rStyle w:val="TitleChar"/>
          <w:rFonts w:asciiTheme="majorHAnsi" w:hAnsiTheme="majorHAnsi"/>
          <w:highlight w:val="yellow"/>
        </w:rPr>
        <w:t>and</w:t>
      </w:r>
      <w:r w:rsidRPr="00571FC8">
        <w:rPr>
          <w:rStyle w:val="TitleChar"/>
          <w:rFonts w:asciiTheme="majorHAnsi" w:hAnsiTheme="majorHAnsi"/>
        </w:rPr>
        <w:t xml:space="preserve"> avoiding or </w:t>
      </w:r>
      <w:r w:rsidRPr="00AC25BE">
        <w:rPr>
          <w:rStyle w:val="TitleChar"/>
          <w:rFonts w:asciiTheme="majorHAnsi" w:hAnsiTheme="majorHAnsi"/>
          <w:highlight w:val="yellow"/>
        </w:rPr>
        <w:t>deterring</w:t>
      </w:r>
      <w:r w:rsidRPr="00571FC8">
        <w:rPr>
          <w:rStyle w:val="TitleChar"/>
          <w:rFonts w:asciiTheme="majorHAnsi" w:hAnsiTheme="majorHAnsi"/>
        </w:rPr>
        <w:t xml:space="preserve"> purposeful interference with our space systems </w:t>
      </w:r>
      <w:r w:rsidRPr="00AC25BE">
        <w:rPr>
          <w:rStyle w:val="TitleChar"/>
          <w:rFonts w:asciiTheme="majorHAnsi" w:hAnsiTheme="majorHAnsi"/>
          <w:highlight w:val="yellow"/>
        </w:rPr>
        <w:t>is a major goal of our diplomatic engagements</w:t>
      </w:r>
      <w:r w:rsidRPr="00571FC8">
        <w:rPr>
          <w:rFonts w:asciiTheme="majorHAnsi" w:hAnsiTheme="majorHAnsi"/>
          <w:sz w:val="16"/>
        </w:rPr>
        <w:t>. This goal is described in the 2010 U.S. National Space Policy which makes clear that it is not in anyone’s interest for armed conflict to extend into space. The 2010 Policy also states that purposeful interference with space systems, including supporting infrastructure, will be considered an infringement of a nation’s rights.</w:t>
      </w:r>
    </w:p>
    <w:p w14:paraId="0D4A4CA4" w14:textId="77777777" w:rsidR="008F062B" w:rsidRPr="00571FC8" w:rsidRDefault="008F062B" w:rsidP="008F062B">
      <w:pPr>
        <w:spacing w:after="0"/>
        <w:rPr>
          <w:rStyle w:val="TitleChar"/>
          <w:rFonts w:asciiTheme="majorHAnsi" w:hAnsiTheme="majorHAnsi"/>
          <w:b w:val="0"/>
        </w:rPr>
      </w:pPr>
      <w:r w:rsidRPr="00571FC8">
        <w:rPr>
          <w:rStyle w:val="TitleChar"/>
          <w:rFonts w:asciiTheme="majorHAnsi" w:hAnsiTheme="majorHAnsi"/>
        </w:rPr>
        <w:t xml:space="preserve">There are two main </w:t>
      </w:r>
      <w:r w:rsidRPr="00C111B8">
        <w:rPr>
          <w:rStyle w:val="TitleChar"/>
          <w:rFonts w:asciiTheme="majorHAnsi" w:hAnsiTheme="majorHAnsi"/>
          <w:highlight w:val="yellow"/>
        </w:rPr>
        <w:t>diplomatic approaches</w:t>
      </w:r>
      <w:r w:rsidRPr="00571FC8">
        <w:rPr>
          <w:rStyle w:val="TitleChar"/>
          <w:rFonts w:asciiTheme="majorHAnsi" w:hAnsiTheme="majorHAnsi"/>
        </w:rPr>
        <w:t xml:space="preserve"> to achieving this goal: (1) we are </w:t>
      </w:r>
      <w:r w:rsidRPr="00C111B8">
        <w:rPr>
          <w:rStyle w:val="TitleChar"/>
          <w:rFonts w:asciiTheme="majorHAnsi" w:hAnsiTheme="majorHAnsi"/>
          <w:highlight w:val="yellow"/>
        </w:rPr>
        <w:t>strengthen</w:t>
      </w:r>
      <w:r w:rsidRPr="00571FC8">
        <w:rPr>
          <w:rStyle w:val="TitleChar"/>
          <w:rFonts w:asciiTheme="majorHAnsi" w:hAnsiTheme="majorHAnsi"/>
        </w:rPr>
        <w:t xml:space="preserve">ing </w:t>
      </w:r>
      <w:r w:rsidRPr="00C111B8">
        <w:rPr>
          <w:rStyle w:val="TitleChar"/>
          <w:rFonts w:asciiTheme="majorHAnsi" w:hAnsiTheme="majorHAnsi"/>
          <w:highlight w:val="yellow"/>
        </w:rPr>
        <w:t>space cooperation</w:t>
      </w:r>
      <w:r w:rsidRPr="00571FC8">
        <w:rPr>
          <w:rStyle w:val="TitleChar"/>
          <w:rFonts w:asciiTheme="majorHAnsi" w:hAnsiTheme="majorHAnsi"/>
        </w:rPr>
        <w:t xml:space="preserve"> and information sharing with allies and partners to enhance collective space situational awareness and maximize the interoperability and redundancy of our space assets, and (2) we are encouraging the development of “best </w:t>
      </w:r>
      <w:r w:rsidRPr="00C35F37">
        <w:rPr>
          <w:rStyle w:val="TitleChar"/>
          <w:rFonts w:asciiTheme="majorHAnsi" w:hAnsiTheme="majorHAnsi"/>
        </w:rPr>
        <w:t>practices</w:t>
      </w:r>
      <w:r w:rsidRPr="00571FC8">
        <w:rPr>
          <w:rStyle w:val="TitleChar"/>
          <w:rFonts w:asciiTheme="majorHAnsi" w:hAnsiTheme="majorHAnsi"/>
        </w:rPr>
        <w:t xml:space="preserve">” and norms of responsible behavior in the space faring community </w:t>
      </w:r>
      <w:r w:rsidRPr="00C111B8">
        <w:rPr>
          <w:rStyle w:val="TitleChar"/>
          <w:rFonts w:asciiTheme="majorHAnsi" w:hAnsiTheme="majorHAnsi"/>
          <w:highlight w:val="yellow"/>
        </w:rPr>
        <w:t>to enhance resiliency</w:t>
      </w:r>
      <w:r w:rsidRPr="00571FC8">
        <w:rPr>
          <w:rStyle w:val="TitleChar"/>
          <w:rFonts w:asciiTheme="majorHAnsi" w:hAnsiTheme="majorHAnsi"/>
        </w:rPr>
        <w:t xml:space="preserve"> through the prevention of mishaps, misperceptions, and the chances of miscalculation.</w:t>
      </w:r>
    </w:p>
    <w:p w14:paraId="766AEA18" w14:textId="77777777" w:rsidR="008F062B" w:rsidRPr="00571FC8" w:rsidRDefault="008F062B" w:rsidP="008F062B">
      <w:pPr>
        <w:spacing w:after="0"/>
        <w:rPr>
          <w:rFonts w:asciiTheme="majorHAnsi" w:hAnsiTheme="majorHAnsi"/>
        </w:rPr>
      </w:pPr>
      <w:r w:rsidRPr="00571FC8">
        <w:rPr>
          <w:rFonts w:asciiTheme="majorHAnsi" w:hAnsiTheme="majorHAnsi"/>
        </w:rPr>
        <w:t xml:space="preserve"> </w:t>
      </w:r>
    </w:p>
    <w:p w14:paraId="7EA39599" w14:textId="77777777" w:rsidR="008F062B" w:rsidRPr="00571FC8" w:rsidRDefault="008F062B" w:rsidP="008F062B">
      <w:pPr>
        <w:pStyle w:val="Heading4"/>
        <w:rPr>
          <w:rFonts w:asciiTheme="majorHAnsi" w:hAnsiTheme="majorHAnsi"/>
        </w:rPr>
      </w:pPr>
      <w:r w:rsidRPr="00571FC8">
        <w:rPr>
          <w:rFonts w:asciiTheme="majorHAnsi" w:hAnsiTheme="majorHAnsi"/>
        </w:rPr>
        <w:t xml:space="preserve">Prefer our C/I – </w:t>
      </w:r>
    </w:p>
    <w:p w14:paraId="64AF0A96" w14:textId="77777777" w:rsidR="008F062B" w:rsidRPr="00571FC8" w:rsidRDefault="008F062B" w:rsidP="008F062B">
      <w:pPr>
        <w:pStyle w:val="Heading4"/>
        <w:numPr>
          <w:ilvl w:val="0"/>
          <w:numId w:val="31"/>
        </w:numPr>
        <w:spacing w:after="0"/>
        <w:rPr>
          <w:rFonts w:asciiTheme="majorHAnsi" w:hAnsiTheme="majorHAnsi"/>
        </w:rPr>
      </w:pPr>
      <w:r>
        <w:t xml:space="preserve">Predictability </w:t>
      </w:r>
      <w:r w:rsidRPr="00571FC8">
        <w:rPr>
          <w:rFonts w:asciiTheme="majorHAnsi" w:hAnsiTheme="majorHAnsi"/>
        </w:rPr>
        <w:t>– our interpretation is defined in the context of US diplomatic engagement with other countries in space cooperation – Resnick definition is not exclusive</w:t>
      </w:r>
      <w:r>
        <w:rPr>
          <w:rFonts w:asciiTheme="majorHAnsi" w:hAnsiTheme="majorHAnsi"/>
        </w:rPr>
        <w:t xml:space="preserve"> or conclusive</w:t>
      </w:r>
      <w:r w:rsidRPr="00571FC8">
        <w:rPr>
          <w:rFonts w:asciiTheme="majorHAnsi" w:hAnsiTheme="majorHAnsi"/>
        </w:rPr>
        <w:t xml:space="preserve">: it suggests that TCBMs CAN be part of military engagement, but that doesn’t preclude TCBMs from diplomacy </w:t>
      </w:r>
    </w:p>
    <w:p w14:paraId="2A360E03" w14:textId="77777777" w:rsidR="008F062B" w:rsidRDefault="008F062B" w:rsidP="008F062B">
      <w:pPr>
        <w:pStyle w:val="Heading4"/>
        <w:numPr>
          <w:ilvl w:val="0"/>
          <w:numId w:val="31"/>
        </w:numPr>
        <w:spacing w:after="0"/>
        <w:rPr>
          <w:rFonts w:asciiTheme="majorHAnsi" w:hAnsiTheme="majorHAnsi"/>
        </w:rPr>
      </w:pPr>
      <w:r w:rsidRPr="00571FC8">
        <w:rPr>
          <w:rFonts w:asciiTheme="majorHAnsi" w:hAnsiTheme="majorHAnsi"/>
        </w:rPr>
        <w:t xml:space="preserve">They overlimit – </w:t>
      </w:r>
      <w:r w:rsidRPr="00420B1B">
        <w:rPr>
          <w:rFonts w:asciiTheme="majorHAnsi" w:hAnsiTheme="majorHAnsi"/>
        </w:rPr>
        <w:t>excluding all TCBMs from this years topic doesn’t just effect military engagement – it drastically limits the scope of diplomatic and economic engagement because alleviation of distrust also functions in treaty implementation as well as economic cooperation</w:t>
      </w:r>
      <w:r>
        <w:rPr>
          <w:rFonts w:asciiTheme="majorHAnsi" w:hAnsiTheme="majorHAnsi"/>
        </w:rPr>
        <w:t xml:space="preserve"> (talk about the overlap between diplomatic and military engagement) </w:t>
      </w:r>
    </w:p>
    <w:p w14:paraId="76C443AE" w14:textId="77777777" w:rsidR="008F062B" w:rsidRDefault="008F062B" w:rsidP="008F062B">
      <w:pPr>
        <w:pStyle w:val="Heading4"/>
        <w:numPr>
          <w:ilvl w:val="0"/>
          <w:numId w:val="31"/>
        </w:numPr>
        <w:spacing w:after="0"/>
      </w:pPr>
      <w:r>
        <w:t xml:space="preserve">No limits abuse – C/I specifies space diplomacy only, which is a crucial part of US-China foreign policy </w:t>
      </w:r>
    </w:p>
    <w:p w14:paraId="62656C0F" w14:textId="77777777" w:rsidR="008F062B" w:rsidRPr="00C35F37" w:rsidRDefault="008F062B" w:rsidP="008F062B">
      <w:pPr>
        <w:pStyle w:val="Heading4"/>
        <w:numPr>
          <w:ilvl w:val="0"/>
          <w:numId w:val="31"/>
        </w:numPr>
        <w:spacing w:after="0"/>
      </w:pPr>
      <w:r>
        <w:t xml:space="preserve">No ground loss – neg still gets their specific links to DA and Ks  </w:t>
      </w:r>
    </w:p>
    <w:p w14:paraId="67EF7368" w14:textId="77777777" w:rsidR="008F062B" w:rsidRDefault="008F062B" w:rsidP="008F062B">
      <w:pPr>
        <w:pStyle w:val="Heading4"/>
        <w:numPr>
          <w:ilvl w:val="0"/>
          <w:numId w:val="31"/>
        </w:numPr>
        <w:spacing w:after="0"/>
        <w:rPr>
          <w:rFonts w:asciiTheme="majorHAnsi" w:hAnsiTheme="majorHAnsi"/>
        </w:rPr>
      </w:pPr>
      <w:r w:rsidRPr="00A03B19">
        <w:rPr>
          <w:rFonts w:asciiTheme="majorHAnsi" w:hAnsiTheme="majorHAnsi"/>
        </w:rPr>
        <w:t>Prefer reasonability: Competing interps create a race to the bottom and skirts core topic education- Good is good enough</w:t>
      </w:r>
      <w:r>
        <w:rPr>
          <w:rFonts w:asciiTheme="majorHAnsi" w:hAnsiTheme="majorHAnsi"/>
        </w:rPr>
        <w:t xml:space="preserve"> </w:t>
      </w:r>
    </w:p>
    <w:p w14:paraId="682B5590" w14:textId="77777777" w:rsidR="008F062B" w:rsidRDefault="008F062B" w:rsidP="008F062B"/>
    <w:p w14:paraId="5189366F" w14:textId="77777777" w:rsidR="008F062B" w:rsidRPr="008F062B" w:rsidRDefault="008F062B" w:rsidP="008F062B"/>
    <w:p w14:paraId="501E2BFF" w14:textId="77777777" w:rsidR="009F0C85" w:rsidRDefault="009F0C85" w:rsidP="009F0C85">
      <w:pPr>
        <w:pStyle w:val="Heading3"/>
      </w:pPr>
      <w:r>
        <w:t>Tech transfer DA</w:t>
      </w:r>
    </w:p>
    <w:p w14:paraId="308AA669" w14:textId="77777777" w:rsidR="009F0C85" w:rsidRDefault="009F0C85" w:rsidP="009F0C85">
      <w:pPr>
        <w:pStyle w:val="Heading4"/>
        <w:numPr>
          <w:ilvl w:val="0"/>
          <w:numId w:val="27"/>
        </w:numPr>
        <w:spacing w:after="0"/>
      </w:pPr>
      <w:r>
        <w:t xml:space="preserve"> no link tbcms don’t share military or tech info </w:t>
      </w:r>
    </w:p>
    <w:p w14:paraId="521EDCA4" w14:textId="77777777" w:rsidR="009F0C85" w:rsidRDefault="009F0C85" w:rsidP="009F0C85">
      <w:pPr>
        <w:pStyle w:val="Heading4"/>
        <w:numPr>
          <w:ilvl w:val="0"/>
          <w:numId w:val="28"/>
        </w:numPr>
        <w:spacing w:after="0"/>
      </w:pPr>
      <w:r>
        <w:t>The information shared in TCBMS is not about technology</w:t>
      </w:r>
    </w:p>
    <w:p w14:paraId="050358E6" w14:textId="77777777" w:rsidR="009F0C85" w:rsidRPr="005F55D4" w:rsidRDefault="009F0C85" w:rsidP="009F0C85">
      <w:r>
        <w:t>UN Office for Disarment affairs, 2013,Transparency and Confidence-Building Measures in Outer Space Activities,</w:t>
      </w:r>
      <w:r w:rsidRPr="00A27938">
        <w:t xml:space="preserve"> </w:t>
      </w:r>
      <w:r>
        <w:t>UN Office for Disarment affairs</w:t>
      </w:r>
    </w:p>
    <w:p w14:paraId="6C761072" w14:textId="77777777" w:rsidR="009F0C85" w:rsidRPr="002477CC" w:rsidRDefault="009F0C85" w:rsidP="009F0C85">
      <w:r>
        <w:t xml:space="preserve">We believe that one of </w:t>
      </w:r>
      <w:r w:rsidRPr="002477CC">
        <w:rPr>
          <w:rStyle w:val="StyleUnderline"/>
          <w:highlight w:val="yellow"/>
        </w:rPr>
        <w:t xml:space="preserve">the most important elements of TCBMs in outer </w:t>
      </w:r>
      <w:r w:rsidRPr="002477CC">
        <w:rPr>
          <w:highlight w:val="yellow"/>
        </w:rPr>
        <w:t>s</w:t>
      </w:r>
      <w:r w:rsidRPr="002477CC">
        <w:rPr>
          <w:rStyle w:val="StyleUnderline"/>
          <w:highlight w:val="yellow"/>
        </w:rPr>
        <w:t>pace would be</w:t>
      </w:r>
      <w:r>
        <w:rPr>
          <w:rStyle w:val="StyleUnderline"/>
          <w:highlight w:val="yellow"/>
        </w:rPr>
        <w:t xml:space="preserve"> </w:t>
      </w:r>
      <w:r w:rsidRPr="002477CC">
        <w:rPr>
          <w:rStyle w:val="StyleUnderline"/>
          <w:highlight w:val="yellow"/>
        </w:rPr>
        <w:t>exchanges of information on the following points</w:t>
      </w:r>
      <w:r w:rsidRPr="002477CC">
        <w:rPr>
          <w:rStyle w:val="StyleUnderline"/>
        </w:rPr>
        <w:t xml:space="preserve"> i</w:t>
      </w:r>
      <w:r>
        <w:t xml:space="preserve">n a voluntary but comprehensive manner: </w:t>
      </w:r>
      <w:r w:rsidRPr="002477CC">
        <w:rPr>
          <w:rStyle w:val="StyleUnderline"/>
        </w:rPr>
        <w:t>(A</w:t>
      </w:r>
      <w:r w:rsidRPr="002477CC">
        <w:rPr>
          <w:rStyle w:val="StyleUnderline"/>
          <w:highlight w:val="yellow"/>
        </w:rPr>
        <w:t>) disclosure of space launch</w:t>
      </w:r>
      <w:r w:rsidRPr="002477CC">
        <w:rPr>
          <w:rStyle w:val="StyleUnderline"/>
        </w:rPr>
        <w:t xml:space="preserve"> plan,</w:t>
      </w:r>
      <w:r>
        <w:t xml:space="preserve"> </w:t>
      </w:r>
      <w:r w:rsidRPr="002477CC">
        <w:rPr>
          <w:rStyle w:val="StyleUnderline"/>
        </w:rPr>
        <w:t>(</w:t>
      </w:r>
      <w:r w:rsidRPr="002477CC">
        <w:rPr>
          <w:rStyle w:val="StyleUnderline"/>
          <w:highlight w:val="yellow"/>
        </w:rPr>
        <w:t>B) conjunction assessment and collision avoidance</w:t>
      </w:r>
      <w:r>
        <w:rPr>
          <w:rStyle w:val="StyleUnderline"/>
          <w:highlight w:val="yellow"/>
        </w:rPr>
        <w:t xml:space="preserve"> </w:t>
      </w:r>
      <w:r w:rsidRPr="002477CC">
        <w:rPr>
          <w:rStyle w:val="StyleUnderline"/>
          <w:highlight w:val="yellow"/>
        </w:rPr>
        <w:t>notifications</w:t>
      </w:r>
      <w:r w:rsidRPr="002477CC">
        <w:rPr>
          <w:highlight w:val="yellow"/>
        </w:rPr>
        <w:t>,</w:t>
      </w:r>
      <w:r>
        <w:t xml:space="preserve"> processes and procedures, (C</w:t>
      </w:r>
      <w:r w:rsidRPr="006C3FB9">
        <w:rPr>
          <w:u w:val="single"/>
        </w:rPr>
        <w:t>) abnormal conditions which could result in a</w:t>
      </w:r>
      <w:r>
        <w:rPr>
          <w:u w:val="single"/>
        </w:rPr>
        <w:t xml:space="preserve"> </w:t>
      </w:r>
      <w:r w:rsidRPr="006C3FB9">
        <w:rPr>
          <w:u w:val="single"/>
        </w:rPr>
        <w:t>hazard to spaceflight safety</w:t>
      </w:r>
      <w:r>
        <w:t>, (D</w:t>
      </w:r>
      <w:r w:rsidRPr="002477CC">
        <w:rPr>
          <w:rStyle w:val="StyleUnderline"/>
        </w:rPr>
        <w:t xml:space="preserve">) </w:t>
      </w:r>
      <w:r w:rsidRPr="006C3FB9">
        <w:rPr>
          <w:rStyle w:val="StyleUnderline"/>
          <w:highlight w:val="yellow"/>
        </w:rPr>
        <w:t>operating situation</w:t>
      </w:r>
      <w:r>
        <w:t xml:space="preserve"> (start of operation, end-of-life and point of contact) and (E) </w:t>
      </w:r>
      <w:r w:rsidRPr="006C3FB9">
        <w:rPr>
          <w:rStyle w:val="StyleUnderline"/>
          <w:highlight w:val="yellow"/>
        </w:rPr>
        <w:t>measures to avoid re-entry impact</w:t>
      </w:r>
      <w:r>
        <w:t>. We acknowledge that most of them are already incorporated in Section 6 of the draft International Code of Conduct, but some still remain unaddressed.</w:t>
      </w:r>
    </w:p>
    <w:p w14:paraId="0861DBA8" w14:textId="77777777" w:rsidR="009F0C85" w:rsidRDefault="009F0C85" w:rsidP="009F0C85">
      <w:pPr>
        <w:pStyle w:val="Heading4"/>
        <w:numPr>
          <w:ilvl w:val="0"/>
          <w:numId w:val="28"/>
        </w:numPr>
        <w:spacing w:after="0"/>
      </w:pPr>
      <w:r>
        <w:t xml:space="preserve">TCBM’s don’t cause technology imbalances sharing information results in better relationships </w:t>
      </w:r>
    </w:p>
    <w:p w14:paraId="2D34616C" w14:textId="77777777" w:rsidR="009F0C85" w:rsidRPr="00F539E2" w:rsidRDefault="009F0C85" w:rsidP="009F0C85">
      <w:pPr>
        <w:rPr>
          <w:b/>
          <w:bCs/>
          <w:sz w:val="26"/>
        </w:rPr>
      </w:pPr>
      <w:r w:rsidRPr="0009422B">
        <w:rPr>
          <w:rStyle w:val="Style13ptBold"/>
        </w:rPr>
        <w:t>Sheffield in 2009 (Joseph L. Sheffield, Major, AIR COMMAND AND STAFF COLLEGE AIR UNIVERSITY in Partial Fulfillment of the Graduation Requirements “MILITARY-TO-MILITARY CONFIDENCE BUILDING MEASURES AND COOPERATION WITH THE PEOPLE’S REPUBLIC OF CHINA” Published: April 2009; Advisor: Dr. Edwina S. Campbell Maxwell Air Force Base, Alabama; http://www.dtic.mil/dtic/tr/fulltext/u2/a539454.pdf)</w:t>
      </w:r>
    </w:p>
    <w:p w14:paraId="4D8A3836" w14:textId="77777777" w:rsidR="009F0C85" w:rsidRPr="00065463" w:rsidRDefault="009F0C85" w:rsidP="009F0C85">
      <w:pPr>
        <w:rPr>
          <w:sz w:val="16"/>
        </w:rPr>
      </w:pPr>
      <w:r w:rsidRPr="00065463">
        <w:rPr>
          <w:sz w:val="16"/>
        </w:rPr>
        <w:t xml:space="preserve">When considering confidence building measures with the Chinese, it is important to keep a long-term perspective. </w:t>
      </w:r>
      <w:r w:rsidRPr="00F539E2">
        <w:rPr>
          <w:rStyle w:val="Emphasis"/>
        </w:rPr>
        <w:t>The U.S. must lead and encourage bilateral cooperation, even if the PRC is initially slow to follow.</w:t>
      </w:r>
      <w:r w:rsidRPr="00065463">
        <w:rPr>
          <w:sz w:val="16"/>
        </w:rPr>
        <w:t xml:space="preserve"> </w:t>
      </w:r>
      <w:r w:rsidRPr="00F539E2">
        <w:rPr>
          <w:rStyle w:val="Emphasis"/>
          <w:bdr w:val="single" w:sz="4" w:space="0" w:color="auto"/>
        </w:rPr>
        <w:t>Over time, systematic CBM approaches will break down tensions and reduce ambiguity.</w:t>
      </w:r>
      <w:r w:rsidRPr="00065463">
        <w:rPr>
          <w:sz w:val="16"/>
          <w:bdr w:val="single" w:sz="4" w:space="0" w:color="auto"/>
        </w:rPr>
        <w:t xml:space="preserve"> </w:t>
      </w:r>
      <w:r w:rsidRPr="00F539E2">
        <w:rPr>
          <w:rStyle w:val="Emphasis"/>
          <w:bdr w:val="single" w:sz="4" w:space="0" w:color="auto"/>
        </w:rPr>
        <w:t xml:space="preserve">Since </w:t>
      </w:r>
      <w:r w:rsidRPr="005C7ADA">
        <w:rPr>
          <w:rStyle w:val="Emphasis"/>
          <w:highlight w:val="yellow"/>
          <w:bdr w:val="single" w:sz="4" w:space="0" w:color="auto"/>
        </w:rPr>
        <w:t>the majority of U.S. security capabilities, which would be exposed during CBMs, are already available in open sources,</w:t>
      </w:r>
      <w:r w:rsidRPr="00F539E2">
        <w:rPr>
          <w:rStyle w:val="Emphasis"/>
          <w:bdr w:val="single" w:sz="4" w:space="0" w:color="auto"/>
        </w:rPr>
        <w:t xml:space="preserve"> </w:t>
      </w:r>
      <w:r w:rsidRPr="005C7ADA">
        <w:rPr>
          <w:rStyle w:val="Emphasis"/>
          <w:highlight w:val="yellow"/>
          <w:bdr w:val="single" w:sz="4" w:space="0" w:color="auto"/>
        </w:rPr>
        <w:t>DoD has little to lose from potential imbalances in information reciprocity.</w:t>
      </w:r>
      <w:r w:rsidRPr="00065463">
        <w:rPr>
          <w:sz w:val="16"/>
        </w:rPr>
        <w:t xml:space="preserve">51 In the end, it is in the best interest of U.S. national security to take the lead in Sino-American military confidence building measures. In the long run, cooperating with the PLA will assist China in becoming a responsible global stakeholder, as USPACOM commander, Admiral Timothy Keating, and his Deputy Director of the Commander’s Action Group, Lieutenant Colonel Terrance McCaffrey, described: China’s rise will be important…While we must maintain our military capabilities to preserve regional [and global] security, </w:t>
      </w:r>
      <w:r w:rsidRPr="00065463">
        <w:rPr>
          <w:rStyle w:val="StyleUnderline"/>
        </w:rPr>
        <w:t>interaction with China must also focus on what we can do to influence China’s development as a responsible global stakeholder</w:t>
      </w:r>
      <w:r w:rsidRPr="00065463">
        <w:rPr>
          <w:sz w:val="16"/>
        </w:rPr>
        <w:t>…</w:t>
      </w:r>
      <w:r w:rsidRPr="00065463">
        <w:rPr>
          <w:rStyle w:val="StyleUnderline"/>
        </w:rPr>
        <w:t>We improve understanding and reduce the potential for miscalculation during contingencies or emergencies. Our future efforts will emphasize opportunities for cooperation with China rather than areas of competition</w:t>
      </w:r>
      <w:r w:rsidRPr="00065463">
        <w:rPr>
          <w:sz w:val="16"/>
        </w:rPr>
        <w:t xml:space="preserve">.52 </w:t>
      </w:r>
      <w:r w:rsidRPr="00065463">
        <w:rPr>
          <w:rStyle w:val="StyleUnderline"/>
        </w:rPr>
        <w:t>There are</w:t>
      </w:r>
      <w:r w:rsidRPr="00065463">
        <w:rPr>
          <w:sz w:val="16"/>
        </w:rPr>
        <w:t xml:space="preserve"> DoD-PLA </w:t>
      </w:r>
      <w:r w:rsidRPr="00065463">
        <w:rPr>
          <w:rStyle w:val="StyleUnderline"/>
        </w:rPr>
        <w:t xml:space="preserve">confidence building measures to </w:t>
      </w:r>
      <w:r w:rsidRPr="00065463">
        <w:rPr>
          <w:rStyle w:val="Emphasis"/>
        </w:rPr>
        <w:t>pursue now. The first is an agreement to notify the other country’s military of any large military activities and training exercises</w:t>
      </w:r>
      <w:r w:rsidRPr="00065463">
        <w:rPr>
          <w:sz w:val="16"/>
        </w:rPr>
        <w:t xml:space="preserve">. Since </w:t>
      </w:r>
      <w:r w:rsidRPr="005C7ADA">
        <w:rPr>
          <w:rStyle w:val="Emphasis"/>
          <w:highlight w:val="yellow"/>
        </w:rPr>
        <w:t>there are similarities between U.S. and China’s space capabilities</w:t>
      </w:r>
      <w:r w:rsidRPr="00065463">
        <w:rPr>
          <w:sz w:val="16"/>
        </w:rPr>
        <w:t xml:space="preserve">, </w:t>
      </w:r>
      <w:r w:rsidRPr="00065463">
        <w:rPr>
          <w:rStyle w:val="Emphasis"/>
        </w:rPr>
        <w:t xml:space="preserve">the DoD and PLA should also establish an annual space and satellite data exchange conference. This </w:t>
      </w:r>
      <w:r w:rsidRPr="005C7ADA">
        <w:rPr>
          <w:rStyle w:val="Emphasis"/>
          <w:highlight w:val="yellow"/>
        </w:rPr>
        <w:t>confidence building measure would improve</w:t>
      </w:r>
      <w:r w:rsidRPr="00065463">
        <w:rPr>
          <w:rStyle w:val="Emphasis"/>
        </w:rPr>
        <w:t xml:space="preserve"> understanding of ramifications of unilateral actions in </w:t>
      </w:r>
      <w:r w:rsidRPr="005C7ADA">
        <w:rPr>
          <w:rStyle w:val="Emphasis"/>
          <w:highlight w:val="yellow"/>
        </w:rPr>
        <w:t>the highly volatile space regime</w:t>
      </w:r>
      <w:r w:rsidRPr="00065463">
        <w:rPr>
          <w:sz w:val="16"/>
        </w:rPr>
        <w:t xml:space="preserve">. DoD should also encourage systematic military exchanges at all levels, but target exchanges between lower-level officers with similar functional expertise. These exchanges are critical in improving the PLA’s integration into the international security structure in addition to improving its current track record of secrecy and limited cooperation. Although a wide variety of on-site visits and realistic war-fighting exercise observations are important confidence building measures to consider, it is more important for DoD and the PLA to cooperate and train in military-to-military exercises and real-world operations, especially where shared national security interests are involved, such as humanitarian assistance, maritime security missions, and search-rescue operations. </w:t>
      </w:r>
    </w:p>
    <w:p w14:paraId="4A9B5080" w14:textId="77777777" w:rsidR="009F0C85" w:rsidRDefault="009F0C85" w:rsidP="009F0C85">
      <w:pPr>
        <w:pStyle w:val="Heading4"/>
        <w:ind w:left="720"/>
      </w:pPr>
      <w:r>
        <w:t>Isolation Doesn’t work china can get the tech from other space partners</w:t>
      </w:r>
    </w:p>
    <w:p w14:paraId="436C1305" w14:textId="77777777" w:rsidR="009F0C85" w:rsidRPr="003B2656" w:rsidRDefault="009F0C85" w:rsidP="009F0C85">
      <w:r>
        <w:t xml:space="preserve">Adam Minter, Adam Minter is a Bloomberg View columnist. He is the author of “Junkyard Planet: Travels in the Billion-Dollar Trash Trade.”  </w:t>
      </w:r>
      <w:r>
        <w:rPr>
          <w:rStyle w:val="StyleUnderline"/>
        </w:rPr>
        <w:t>OCT 19, 2015</w:t>
      </w:r>
      <w:r>
        <w:t>, "NASA Should Boldly Go ... to China," Bloomberg View, https://www.bloomberg.com/view/articles/2015-10-19/nasa-should-cooperate-with-china-in-space</w:t>
      </w:r>
    </w:p>
    <w:p w14:paraId="24227C76" w14:textId="77777777" w:rsidR="009F0C85" w:rsidRDefault="009F0C85" w:rsidP="009F0C85">
      <w:r>
        <w:t xml:space="preserve">Of course, </w:t>
      </w:r>
      <w:r w:rsidRPr="00EF3B9A">
        <w:rPr>
          <w:rStyle w:val="StyleUnderline"/>
          <w:highlight w:val="yellow"/>
        </w:rPr>
        <w:t>U.S. policy makers</w:t>
      </w:r>
      <w:r w:rsidRPr="00EF3B9A">
        <w:rPr>
          <w:rStyle w:val="StyleUnderline"/>
        </w:rPr>
        <w:t xml:space="preserve"> </w:t>
      </w:r>
      <w:r>
        <w:t xml:space="preserve">have good reason to be </w:t>
      </w:r>
      <w:r w:rsidRPr="00EF3B9A">
        <w:rPr>
          <w:rStyle w:val="StyleUnderline"/>
          <w:highlight w:val="yellow"/>
        </w:rPr>
        <w:t>wary of China’s space ambitions</w:t>
      </w:r>
      <w:r>
        <w:t>. The Chinese space program, like those of many spacefaring nations (including the U.S.), has close ties to its military, raising concerns about whether the regime is really seeking “dual-use” technologies that might eventually find their way into weapons systems. Likewise, China’s well-documented history of industrial espionage feeds suspicions that collaboration would lead to the theft of critical U.S. technology.</w:t>
      </w:r>
    </w:p>
    <w:p w14:paraId="5A0D85F2" w14:textId="77777777" w:rsidR="009F0C85" w:rsidRDefault="009F0C85" w:rsidP="009F0C85">
      <w:r>
        <w:t>The New Space Race</w:t>
      </w:r>
    </w:p>
    <w:p w14:paraId="53D86EE7" w14:textId="77777777" w:rsidR="009F0C85" w:rsidRPr="00EF3B9A" w:rsidRDefault="009F0C85" w:rsidP="009F0C85">
      <w:r w:rsidRPr="00EF3B9A">
        <w:rPr>
          <w:rStyle w:val="StyleUnderline"/>
          <w:highlight w:val="yellow"/>
        </w:rPr>
        <w:t>Such objections</w:t>
      </w:r>
      <w:r w:rsidRPr="00EF3B9A">
        <w:rPr>
          <w:rStyle w:val="StyleUnderline"/>
        </w:rPr>
        <w:t xml:space="preserve">, however, </w:t>
      </w:r>
      <w:r w:rsidRPr="00EF3B9A">
        <w:rPr>
          <w:rStyle w:val="StyleUnderline"/>
          <w:highlight w:val="yellow"/>
        </w:rPr>
        <w:t>presume that the U.S. can somehow isolate China from a globalized scientific and industrial endeavor in which collaboration is the</w:t>
      </w:r>
      <w:r w:rsidRPr="00EF3B9A">
        <w:rPr>
          <w:rStyle w:val="StyleUnderline"/>
        </w:rPr>
        <w:t xml:space="preserve"> </w:t>
      </w:r>
      <w:r w:rsidRPr="00EF3B9A">
        <w:rPr>
          <w:rStyle w:val="StyleUnderline"/>
          <w:highlight w:val="yellow"/>
        </w:rPr>
        <w:t>norm</w:t>
      </w:r>
      <w:r w:rsidRPr="00EF3B9A">
        <w:rPr>
          <w:highlight w:val="yellow"/>
        </w:rPr>
        <w:t xml:space="preserve">. </w:t>
      </w:r>
      <w:r w:rsidRPr="00EF3B9A">
        <w:rPr>
          <w:rStyle w:val="StyleUnderline"/>
          <w:highlight w:val="yellow"/>
        </w:rPr>
        <w:t>Already,</w:t>
      </w:r>
      <w:r w:rsidRPr="00EF3B9A">
        <w:rPr>
          <w:rStyle w:val="StyleUnderline"/>
        </w:rPr>
        <w:t xml:space="preserve"> long-standing </w:t>
      </w:r>
      <w:r w:rsidRPr="00EF3B9A">
        <w:rPr>
          <w:rStyle w:val="StyleUnderline"/>
          <w:highlight w:val="yellow"/>
        </w:rPr>
        <w:t>U.S. space partners like the European Space Agency and Russia are working with Chin</w:t>
      </w:r>
      <w:r w:rsidRPr="00EF3B9A">
        <w:rPr>
          <w:rStyle w:val="StyleUnderline"/>
        </w:rPr>
        <w:t>a</w:t>
      </w:r>
      <w:r>
        <w:t xml:space="preserve">’s National Space Agency in order </w:t>
      </w:r>
      <w:r w:rsidRPr="00EF3B9A">
        <w:rPr>
          <w:rStyle w:val="StyleUnderline"/>
        </w:rPr>
        <w:t>to take advantage of the country’s funding largesse and ambition.</w:t>
      </w:r>
      <w:r>
        <w:t xml:space="preserve"> This can have embarrassing consequences: NASA is so keen to join a proposed 2021 Sino-European solar-science mission that it’s devising ways to funnel its hardware and personnel through the European Space Agency, so as to follow the spirit of U.S. law.</w:t>
      </w:r>
    </w:p>
    <w:p w14:paraId="31237387" w14:textId="77777777" w:rsidR="009F0C85" w:rsidRDefault="009F0C85" w:rsidP="009F0C85">
      <w:pPr>
        <w:pStyle w:val="Heading4"/>
        <w:numPr>
          <w:ilvl w:val="0"/>
          <w:numId w:val="30"/>
        </w:numPr>
        <w:spacing w:after="0"/>
      </w:pPr>
      <w:r>
        <w:t>China won’t want to steal the u.s’s tech. we change the relationship from being one of competition and hostility</w:t>
      </w:r>
    </w:p>
    <w:p w14:paraId="3813D331" w14:textId="77777777" w:rsidR="009F0C85" w:rsidRDefault="009F0C85" w:rsidP="009F0C85">
      <w:pPr>
        <w:pStyle w:val="Heading4"/>
        <w:numPr>
          <w:ilvl w:val="0"/>
          <w:numId w:val="30"/>
        </w:numPr>
        <w:spacing w:after="0"/>
      </w:pPr>
      <w:r>
        <w:t>Non unique china is already weaponizing and catching up to the u.s when they are isolated</w:t>
      </w:r>
    </w:p>
    <w:p w14:paraId="6B99CDC6" w14:textId="77777777" w:rsidR="009F0C85" w:rsidRDefault="009F0C85" w:rsidP="009F0C85">
      <w:pPr>
        <w:pStyle w:val="Heading4"/>
        <w:numPr>
          <w:ilvl w:val="0"/>
          <w:numId w:val="29"/>
        </w:numPr>
        <w:spacing w:after="0"/>
      </w:pPr>
      <w:r>
        <w:t xml:space="preserve"> China will soon be able destroy all satellites</w:t>
      </w:r>
    </w:p>
    <w:p w14:paraId="06781002" w14:textId="77777777" w:rsidR="009F0C85" w:rsidRPr="00811E51" w:rsidRDefault="009F0C85" w:rsidP="009F0C85">
      <w:r>
        <w:t>Zachary Keck,</w:t>
      </w:r>
      <w:r w:rsidRPr="009F1BA5">
        <w:rPr>
          <w:rFonts w:ascii="Georgia" w:hAnsi="Georgia"/>
          <w:color w:val="000000"/>
          <w:sz w:val="21"/>
          <w:szCs w:val="21"/>
          <w:shd w:val="clear" w:color="auto" w:fill="FFFFFF"/>
        </w:rPr>
        <w:t xml:space="preserve"> </w:t>
      </w:r>
      <w:r>
        <w:rPr>
          <w:rFonts w:ascii="Georgia" w:hAnsi="Georgia"/>
          <w:color w:val="000000"/>
          <w:sz w:val="21"/>
          <w:szCs w:val="21"/>
          <w:shd w:val="clear" w:color="auto" w:fill="FFFFFF"/>
        </w:rPr>
        <w:t>managing editor of The National Interest. He was previously managing editor of The Diplomat.,</w:t>
      </w:r>
      <w:r>
        <w:t xml:space="preserve"> 4-15-2015, "China's Next Super Weapon Revealed: Satellite Destroyers," National Interest, </w:t>
      </w:r>
    </w:p>
    <w:p w14:paraId="470ABF91" w14:textId="77777777" w:rsidR="009F0C85" w:rsidRDefault="009F0C85" w:rsidP="009F0C85">
      <w:r w:rsidRPr="009F1BA5">
        <w:rPr>
          <w:rStyle w:val="StyleUnderline"/>
          <w:highlight w:val="yellow"/>
        </w:rPr>
        <w:t>China will soon be able to destroy every satellite in space</w:t>
      </w:r>
      <w:r w:rsidRPr="009F1BA5">
        <w:rPr>
          <w:rStyle w:val="StyleUnderline"/>
        </w:rPr>
        <w:t xml:space="preserve">, </w:t>
      </w:r>
      <w:r w:rsidRPr="009F1BA5">
        <w:rPr>
          <w:rStyle w:val="StyleUnderline"/>
          <w:highlight w:val="yellow"/>
        </w:rPr>
        <w:t>a senior U.S. military official has said.</w:t>
      </w:r>
      <w:r w:rsidRPr="009F1BA5">
        <w:rPr>
          <w:rStyle w:val="StyleUnderline"/>
        </w:rPr>
        <w:t xml:space="preserve"> </w:t>
      </w:r>
      <w:r w:rsidRPr="009F1BA5">
        <w:t>According to Breaking Defense, Lt. Gen. Jay Raymond, commander of</w:t>
      </w:r>
      <w:r>
        <w:t xml:space="preserve"> the 14th Air Force, said this week that </w:t>
      </w:r>
      <w:r w:rsidRPr="009F1BA5">
        <w:rPr>
          <w:rStyle w:val="StyleUnderline"/>
          <w:highlight w:val="yellow"/>
        </w:rPr>
        <w:t>China’s amassing formidable anti-satellite capabilitie</w:t>
      </w:r>
      <w:r w:rsidRPr="009F1BA5">
        <w:rPr>
          <w:highlight w:val="yellow"/>
        </w:rPr>
        <w:t>s</w:t>
      </w:r>
      <w:r>
        <w:t xml:space="preserve">. Raymond claimed </w:t>
      </w:r>
      <w:r w:rsidRPr="009F1BA5">
        <w:rPr>
          <w:rStyle w:val="StyleUnderline"/>
        </w:rPr>
        <w:t xml:space="preserve">that </w:t>
      </w:r>
      <w:r w:rsidRPr="009F1BA5">
        <w:rPr>
          <w:rStyle w:val="StyleUnderline"/>
          <w:highlight w:val="yellow"/>
        </w:rPr>
        <w:t>Beijing is already capable of holding every low-orbit satellite</w:t>
      </w:r>
      <w:r>
        <w:t xml:space="preserve"> at risk, and “</w:t>
      </w:r>
      <w:r w:rsidRPr="009F1BA5">
        <w:rPr>
          <w:rStyle w:val="StyleUnderline"/>
        </w:rPr>
        <w:t>soon every satellite in every orbit will be able to be held at risk” by</w:t>
      </w:r>
      <w:r>
        <w:t xml:space="preserve"> China’s anti-satellite </w:t>
      </w:r>
      <w:r w:rsidRPr="009F1BA5">
        <w:rPr>
          <w:rStyle w:val="StyleUnderline"/>
        </w:rPr>
        <w:t>(ASAT)</w:t>
      </w:r>
      <w:r>
        <w:t xml:space="preserve"> capabilities. Speaking at the 31st Space Symposium in Colorado Springs this week, Raymond also confirmed </w:t>
      </w:r>
      <w:r w:rsidRPr="009F1BA5">
        <w:rPr>
          <w:rStyle w:val="StyleUnderline"/>
        </w:rPr>
        <w:t>that China’s anti-satellite missile test last July was a succe</w:t>
      </w:r>
      <w:r>
        <w:t xml:space="preserve">ss. As I reported elsewhere, last July, China claimed it had successfully tested a ballistic missile defense system. However, a week later, the U.S. government revealed that the test was actually of an anti-satellite missile. (Recommended: 5 Chinese Weapons of War America Should Fear) “We call on China to refrain from destabilizing actions—such as the continued development and testing of destructive anti-satellite systems—that threaten the long term security and sustainability of the outer space environment, on which all nations depend,” the State Department said at the time, Space News reported. “The United States continuously looks to ensure its space systems are safe and resilient against emerging space threats.” (Recommended: Just How Good is China's 'Carrier-Killer' Missile?) </w:t>
      </w:r>
      <w:r w:rsidRPr="009F1BA5">
        <w:rPr>
          <w:rStyle w:val="StyleUnderline"/>
        </w:rPr>
        <w:t xml:space="preserve">It was not the first time that </w:t>
      </w:r>
      <w:r w:rsidRPr="009F1BA5">
        <w:rPr>
          <w:rStyle w:val="StyleUnderline"/>
          <w:highlight w:val="yellow"/>
        </w:rPr>
        <w:t>China had tried to conceal its ASAT tests</w:t>
      </w:r>
      <w:r>
        <w:t xml:space="preserve">. For example, in May 2013, </w:t>
      </w:r>
      <w:r w:rsidRPr="009F1BA5">
        <w:rPr>
          <w:rStyle w:val="StyleUnderline"/>
        </w:rPr>
        <w:t>China claimed that it had launched a rocket into spac</w:t>
      </w:r>
      <w:r>
        <w:t xml:space="preserve">e from the Xichang Satellite Launch Center in southwest China. State-run media reported in 2013 that, “the experiment was designed to investigate energetic particles and magnetic fields in the ionized stratum and near-Earth space. According to a preliminary analysis by the NSSC [National Space Science Center], the experiment has reached expected objectives by allowing scientists to obtain first-hand data regarding the space environment at different altitudes.” Almost immediately following the test, </w:t>
      </w:r>
      <w:r w:rsidRPr="009F1BA5">
        <w:rPr>
          <w:rStyle w:val="StyleUnderline"/>
        </w:rPr>
        <w:t>U.S. officials began raising questions about it, suggesting off-the-record that China had in fact tested a new ASAT missile</w:t>
      </w:r>
      <w:r>
        <w:t xml:space="preserve">: the Dong Ning-2 (DN-2). The DN-2 is a ground-based, high earth-orbit attack missile. Ads by Adblade Trending Offers and Articles 15 Photos That Almost Broke the Internet What On Earth Were These Russians Thinking?? 30 Photos The Obamas Never Wanted You To See Later, a report by the Secure World Foundation (SWF) concluded that: </w:t>
      </w:r>
      <w:r w:rsidRPr="009F1BA5">
        <w:rPr>
          <w:rStyle w:val="StyleUnderline"/>
        </w:rPr>
        <w:t>The available evidence strongly suggests that China’s May 2013 launch was the test of the rocket component of a new direct ascent</w:t>
      </w:r>
      <w:r>
        <w:t xml:space="preserve"> ASAT weapons system derived from a road-mobile ballistic missile. The system appears to be designed to place a kinetic kill vehicle on a trajectory to deep space that could reach medium earth orbit (MEO), highly elliptical orbit (HEO), and geostationary Earth orbit (GEO). If true, this would represent a significant development in China’s ASAT capabilities. To be fair, the </w:t>
      </w:r>
      <w:r w:rsidRPr="009F1BA5">
        <w:rPr>
          <w:rStyle w:val="StyleUnderline"/>
        </w:rPr>
        <w:t>technologies for anti-satellite and ballistic missile defense systems are very similar</w:t>
      </w:r>
      <w:r>
        <w:t xml:space="preserve">. Indeed, China has used the SC-19 missile for some of its past ballistic missile defense tests, as well as its direct-ascent anti-satellite (DA-ASAT) tests. Regardless of the precise missile employed, ballistic missile intercepts and anti-satellite missiles both use hit-to-kill technologies to accomplish their missions. (Recommended: Hypersonic Weapons 101) China also used the SC-19 missile to destroy an aging weather satellite in January 2007. China faced strong international condemnation after announcing that test. Since then, it has concealed its anti-satellite tests, including ones in 2010 and January 2013. As I’ve noted before: The military applications of ASAT missiles appear fairly obvious. </w:t>
      </w:r>
      <w:r w:rsidRPr="009F1BA5">
        <w:rPr>
          <w:rStyle w:val="StyleUnderline"/>
        </w:rPr>
        <w:t>China would seek to use the ASAT missiles to knock out U.S. satellites in order to degrade its C5ISR capabilities, rendering distributed U.S. military and allied assets unable to communicate or share informatio</w:t>
      </w:r>
      <w:r>
        <w:t xml:space="preserve">n. The U.S. is seeking to counter China’s growing capabilities in this area in a number of ways, including through creating greater redundancy in its own systems. </w:t>
      </w:r>
    </w:p>
    <w:p w14:paraId="02640947" w14:textId="77777777" w:rsidR="009F0C85" w:rsidRPr="009B7885" w:rsidRDefault="009F0C85" w:rsidP="009F0C85">
      <w:pPr>
        <w:pStyle w:val="ListParagraph"/>
      </w:pPr>
    </w:p>
    <w:p w14:paraId="52C495F9" w14:textId="77777777" w:rsidR="009F0C85" w:rsidRDefault="009F0C85" w:rsidP="009F0C85">
      <w:pPr>
        <w:pStyle w:val="Heading4"/>
        <w:numPr>
          <w:ilvl w:val="0"/>
          <w:numId w:val="29"/>
        </w:numPr>
        <w:spacing w:after="0"/>
      </w:pPr>
      <w:r>
        <w:t>The US is falling behind in space innovation in the squo – ISS funding is running out, cooperation with China ensures continued US space leadership</w:t>
      </w:r>
    </w:p>
    <w:p w14:paraId="5ABA5F9A" w14:textId="77777777" w:rsidR="009F0C85" w:rsidRDefault="009F0C85" w:rsidP="009F0C85">
      <w:r w:rsidRPr="008C304A">
        <w:rPr>
          <w:rStyle w:val="Style13ptBold"/>
        </w:rPr>
        <w:t>Tech Times,</w:t>
      </w:r>
      <w:r>
        <w:t xml:space="preserve"> 5-29-</w:t>
      </w:r>
      <w:r w:rsidRPr="008C304A">
        <w:rPr>
          <w:rStyle w:val="Style13ptBold"/>
        </w:rPr>
        <w:t>2015</w:t>
      </w:r>
      <w:r>
        <w:t xml:space="preserve">, "China Wants More Space Cooperation: Appeals For Access To ISS," http://www.techtimes.com/articles/56427/20150529/china-wants-more-space-cooperation-appeals-for-access-to-iss.htm - See more at: </w:t>
      </w:r>
      <w:hyperlink r:id="rId181" w:anchor="sthash.LOXKEMdo.dpuf" w:history="1">
        <w:r w:rsidRPr="00D47530">
          <w:rPr>
            <w:rStyle w:val="Hyperlink"/>
          </w:rPr>
          <w:t>http://www.techtimes.com/articles/56427/20150529/china-wants-more-space-cooperation-appeals-for-access-to-iss.htm#sthash.LOXKEMdo.dpuf</w:t>
        </w:r>
      </w:hyperlink>
    </w:p>
    <w:p w14:paraId="3AF2883D" w14:textId="77777777" w:rsidR="009F0C85" w:rsidRDefault="009F0C85" w:rsidP="009F0C85">
      <w:r w:rsidRPr="00483910">
        <w:rPr>
          <w:rStyle w:val="StyleUnderline"/>
          <w:highlight w:val="cyan"/>
        </w:rPr>
        <w:t>In an exclusive interview with CNN, Chinese astronauts relayed their desire to fly to the International Space Station. China has long been seeking to work with other nations involved in the space station but efforts at gaining access have always been ignored by the United States</w:t>
      </w:r>
      <w:r w:rsidRPr="00A40556">
        <w:t>.</w:t>
      </w:r>
      <w:r w:rsidRPr="00A40556">
        <w:rPr>
          <w:sz w:val="12"/>
        </w:rPr>
        <w:t xml:space="preserve">¶ </w:t>
      </w:r>
      <w:r w:rsidRPr="00A40556">
        <w:t>There are 15 countries, including the U.S., Japan and Russia, currently cooperating to keep the ISS up and running. In 2011 though, Congress passed an act barring NASA from engaging in bilateral contact with anyone from the Chinese space program due to concerns over national security. According to Miles O'Brien, a space analyst, mere mention of the topic immediately gets shut down in Congress because of tremendous skepticism about China.</w:t>
      </w:r>
      <w:r w:rsidRPr="00A40556">
        <w:rPr>
          <w:sz w:val="12"/>
        </w:rPr>
        <w:t xml:space="preserve">¶ </w:t>
      </w:r>
      <w:r w:rsidRPr="00A40556">
        <w:t>"It is viewed as a government that seeks to take our intellectual property -- our national secrets and treasure," added O'Brien.</w:t>
      </w:r>
      <w:r w:rsidRPr="00A40556">
        <w:rPr>
          <w:sz w:val="12"/>
        </w:rPr>
        <w:t xml:space="preserve">¶ </w:t>
      </w:r>
      <w:r w:rsidRPr="00A40556">
        <w:t xml:space="preserve">China released a white paper, noting that outer space has become a place for strategic competition. </w:t>
      </w:r>
      <w:r w:rsidRPr="00A40556">
        <w:rPr>
          <w:rStyle w:val="StyleUnderline"/>
        </w:rPr>
        <w:t xml:space="preserve">Wang Jin, a spokesperson for the Chinese defense ministry, said </w:t>
      </w:r>
      <w:r w:rsidRPr="0038635F">
        <w:rPr>
          <w:rStyle w:val="StyleUnderline"/>
          <w:highlight w:val="cyan"/>
        </w:rPr>
        <w:t>China has always been an advocate of using outer space peacefully, opposing an arms race in outer space, and the country will be sticking with this position</w:t>
      </w:r>
      <w:r w:rsidRPr="00A40556">
        <w:t>.</w:t>
      </w:r>
      <w:r w:rsidRPr="00A40556">
        <w:rPr>
          <w:sz w:val="12"/>
        </w:rPr>
        <w:t xml:space="preserve">¶ </w:t>
      </w:r>
      <w:r w:rsidRPr="00A40556">
        <w:t xml:space="preserve">The U.S.-China Economic and Security Review Commission released a report stating China's progress in space has "negative sum consequences" for military security in the U.S. </w:t>
      </w:r>
      <w:r w:rsidRPr="00A40556">
        <w:rPr>
          <w:rStyle w:val="StyleUnderline"/>
        </w:rPr>
        <w:t>Nie Haisheng, commander of the three-person Shenzhou-10 mission, said that the U</w:t>
      </w:r>
      <w:r w:rsidRPr="0038635F">
        <w:rPr>
          <w:rStyle w:val="StyleUnderline"/>
          <w:highlight w:val="cyan"/>
        </w:rPr>
        <w:t>.S. has nothing to fear, pointing out that the country is a pioneer in the industry</w:t>
      </w:r>
      <w:r w:rsidRPr="00A40556">
        <w:rPr>
          <w:rStyle w:val="StyleUnderline"/>
        </w:rPr>
        <w:t>.¶ And despite being shut out of the ISS</w:t>
      </w:r>
      <w:r w:rsidRPr="0038635F">
        <w:rPr>
          <w:rStyle w:val="StyleUnderline"/>
          <w:highlight w:val="cyan"/>
        </w:rPr>
        <w:t>, Nie said foreign astronauts can come to China's own space station when it is launched. The Chinese space station is expected to be finished in 2022, which is about the same time that the ISS will run out of funding. If the ISS ceases, it's highly likely that China will enjoy the distinction of being the only nation with a permanent space presence.</w:t>
      </w:r>
      <w:r w:rsidRPr="00A40556">
        <w:rPr>
          <w:rStyle w:val="StyleUnderline"/>
        </w:rPr>
        <w:t xml:space="preserve">¶ </w:t>
      </w:r>
      <w:r w:rsidRPr="00A40556">
        <w:t>China first launched a manned space program back in 1992, initially borrowing and buying a great deal of technology from the Russians. In fact, the Shenzhou spacecraft is heavily reminiscent of Russia's Soyuz. In 2003, China moved on to put a man in space for the first time, and in 2008, was able to complete its very first space walk. Also in 2003, the Shenzhou-10 mission crew completed the longest space mission for the country to date, twice docking at the Tiangong-1 space lab. In October 2014, China successfully completed unmanned space mission to orbit the moon and back.</w:t>
      </w:r>
    </w:p>
    <w:p w14:paraId="05615837" w14:textId="77777777" w:rsidR="009F0C85" w:rsidRPr="00034335" w:rsidRDefault="009F0C85" w:rsidP="009F0C85"/>
    <w:p w14:paraId="0281F779" w14:textId="77777777" w:rsidR="009F0C85" w:rsidRPr="00B55AD5" w:rsidRDefault="009F0C85" w:rsidP="009F0C85"/>
    <w:p w14:paraId="548C528E" w14:textId="77777777" w:rsidR="00DF5914" w:rsidRPr="000508C1" w:rsidRDefault="00DF5914" w:rsidP="00DF5914"/>
    <w:p w14:paraId="2647E462" w14:textId="77777777" w:rsidR="00DF5914" w:rsidRPr="00192A87" w:rsidRDefault="00DF5914" w:rsidP="00DF5914">
      <w:pPr>
        <w:rPr>
          <w:sz w:val="16"/>
        </w:rPr>
      </w:pPr>
    </w:p>
    <w:p w14:paraId="12640024" w14:textId="77777777" w:rsidR="009C0F5A" w:rsidRDefault="009C0F5A" w:rsidP="00DC6779"/>
    <w:p w14:paraId="4970341B" w14:textId="77777777" w:rsidR="00DC6779" w:rsidRPr="004A0038" w:rsidRDefault="00DC6779" w:rsidP="00DC6779"/>
    <w:p w14:paraId="708BB99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Arial Narrow">
    <w:panose1 w:val="020B0606020202030204"/>
    <w:charset w:val="00"/>
    <w:family w:val="auto"/>
    <w:pitch w:val="variable"/>
    <w:sig w:usb0="00000287" w:usb1="00000800" w:usb2="00000000" w:usb3="00000000" w:csb0="0000009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MS Gothic">
    <w:panose1 w:val="020B06090702050802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4D51DCF"/>
    <w:multiLevelType w:val="hybridMultilevel"/>
    <w:tmpl w:val="488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331607"/>
    <w:multiLevelType w:val="hybridMultilevel"/>
    <w:tmpl w:val="CE24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62125C"/>
    <w:multiLevelType w:val="hybridMultilevel"/>
    <w:tmpl w:val="F918CC30"/>
    <w:lvl w:ilvl="0" w:tplc="05F4DF2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C101A8"/>
    <w:multiLevelType w:val="hybridMultilevel"/>
    <w:tmpl w:val="144E4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A683F8D"/>
    <w:multiLevelType w:val="hybridMultilevel"/>
    <w:tmpl w:val="8ECA6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455B06"/>
    <w:multiLevelType w:val="hybridMultilevel"/>
    <w:tmpl w:val="6F14C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0D2300"/>
    <w:multiLevelType w:val="hybridMultilevel"/>
    <w:tmpl w:val="F5D0D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694F99"/>
    <w:multiLevelType w:val="hybridMultilevel"/>
    <w:tmpl w:val="6F463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872579"/>
    <w:multiLevelType w:val="hybridMultilevel"/>
    <w:tmpl w:val="1994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A373BA"/>
    <w:multiLevelType w:val="hybridMultilevel"/>
    <w:tmpl w:val="40F6A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2211EF"/>
    <w:multiLevelType w:val="hybridMultilevel"/>
    <w:tmpl w:val="27649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B80D83"/>
    <w:multiLevelType w:val="hybridMultilevel"/>
    <w:tmpl w:val="C28AD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CB1E30"/>
    <w:multiLevelType w:val="hybridMultilevel"/>
    <w:tmpl w:val="F906F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EA11DC"/>
    <w:multiLevelType w:val="hybridMultilevel"/>
    <w:tmpl w:val="3C7E1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417DB8"/>
    <w:multiLevelType w:val="hybridMultilevel"/>
    <w:tmpl w:val="76400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3331B8"/>
    <w:multiLevelType w:val="hybridMultilevel"/>
    <w:tmpl w:val="A13641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3360F05"/>
    <w:multiLevelType w:val="hybridMultilevel"/>
    <w:tmpl w:val="63E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9D30F57"/>
    <w:multiLevelType w:val="hybridMultilevel"/>
    <w:tmpl w:val="38E28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625199"/>
    <w:multiLevelType w:val="hybridMultilevel"/>
    <w:tmpl w:val="FB0E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110799"/>
    <w:multiLevelType w:val="hybridMultilevel"/>
    <w:tmpl w:val="0CC67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7"/>
  </w:num>
  <w:num w:numId="13">
    <w:abstractNumId w:val="30"/>
  </w:num>
  <w:num w:numId="14">
    <w:abstractNumId w:val="11"/>
  </w:num>
  <w:num w:numId="15">
    <w:abstractNumId w:val="25"/>
  </w:num>
  <w:num w:numId="16">
    <w:abstractNumId w:val="16"/>
  </w:num>
  <w:num w:numId="17">
    <w:abstractNumId w:val="29"/>
  </w:num>
  <w:num w:numId="18">
    <w:abstractNumId w:val="14"/>
  </w:num>
  <w:num w:numId="19">
    <w:abstractNumId w:val="23"/>
  </w:num>
  <w:num w:numId="20">
    <w:abstractNumId w:val="18"/>
  </w:num>
  <w:num w:numId="21">
    <w:abstractNumId w:val="15"/>
  </w:num>
  <w:num w:numId="22">
    <w:abstractNumId w:val="28"/>
  </w:num>
  <w:num w:numId="23">
    <w:abstractNumId w:val="19"/>
  </w:num>
  <w:num w:numId="24">
    <w:abstractNumId w:val="22"/>
  </w:num>
  <w:num w:numId="25">
    <w:abstractNumId w:val="24"/>
  </w:num>
  <w:num w:numId="26">
    <w:abstractNumId w:val="12"/>
  </w:num>
  <w:num w:numId="27">
    <w:abstractNumId w:val="20"/>
  </w:num>
  <w:num w:numId="28">
    <w:abstractNumId w:val="26"/>
  </w:num>
  <w:num w:numId="29">
    <w:abstractNumId w:val="17"/>
  </w:num>
  <w:num w:numId="30">
    <w:abstractNumId w:val="21"/>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C677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3E48"/>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8EA"/>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62B"/>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0F5A"/>
    <w:rsid w:val="009C5FF7"/>
    <w:rsid w:val="009C6292"/>
    <w:rsid w:val="009D15DB"/>
    <w:rsid w:val="009D3133"/>
    <w:rsid w:val="009E160D"/>
    <w:rsid w:val="009F0C85"/>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5E2"/>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8A1"/>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5B8A"/>
    <w:rsid w:val="00D77956"/>
    <w:rsid w:val="00D80F0C"/>
    <w:rsid w:val="00D92077"/>
    <w:rsid w:val="00D951E2"/>
    <w:rsid w:val="00D9565A"/>
    <w:rsid w:val="00DB2337"/>
    <w:rsid w:val="00DB5F87"/>
    <w:rsid w:val="00DB699B"/>
    <w:rsid w:val="00DC0376"/>
    <w:rsid w:val="00DC099B"/>
    <w:rsid w:val="00DC2BE5"/>
    <w:rsid w:val="00DC6779"/>
    <w:rsid w:val="00DD4CD4"/>
    <w:rsid w:val="00DD65A2"/>
    <w:rsid w:val="00DD6770"/>
    <w:rsid w:val="00DE0749"/>
    <w:rsid w:val="00DE1CE2"/>
    <w:rsid w:val="00DF1210"/>
    <w:rsid w:val="00DF31E9"/>
    <w:rsid w:val="00DF400D"/>
    <w:rsid w:val="00DF5914"/>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E6DF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C677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F126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6F126E"/>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6F126E"/>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uiPriority w:val="3"/>
    <w:unhideWhenUsed/>
    <w:qFormat/>
    <w:rsid w:val="006F126E"/>
    <w:pPr>
      <w:keepNext/>
      <w:keepLines/>
      <w:spacing w:before="40"/>
      <w:outlineLvl w:val="3"/>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F126E"/>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1"/>
    <w:rsid w:val="006F126E"/>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2"/>
    <w:rsid w:val="006F126E"/>
    <w:rPr>
      <w:rFonts w:ascii="Times New Roman" w:eastAsiaTheme="majorEastAsia" w:hAnsi="Times New Roman"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3"/>
    <w:rsid w:val="006F126E"/>
    <w:rPr>
      <w:rFonts w:ascii="Times New Roman" w:eastAsiaTheme="majorEastAsia" w:hAnsi="Times New Roman"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5EA8"/>
    <w:rPr>
      <w:b/>
      <w:sz w:val="20"/>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C628A1"/>
    <w:rPr>
      <w:b w:val="0"/>
      <w:bCs w:val="0"/>
      <w:sz w:val="20"/>
      <w:szCs w:val="20"/>
      <w:u w:val="thick"/>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3D5EA8"/>
    <w:rPr>
      <w:rFonts w:ascii="Times New Roman" w:hAnsi="Times New Roman" w:cs="Times New Roman"/>
      <w:b/>
      <w:i w:val="0"/>
      <w:iCs/>
      <w:sz w:val="20"/>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DC6779"/>
    <w:pPr>
      <w:pBdr>
        <w:top w:val="single" w:sz="4" w:space="0" w:color="auto"/>
        <w:left w:val="single" w:sz="4" w:space="0" w:color="auto"/>
        <w:bottom w:val="single" w:sz="4" w:space="0" w:color="auto"/>
        <w:right w:val="single" w:sz="4" w:space="0" w:color="auto"/>
      </w:pBdr>
      <w:spacing w:line="256" w:lineRule="auto"/>
      <w:ind w:left="720"/>
      <w:jc w:val="both"/>
    </w:pPr>
    <w:rPr>
      <w:rFonts w:ascii="Times New Roman" w:eastAsiaTheme="minorEastAsia" w:hAnsi="Times New Roman" w:cs="Times New Roman"/>
      <w:b/>
      <w:iCs/>
      <w:sz w:val="20"/>
      <w:szCs w:val="24"/>
      <w:u w:val="single"/>
    </w:rPr>
  </w:style>
  <w:style w:type="paragraph" w:customStyle="1" w:styleId="evidencetext">
    <w:name w:val="evidence text"/>
    <w:basedOn w:val="Normal"/>
    <w:rsid w:val="00DC6779"/>
    <w:pPr>
      <w:spacing w:after="0" w:line="240" w:lineRule="auto"/>
      <w:ind w:left="1728" w:right="1008"/>
    </w:pPr>
    <w:rPr>
      <w:rFonts w:ascii="Arial" w:eastAsia="Times New Roman" w:hAnsi="Arial" w:cs="Times New Roman"/>
      <w:noProof/>
      <w:color w:val="000000"/>
      <w:sz w:val="18"/>
    </w:rPr>
  </w:style>
  <w:style w:type="character" w:customStyle="1" w:styleId="apple-converted-space">
    <w:name w:val="apple-converted-space"/>
    <w:basedOn w:val="DefaultParagraphFont"/>
    <w:rsid w:val="00DC6779"/>
  </w:style>
  <w:style w:type="paragraph" w:customStyle="1" w:styleId="Small">
    <w:name w:val="Small"/>
    <w:basedOn w:val="Normal"/>
    <w:link w:val="SmallChar"/>
    <w:uiPriority w:val="4"/>
    <w:qFormat/>
    <w:rsid w:val="00DC6779"/>
    <w:pPr>
      <w:spacing w:after="0" w:line="240" w:lineRule="auto"/>
    </w:pPr>
    <w:rPr>
      <w:rFonts w:ascii="Georgia" w:hAnsi="Georgia" w:cs="Calibri"/>
      <w:sz w:val="14"/>
    </w:rPr>
  </w:style>
  <w:style w:type="character" w:customStyle="1" w:styleId="SmallChar">
    <w:name w:val="Small Char"/>
    <w:basedOn w:val="DefaultParagraphFont"/>
    <w:link w:val="Small"/>
    <w:uiPriority w:val="4"/>
    <w:rsid w:val="00DC6779"/>
    <w:rPr>
      <w:rFonts w:ascii="Georgia" w:eastAsiaTheme="minorHAnsi" w:hAnsi="Georgia" w:cs="Calibri"/>
      <w:sz w:val="14"/>
      <w:szCs w:val="22"/>
    </w:rPr>
  </w:style>
  <w:style w:type="paragraph" w:styleId="Header">
    <w:name w:val="header"/>
    <w:basedOn w:val="Normal"/>
    <w:link w:val="HeaderChar"/>
    <w:semiHidden/>
    <w:rsid w:val="00DC6779"/>
    <w:pPr>
      <w:tabs>
        <w:tab w:val="center" w:pos="4320"/>
        <w:tab w:val="right" w:pos="8640"/>
      </w:tabs>
      <w:spacing w:after="0" w:line="240" w:lineRule="auto"/>
    </w:pPr>
    <w:rPr>
      <w:rFonts w:ascii="Arial" w:eastAsia="Times New Roman" w:hAnsi="Arial" w:cs="Times New Roman"/>
      <w:noProof/>
      <w:sz w:val="20"/>
    </w:rPr>
  </w:style>
  <w:style w:type="character" w:customStyle="1" w:styleId="HeaderChar">
    <w:name w:val="Header Char"/>
    <w:basedOn w:val="DefaultParagraphFont"/>
    <w:link w:val="Header"/>
    <w:semiHidden/>
    <w:rsid w:val="00DC6779"/>
    <w:rPr>
      <w:rFonts w:ascii="Arial" w:eastAsia="Times New Roman" w:hAnsi="Arial" w:cs="Times New Roman"/>
      <w:noProof/>
      <w:sz w:val="20"/>
      <w:szCs w:val="22"/>
    </w:rPr>
  </w:style>
  <w:style w:type="character" w:styleId="FootnoteReference">
    <w:name w:val="footnote reference"/>
    <w:basedOn w:val="DefaultParagraphFont"/>
    <w:semiHidden/>
    <w:rsid w:val="00DC6779"/>
    <w:rPr>
      <w:vertAlign w:val="superscript"/>
    </w:rPr>
  </w:style>
  <w:style w:type="character" w:styleId="Strong">
    <w:name w:val="Strong"/>
    <w:basedOn w:val="DefaultParagraphFont"/>
    <w:uiPriority w:val="22"/>
    <w:qFormat/>
    <w:rsid w:val="00DC6779"/>
    <w:rPr>
      <w:b/>
      <w:bCs/>
    </w:rPr>
  </w:style>
  <w:style w:type="paragraph" w:styleId="NormalWeb">
    <w:name w:val="Normal (Web)"/>
    <w:basedOn w:val="Normal"/>
    <w:link w:val="NormalWebChar"/>
    <w:uiPriority w:val="99"/>
    <w:unhideWhenUsed/>
    <w:rsid w:val="00DC6779"/>
    <w:pPr>
      <w:spacing w:before="100" w:beforeAutospacing="1" w:after="100" w:afterAutospacing="1" w:line="240" w:lineRule="auto"/>
    </w:pPr>
    <w:rPr>
      <w:rFonts w:ascii="Times New Roman" w:hAnsi="Times New Roman" w:cs="Times New Roman"/>
      <w:sz w:val="24"/>
    </w:rPr>
  </w:style>
  <w:style w:type="character" w:customStyle="1" w:styleId="TitleChar">
    <w:name w:val="Title Char"/>
    <w:aliases w:val="UNDERLINE Char,Bold Underlined Char"/>
    <w:basedOn w:val="DefaultParagraphFont"/>
    <w:link w:val="Title"/>
    <w:uiPriority w:val="6"/>
    <w:qFormat/>
    <w:rsid w:val="00DC6779"/>
    <w:rPr>
      <w:b/>
      <w:u w:val="single"/>
    </w:rPr>
  </w:style>
  <w:style w:type="paragraph" w:styleId="Title">
    <w:name w:val="Title"/>
    <w:aliases w:val="UNDERLINE,Bold Underlined"/>
    <w:basedOn w:val="Normal"/>
    <w:next w:val="Normal"/>
    <w:link w:val="TitleChar"/>
    <w:uiPriority w:val="6"/>
    <w:qFormat/>
    <w:rsid w:val="00DC6779"/>
    <w:pPr>
      <w:pBdr>
        <w:bottom w:val="single" w:sz="8" w:space="4" w:color="4F81BD"/>
      </w:pBdr>
      <w:spacing w:after="300" w:line="240" w:lineRule="auto"/>
      <w:contextualSpacing/>
    </w:pPr>
    <w:rPr>
      <w:rFonts w:asciiTheme="minorHAnsi" w:eastAsiaTheme="minorEastAsia" w:hAnsiTheme="minorHAnsi"/>
      <w:b/>
      <w:sz w:val="24"/>
      <w:szCs w:val="24"/>
      <w:u w:val="single"/>
    </w:rPr>
  </w:style>
  <w:style w:type="character" w:customStyle="1" w:styleId="TitleChar1">
    <w:name w:val="Title Char1"/>
    <w:basedOn w:val="DefaultParagraphFont"/>
    <w:uiPriority w:val="10"/>
    <w:rsid w:val="00DC6779"/>
    <w:rPr>
      <w:rFonts w:asciiTheme="majorHAnsi" w:eastAsiaTheme="majorEastAsia" w:hAnsiTheme="majorHAnsi" w:cstheme="majorBidi"/>
      <w:spacing w:val="-10"/>
      <w:kern w:val="28"/>
      <w:sz w:val="56"/>
      <w:szCs w:val="56"/>
    </w:rPr>
  </w:style>
  <w:style w:type="paragraph" w:customStyle="1" w:styleId="Nothing">
    <w:name w:val="Nothing"/>
    <w:link w:val="NothingChar"/>
    <w:qFormat/>
    <w:rsid w:val="00DC6779"/>
    <w:pPr>
      <w:jc w:val="both"/>
    </w:pPr>
    <w:rPr>
      <w:rFonts w:ascii="Times New Roman" w:eastAsia="Times New Roman" w:hAnsi="Times New Roman" w:cs="Times New Roman"/>
      <w:sz w:val="20"/>
    </w:rPr>
  </w:style>
  <w:style w:type="character" w:customStyle="1" w:styleId="NothingChar">
    <w:name w:val="Nothing Char"/>
    <w:link w:val="Nothing"/>
    <w:rsid w:val="00DC6779"/>
    <w:rPr>
      <w:rFonts w:ascii="Times New Roman" w:eastAsia="Times New Roman" w:hAnsi="Times New Roman" w:cs="Times New Roman"/>
      <w:sz w:val="20"/>
    </w:rPr>
  </w:style>
  <w:style w:type="paragraph" w:customStyle="1" w:styleId="Cards">
    <w:name w:val="Cards"/>
    <w:next w:val="Nothing"/>
    <w:link w:val="CardsChar"/>
    <w:qFormat/>
    <w:rsid w:val="00DC6779"/>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DC6779"/>
    <w:rPr>
      <w:rFonts w:ascii="Times New Roman" w:eastAsia="Times New Roman" w:hAnsi="Times New Roman" w:cs="Times New Roman"/>
      <w:sz w:val="20"/>
    </w:rPr>
  </w:style>
  <w:style w:type="character" w:customStyle="1" w:styleId="DebateUnderline">
    <w:name w:val="Debate Underline"/>
    <w:qFormat/>
    <w:rsid w:val="00DC6779"/>
    <w:rPr>
      <w:rFonts w:ascii="Times New Roman" w:hAnsi="Times New Roman"/>
      <w:sz w:val="24"/>
      <w:u w:val="thick"/>
    </w:rPr>
  </w:style>
  <w:style w:type="paragraph" w:customStyle="1" w:styleId="Cites">
    <w:name w:val="Cites"/>
    <w:next w:val="Cards"/>
    <w:link w:val="CitesChar"/>
    <w:qFormat/>
    <w:rsid w:val="00DC6779"/>
    <w:pPr>
      <w:widowControl w:val="0"/>
      <w:jc w:val="both"/>
    </w:pPr>
    <w:rPr>
      <w:rFonts w:ascii="Times New Roman" w:eastAsia="Times New Roman" w:hAnsi="Times New Roman" w:cs="Times New Roman"/>
      <w:sz w:val="20"/>
    </w:rPr>
  </w:style>
  <w:style w:type="character" w:customStyle="1" w:styleId="CitesChar">
    <w:name w:val="Cites Char"/>
    <w:link w:val="Cites"/>
    <w:rsid w:val="00DC6779"/>
    <w:rPr>
      <w:rFonts w:ascii="Times New Roman" w:eastAsia="Times New Roman" w:hAnsi="Times New Roman" w:cs="Times New Roman"/>
      <w:sz w:val="20"/>
    </w:rPr>
  </w:style>
  <w:style w:type="character" w:customStyle="1" w:styleId="Author-Date">
    <w:name w:val="Author-Date"/>
    <w:qFormat/>
    <w:rsid w:val="00DC6779"/>
    <w:rPr>
      <w:b/>
      <w:sz w:val="24"/>
    </w:rPr>
  </w:style>
  <w:style w:type="character" w:customStyle="1" w:styleId="TagsChar4">
    <w:name w:val="Tags Char4"/>
    <w:locked/>
    <w:rsid w:val="00DC6779"/>
    <w:rPr>
      <w:rFonts w:ascii="Times New Roman" w:eastAsia="Times New Roman" w:hAnsi="Times New Roman" w:cs="Times New Roman"/>
      <w:b/>
    </w:rPr>
  </w:style>
  <w:style w:type="paragraph" w:customStyle="1" w:styleId="Card6pt">
    <w:name w:val="Card 6pt"/>
    <w:basedOn w:val="Heading4"/>
    <w:qFormat/>
    <w:rsid w:val="00DC6779"/>
    <w:pPr>
      <w:keepNext w:val="0"/>
      <w:keepLines w:val="0"/>
      <w:spacing w:before="0" w:line="240" w:lineRule="auto"/>
      <w:outlineLvl w:val="9"/>
    </w:pPr>
    <w:rPr>
      <w:rFonts w:ascii="Garamond" w:eastAsia="Calibri" w:hAnsi="Garamond" w:cs="Times New Roman"/>
      <w:b w:val="0"/>
      <w:iCs/>
      <w:sz w:val="12"/>
      <w:szCs w:val="20"/>
    </w:rPr>
  </w:style>
  <w:style w:type="character" w:customStyle="1" w:styleId="GAUnderlineChar">
    <w:name w:val="GA Underline Char"/>
    <w:basedOn w:val="DefaultParagraphFont"/>
    <w:rsid w:val="00DC6779"/>
    <w:rPr>
      <w:rFonts w:ascii="Garamond" w:hAnsi="Garamond" w:cs="Times New Roman"/>
      <w:sz w:val="24"/>
      <w:szCs w:val="20"/>
      <w:u w:val="single"/>
    </w:rPr>
  </w:style>
  <w:style w:type="character" w:customStyle="1" w:styleId="CardUnderlinedChar">
    <w:name w:val="Card Underlined Char"/>
    <w:basedOn w:val="DefaultParagraphFont"/>
    <w:rsid w:val="00DC6779"/>
    <w:rPr>
      <w:rFonts w:ascii="Arial Narrow" w:hAnsi="Arial Narrow" w:cs="Times New Roman"/>
      <w:u w:val="single"/>
    </w:rPr>
  </w:style>
  <w:style w:type="character" w:customStyle="1" w:styleId="citeChar">
    <w:name w:val="cite Char"/>
    <w:basedOn w:val="DefaultParagraphFont"/>
    <w:rsid w:val="00DC6779"/>
    <w:rPr>
      <w:rFonts w:ascii="Georgia" w:hAnsi="Georgia" w:cs="Times New Roman"/>
      <w:b/>
      <w:u w:val="single"/>
    </w:rPr>
  </w:style>
  <w:style w:type="character" w:customStyle="1" w:styleId="apple-style-span">
    <w:name w:val="apple-style-span"/>
    <w:rsid w:val="00DC6779"/>
    <w:rPr>
      <w:rFonts w:cs="Times New Roman"/>
    </w:rPr>
  </w:style>
  <w:style w:type="paragraph" w:customStyle="1" w:styleId="TagCite">
    <w:name w:val="TagCite"/>
    <w:basedOn w:val="Normal"/>
    <w:rsid w:val="00DC6779"/>
    <w:pPr>
      <w:spacing w:after="0" w:line="240" w:lineRule="auto"/>
    </w:pPr>
    <w:rPr>
      <w:rFonts w:ascii="Garamond" w:eastAsia="Times New Roman" w:hAnsi="Garamond"/>
      <w:b/>
    </w:rPr>
  </w:style>
  <w:style w:type="character" w:customStyle="1" w:styleId="NormalWebChar">
    <w:name w:val="Normal (Web) Char"/>
    <w:link w:val="NormalWeb"/>
    <w:uiPriority w:val="99"/>
    <w:rsid w:val="00DC6779"/>
    <w:rPr>
      <w:rFonts w:ascii="Times New Roman" w:eastAsiaTheme="minorHAnsi" w:hAnsi="Times New Roman" w:cs="Times New Roman"/>
      <w:szCs w:val="22"/>
    </w:rPr>
  </w:style>
  <w:style w:type="paragraph" w:customStyle="1" w:styleId="tag">
    <w:name w:val="tag"/>
    <w:basedOn w:val="Normal"/>
    <w:next w:val="Normal"/>
    <w:qFormat/>
    <w:rsid w:val="00DC6779"/>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DC677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DC6779"/>
    <w:rPr>
      <w:rFonts w:ascii="Times New Roman" w:eastAsia="Times New Roman" w:hAnsi="Times New Roman" w:cs="Times New Roman"/>
      <w:sz w:val="20"/>
      <w:szCs w:val="20"/>
    </w:rPr>
  </w:style>
  <w:style w:type="character" w:customStyle="1" w:styleId="underline">
    <w:name w:val="underline"/>
    <w:qFormat/>
    <w:rsid w:val="00DC6779"/>
    <w:rPr>
      <w:b/>
      <w:u w:val="single"/>
    </w:rPr>
  </w:style>
  <w:style w:type="paragraph" w:customStyle="1" w:styleId="cardtext">
    <w:name w:val="card text"/>
    <w:basedOn w:val="Normal"/>
    <w:link w:val="cardtextChar"/>
    <w:qFormat/>
    <w:rsid w:val="00DC6779"/>
    <w:pPr>
      <w:spacing w:after="0" w:line="240" w:lineRule="auto"/>
      <w:ind w:left="288" w:right="288"/>
    </w:pPr>
    <w:rPr>
      <w:rFonts w:ascii="Verdana" w:hAnsi="Verdana"/>
      <w:sz w:val="24"/>
    </w:rPr>
  </w:style>
  <w:style w:type="character" w:customStyle="1" w:styleId="cardtextChar">
    <w:name w:val="card text Char"/>
    <w:link w:val="cardtext"/>
    <w:rsid w:val="00DC6779"/>
    <w:rPr>
      <w:rFonts w:ascii="Verdana" w:eastAsiaTheme="minorHAnsi" w:hAnsi="Verdana"/>
      <w:szCs w:val="22"/>
    </w:rPr>
  </w:style>
  <w:style w:type="paragraph" w:customStyle="1" w:styleId="Tags">
    <w:name w:val="Tags"/>
    <w:next w:val="Normal"/>
    <w:rsid w:val="00DC6779"/>
    <w:pPr>
      <w:widowControl w:val="0"/>
      <w:outlineLvl w:val="1"/>
    </w:pPr>
    <w:rPr>
      <w:rFonts w:ascii="Times New Roman" w:eastAsia="Times New Roman" w:hAnsi="Times New Roman" w:cs="Times New Roman"/>
      <w:b/>
    </w:rPr>
  </w:style>
  <w:style w:type="paragraph" w:styleId="ListParagraph">
    <w:name w:val="List Paragraph"/>
    <w:basedOn w:val="Normal"/>
    <w:uiPriority w:val="99"/>
    <w:qFormat/>
    <w:rsid w:val="00DC67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dx.doi.org/10.1162/016366003322387082" TargetMode="External"/><Relationship Id="rId143" Type="http://schemas.openxmlformats.org/officeDocument/2006/relationships/hyperlink" Target="http://dx.doi.org/10.1162/016366003322387082" TargetMode="External"/><Relationship Id="rId144" Type="http://schemas.openxmlformats.org/officeDocument/2006/relationships/hyperlink" Target="http://usa.chinadaily.com.cn/2013-06/26/content_16660813.htm" TargetMode="External"/><Relationship Id="rId145" Type="http://schemas.openxmlformats.org/officeDocument/2006/relationships/hyperlink" Target="http://breakingdefense.com/2013/07/landmark-space-policy-shift-as-china-others-agrees-to-talk-about-space-code-of-conduct/" TargetMode="External"/><Relationship Id="rId146" Type="http://schemas.openxmlformats.org/officeDocument/2006/relationships/hyperlink" Target="http://breakingdefense.com/2013/07/landmark-space-policy-shift-as-china-others-agrees-to-talk-about-space-code-of-conduct/" TargetMode="External"/><Relationship Id="rId147" Type="http://schemas.openxmlformats.org/officeDocument/2006/relationships/hyperlink" Target="http://www.voanews.com/content/nasa-congress-us-china-space-cooperation-law/3344926.htm" TargetMode="External"/><Relationship Id="rId148" Type="http://schemas.openxmlformats.org/officeDocument/2006/relationships/hyperlink" Target="http://www.chinatopix.com/articles/93677/20160627/heads-china-space-agencies-appeal-cooperation-exploration.htm" TargetMode="External"/><Relationship Id="rId149" Type="http://schemas.openxmlformats.org/officeDocument/2006/relationships/hyperlink" Target="http://www.techtimes.com/articles/56427/20150529/china-wants-more-space-cooperation-appeals-for-access-to-iss.htm" TargetMode="External"/><Relationship Id="rId180" Type="http://schemas.openxmlformats.org/officeDocument/2006/relationships/hyperlink" Target="http://www.state.gov/t/avc/rls/2015/250567.htm" TargetMode="External"/><Relationship Id="rId181" Type="http://schemas.openxmlformats.org/officeDocument/2006/relationships/hyperlink" Target="http://www.techtimes.com/articles/56427/20150529/china-wants-more-space-cooperation-appeals-for-access-to-iss.htm" TargetMode="External"/><Relationship Id="rId182" Type="http://schemas.openxmlformats.org/officeDocument/2006/relationships/fontTable" Target="fontTable.xml"/><Relationship Id="rId40" Type="http://schemas.openxmlformats.org/officeDocument/2006/relationships/hyperlink" Target="http://www.e-ir.info/2011/03/18/american-missile-defence-and-space-security-a-security-dilemma-for-china/" TargetMode="External"/><Relationship Id="rId41" Type="http://schemas.openxmlformats.org/officeDocument/2006/relationships/hyperlink" Target="http://www.e-ir.info/2011/03/18/american-missile-defence-and-space-security-a-security-dilemma-for-china/" TargetMode="External"/><Relationship Id="rId42" Type="http://schemas.openxmlformats.org/officeDocument/2006/relationships/hyperlink" Target="http://www.e-ir.info/2011/03/18/american-missile-defence-and-space-security-a-security-dilemma-for-china/" TargetMode="External"/><Relationship Id="rId43" Type="http://schemas.openxmlformats.org/officeDocument/2006/relationships/hyperlink" Target="http://www.e-ir.info/2011/03/18/american-missile-defence-and-space-security-a-security-dilemma-for-china/" TargetMode="External"/><Relationship Id="rId44" Type="http://schemas.openxmlformats.org/officeDocument/2006/relationships/hyperlink" Target="http://www.e-ir.info/2011/03/18/american-missile-defence-and-space-security-a-security-dilemma-for-china/" TargetMode="External"/><Relationship Id="rId45" Type="http://schemas.openxmlformats.org/officeDocument/2006/relationships/hyperlink" Target="http://www.e-ir.info/2011/03/18/american-missile-defence-and-space-security-a-security-dilemma-for-china/" TargetMode="External"/><Relationship Id="rId46" Type="http://schemas.openxmlformats.org/officeDocument/2006/relationships/hyperlink" Target="http://www.e-ir.info/2011/03/18/american-missile-defence-and-space-security-a-security-dilemma-for-china/" TargetMode="External"/><Relationship Id="rId47" Type="http://schemas.openxmlformats.org/officeDocument/2006/relationships/hyperlink" Target="http://www.e-ir.info/2011/03/18/american-missile-defence-and-space-security-a-security-dilemma-for-china/" TargetMode="External"/><Relationship Id="rId48" Type="http://schemas.openxmlformats.org/officeDocument/2006/relationships/hyperlink" Target="http://www.e-ir.info/2011/03/18/american-missile-defence-and-space-security-a-security-dilemma-for-china/" TargetMode="External"/><Relationship Id="rId49" Type="http://schemas.openxmlformats.org/officeDocument/2006/relationships/hyperlink" Target="http://www.e-ir.info/2011/03/18/american-missile-defence-and-space-security-a-security-dilemma-for-china/" TargetMode="External"/><Relationship Id="rId183" Type="http://schemas.openxmlformats.org/officeDocument/2006/relationships/theme" Target="theme/theme1.xml"/><Relationship Id="rId80" Type="http://schemas.openxmlformats.org/officeDocument/2006/relationships/hyperlink" Target="http://www.e-ir.info/2011/03/18/american-missile-defence-and-space-security-a-security-dilemma-for-china/" TargetMode="External"/><Relationship Id="rId81" Type="http://schemas.openxmlformats.org/officeDocument/2006/relationships/hyperlink" Target="http://www.e-ir.info/2011/03/18/american-missile-defence-and-space-security-a-security-dilemma-for-china/" TargetMode="External"/><Relationship Id="rId82" Type="http://schemas.openxmlformats.org/officeDocument/2006/relationships/hyperlink" Target="http://www.e-ir.info/2011/03/18/american-missile-defence-and-space-security-a-security-dilemma-for-china/" TargetMode="External"/><Relationship Id="rId83" Type="http://schemas.openxmlformats.org/officeDocument/2006/relationships/hyperlink" Target="http://www.e-ir.info/2011/03/18/american-missile-defence-and-space-security-a-security-dilemma-for-china/" TargetMode="External"/><Relationship Id="rId84" Type="http://schemas.openxmlformats.org/officeDocument/2006/relationships/hyperlink" Target="http://www.e-ir.info/2011/03/18/american-missile-defence-and-space-security-a-security-dilemma-for-china/" TargetMode="External"/><Relationship Id="rId85" Type="http://schemas.openxmlformats.org/officeDocument/2006/relationships/hyperlink" Target="http://www.e-ir.info/2011/03/18/american-missile-defence-and-space-security-a-security-dilemma-for-china/" TargetMode="External"/><Relationship Id="rId86" Type="http://schemas.openxmlformats.org/officeDocument/2006/relationships/hyperlink" Target="http://www.e-ir.info/2011/03/18/american-missile-defence-and-space-security-a-security-dilemma-for-china/" TargetMode="External"/><Relationship Id="rId87" Type="http://schemas.openxmlformats.org/officeDocument/2006/relationships/hyperlink" Target="http://www.e-ir.info/2011/03/18/american-missile-defence-and-space-security-a-security-dilemma-for-china/" TargetMode="External"/><Relationship Id="rId88" Type="http://schemas.openxmlformats.org/officeDocument/2006/relationships/hyperlink" Target="http://www.e-ir.info/2011/03/18/american-missile-defence-and-space-security-a-security-dilemma-for-china/" TargetMode="External"/><Relationship Id="rId89" Type="http://schemas.openxmlformats.org/officeDocument/2006/relationships/hyperlink" Target="http://www.e-ir.info/2011/03/18/american-missile-defence-and-space-security-a-security-dilemma-for-china/" TargetMode="External"/><Relationship Id="rId110" Type="http://schemas.openxmlformats.org/officeDocument/2006/relationships/hyperlink" Target="http://www.e-ir.info/2011/03/18/american-missile-defence-and-space-security-a-security-dilemma-for-china/" TargetMode="External"/><Relationship Id="rId111" Type="http://schemas.openxmlformats.org/officeDocument/2006/relationships/hyperlink" Target="http://www.e-ir.info/2011/03/18/american-missile-defence-and-space-security-a-security-dilemma-for-china/" TargetMode="External"/><Relationship Id="rId112" Type="http://schemas.openxmlformats.org/officeDocument/2006/relationships/hyperlink" Target="http://www.e-ir.info/2011/03/18/american-missile-defence-and-space-security-a-security-dilemma-for-china/" TargetMode="External"/><Relationship Id="rId113" Type="http://schemas.openxmlformats.org/officeDocument/2006/relationships/hyperlink" Target="http://www.e-ir.info/2011/03/18/american-missile-defence-and-space-security-a-security-dilemma-for-china/" TargetMode="External"/><Relationship Id="rId114" Type="http://schemas.openxmlformats.org/officeDocument/2006/relationships/hyperlink" Target="http://www.e-ir.info/2011/03/18/american-missile-defence-and-space-security-a-security-dilemma-for-china/" TargetMode="External"/><Relationship Id="rId115" Type="http://schemas.openxmlformats.org/officeDocument/2006/relationships/hyperlink" Target="http://www.e-ir.info/2011/03/18/american-missile-defence-and-space-security-a-security-dilemma-for-china/" TargetMode="External"/><Relationship Id="rId116" Type="http://schemas.openxmlformats.org/officeDocument/2006/relationships/hyperlink" Target="http://www.jstor.org/stable/10.1525/AS.2011.51.2.311" TargetMode="External"/><Relationship Id="rId117"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118"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119" Type="http://schemas.openxmlformats.org/officeDocument/2006/relationships/hyperlink" Target="http://resourceinsights.blogspot.com/2014/10/world-war-iii-its-here-and-energy-is.html" TargetMode="External"/><Relationship Id="rId150" Type="http://schemas.openxmlformats.org/officeDocument/2006/relationships/hyperlink" Target="http://www.climatecentral.org/news/noaa-criticized-for-likely-satellite-gap-and-china-gap-16514" TargetMode="External"/><Relationship Id="rId151" Type="http://schemas.openxmlformats.org/officeDocument/2006/relationships/hyperlink" Target="http://www.chinatopix.com/articles/93677/20160627/heads-china-space-agencies-appeal-cooperation-exploration.htm" TargetMode="External"/><Relationship Id="rId152" Type="http://schemas.openxmlformats.org/officeDocument/2006/relationships/hyperlink" Target="http://www.cnn.com/2015/07/17/opinions/russia-us-space-opinion/" TargetMode="External"/><Relationship Id="rId10" Type="http://schemas.openxmlformats.org/officeDocument/2006/relationships/hyperlink" Target="http://www.tnr.com/politics/story.html?id=571cbbb9-2887-4d81-8542-92e83915f5f8&amp;p=2" TargetMode="External"/><Relationship Id="rId11" Type="http://schemas.openxmlformats.org/officeDocument/2006/relationships/hyperlink" Target="http://thebulletin.org/space-weapons-and-risk-nuclear-exchanges8346" TargetMode="External"/><Relationship Id="rId12" Type="http://schemas.openxmlformats.org/officeDocument/2006/relationships/hyperlink" Target="http://www.stimson.org/images/uploads/Anti-satellite_Weapons.pdf" TargetMode="External"/><Relationship Id="rId13" Type="http://schemas.openxmlformats.org/officeDocument/2006/relationships/hyperlink" Target="http://www.google.com/url?q=http%3A%2F%2Fwww.state.gov%2Ft%2Favc%2Frls%2F255834.htm&amp;sa=D&amp;sntz=1&amp;usg=AFQjCNE7KlMhmtyPL-T6VQc1_sULR8dnOA" TargetMode="External"/><Relationship Id="rId14" Type="http://schemas.openxmlformats.org/officeDocument/2006/relationships/hyperlink" Target="http://warontherocks.com/2016/04/use-outer-space-to-strengthen-u-s-china-ties/" TargetMode="External"/><Relationship Id="rId15"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16"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17" Type="http://schemas.openxmlformats.org/officeDocument/2006/relationships/hyperlink" Target="http://europa.eu/rapid/press-release_MEMO-13-149_en.htm" TargetMode="External"/><Relationship Id="rId18" Type="http://schemas.openxmlformats.org/officeDocument/2006/relationships/hyperlink" Target="http://www.stimson.org/images/uploads/Anti-satellite_Weapons.pdf" TargetMode="External"/><Relationship Id="rId19" Type="http://schemas.openxmlformats.org/officeDocument/2006/relationships/hyperlink" Target="http://www.nasa.gov/feature/goddard/satellites-enable-coral-reef-science-leap-from-darwin-to-online" TargetMode="External"/><Relationship Id="rId153" Type="http://schemas.openxmlformats.org/officeDocument/2006/relationships/hyperlink" Target="http://www.independent.co.uk/news/science/russia-and-the-us-will-build-a-new-space-station-together-10140890.html" TargetMode="External"/><Relationship Id="rId154" Type="http://schemas.openxmlformats.org/officeDocument/2006/relationships/hyperlink" Target="http://theweek.com/articles/462830/how-asteroid-mining-could-add-trillions-world-economy" TargetMode="External"/><Relationship Id="rId155" Type="http://schemas.openxmlformats.org/officeDocument/2006/relationships/hyperlink" Target="http://www.spacefuture.com/archive/what_the_growth_of_a_space_tourism_industry_could_contribute_to_employment_economic_growth_environmental_protection_education_culture_and_world_peace.shtml" TargetMode="External"/><Relationship Id="rId156" Type="http://schemas.openxmlformats.org/officeDocument/2006/relationships/hyperlink" Target="http://www.defensenews.com/story/breaking-news/2016/03/29/analysis-chinese-way-war/82370100/" TargetMode="External"/><Relationship Id="rId157" Type="http://schemas.openxmlformats.org/officeDocument/2006/relationships/hyperlink" Target="http://www.examiner.com/article/cyber-attackers-could-easily-shut-down-the-electric-grid-for-the-entire-east-coa" TargetMode="External"/><Relationship Id="rId158" Type="http://schemas.openxmlformats.org/officeDocument/2006/relationships/hyperlink" Target="http://www.ibtimes.com/future-space-policy-built-international-cooperation-nasa-administrator-charles-bolden-2186627" TargetMode="External"/><Relationship Id="rId159" Type="http://schemas.openxmlformats.org/officeDocument/2006/relationships/hyperlink" Target="http://www.ibtimes.com/nasa-new-horizons-update-plutos-family-photo-complete-kerberos-image-first-maneuvers-2153986" TargetMode="External"/><Relationship Id="rId50" Type="http://schemas.openxmlformats.org/officeDocument/2006/relationships/hyperlink" Target="http://www.e-ir.info/2011/03/18/american-missile-defence-and-space-security-a-security-dilemma-for-china/" TargetMode="External"/><Relationship Id="rId51" Type="http://schemas.openxmlformats.org/officeDocument/2006/relationships/hyperlink" Target="http://www.e-ir.info/2011/03/18/american-missile-defence-and-space-security-a-security-dilemma-for-china/" TargetMode="External"/><Relationship Id="rId52" Type="http://schemas.openxmlformats.org/officeDocument/2006/relationships/hyperlink" Target="http://www.e-ir.info/2011/03/18/american-missile-defence-and-space-security-a-security-dilemma-for-china/" TargetMode="External"/><Relationship Id="rId53" Type="http://schemas.openxmlformats.org/officeDocument/2006/relationships/hyperlink" Target="http://www.e-ir.info/2011/03/18/american-missile-defence-and-space-security-a-security-dilemma-for-china/" TargetMode="External"/><Relationship Id="rId54" Type="http://schemas.openxmlformats.org/officeDocument/2006/relationships/hyperlink" Target="http://www.e-ir.info/2011/03/18/american-missile-defence-and-space-security-a-security-dilemma-for-china/" TargetMode="External"/><Relationship Id="rId55" Type="http://schemas.openxmlformats.org/officeDocument/2006/relationships/hyperlink" Target="http://www.e-ir.info/2011/03/18/american-missile-defence-and-space-security-a-security-dilemma-for-china/" TargetMode="External"/><Relationship Id="rId56" Type="http://schemas.openxmlformats.org/officeDocument/2006/relationships/hyperlink" Target="http://www.e-ir.info/2011/03/18/american-missile-defence-and-space-security-a-security-dilemma-for-china/" TargetMode="External"/><Relationship Id="rId57" Type="http://schemas.openxmlformats.org/officeDocument/2006/relationships/hyperlink" Target="http://www.e-ir.info/2011/03/18/american-missile-defence-and-space-security-a-security-dilemma-for-china/" TargetMode="External"/><Relationship Id="rId58" Type="http://schemas.openxmlformats.org/officeDocument/2006/relationships/hyperlink" Target="http://www.e-ir.info/2011/03/18/american-missile-defence-and-space-security-a-security-dilemma-for-china/" TargetMode="External"/><Relationship Id="rId59" Type="http://schemas.openxmlformats.org/officeDocument/2006/relationships/hyperlink" Target="http://www.e-ir.info/2011/03/18/american-missile-defence-and-space-security-a-security-dilemma-for-china/" TargetMode="External"/><Relationship Id="rId90" Type="http://schemas.openxmlformats.org/officeDocument/2006/relationships/hyperlink" Target="http://www.e-ir.info/2011/03/18/american-missile-defence-and-space-security-a-security-dilemma-for-china/" TargetMode="External"/><Relationship Id="rId91" Type="http://schemas.openxmlformats.org/officeDocument/2006/relationships/hyperlink" Target="http://www.e-ir.info/2011/03/18/american-missile-defence-and-space-security-a-security-dilemma-for-china/" TargetMode="External"/><Relationship Id="rId92" Type="http://schemas.openxmlformats.org/officeDocument/2006/relationships/hyperlink" Target="http://www.e-ir.info/2011/03/18/american-missile-defence-and-space-security-a-security-dilemma-for-china/" TargetMode="External"/><Relationship Id="rId93" Type="http://schemas.openxmlformats.org/officeDocument/2006/relationships/hyperlink" Target="http://www.e-ir.info/2011/03/18/american-missile-defence-and-space-security-a-security-dilemma-for-china/" TargetMode="External"/><Relationship Id="rId94" Type="http://schemas.openxmlformats.org/officeDocument/2006/relationships/hyperlink" Target="http://www.e-ir.info/2011/03/18/american-missile-defence-and-space-security-a-security-dilemma-for-china/" TargetMode="External"/><Relationship Id="rId95" Type="http://schemas.openxmlformats.org/officeDocument/2006/relationships/hyperlink" Target="http://www.e-ir.info/2011/03/18/american-missile-defence-and-space-security-a-security-dilemma-for-china/" TargetMode="External"/><Relationship Id="rId96" Type="http://schemas.openxmlformats.org/officeDocument/2006/relationships/hyperlink" Target="http://www.e-ir.info/2011/03/18/american-missile-defence-and-space-security-a-security-dilemma-for-china/" TargetMode="External"/><Relationship Id="rId97" Type="http://schemas.openxmlformats.org/officeDocument/2006/relationships/hyperlink" Target="http://www.e-ir.info/2011/03/18/american-missile-defence-and-space-security-a-security-dilemma-for-china/" TargetMode="External"/><Relationship Id="rId98" Type="http://schemas.openxmlformats.org/officeDocument/2006/relationships/hyperlink" Target="http://www.e-ir.info/2011/03/18/american-missile-defence-and-space-security-a-security-dilemma-for-china/" TargetMode="External"/><Relationship Id="rId99" Type="http://schemas.openxmlformats.org/officeDocument/2006/relationships/hyperlink" Target="http://www.e-ir.info/2011/03/18/american-missile-defence-and-space-security-a-security-dilemma-for-china/" TargetMode="External"/><Relationship Id="rId120" Type="http://schemas.openxmlformats.org/officeDocument/2006/relationships/hyperlink" Target="http://www.sciam.com/article.cfm?id=space-wars-coming-to-the-sky-near-you" TargetMode="External"/><Relationship Id="rId121" Type="http://schemas.openxmlformats.org/officeDocument/2006/relationships/hyperlink" Target="http://nationalinterest.org/blog/the-buzz/what-the-us-military-fears-most-massive-space-war-16248" TargetMode="External"/><Relationship Id="rId122" Type="http://schemas.openxmlformats.org/officeDocument/2006/relationships/hyperlink" Target="http://nationalinterest.org/blog/the-buzz/what-the-us-military-fears-most-massive-space-war-16248" TargetMode="External"/><Relationship Id="rId123" Type="http://schemas.openxmlformats.org/officeDocument/2006/relationships/hyperlink" Target="http://www.armscontrol.org/act/2005_12/DEC-SpaceWeapons" TargetMode="External"/><Relationship Id="rId124" Type="http://schemas.openxmlformats.org/officeDocument/2006/relationships/hyperlink" Target="http://warontherocks.com/2016/05/how-good-are-they-the-latest-insights-into-chinas-military-tech/" TargetMode="External"/><Relationship Id="rId125" Type="http://schemas.openxmlformats.org/officeDocument/2006/relationships/hyperlink" Target="http://www.sciencedirect.com/science/article/pii/S0160791X08000134" TargetMode="External"/><Relationship Id="rId126" Type="http://schemas.openxmlformats.org/officeDocument/2006/relationships/hyperlink" Target="http://www.andrewerickson.com/2016/02/must-watch-dont-be-deterred-the-official-pla-rocket-force-music-video/" TargetMode="External"/><Relationship Id="rId127" Type="http://schemas.openxmlformats.org/officeDocument/2006/relationships/hyperlink" Target="http://nationalinterest.org/feature/showtime-china-reveals-two-carrier-killer-missiles-13769" TargetMode="External"/><Relationship Id="rId128" Type="http://schemas.openxmlformats.org/officeDocument/2006/relationships/hyperlink" Target="http://blogs.wsj.com/chinarealtime/2015/09/03/missile-march-china-parade-projects-patriotism-at-home-aims-for-awe-abroad/" TargetMode="External"/><Relationship Id="rId129" Type="http://schemas.openxmlformats.org/officeDocument/2006/relationships/hyperlink" Target="http://www.andrewerickson.com/2015/12/academy-of-military-science-researchers-why-we-had-to-develop-the-dongfeng-26-ballistic-missile-bilingual-text-analysis-links/" TargetMode="External"/><Relationship Id="rId160" Type="http://schemas.openxmlformats.org/officeDocument/2006/relationships/hyperlink" Target="http://www.ibtimes.com/nasas-cassini-enceladus-flyby-searches-evidence-life-saturns-moon-2160321" TargetMode="External"/><Relationship Id="rId161" Type="http://schemas.openxmlformats.org/officeDocument/2006/relationships/hyperlink" Target="http://www.ibtimes.com/curiosity-1-martian-year-anniversary-nasas-rover-celebrates-687-earth-days-red-planet-1610352" TargetMode="External"/><Relationship Id="rId162" Type="http://schemas.openxmlformats.org/officeDocument/2006/relationships/hyperlink" Target="http://www.nasa.gov/news/media/trans/obama_ksc_trans.html" TargetMode="External"/><Relationship Id="rId20"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21" Type="http://schemas.openxmlformats.org/officeDocument/2006/relationships/hyperlink" Target="https://books.google.com/books?id=o0GkabrNftIC&amp;pg=PA37&amp;lpg=PA37&amp;dq=us+china+transparency+space&amp;source=bl&amp;ots=OUqmgH7mEW&amp;sig=Hzep-fzHBFslKpUV6xwHGh9-2XM&amp;hl=en&amp;sa=X&amp;ved=0ahUKEwjlnK7Ctu_NAhVBXh4KHXF6BQ4Q6AEIOzAE" TargetMode="External"/><Relationship Id="rId22" Type="http://schemas.openxmlformats.org/officeDocument/2006/relationships/hyperlink" Target="http://www.e-ir.info/2011/03/18/american-missile-defence-and-space-security-a-security-dilemma-for-china/" TargetMode="External"/><Relationship Id="rId23" Type="http://schemas.openxmlformats.org/officeDocument/2006/relationships/hyperlink" Target="http://www.e-ir.info/2011/03/18/american-missile-defence-and-space-security-a-security-dilemma-for-china/" TargetMode="External"/><Relationship Id="rId24" Type="http://schemas.openxmlformats.org/officeDocument/2006/relationships/hyperlink" Target="http://www.e-ir.info/2011/03/18/american-missile-defence-and-space-security-a-security-dilemma-for-china/" TargetMode="External"/><Relationship Id="rId25" Type="http://schemas.openxmlformats.org/officeDocument/2006/relationships/hyperlink" Target="http://www.e-ir.info/2011/03/18/american-missile-defence-and-space-security-a-security-dilemma-for-china/" TargetMode="External"/><Relationship Id="rId26" Type="http://schemas.openxmlformats.org/officeDocument/2006/relationships/hyperlink" Target="http://www.e-ir.info/2011/03/18/american-missile-defence-and-space-security-a-security-dilemma-for-china/" TargetMode="External"/><Relationship Id="rId27" Type="http://schemas.openxmlformats.org/officeDocument/2006/relationships/hyperlink" Target="http://www.e-ir.info/2011/03/18/american-missile-defence-and-space-security-a-security-dilemma-for-china/" TargetMode="External"/><Relationship Id="rId28" Type="http://schemas.openxmlformats.org/officeDocument/2006/relationships/hyperlink" Target="http://www.e-ir.info/2011/03/18/american-missile-defence-and-space-security-a-security-dilemma-for-china/" TargetMode="External"/><Relationship Id="rId29" Type="http://schemas.openxmlformats.org/officeDocument/2006/relationships/hyperlink" Target="http://www.e-ir.info/2011/03/18/american-missile-defence-and-space-security-a-security-dilemma-for-china/" TargetMode="External"/><Relationship Id="rId163" Type="http://schemas.openxmlformats.org/officeDocument/2006/relationships/hyperlink" Target="https://www.nasa.gov/press-release/nasa-selects-astronauts-for-first-us-commercial-spaceflights-0/" TargetMode="External"/><Relationship Id="rId164" Type="http://schemas.openxmlformats.org/officeDocument/2006/relationships/hyperlink" Target="https://www.nasa.gov/feature/commercial-crew-program-marks-a-year-of-progress" TargetMode="External"/><Relationship Id="rId165" Type="http://schemas.openxmlformats.org/officeDocument/2006/relationships/hyperlink" Target="http://www.scribd.com/doc/273637472/Bolden-letter-on-Soyuz-Seat-Modification" TargetMode="External"/><Relationship Id="rId166" Type="http://schemas.openxmlformats.org/officeDocument/2006/relationships/hyperlink" Target="http://news.sciencemag.org/asia/2011/05/holdrens-response-ban-china-science-partnerships-draws-gop-ire?rss=1" TargetMode="External"/><Relationship Id="rId167" Type="http://schemas.openxmlformats.org/officeDocument/2006/relationships/hyperlink" Target="http://www.slate.com/blogs/bad_astronomy/2015/04/16/elon_musk_and_mars_spacex_ceo_and_our_multi_planet_species.html" TargetMode="External"/><Relationship Id="rId168" Type="http://schemas.openxmlformats.org/officeDocument/2006/relationships/hyperlink" Target="http://www.startalkradio.net/show/the-future-of-humanity-with-elon-musk/" TargetMode="External"/><Relationship Id="rId169" Type="http://schemas.openxmlformats.org/officeDocument/2006/relationships/hyperlink" Target="http://www.businessinsider.com/bill-nye-why-send-humans-to-mars-2015-4" TargetMode="External"/><Relationship Id="rId60" Type="http://schemas.openxmlformats.org/officeDocument/2006/relationships/hyperlink" Target="http://www.e-ir.info/2011/03/18/american-missile-defence-and-space-security-a-security-dilemma-for-china/" TargetMode="External"/><Relationship Id="rId61" Type="http://schemas.openxmlformats.org/officeDocument/2006/relationships/hyperlink" Target="http://www.e-ir.info/2011/03/18/american-missile-defence-and-space-security-a-security-dilemma-for-china/" TargetMode="External"/><Relationship Id="rId62" Type="http://schemas.openxmlformats.org/officeDocument/2006/relationships/hyperlink" Target="http://www.e-ir.info/2011/03/18/american-missile-defence-and-space-security-a-security-dilemma-for-china/" TargetMode="External"/><Relationship Id="rId63" Type="http://schemas.openxmlformats.org/officeDocument/2006/relationships/hyperlink" Target="http://www.e-ir.info/2011/03/18/american-missile-defence-and-space-security-a-security-dilemma-for-china/" TargetMode="External"/><Relationship Id="rId64" Type="http://schemas.openxmlformats.org/officeDocument/2006/relationships/hyperlink" Target="http://www.e-ir.info/2011/03/18/american-missile-defence-and-space-security-a-security-dilemma-for-china/" TargetMode="External"/><Relationship Id="rId65" Type="http://schemas.openxmlformats.org/officeDocument/2006/relationships/hyperlink" Target="http://www.e-ir.info/2011/03/18/american-missile-defence-and-space-security-a-security-dilemma-for-china/" TargetMode="External"/><Relationship Id="rId66" Type="http://schemas.openxmlformats.org/officeDocument/2006/relationships/hyperlink" Target="http://www.e-ir.info/2011/03/18/american-missile-defence-and-space-security-a-security-dilemma-for-china/" TargetMode="External"/><Relationship Id="rId67" Type="http://schemas.openxmlformats.org/officeDocument/2006/relationships/hyperlink" Target="http://www.e-ir.info/2011/03/18/american-missile-defence-and-space-security-a-security-dilemma-for-china/" TargetMode="External"/><Relationship Id="rId68" Type="http://schemas.openxmlformats.org/officeDocument/2006/relationships/hyperlink" Target="http://www.e-ir.info/2011/03/18/american-missile-defence-and-space-security-a-security-dilemma-for-china/" TargetMode="External"/><Relationship Id="rId69" Type="http://schemas.openxmlformats.org/officeDocument/2006/relationships/hyperlink" Target="http://www.e-ir.info/2011/03/18/american-missile-defence-and-space-security-a-security-dilemma-for-china/" TargetMode="External"/><Relationship Id="rId130" Type="http://schemas.openxmlformats.org/officeDocument/2006/relationships/hyperlink" Target="http://www.andrewerickson.com/2012/06/microsatellites-a-bellwether-of-chinese-aerospace-progress/" TargetMode="External"/><Relationship Id="rId131" Type="http://schemas.openxmlformats.org/officeDocument/2006/relationships/hyperlink" Target="http://www.spacelawsolutions.com/" TargetMode="External"/><Relationship Id="rId132" Type="http://schemas.openxmlformats.org/officeDocument/2006/relationships/hyperlink" Target="https://www.fas.org/sgp/crs/row/RS22652.pdf" TargetMode="External"/><Relationship Id="rId133" Type="http://schemas.openxmlformats.org/officeDocument/2006/relationships/hyperlink" Target="http://www.nasa.gov/directorates/heo/scan/services/networks/txt_tdrs.htm" TargetMode="External"/><Relationship Id="rId134" Type="http://schemas.openxmlformats.org/officeDocument/2006/relationships/hyperlink" Target="http://foreignpolicy.com/2013/12/17/this-congressman-kept-the-u-s-and-china-from-exploring-space-together/" TargetMode="External"/><Relationship Id="rId135" Type="http://schemas.openxmlformats.org/officeDocument/2006/relationships/hyperlink" Target="http://digital.library.unt.edu/ark:/67531/metacrs10722/m1/1/high_res_d/RS22777_2008Sep29.pdf" TargetMode="External"/><Relationship Id="rId136" Type="http://schemas.openxmlformats.org/officeDocument/2006/relationships/hyperlink" Target="http://time.com/3901419/space-station-no-chinese/" TargetMode="External"/><Relationship Id="rId137" Type="http://schemas.openxmlformats.org/officeDocument/2006/relationships/hyperlink" Target="http://warontherocks.com/2016/04/use-outer-space-to-strengthen-u-s-china-ties/)//SZ" TargetMode="External"/><Relationship Id="rId138" Type="http://schemas.openxmlformats.org/officeDocument/2006/relationships/hyperlink" Target="http://economictimes.indiatimes.com/news/international/world-news/china-wants-space-collaboration-with-us/articleshow/28678995.cms" TargetMode="External"/><Relationship Id="rId139" Type="http://schemas.openxmlformats.org/officeDocument/2006/relationships/hyperlink" Target="http://www.globaltimes.cn/content/959567.shtml" TargetMode="External"/><Relationship Id="rId170" Type="http://schemas.openxmlformats.org/officeDocument/2006/relationships/hyperlink" Target="http://news.discovery.com/space/alien-life-exoplanets/looking-for-martians-drill-baby-drill-130408.htm" TargetMode="External"/><Relationship Id="rId171" Type="http://schemas.openxmlformats.org/officeDocument/2006/relationships/hyperlink" Target="http://news.nationalgeographic.com/news/2013/09/130905-mars-origin-of-life-earth-panspermia-astrobiology/" TargetMode="External"/><Relationship Id="rId172" Type="http://schemas.openxmlformats.org/officeDocument/2006/relationships/hyperlink" Target="http://www2.jpl.nasa.gov/snc/" TargetMode="External"/><Relationship Id="rId30" Type="http://schemas.openxmlformats.org/officeDocument/2006/relationships/hyperlink" Target="http://www.e-ir.info/2011/03/18/american-missile-defence-and-space-security-a-security-dilemma-for-china/" TargetMode="External"/><Relationship Id="rId31" Type="http://schemas.openxmlformats.org/officeDocument/2006/relationships/hyperlink" Target="http://www.e-ir.info/2011/03/18/american-missile-defence-and-space-security-a-security-dilemma-for-china/" TargetMode="External"/><Relationship Id="rId32" Type="http://schemas.openxmlformats.org/officeDocument/2006/relationships/hyperlink" Target="http://www.e-ir.info/2011/03/18/american-missile-defence-and-space-security-a-security-dilemma-for-china/" TargetMode="External"/><Relationship Id="rId33" Type="http://schemas.openxmlformats.org/officeDocument/2006/relationships/hyperlink" Target="http://www.e-ir.info/2011/03/18/american-missile-defence-and-space-security-a-security-dilemma-for-china/" TargetMode="External"/><Relationship Id="rId34" Type="http://schemas.openxmlformats.org/officeDocument/2006/relationships/hyperlink" Target="http://www.e-ir.info/2011/03/18/american-missile-defence-and-space-security-a-security-dilemma-for-china/" TargetMode="External"/><Relationship Id="rId35" Type="http://schemas.openxmlformats.org/officeDocument/2006/relationships/hyperlink" Target="http://www.e-ir.info/2011/03/18/american-missile-defence-and-space-security-a-security-dilemma-for-china/" TargetMode="External"/><Relationship Id="rId36" Type="http://schemas.openxmlformats.org/officeDocument/2006/relationships/hyperlink" Target="http://www.e-ir.info/2011/03/18/american-missile-defence-and-space-security-a-security-dilemma-for-china/" TargetMode="External"/><Relationship Id="rId37" Type="http://schemas.openxmlformats.org/officeDocument/2006/relationships/hyperlink" Target="http://www.e-ir.info/2011/03/18/american-missile-defence-and-space-security-a-security-dilemma-for-china/" TargetMode="External"/><Relationship Id="rId38" Type="http://schemas.openxmlformats.org/officeDocument/2006/relationships/hyperlink" Target="http://www.e-ir.info/2011/03/18/american-missile-defence-and-space-security-a-security-dilemma-for-china/" TargetMode="External"/><Relationship Id="rId39" Type="http://schemas.openxmlformats.org/officeDocument/2006/relationships/hyperlink" Target="http://www.e-ir.info/2011/03/18/american-missile-defence-and-space-security-a-security-dilemma-for-china/" TargetMode="External"/><Relationship Id="rId173" Type="http://schemas.openxmlformats.org/officeDocument/2006/relationships/hyperlink" Target="http://www.chrisimpey.com/" TargetMode="External"/><Relationship Id="rId174" Type="http://schemas.openxmlformats.org/officeDocument/2006/relationships/hyperlink" Target="http://www.alexanderkumar.com/" TargetMode="External"/><Relationship Id="rId175" Type="http://schemas.openxmlformats.org/officeDocument/2006/relationships/hyperlink" Target="http://www.bbc.com/news/science-environment-19666057" TargetMode="External"/><Relationship Id="rId176" Type="http://schemas.openxmlformats.org/officeDocument/2006/relationships/hyperlink" Target="http://ipp.nasa.gov/innovation/Innovation41/HubbleFights.html" TargetMode="External"/><Relationship Id="rId177" Type="http://schemas.openxmlformats.org/officeDocument/2006/relationships/hyperlink" Target="http://globalpublicsquare.blogs.cnn.com/2012/04/03/should-we-send-humans-to-mars/" TargetMode="External"/><Relationship Id="rId178" Type="http://schemas.openxmlformats.org/officeDocument/2006/relationships/hyperlink" Target="https://www.youtube.com/watch?v=IgP7Zv-AwHg" TargetMode="External"/><Relationship Id="rId179" Type="http://schemas.openxmlformats.org/officeDocument/2006/relationships/hyperlink" Target="http://www.space.com/28654-mars-colony-buzz-aldrin-senate.html" TargetMode="External"/><Relationship Id="rId70" Type="http://schemas.openxmlformats.org/officeDocument/2006/relationships/hyperlink" Target="http://www.e-ir.info/2011/03/18/american-missile-defence-and-space-security-a-security-dilemma-for-china/" TargetMode="External"/><Relationship Id="rId71" Type="http://schemas.openxmlformats.org/officeDocument/2006/relationships/hyperlink" Target="http://www.e-ir.info/2011/03/18/american-missile-defence-and-space-security-a-security-dilemma-for-china/" TargetMode="External"/><Relationship Id="rId72" Type="http://schemas.openxmlformats.org/officeDocument/2006/relationships/hyperlink" Target="http://www.e-ir.info/2011/03/18/american-missile-defence-and-space-security-a-security-dilemma-for-china/" TargetMode="External"/><Relationship Id="rId73" Type="http://schemas.openxmlformats.org/officeDocument/2006/relationships/hyperlink" Target="http://www.e-ir.info/2011/03/18/american-missile-defence-and-space-security-a-security-dilemma-for-china/" TargetMode="External"/><Relationship Id="rId74" Type="http://schemas.openxmlformats.org/officeDocument/2006/relationships/hyperlink" Target="http://www.e-ir.info/2011/03/18/american-missile-defence-and-space-security-a-security-dilemma-for-china/" TargetMode="External"/><Relationship Id="rId75" Type="http://schemas.openxmlformats.org/officeDocument/2006/relationships/hyperlink" Target="http://www.e-ir.info/2011/03/18/american-missile-defence-and-space-security-a-security-dilemma-for-china/" TargetMode="External"/><Relationship Id="rId76" Type="http://schemas.openxmlformats.org/officeDocument/2006/relationships/hyperlink" Target="http://www.e-ir.info/2011/03/18/american-missile-defence-and-space-security-a-security-dilemma-for-china/" TargetMode="External"/><Relationship Id="rId77" Type="http://schemas.openxmlformats.org/officeDocument/2006/relationships/hyperlink" Target="http://www.e-ir.info/2011/03/18/american-missile-defence-and-space-security-a-security-dilemma-for-china/" TargetMode="External"/><Relationship Id="rId78" Type="http://schemas.openxmlformats.org/officeDocument/2006/relationships/hyperlink" Target="http://www.e-ir.info/2011/03/18/american-missile-defence-and-space-security-a-security-dilemma-for-china/" TargetMode="External"/><Relationship Id="rId79" Type="http://schemas.openxmlformats.org/officeDocument/2006/relationships/hyperlink" Target="http://www.e-ir.info/2011/03/18/american-missile-defence-and-space-security-a-security-dilemma-for-chin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e-ir.info/2011/03/18/american-missile-defence-and-space-security-a-security-dilemma-for-china/" TargetMode="External"/><Relationship Id="rId101" Type="http://schemas.openxmlformats.org/officeDocument/2006/relationships/hyperlink" Target="http://www.e-ir.info/2011/03/18/american-missile-defence-and-space-security-a-security-dilemma-for-china/" TargetMode="External"/><Relationship Id="rId102" Type="http://schemas.openxmlformats.org/officeDocument/2006/relationships/hyperlink" Target="http://www.e-ir.info/2011/03/18/american-missile-defence-and-space-security-a-security-dilemma-for-china/" TargetMode="External"/><Relationship Id="rId103" Type="http://schemas.openxmlformats.org/officeDocument/2006/relationships/hyperlink" Target="http://www.e-ir.info/2011/03/18/american-missile-defence-and-space-security-a-security-dilemma-for-china/" TargetMode="External"/><Relationship Id="rId104" Type="http://schemas.openxmlformats.org/officeDocument/2006/relationships/hyperlink" Target="http://www.e-ir.info/2011/03/18/american-missile-defence-and-space-security-a-security-dilemma-for-china/" TargetMode="External"/><Relationship Id="rId105" Type="http://schemas.openxmlformats.org/officeDocument/2006/relationships/hyperlink" Target="http://www.e-ir.info/2011/03/18/american-missile-defence-and-space-security-a-security-dilemma-for-china/" TargetMode="External"/><Relationship Id="rId106" Type="http://schemas.openxmlformats.org/officeDocument/2006/relationships/hyperlink" Target="http://www.e-ir.info/2011/03/18/american-missile-defence-and-space-security-a-security-dilemma-for-china/" TargetMode="External"/><Relationship Id="rId107" Type="http://schemas.openxmlformats.org/officeDocument/2006/relationships/hyperlink" Target="http://www.e-ir.info/2011/03/18/american-missile-defence-and-space-security-a-security-dilemma-for-china/" TargetMode="External"/><Relationship Id="rId108" Type="http://schemas.openxmlformats.org/officeDocument/2006/relationships/hyperlink" Target="http://www.e-ir.info/2011/03/18/american-missile-defence-and-space-security-a-security-dilemma-for-china/" TargetMode="External"/><Relationship Id="rId109" Type="http://schemas.openxmlformats.org/officeDocument/2006/relationships/hyperlink" Target="http://www.e-ir.info/2011/03/18/american-missile-defence-and-space-security-a-security-dilemma-for-chin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qz.com/296941/interactive-graphic-every-active-satellite-orbiting-earth/" TargetMode="External"/><Relationship Id="rId140" Type="http://schemas.openxmlformats.org/officeDocument/2006/relationships/hyperlink" Target="https://en.wikipedia.org/wiki/DARPA" TargetMode="External"/><Relationship Id="rId141" Type="http://schemas.openxmlformats.org/officeDocument/2006/relationships/hyperlink" Target="https://en.wikipedia.org/wiki/Fletcher_School_of_Law_and_Diplo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ohntur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C4445A-84A1-E54E-AD9C-86235B306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72757</Words>
  <Characters>414718</Characters>
  <Application>Microsoft Macintosh Word</Application>
  <DocSecurity>0</DocSecurity>
  <Lines>3455</Lines>
  <Paragraphs>973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486502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John Cameron Turner</dc:creator>
  <cp:keywords>5.2</cp:keywords>
  <dc:description/>
  <cp:lastModifiedBy>John Cameron Turner</cp:lastModifiedBy>
  <cp:revision>4</cp:revision>
  <dcterms:created xsi:type="dcterms:W3CDTF">2016-08-13T16:53:00Z</dcterms:created>
  <dcterms:modified xsi:type="dcterms:W3CDTF">2016-08-13T17:11:00Z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